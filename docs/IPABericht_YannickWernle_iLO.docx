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1AC666CE"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286C72">
                  <w:rPr>
                    <w:noProof/>
                    <w:color w:val="252525" w:themeColor="text2" w:themeShade="80"/>
                    <w:sz w:val="28"/>
                    <w:szCs w:val="28"/>
                  </w:rPr>
                  <w:t>28.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DA04976" w:rsidR="00CC43B6" w:rsidRDefault="00166225" w:rsidP="007D2B5D">
            <w:r>
              <w:t>1.1</w:t>
            </w:r>
          </w:p>
        </w:tc>
        <w:tc>
          <w:tcPr>
            <w:tcW w:w="1417" w:type="dxa"/>
          </w:tcPr>
          <w:p w14:paraId="6F41C018" w14:textId="71E16418" w:rsidR="00CC43B6" w:rsidRDefault="00CC43B6" w:rsidP="007D2B5D">
            <w:r>
              <w:t>05.0</w:t>
            </w:r>
            <w:r w:rsidR="005002D1">
              <w:t>3</w:t>
            </w:r>
            <w:r>
              <w:t>.2025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r w:rsidR="005002D1" w14:paraId="00C7C4C7" w14:textId="77777777" w:rsidTr="007D2B5D">
        <w:tc>
          <w:tcPr>
            <w:tcW w:w="993" w:type="dxa"/>
          </w:tcPr>
          <w:p w14:paraId="46D87393" w14:textId="356F9CE6" w:rsidR="005002D1" w:rsidRDefault="005002D1" w:rsidP="007D2B5D">
            <w:r>
              <w:t>1.2</w:t>
            </w:r>
          </w:p>
        </w:tc>
        <w:tc>
          <w:tcPr>
            <w:tcW w:w="1417" w:type="dxa"/>
          </w:tcPr>
          <w:p w14:paraId="78D6AE3C" w14:textId="05C44D6D" w:rsidR="005002D1" w:rsidRDefault="005002D1" w:rsidP="007D2B5D">
            <w:r>
              <w:t>07.03.2025</w:t>
            </w:r>
          </w:p>
        </w:tc>
        <w:tc>
          <w:tcPr>
            <w:tcW w:w="1559" w:type="dxa"/>
          </w:tcPr>
          <w:p w14:paraId="5EE719D9" w14:textId="2C78CE95" w:rsidR="005002D1" w:rsidRDefault="005002D1" w:rsidP="007D2B5D">
            <w:r>
              <w:t>Yannick Wernle</w:t>
            </w:r>
          </w:p>
        </w:tc>
        <w:tc>
          <w:tcPr>
            <w:tcW w:w="5103" w:type="dxa"/>
          </w:tcPr>
          <w:p w14:paraId="62D782F4" w14:textId="7B5B4410" w:rsidR="005002D1" w:rsidRDefault="005002D1" w:rsidP="00536A7F">
            <w:pPr>
              <w:keepNext/>
            </w:pPr>
            <w:r>
              <w:t>Beginn Realisation, Grundstruktur &amp; Konfigurationsdateien, Arbeitsjournal</w:t>
            </w:r>
          </w:p>
        </w:tc>
      </w:tr>
      <w:tr w:rsidR="005002D1" w14:paraId="0F8C8D66" w14:textId="77777777" w:rsidTr="007D2B5D">
        <w:tc>
          <w:tcPr>
            <w:tcW w:w="993" w:type="dxa"/>
          </w:tcPr>
          <w:p w14:paraId="7CB490CB" w14:textId="4CA70656" w:rsidR="005002D1" w:rsidRDefault="00DD6724" w:rsidP="007D2B5D">
            <w:r>
              <w:t>1.3</w:t>
            </w:r>
          </w:p>
        </w:tc>
        <w:tc>
          <w:tcPr>
            <w:tcW w:w="1417" w:type="dxa"/>
          </w:tcPr>
          <w:p w14:paraId="3623A818" w14:textId="21B585E9" w:rsidR="005002D1" w:rsidRDefault="005002D1" w:rsidP="007D2B5D">
            <w:r>
              <w:t>10.03.2025</w:t>
            </w:r>
          </w:p>
        </w:tc>
        <w:tc>
          <w:tcPr>
            <w:tcW w:w="1559" w:type="dxa"/>
          </w:tcPr>
          <w:p w14:paraId="10F46D60" w14:textId="3199F92E" w:rsidR="005002D1" w:rsidRDefault="005002D1" w:rsidP="007D2B5D">
            <w:r>
              <w:t>Yannick Wernle</w:t>
            </w:r>
          </w:p>
        </w:tc>
        <w:tc>
          <w:tcPr>
            <w:tcW w:w="5103" w:type="dxa"/>
          </w:tcPr>
          <w:p w14:paraId="0C14A863" w14:textId="4B6B713E" w:rsidR="005002D1" w:rsidRDefault="005002D1" w:rsidP="00536A7F">
            <w:pPr>
              <w:keepNext/>
            </w:pPr>
            <w:r w:rsidRPr="005002D1">
              <w:t>Realisierung Start per Parameter, Logfunktion, Pingtest, Arbeitsjournal</w:t>
            </w:r>
          </w:p>
        </w:tc>
      </w:tr>
      <w:tr w:rsidR="005002D1" w14:paraId="5FDD69B5" w14:textId="77777777" w:rsidTr="007D2B5D">
        <w:tc>
          <w:tcPr>
            <w:tcW w:w="993" w:type="dxa"/>
          </w:tcPr>
          <w:p w14:paraId="57A668FF" w14:textId="44472E29" w:rsidR="005002D1" w:rsidRDefault="00DD6724" w:rsidP="007D2B5D">
            <w:r>
              <w:t>1.4</w:t>
            </w:r>
          </w:p>
        </w:tc>
        <w:tc>
          <w:tcPr>
            <w:tcW w:w="1417" w:type="dxa"/>
          </w:tcPr>
          <w:p w14:paraId="2616F181" w14:textId="21ADC043" w:rsidR="005002D1" w:rsidRDefault="005002D1" w:rsidP="007D2B5D">
            <w:r>
              <w:t>11.03.2025</w:t>
            </w:r>
          </w:p>
        </w:tc>
        <w:tc>
          <w:tcPr>
            <w:tcW w:w="1559" w:type="dxa"/>
          </w:tcPr>
          <w:p w14:paraId="593BA6CC" w14:textId="7AF92563" w:rsidR="005002D1" w:rsidRDefault="005002D1" w:rsidP="007D2B5D">
            <w:r>
              <w:t>Yannick Wernle</w:t>
            </w:r>
          </w:p>
        </w:tc>
        <w:tc>
          <w:tcPr>
            <w:tcW w:w="5103" w:type="dxa"/>
          </w:tcPr>
          <w:p w14:paraId="607ABE25" w14:textId="40D2552A" w:rsidR="005002D1" w:rsidRDefault="005002D1" w:rsidP="00536A7F">
            <w:pPr>
              <w:keepNext/>
            </w:pPr>
            <w:r w:rsidRPr="005002D1">
              <w:t>Abfrage Inventory, Arbeitsjournal</w:t>
            </w:r>
          </w:p>
        </w:tc>
      </w:tr>
      <w:tr w:rsidR="005002D1" w14:paraId="5AB6BB51" w14:textId="77777777" w:rsidTr="007D2B5D">
        <w:tc>
          <w:tcPr>
            <w:tcW w:w="993" w:type="dxa"/>
          </w:tcPr>
          <w:p w14:paraId="4D346698" w14:textId="3A3A3311" w:rsidR="005002D1" w:rsidRDefault="00DD6724" w:rsidP="007D2B5D">
            <w:r>
              <w:t>1.5</w:t>
            </w:r>
          </w:p>
        </w:tc>
        <w:tc>
          <w:tcPr>
            <w:tcW w:w="1417" w:type="dxa"/>
          </w:tcPr>
          <w:p w14:paraId="6E50C562" w14:textId="7C2B3C1B" w:rsidR="005002D1" w:rsidRDefault="005002D1" w:rsidP="007D2B5D">
            <w:r>
              <w:t>12.03.2025</w:t>
            </w:r>
          </w:p>
        </w:tc>
        <w:tc>
          <w:tcPr>
            <w:tcW w:w="1559" w:type="dxa"/>
          </w:tcPr>
          <w:p w14:paraId="2BB13D95" w14:textId="431C3256" w:rsidR="005002D1" w:rsidRDefault="005002D1" w:rsidP="007D2B5D">
            <w:r>
              <w:t>Yannick Wernle</w:t>
            </w:r>
          </w:p>
        </w:tc>
        <w:tc>
          <w:tcPr>
            <w:tcW w:w="5103" w:type="dxa"/>
          </w:tcPr>
          <w:p w14:paraId="49945612" w14:textId="7CBD37BB" w:rsidR="005002D1" w:rsidRDefault="005002D1" w:rsidP="00536A7F">
            <w:pPr>
              <w:keepNext/>
            </w:pPr>
            <w:r w:rsidRPr="005002D1">
              <w:t>Abfrage ILO, Scriptmessages, Switch MAC/Serial, Arbeitsjournal</w:t>
            </w:r>
          </w:p>
        </w:tc>
      </w:tr>
      <w:tr w:rsidR="005002D1" w14:paraId="7091DAE4" w14:textId="77777777" w:rsidTr="007D2B5D">
        <w:tc>
          <w:tcPr>
            <w:tcW w:w="993" w:type="dxa"/>
          </w:tcPr>
          <w:p w14:paraId="4D033D21" w14:textId="255BFE55" w:rsidR="005002D1" w:rsidRDefault="00DD6724" w:rsidP="007D2B5D">
            <w:r>
              <w:t>1.6</w:t>
            </w:r>
          </w:p>
        </w:tc>
        <w:tc>
          <w:tcPr>
            <w:tcW w:w="1417" w:type="dxa"/>
          </w:tcPr>
          <w:p w14:paraId="104CF189" w14:textId="587ADADD" w:rsidR="005002D1" w:rsidRDefault="005002D1" w:rsidP="007D2B5D">
            <w:r>
              <w:t>14.03.2025</w:t>
            </w:r>
          </w:p>
        </w:tc>
        <w:tc>
          <w:tcPr>
            <w:tcW w:w="1559" w:type="dxa"/>
          </w:tcPr>
          <w:p w14:paraId="72DAC060" w14:textId="2BC3F252" w:rsidR="005002D1" w:rsidRDefault="005002D1" w:rsidP="007D2B5D">
            <w:r>
              <w:t>Yannick Wernle</w:t>
            </w:r>
          </w:p>
        </w:tc>
        <w:tc>
          <w:tcPr>
            <w:tcW w:w="5103" w:type="dxa"/>
          </w:tcPr>
          <w:p w14:paraId="4D131823" w14:textId="4459AC80" w:rsidR="005002D1" w:rsidRDefault="00495426" w:rsidP="00536A7F">
            <w:pPr>
              <w:keepNext/>
            </w:pPr>
            <w:r>
              <w:t>JSON &amp; CSV begonnen zu dokumentieren</w:t>
            </w:r>
            <w:r w:rsidR="005002D1">
              <w:t>, Arbeitsjournal</w:t>
            </w:r>
          </w:p>
        </w:tc>
      </w:tr>
      <w:tr w:rsidR="005002D1" w14:paraId="61DCF457" w14:textId="77777777" w:rsidTr="007D2B5D">
        <w:tc>
          <w:tcPr>
            <w:tcW w:w="993" w:type="dxa"/>
          </w:tcPr>
          <w:p w14:paraId="5AF95405" w14:textId="0FE5BAB6" w:rsidR="005002D1" w:rsidRDefault="00DD6724" w:rsidP="007D2B5D">
            <w:r>
              <w:t>1.7</w:t>
            </w:r>
          </w:p>
        </w:tc>
        <w:tc>
          <w:tcPr>
            <w:tcW w:w="1417" w:type="dxa"/>
          </w:tcPr>
          <w:p w14:paraId="2A191F4E" w14:textId="099C9E8A" w:rsidR="005002D1" w:rsidRDefault="005002D1" w:rsidP="007D2B5D">
            <w:r>
              <w:t>17.03.2025</w:t>
            </w:r>
          </w:p>
        </w:tc>
        <w:tc>
          <w:tcPr>
            <w:tcW w:w="1559" w:type="dxa"/>
          </w:tcPr>
          <w:p w14:paraId="20D2C4DC" w14:textId="17340EE8" w:rsidR="005002D1" w:rsidRDefault="005002D1" w:rsidP="007D2B5D">
            <w:r>
              <w:t>Yannick Wernle</w:t>
            </w:r>
          </w:p>
        </w:tc>
        <w:tc>
          <w:tcPr>
            <w:tcW w:w="5103" w:type="dxa"/>
          </w:tcPr>
          <w:p w14:paraId="50D6F760" w14:textId="215E1304" w:rsidR="005002D1" w:rsidRDefault="005002D1" w:rsidP="00536A7F">
            <w:pPr>
              <w:keepNext/>
            </w:pPr>
            <w:r w:rsidRPr="005002D1">
              <w:t xml:space="preserve">Dokumentierung </w:t>
            </w:r>
            <w:r w:rsidR="00DD6724">
              <w:t>Dateispeicherung</w:t>
            </w:r>
            <w:r w:rsidRPr="005002D1">
              <w:t>, Arbeitsjournal, Hilfestellungen</w:t>
            </w:r>
          </w:p>
        </w:tc>
      </w:tr>
      <w:tr w:rsidR="005002D1" w14:paraId="4F911964" w14:textId="77777777" w:rsidTr="007D2B5D">
        <w:tc>
          <w:tcPr>
            <w:tcW w:w="993" w:type="dxa"/>
          </w:tcPr>
          <w:p w14:paraId="1DDAFA74" w14:textId="13C132F3" w:rsidR="005002D1" w:rsidRDefault="00DD6724" w:rsidP="007D2B5D">
            <w:r>
              <w:t>1.8</w:t>
            </w:r>
          </w:p>
        </w:tc>
        <w:tc>
          <w:tcPr>
            <w:tcW w:w="1417" w:type="dxa"/>
          </w:tcPr>
          <w:p w14:paraId="74C6EA76" w14:textId="48CD5E04" w:rsidR="005002D1" w:rsidRDefault="005002D1" w:rsidP="007D2B5D">
            <w:r>
              <w:t>18.03.2025</w:t>
            </w:r>
          </w:p>
        </w:tc>
        <w:tc>
          <w:tcPr>
            <w:tcW w:w="1559" w:type="dxa"/>
          </w:tcPr>
          <w:p w14:paraId="0E1DA529" w14:textId="432C88F6" w:rsidR="005002D1" w:rsidRDefault="005002D1" w:rsidP="007D2B5D">
            <w:r>
              <w:t>Yannick Wernle</w:t>
            </w:r>
          </w:p>
        </w:tc>
        <w:tc>
          <w:tcPr>
            <w:tcW w:w="5103" w:type="dxa"/>
          </w:tcPr>
          <w:p w14:paraId="2255C5C7" w14:textId="77EF3BDF" w:rsidR="005002D1" w:rsidRDefault="00DD6724" w:rsidP="00536A7F">
            <w:pPr>
              <w:keepNext/>
            </w:pPr>
            <w:r w:rsidRPr="00DD6724">
              <w:t>Fehlerbehandlung, Passwordsicherung, Testfälle überarbeitet, Arbeitsjournal</w:t>
            </w:r>
          </w:p>
        </w:tc>
      </w:tr>
      <w:tr w:rsidR="005002D1" w14:paraId="3DBC2987" w14:textId="77777777" w:rsidTr="007D2B5D">
        <w:tc>
          <w:tcPr>
            <w:tcW w:w="993" w:type="dxa"/>
          </w:tcPr>
          <w:p w14:paraId="5A0635E4" w14:textId="3936D607" w:rsidR="005002D1" w:rsidRDefault="00DD6724" w:rsidP="007D2B5D">
            <w:r>
              <w:t>1.9</w:t>
            </w:r>
          </w:p>
        </w:tc>
        <w:tc>
          <w:tcPr>
            <w:tcW w:w="1417" w:type="dxa"/>
          </w:tcPr>
          <w:p w14:paraId="3B4E5AF3" w14:textId="5439CF2A" w:rsidR="005002D1" w:rsidRDefault="005002D1" w:rsidP="007D2B5D">
            <w:r>
              <w:t>19.03.2025</w:t>
            </w:r>
          </w:p>
        </w:tc>
        <w:tc>
          <w:tcPr>
            <w:tcW w:w="1559" w:type="dxa"/>
          </w:tcPr>
          <w:p w14:paraId="4803DE10" w14:textId="1E8F256D" w:rsidR="005002D1" w:rsidRDefault="005002D1" w:rsidP="007D2B5D">
            <w:r>
              <w:t>Yannick Wernle</w:t>
            </w:r>
          </w:p>
        </w:tc>
        <w:tc>
          <w:tcPr>
            <w:tcW w:w="5103" w:type="dxa"/>
          </w:tcPr>
          <w:p w14:paraId="576AF815" w14:textId="7041A343" w:rsidR="005002D1" w:rsidRDefault="00DD6724" w:rsidP="00536A7F">
            <w:pPr>
              <w:keepNext/>
            </w:pPr>
            <w:r w:rsidRPr="00DD6724">
              <w:t>Arbeitsjournal, Abschluss Kontrollieren</w:t>
            </w:r>
          </w:p>
        </w:tc>
      </w:tr>
      <w:tr w:rsidR="005002D1" w14:paraId="16EC5F96" w14:textId="77777777" w:rsidTr="007D2B5D">
        <w:tc>
          <w:tcPr>
            <w:tcW w:w="993" w:type="dxa"/>
          </w:tcPr>
          <w:p w14:paraId="297E08F9" w14:textId="1B328CE9" w:rsidR="005002D1" w:rsidRDefault="00DD6724" w:rsidP="007D2B5D">
            <w:r>
              <w:t>1.10</w:t>
            </w:r>
          </w:p>
        </w:tc>
        <w:tc>
          <w:tcPr>
            <w:tcW w:w="1417" w:type="dxa"/>
          </w:tcPr>
          <w:p w14:paraId="632B0F86" w14:textId="618F5EEF" w:rsidR="005002D1" w:rsidRDefault="005002D1" w:rsidP="007D2B5D">
            <w:r>
              <w:t>21.03.2025</w:t>
            </w:r>
          </w:p>
        </w:tc>
        <w:tc>
          <w:tcPr>
            <w:tcW w:w="1559" w:type="dxa"/>
          </w:tcPr>
          <w:p w14:paraId="05FF6412" w14:textId="749B9B30" w:rsidR="005002D1" w:rsidRDefault="005002D1" w:rsidP="007D2B5D">
            <w:r>
              <w:t>Yannick Wernle</w:t>
            </w:r>
          </w:p>
        </w:tc>
        <w:tc>
          <w:tcPr>
            <w:tcW w:w="5103" w:type="dxa"/>
          </w:tcPr>
          <w:p w14:paraId="31AEB898" w14:textId="74334B12" w:rsidR="005002D1" w:rsidRDefault="00DD6724" w:rsidP="00536A7F">
            <w:pPr>
              <w:keepNext/>
            </w:pPr>
            <w:r w:rsidRPr="00DD6724">
              <w:t>Abschluss Auswerten, Dokumentation nachführen --&gt; ILO &amp; Inventory in Informierungsphase nachgetragen, Kurzfassung, Struktur und Fehler angepasst</w:t>
            </w:r>
          </w:p>
        </w:tc>
      </w:tr>
      <w:tr w:rsidR="005002D1" w14:paraId="3F79221B" w14:textId="77777777" w:rsidTr="007D2B5D">
        <w:tc>
          <w:tcPr>
            <w:tcW w:w="993" w:type="dxa"/>
          </w:tcPr>
          <w:p w14:paraId="4442D8C5" w14:textId="512E16E7" w:rsidR="005002D1" w:rsidRDefault="00DD6724" w:rsidP="007D2B5D">
            <w:r>
              <w:t>2.0</w:t>
            </w:r>
          </w:p>
        </w:tc>
        <w:tc>
          <w:tcPr>
            <w:tcW w:w="1417" w:type="dxa"/>
          </w:tcPr>
          <w:p w14:paraId="5382E9B0" w14:textId="1FF8B671" w:rsidR="005002D1" w:rsidRDefault="005002D1" w:rsidP="007D2B5D">
            <w:r>
              <w:t>24.03.2025</w:t>
            </w:r>
          </w:p>
        </w:tc>
        <w:tc>
          <w:tcPr>
            <w:tcW w:w="1559" w:type="dxa"/>
          </w:tcPr>
          <w:p w14:paraId="604BE2E5" w14:textId="109D836A" w:rsidR="005002D1" w:rsidRDefault="005002D1" w:rsidP="007D2B5D">
            <w:r>
              <w:t>Yannick Wernle</w:t>
            </w:r>
          </w:p>
        </w:tc>
        <w:tc>
          <w:tcPr>
            <w:tcW w:w="5103" w:type="dxa"/>
          </w:tcPr>
          <w:p w14:paraId="5A4C62DA" w14:textId="77777777" w:rsidR="005002D1" w:rsidRDefault="005002D1" w:rsidP="00536A7F">
            <w:pPr>
              <w:keepNext/>
            </w:pPr>
          </w:p>
        </w:tc>
      </w:tr>
    </w:tbl>
    <w:p w14:paraId="73925B7C" w14:textId="3A1541D9" w:rsidR="009F0D84" w:rsidRDefault="00536A7F" w:rsidP="00536A7F">
      <w:pPr>
        <w:pStyle w:val="Beschriftung"/>
      </w:pPr>
      <w:bookmarkStart w:id="0" w:name="_Toc193466652"/>
      <w:r>
        <w:t xml:space="preserve">Tabelle </w:t>
      </w:r>
      <w:r w:rsidR="009F4859">
        <w:fldChar w:fldCharType="begin"/>
      </w:r>
      <w:r w:rsidR="009F4859">
        <w:instrText xml:space="preserve"> SEQ Tabelle \* ARABIC </w:instrText>
      </w:r>
      <w:r w:rsidR="009F4859">
        <w:fldChar w:fldCharType="separate"/>
      </w:r>
      <w:r w:rsidR="008D2FF8">
        <w:rPr>
          <w:noProof/>
        </w:rPr>
        <w:t>1</w:t>
      </w:r>
      <w:r w:rsidR="009F4859">
        <w:fldChar w:fldCharType="end"/>
      </w:r>
      <w:r>
        <w:t>: Versionierung</w:t>
      </w:r>
      <w:bookmarkEnd w:id="0"/>
    </w:p>
    <w:p w14:paraId="59443F3B" w14:textId="2A3AA4E9" w:rsidR="00765D0F" w:rsidRDefault="00765D0F">
      <w:pPr>
        <w:spacing w:line="280" w:lineRule="atLeast"/>
      </w:pPr>
      <w:r>
        <w:br w:type="page"/>
      </w:r>
    </w:p>
    <w:p w14:paraId="26D53665" w14:textId="77777777" w:rsidR="00765D0F" w:rsidRPr="00765D0F" w:rsidRDefault="00765D0F" w:rsidP="00765D0F"/>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286C72"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286C72"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286C72"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286C72"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286C72"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4DEB420" w:rsidR="009F0D84" w:rsidRPr="002E1395" w:rsidRDefault="00536A7F" w:rsidP="00536A7F">
      <w:pPr>
        <w:pStyle w:val="Beschriftung"/>
      </w:pPr>
      <w:bookmarkStart w:id="1" w:name="_Toc193466653"/>
      <w:r>
        <w:t xml:space="preserve">Tabelle </w:t>
      </w:r>
      <w:r w:rsidR="009F4859">
        <w:fldChar w:fldCharType="begin"/>
      </w:r>
      <w:r w:rsidR="009F4859">
        <w:instrText xml:space="preserve"> SEQ Tabelle \* ARABIC </w:instrText>
      </w:r>
      <w:r w:rsidR="009F4859">
        <w:fldChar w:fldCharType="separate"/>
      </w:r>
      <w:r w:rsidR="008D2FF8">
        <w:rPr>
          <w:noProof/>
        </w:rPr>
        <w:t>2</w:t>
      </w:r>
      <w:r w:rsidR="009F4859">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56E55C23" w:rsidR="009F0D84" w:rsidRDefault="00893B8B" w:rsidP="007D2B5D">
            <w:r>
              <w:t>IPA_Yannick</w:t>
            </w:r>
            <w:r w:rsidR="00765D0F">
              <w:t>Wernle</w:t>
            </w:r>
            <w:r>
              <w:t>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030A6ACA" w:rsidR="00536A7F" w:rsidRDefault="00536A7F">
      <w:pPr>
        <w:pStyle w:val="Beschriftung"/>
      </w:pPr>
      <w:bookmarkStart w:id="2" w:name="_Toc193466654"/>
      <w:r>
        <w:t xml:space="preserve">Tabelle </w:t>
      </w:r>
      <w:r w:rsidR="009F4859">
        <w:fldChar w:fldCharType="begin"/>
      </w:r>
      <w:r w:rsidR="009F4859">
        <w:instrText xml:space="preserve"> SEQ Tabelle \* ARABIC </w:instrText>
      </w:r>
      <w:r w:rsidR="009F4859">
        <w:fldChar w:fldCharType="separate"/>
      </w:r>
      <w:r w:rsidR="008D2FF8">
        <w:rPr>
          <w:noProof/>
        </w:rPr>
        <w:t>3</w:t>
      </w:r>
      <w:r w:rsidR="009F4859">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5780A372" w14:textId="09DB552E" w:rsidR="00AC50BB"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3462899" w:history="1">
            <w:r w:rsidR="00AC50BB" w:rsidRPr="00FE344C">
              <w:rPr>
                <w:rStyle w:val="Hyperlink"/>
              </w:rPr>
              <w:t>1</w:t>
            </w:r>
            <w:r w:rsidR="00AC50BB">
              <w:rPr>
                <w:rFonts w:eastAsiaTheme="minorEastAsia" w:cstheme="minorBidi"/>
                <w:bCs w:val="0"/>
                <w:kern w:val="2"/>
                <w:position w:val="0"/>
                <w:szCs w:val="22"/>
                <w:lang w:eastAsia="de-CH"/>
                <w14:ligatures w14:val="standardContextual"/>
              </w:rPr>
              <w:tab/>
            </w:r>
            <w:r w:rsidR="00AC50BB" w:rsidRPr="00FE344C">
              <w:rPr>
                <w:rStyle w:val="Hyperlink"/>
              </w:rPr>
              <w:t>Teil 1 – Umfeld und Ablauf</w:t>
            </w:r>
            <w:r w:rsidR="00AC50BB">
              <w:rPr>
                <w:webHidden/>
              </w:rPr>
              <w:tab/>
            </w:r>
            <w:r w:rsidR="00AC50BB">
              <w:rPr>
                <w:webHidden/>
              </w:rPr>
              <w:fldChar w:fldCharType="begin"/>
            </w:r>
            <w:r w:rsidR="00AC50BB">
              <w:rPr>
                <w:webHidden/>
              </w:rPr>
              <w:instrText xml:space="preserve"> PAGEREF _Toc193462899 \h </w:instrText>
            </w:r>
            <w:r w:rsidR="00AC50BB">
              <w:rPr>
                <w:webHidden/>
              </w:rPr>
            </w:r>
            <w:r w:rsidR="00AC50BB">
              <w:rPr>
                <w:webHidden/>
              </w:rPr>
              <w:fldChar w:fldCharType="separate"/>
            </w:r>
            <w:r w:rsidR="008D2FF8">
              <w:rPr>
                <w:webHidden/>
              </w:rPr>
              <w:t>7</w:t>
            </w:r>
            <w:r w:rsidR="00AC50BB">
              <w:rPr>
                <w:webHidden/>
              </w:rPr>
              <w:fldChar w:fldCharType="end"/>
            </w:r>
          </w:hyperlink>
        </w:p>
        <w:p w14:paraId="7D0B3A7B" w14:textId="716B0494" w:rsidR="00AC50BB" w:rsidRDefault="00286C72">
          <w:pPr>
            <w:pStyle w:val="Verzeichnis2"/>
            <w:rPr>
              <w:rFonts w:eastAsiaTheme="minorEastAsia" w:cstheme="minorBidi"/>
              <w:noProof/>
              <w:kern w:val="2"/>
              <w:position w:val="0"/>
              <w:szCs w:val="22"/>
              <w:lang w:eastAsia="de-CH"/>
              <w14:ligatures w14:val="standardContextual"/>
            </w:rPr>
          </w:pPr>
          <w:hyperlink w:anchor="_Toc193462900" w:history="1">
            <w:r w:rsidR="00AC50BB" w:rsidRPr="00FE344C">
              <w:rPr>
                <w:rStyle w:val="Hyperlink"/>
                <w:noProof/>
              </w:rPr>
              <w:t>1.1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Aufgabenstellung</w:t>
            </w:r>
            <w:r w:rsidR="00AC50BB">
              <w:rPr>
                <w:noProof/>
                <w:webHidden/>
              </w:rPr>
              <w:tab/>
            </w:r>
            <w:r w:rsidR="00AC50BB">
              <w:rPr>
                <w:noProof/>
                <w:webHidden/>
              </w:rPr>
              <w:fldChar w:fldCharType="begin"/>
            </w:r>
            <w:r w:rsidR="00AC50BB">
              <w:rPr>
                <w:noProof/>
                <w:webHidden/>
              </w:rPr>
              <w:instrText xml:space="preserve"> PAGEREF _Toc193462900 \h </w:instrText>
            </w:r>
            <w:r w:rsidR="00AC50BB">
              <w:rPr>
                <w:noProof/>
                <w:webHidden/>
              </w:rPr>
            </w:r>
            <w:r w:rsidR="00AC50BB">
              <w:rPr>
                <w:noProof/>
                <w:webHidden/>
              </w:rPr>
              <w:fldChar w:fldCharType="separate"/>
            </w:r>
            <w:r w:rsidR="008D2FF8">
              <w:rPr>
                <w:noProof/>
                <w:webHidden/>
              </w:rPr>
              <w:t>7</w:t>
            </w:r>
            <w:r w:rsidR="00AC50BB">
              <w:rPr>
                <w:noProof/>
                <w:webHidden/>
              </w:rPr>
              <w:fldChar w:fldCharType="end"/>
            </w:r>
          </w:hyperlink>
        </w:p>
        <w:p w14:paraId="32CF7A5E" w14:textId="394B6828"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1" w:history="1">
            <w:r w:rsidR="00AC50BB" w:rsidRPr="00FE344C">
              <w:rPr>
                <w:rStyle w:val="Hyperlink"/>
                <w:noProof/>
              </w:rPr>
              <w:t>1.1.1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Titel</w:t>
            </w:r>
            <w:r w:rsidR="00AC50BB">
              <w:rPr>
                <w:noProof/>
                <w:webHidden/>
              </w:rPr>
              <w:tab/>
            </w:r>
            <w:r w:rsidR="00AC50BB">
              <w:rPr>
                <w:noProof/>
                <w:webHidden/>
              </w:rPr>
              <w:fldChar w:fldCharType="begin"/>
            </w:r>
            <w:r w:rsidR="00AC50BB">
              <w:rPr>
                <w:noProof/>
                <w:webHidden/>
              </w:rPr>
              <w:instrText xml:space="preserve"> PAGEREF _Toc193462901 \h </w:instrText>
            </w:r>
            <w:r w:rsidR="00AC50BB">
              <w:rPr>
                <w:noProof/>
                <w:webHidden/>
              </w:rPr>
            </w:r>
            <w:r w:rsidR="00AC50BB">
              <w:rPr>
                <w:noProof/>
                <w:webHidden/>
              </w:rPr>
              <w:fldChar w:fldCharType="separate"/>
            </w:r>
            <w:r w:rsidR="008D2FF8">
              <w:rPr>
                <w:noProof/>
                <w:webHidden/>
              </w:rPr>
              <w:t>7</w:t>
            </w:r>
            <w:r w:rsidR="00AC50BB">
              <w:rPr>
                <w:noProof/>
                <w:webHidden/>
              </w:rPr>
              <w:fldChar w:fldCharType="end"/>
            </w:r>
          </w:hyperlink>
        </w:p>
        <w:p w14:paraId="5C964163" w14:textId="7BAFDD50"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2" w:history="1">
            <w:r w:rsidR="00AC50BB" w:rsidRPr="00FE344C">
              <w:rPr>
                <w:rStyle w:val="Hyperlink"/>
                <w:noProof/>
              </w:rPr>
              <w:t>1.1.2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Ausgangssituation</w:t>
            </w:r>
            <w:r w:rsidR="00AC50BB">
              <w:rPr>
                <w:noProof/>
                <w:webHidden/>
              </w:rPr>
              <w:tab/>
            </w:r>
            <w:r w:rsidR="00AC50BB">
              <w:rPr>
                <w:noProof/>
                <w:webHidden/>
              </w:rPr>
              <w:fldChar w:fldCharType="begin"/>
            </w:r>
            <w:r w:rsidR="00AC50BB">
              <w:rPr>
                <w:noProof/>
                <w:webHidden/>
              </w:rPr>
              <w:instrText xml:space="preserve"> PAGEREF _Toc193462902 \h </w:instrText>
            </w:r>
            <w:r w:rsidR="00AC50BB">
              <w:rPr>
                <w:noProof/>
                <w:webHidden/>
              </w:rPr>
            </w:r>
            <w:r w:rsidR="00AC50BB">
              <w:rPr>
                <w:noProof/>
                <w:webHidden/>
              </w:rPr>
              <w:fldChar w:fldCharType="separate"/>
            </w:r>
            <w:r w:rsidR="008D2FF8">
              <w:rPr>
                <w:noProof/>
                <w:webHidden/>
              </w:rPr>
              <w:t>7</w:t>
            </w:r>
            <w:r w:rsidR="00AC50BB">
              <w:rPr>
                <w:noProof/>
                <w:webHidden/>
              </w:rPr>
              <w:fldChar w:fldCharType="end"/>
            </w:r>
          </w:hyperlink>
        </w:p>
        <w:p w14:paraId="0B57599F" w14:textId="7C69EDBB"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3" w:history="1">
            <w:r w:rsidR="00AC50BB" w:rsidRPr="00FE344C">
              <w:rPr>
                <w:rStyle w:val="Hyperlink"/>
                <w:noProof/>
              </w:rPr>
              <w:t>1.1.3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Detaillierte Aufgabenstellung</w:t>
            </w:r>
            <w:r w:rsidR="00AC50BB">
              <w:rPr>
                <w:noProof/>
                <w:webHidden/>
              </w:rPr>
              <w:tab/>
            </w:r>
            <w:r w:rsidR="00AC50BB">
              <w:rPr>
                <w:noProof/>
                <w:webHidden/>
              </w:rPr>
              <w:fldChar w:fldCharType="begin"/>
            </w:r>
            <w:r w:rsidR="00AC50BB">
              <w:rPr>
                <w:noProof/>
                <w:webHidden/>
              </w:rPr>
              <w:instrText xml:space="preserve"> PAGEREF _Toc193462903 \h </w:instrText>
            </w:r>
            <w:r w:rsidR="00AC50BB">
              <w:rPr>
                <w:noProof/>
                <w:webHidden/>
              </w:rPr>
            </w:r>
            <w:r w:rsidR="00AC50BB">
              <w:rPr>
                <w:noProof/>
                <w:webHidden/>
              </w:rPr>
              <w:fldChar w:fldCharType="separate"/>
            </w:r>
            <w:r w:rsidR="008D2FF8">
              <w:rPr>
                <w:noProof/>
                <w:webHidden/>
              </w:rPr>
              <w:t>7</w:t>
            </w:r>
            <w:r w:rsidR="00AC50BB">
              <w:rPr>
                <w:noProof/>
                <w:webHidden/>
              </w:rPr>
              <w:fldChar w:fldCharType="end"/>
            </w:r>
          </w:hyperlink>
        </w:p>
        <w:p w14:paraId="3115D665" w14:textId="42669D0D"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4" w:history="1">
            <w:r w:rsidR="00AC50BB" w:rsidRPr="00FE344C">
              <w:rPr>
                <w:rStyle w:val="Hyperlink"/>
                <w:noProof/>
              </w:rPr>
              <w:t>1.1.4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Mittel und Methoden</w:t>
            </w:r>
            <w:r w:rsidR="00AC50BB">
              <w:rPr>
                <w:noProof/>
                <w:webHidden/>
              </w:rPr>
              <w:tab/>
            </w:r>
            <w:r w:rsidR="00AC50BB">
              <w:rPr>
                <w:noProof/>
                <w:webHidden/>
              </w:rPr>
              <w:fldChar w:fldCharType="begin"/>
            </w:r>
            <w:r w:rsidR="00AC50BB">
              <w:rPr>
                <w:noProof/>
                <w:webHidden/>
              </w:rPr>
              <w:instrText xml:space="preserve"> PAGEREF _Toc193462904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2DCEABEC" w14:textId="285071FB"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5" w:history="1">
            <w:r w:rsidR="00AC50BB" w:rsidRPr="00FE344C">
              <w:rPr>
                <w:rStyle w:val="Hyperlink"/>
                <w:noProof/>
              </w:rPr>
              <w:t>1.1.5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Vorkenntnisse</w:t>
            </w:r>
            <w:r w:rsidR="00AC50BB">
              <w:rPr>
                <w:noProof/>
                <w:webHidden/>
              </w:rPr>
              <w:tab/>
            </w:r>
            <w:r w:rsidR="00AC50BB">
              <w:rPr>
                <w:noProof/>
                <w:webHidden/>
              </w:rPr>
              <w:fldChar w:fldCharType="begin"/>
            </w:r>
            <w:r w:rsidR="00AC50BB">
              <w:rPr>
                <w:noProof/>
                <w:webHidden/>
              </w:rPr>
              <w:instrText xml:space="preserve"> PAGEREF _Toc193462905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6CA63E4B" w14:textId="4E95260C"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6" w:history="1">
            <w:r w:rsidR="00AC50BB" w:rsidRPr="00FE344C">
              <w:rPr>
                <w:rStyle w:val="Hyperlink"/>
                <w:noProof/>
              </w:rPr>
              <w:t>1.1.6</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Vorarbeiten</w:t>
            </w:r>
            <w:r w:rsidR="00AC50BB">
              <w:rPr>
                <w:noProof/>
                <w:webHidden/>
              </w:rPr>
              <w:tab/>
            </w:r>
            <w:r w:rsidR="00AC50BB">
              <w:rPr>
                <w:noProof/>
                <w:webHidden/>
              </w:rPr>
              <w:fldChar w:fldCharType="begin"/>
            </w:r>
            <w:r w:rsidR="00AC50BB">
              <w:rPr>
                <w:noProof/>
                <w:webHidden/>
              </w:rPr>
              <w:instrText xml:space="preserve"> PAGEREF _Toc193462906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40B0C0FA" w14:textId="48168479"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7" w:history="1">
            <w:r w:rsidR="00AC50BB" w:rsidRPr="00FE344C">
              <w:rPr>
                <w:rStyle w:val="Hyperlink"/>
                <w:noProof/>
              </w:rPr>
              <w:t>1.1.7</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Verwendete Firmenstandards</w:t>
            </w:r>
            <w:r w:rsidR="00AC50BB">
              <w:rPr>
                <w:noProof/>
                <w:webHidden/>
              </w:rPr>
              <w:tab/>
            </w:r>
            <w:r w:rsidR="00AC50BB">
              <w:rPr>
                <w:noProof/>
                <w:webHidden/>
              </w:rPr>
              <w:fldChar w:fldCharType="begin"/>
            </w:r>
            <w:r w:rsidR="00AC50BB">
              <w:rPr>
                <w:noProof/>
                <w:webHidden/>
              </w:rPr>
              <w:instrText xml:space="preserve"> PAGEREF _Toc193462907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57E808DE" w14:textId="4379FAA9"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8" w:history="1">
            <w:r w:rsidR="00AC50BB" w:rsidRPr="00FE344C">
              <w:rPr>
                <w:rStyle w:val="Hyperlink"/>
                <w:noProof/>
              </w:rPr>
              <w:t>1.1.8</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Neue Lerninhalte</w:t>
            </w:r>
            <w:r w:rsidR="00AC50BB">
              <w:rPr>
                <w:noProof/>
                <w:webHidden/>
              </w:rPr>
              <w:tab/>
            </w:r>
            <w:r w:rsidR="00AC50BB">
              <w:rPr>
                <w:noProof/>
                <w:webHidden/>
              </w:rPr>
              <w:fldChar w:fldCharType="begin"/>
            </w:r>
            <w:r w:rsidR="00AC50BB">
              <w:rPr>
                <w:noProof/>
                <w:webHidden/>
              </w:rPr>
              <w:instrText xml:space="preserve"> PAGEREF _Toc193462908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7BA90283" w14:textId="322FE481"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09" w:history="1">
            <w:r w:rsidR="00AC50BB" w:rsidRPr="00FE344C">
              <w:rPr>
                <w:rStyle w:val="Hyperlink"/>
                <w:noProof/>
              </w:rPr>
              <w:t>1.1.9</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Arbeiten in den letzten 6 Monaten</w:t>
            </w:r>
            <w:r w:rsidR="00AC50BB">
              <w:rPr>
                <w:noProof/>
                <w:webHidden/>
              </w:rPr>
              <w:tab/>
            </w:r>
            <w:r w:rsidR="00AC50BB">
              <w:rPr>
                <w:noProof/>
                <w:webHidden/>
              </w:rPr>
              <w:fldChar w:fldCharType="begin"/>
            </w:r>
            <w:r w:rsidR="00AC50BB">
              <w:rPr>
                <w:noProof/>
                <w:webHidden/>
              </w:rPr>
              <w:instrText xml:space="preserve"> PAGEREF _Toc193462909 \h </w:instrText>
            </w:r>
            <w:r w:rsidR="00AC50BB">
              <w:rPr>
                <w:noProof/>
                <w:webHidden/>
              </w:rPr>
            </w:r>
            <w:r w:rsidR="00AC50BB">
              <w:rPr>
                <w:noProof/>
                <w:webHidden/>
              </w:rPr>
              <w:fldChar w:fldCharType="separate"/>
            </w:r>
            <w:r w:rsidR="008D2FF8">
              <w:rPr>
                <w:noProof/>
                <w:webHidden/>
              </w:rPr>
              <w:t>10</w:t>
            </w:r>
            <w:r w:rsidR="00AC50BB">
              <w:rPr>
                <w:noProof/>
                <w:webHidden/>
              </w:rPr>
              <w:fldChar w:fldCharType="end"/>
            </w:r>
          </w:hyperlink>
        </w:p>
        <w:p w14:paraId="1DD261F0" w14:textId="1813EDAC" w:rsidR="00AC50BB" w:rsidRDefault="00286C72">
          <w:pPr>
            <w:pStyle w:val="Verzeichnis2"/>
            <w:rPr>
              <w:rFonts w:eastAsiaTheme="minorEastAsia" w:cstheme="minorBidi"/>
              <w:noProof/>
              <w:kern w:val="2"/>
              <w:position w:val="0"/>
              <w:szCs w:val="22"/>
              <w:lang w:eastAsia="de-CH"/>
              <w14:ligatures w14:val="standardContextual"/>
            </w:rPr>
          </w:pPr>
          <w:hyperlink w:anchor="_Toc193462910" w:history="1">
            <w:r w:rsidR="00AC50BB" w:rsidRPr="00FE344C">
              <w:rPr>
                <w:rStyle w:val="Hyperlink"/>
                <w:noProof/>
              </w:rPr>
              <w:t>1.2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Projektorganisation</w:t>
            </w:r>
            <w:r w:rsidR="00AC50BB">
              <w:rPr>
                <w:noProof/>
                <w:webHidden/>
              </w:rPr>
              <w:tab/>
            </w:r>
            <w:r w:rsidR="00AC50BB">
              <w:rPr>
                <w:noProof/>
                <w:webHidden/>
              </w:rPr>
              <w:fldChar w:fldCharType="begin"/>
            </w:r>
            <w:r w:rsidR="00AC50BB">
              <w:rPr>
                <w:noProof/>
                <w:webHidden/>
              </w:rPr>
              <w:instrText xml:space="preserve"> PAGEREF _Toc193462910 \h </w:instrText>
            </w:r>
            <w:r w:rsidR="00AC50BB">
              <w:rPr>
                <w:noProof/>
                <w:webHidden/>
              </w:rPr>
            </w:r>
            <w:r w:rsidR="00AC50BB">
              <w:rPr>
                <w:noProof/>
                <w:webHidden/>
              </w:rPr>
              <w:fldChar w:fldCharType="separate"/>
            </w:r>
            <w:r w:rsidR="008D2FF8">
              <w:rPr>
                <w:noProof/>
                <w:webHidden/>
              </w:rPr>
              <w:t>11</w:t>
            </w:r>
            <w:r w:rsidR="00AC50BB">
              <w:rPr>
                <w:noProof/>
                <w:webHidden/>
              </w:rPr>
              <w:fldChar w:fldCharType="end"/>
            </w:r>
          </w:hyperlink>
        </w:p>
        <w:p w14:paraId="2B0401E4" w14:textId="22E18973"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11" w:history="1">
            <w:r w:rsidR="00AC50BB" w:rsidRPr="00FE344C">
              <w:rPr>
                <w:rStyle w:val="Hyperlink"/>
                <w:noProof/>
              </w:rPr>
              <w:t>1.2.1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Organigramm</w:t>
            </w:r>
            <w:r w:rsidR="00AC50BB">
              <w:rPr>
                <w:noProof/>
                <w:webHidden/>
              </w:rPr>
              <w:tab/>
            </w:r>
            <w:r w:rsidR="00AC50BB">
              <w:rPr>
                <w:noProof/>
                <w:webHidden/>
              </w:rPr>
              <w:fldChar w:fldCharType="begin"/>
            </w:r>
            <w:r w:rsidR="00AC50BB">
              <w:rPr>
                <w:noProof/>
                <w:webHidden/>
              </w:rPr>
              <w:instrText xml:space="preserve"> PAGEREF _Toc193462911 \h </w:instrText>
            </w:r>
            <w:r w:rsidR="00AC50BB">
              <w:rPr>
                <w:noProof/>
                <w:webHidden/>
              </w:rPr>
            </w:r>
            <w:r w:rsidR="00AC50BB">
              <w:rPr>
                <w:noProof/>
                <w:webHidden/>
              </w:rPr>
              <w:fldChar w:fldCharType="separate"/>
            </w:r>
            <w:r w:rsidR="008D2FF8">
              <w:rPr>
                <w:noProof/>
                <w:webHidden/>
              </w:rPr>
              <w:t>11</w:t>
            </w:r>
            <w:r w:rsidR="00AC50BB">
              <w:rPr>
                <w:noProof/>
                <w:webHidden/>
              </w:rPr>
              <w:fldChar w:fldCharType="end"/>
            </w:r>
          </w:hyperlink>
        </w:p>
        <w:p w14:paraId="53C9492A" w14:textId="054A9507"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12" w:history="1">
            <w:r w:rsidR="00AC50BB" w:rsidRPr="00FE344C">
              <w:rPr>
                <w:rStyle w:val="Hyperlink"/>
                <w:noProof/>
              </w:rPr>
              <w:t>1.2.2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Arbeitsumfeld</w:t>
            </w:r>
            <w:r w:rsidR="00AC50BB">
              <w:rPr>
                <w:noProof/>
                <w:webHidden/>
              </w:rPr>
              <w:tab/>
            </w:r>
            <w:r w:rsidR="00AC50BB">
              <w:rPr>
                <w:noProof/>
                <w:webHidden/>
              </w:rPr>
              <w:fldChar w:fldCharType="begin"/>
            </w:r>
            <w:r w:rsidR="00AC50BB">
              <w:rPr>
                <w:noProof/>
                <w:webHidden/>
              </w:rPr>
              <w:instrText xml:space="preserve"> PAGEREF _Toc193462912 \h </w:instrText>
            </w:r>
            <w:r w:rsidR="00AC50BB">
              <w:rPr>
                <w:noProof/>
                <w:webHidden/>
              </w:rPr>
            </w:r>
            <w:r w:rsidR="00AC50BB">
              <w:rPr>
                <w:noProof/>
                <w:webHidden/>
              </w:rPr>
              <w:fldChar w:fldCharType="separate"/>
            </w:r>
            <w:r w:rsidR="008D2FF8">
              <w:rPr>
                <w:noProof/>
                <w:webHidden/>
              </w:rPr>
              <w:t>11</w:t>
            </w:r>
            <w:r w:rsidR="00AC50BB">
              <w:rPr>
                <w:noProof/>
                <w:webHidden/>
              </w:rPr>
              <w:fldChar w:fldCharType="end"/>
            </w:r>
          </w:hyperlink>
        </w:p>
        <w:p w14:paraId="6C08B915" w14:textId="5B41D851"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13" w:history="1">
            <w:r w:rsidR="00AC50BB" w:rsidRPr="00FE344C">
              <w:rPr>
                <w:rStyle w:val="Hyperlink"/>
                <w:noProof/>
              </w:rPr>
              <w:t>1.2.3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Datensicherung und Versionsverwaltung</w:t>
            </w:r>
            <w:r w:rsidR="00AC50BB">
              <w:rPr>
                <w:noProof/>
                <w:webHidden/>
              </w:rPr>
              <w:tab/>
            </w:r>
            <w:r w:rsidR="00AC50BB">
              <w:rPr>
                <w:noProof/>
                <w:webHidden/>
              </w:rPr>
              <w:fldChar w:fldCharType="begin"/>
            </w:r>
            <w:r w:rsidR="00AC50BB">
              <w:rPr>
                <w:noProof/>
                <w:webHidden/>
              </w:rPr>
              <w:instrText xml:space="preserve"> PAGEREF _Toc193462913 \h </w:instrText>
            </w:r>
            <w:r w:rsidR="00AC50BB">
              <w:rPr>
                <w:noProof/>
                <w:webHidden/>
              </w:rPr>
            </w:r>
            <w:r w:rsidR="00AC50BB">
              <w:rPr>
                <w:noProof/>
                <w:webHidden/>
              </w:rPr>
              <w:fldChar w:fldCharType="separate"/>
            </w:r>
            <w:r w:rsidR="008D2FF8">
              <w:rPr>
                <w:noProof/>
                <w:webHidden/>
              </w:rPr>
              <w:t>12</w:t>
            </w:r>
            <w:r w:rsidR="00AC50BB">
              <w:rPr>
                <w:noProof/>
                <w:webHidden/>
              </w:rPr>
              <w:fldChar w:fldCharType="end"/>
            </w:r>
          </w:hyperlink>
        </w:p>
        <w:p w14:paraId="25B138E4" w14:textId="14C3B94A"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14" w:history="1">
            <w:r w:rsidR="00AC50BB" w:rsidRPr="00FE344C">
              <w:rPr>
                <w:rStyle w:val="Hyperlink"/>
                <w:noProof/>
              </w:rPr>
              <w:t>1.2.4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Projektmanagementmethode</w:t>
            </w:r>
            <w:r w:rsidR="00AC50BB">
              <w:rPr>
                <w:noProof/>
                <w:webHidden/>
              </w:rPr>
              <w:tab/>
            </w:r>
            <w:r w:rsidR="00AC50BB">
              <w:rPr>
                <w:noProof/>
                <w:webHidden/>
              </w:rPr>
              <w:fldChar w:fldCharType="begin"/>
            </w:r>
            <w:r w:rsidR="00AC50BB">
              <w:rPr>
                <w:noProof/>
                <w:webHidden/>
              </w:rPr>
              <w:instrText xml:space="preserve"> PAGEREF _Toc193462914 \h </w:instrText>
            </w:r>
            <w:r w:rsidR="00AC50BB">
              <w:rPr>
                <w:noProof/>
                <w:webHidden/>
              </w:rPr>
            </w:r>
            <w:r w:rsidR="00AC50BB">
              <w:rPr>
                <w:noProof/>
                <w:webHidden/>
              </w:rPr>
              <w:fldChar w:fldCharType="separate"/>
            </w:r>
            <w:r w:rsidR="008D2FF8">
              <w:rPr>
                <w:noProof/>
                <w:webHidden/>
              </w:rPr>
              <w:t>13</w:t>
            </w:r>
            <w:r w:rsidR="00AC50BB">
              <w:rPr>
                <w:noProof/>
                <w:webHidden/>
              </w:rPr>
              <w:fldChar w:fldCharType="end"/>
            </w:r>
          </w:hyperlink>
        </w:p>
        <w:p w14:paraId="1AE049CA" w14:textId="527D15BE" w:rsidR="00AC50BB" w:rsidRDefault="00286C72">
          <w:pPr>
            <w:pStyle w:val="Verzeichnis2"/>
            <w:rPr>
              <w:rFonts w:eastAsiaTheme="minorEastAsia" w:cstheme="minorBidi"/>
              <w:noProof/>
              <w:kern w:val="2"/>
              <w:position w:val="0"/>
              <w:szCs w:val="22"/>
              <w:lang w:eastAsia="de-CH"/>
              <w14:ligatures w14:val="standardContextual"/>
            </w:rPr>
          </w:pPr>
          <w:hyperlink w:anchor="_Toc193462915" w:history="1">
            <w:r w:rsidR="00AC50BB" w:rsidRPr="00FE344C">
              <w:rPr>
                <w:rStyle w:val="Hyperlink"/>
                <w:noProof/>
              </w:rPr>
              <w:t>1.3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Zeitplanung</w:t>
            </w:r>
            <w:r w:rsidR="00AC50BB">
              <w:rPr>
                <w:noProof/>
                <w:webHidden/>
              </w:rPr>
              <w:tab/>
            </w:r>
            <w:r w:rsidR="00AC50BB">
              <w:rPr>
                <w:noProof/>
                <w:webHidden/>
              </w:rPr>
              <w:fldChar w:fldCharType="begin"/>
            </w:r>
            <w:r w:rsidR="00AC50BB">
              <w:rPr>
                <w:noProof/>
                <w:webHidden/>
              </w:rPr>
              <w:instrText xml:space="preserve"> PAGEREF _Toc193462915 \h </w:instrText>
            </w:r>
            <w:r w:rsidR="00AC50BB">
              <w:rPr>
                <w:noProof/>
                <w:webHidden/>
              </w:rPr>
            </w:r>
            <w:r w:rsidR="00AC50BB">
              <w:rPr>
                <w:noProof/>
                <w:webHidden/>
              </w:rPr>
              <w:fldChar w:fldCharType="separate"/>
            </w:r>
            <w:r w:rsidR="008D2FF8">
              <w:rPr>
                <w:noProof/>
                <w:webHidden/>
              </w:rPr>
              <w:t>15</w:t>
            </w:r>
            <w:r w:rsidR="00AC50BB">
              <w:rPr>
                <w:noProof/>
                <w:webHidden/>
              </w:rPr>
              <w:fldChar w:fldCharType="end"/>
            </w:r>
          </w:hyperlink>
        </w:p>
        <w:p w14:paraId="297B7E62" w14:textId="65CAD7A8"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16" w:history="1">
            <w:r w:rsidR="00AC50BB" w:rsidRPr="00FE344C">
              <w:rPr>
                <w:rStyle w:val="Hyperlink"/>
                <w:noProof/>
              </w:rPr>
              <w:t>1.3.1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Arbeitstage</w:t>
            </w:r>
            <w:r w:rsidR="00AC50BB">
              <w:rPr>
                <w:noProof/>
                <w:webHidden/>
              </w:rPr>
              <w:tab/>
            </w:r>
            <w:r w:rsidR="00AC50BB">
              <w:rPr>
                <w:noProof/>
                <w:webHidden/>
              </w:rPr>
              <w:fldChar w:fldCharType="begin"/>
            </w:r>
            <w:r w:rsidR="00AC50BB">
              <w:rPr>
                <w:noProof/>
                <w:webHidden/>
              </w:rPr>
              <w:instrText xml:space="preserve"> PAGEREF _Toc193462916 \h </w:instrText>
            </w:r>
            <w:r w:rsidR="00AC50BB">
              <w:rPr>
                <w:noProof/>
                <w:webHidden/>
              </w:rPr>
            </w:r>
            <w:r w:rsidR="00AC50BB">
              <w:rPr>
                <w:noProof/>
                <w:webHidden/>
              </w:rPr>
              <w:fldChar w:fldCharType="separate"/>
            </w:r>
            <w:r w:rsidR="008D2FF8">
              <w:rPr>
                <w:noProof/>
                <w:webHidden/>
              </w:rPr>
              <w:t>15</w:t>
            </w:r>
            <w:r w:rsidR="00AC50BB">
              <w:rPr>
                <w:noProof/>
                <w:webHidden/>
              </w:rPr>
              <w:fldChar w:fldCharType="end"/>
            </w:r>
          </w:hyperlink>
        </w:p>
        <w:p w14:paraId="01AC51B1" w14:textId="389477FD" w:rsidR="00AC50BB" w:rsidRDefault="00286C72">
          <w:pPr>
            <w:pStyle w:val="Verzeichnis2"/>
            <w:rPr>
              <w:rFonts w:eastAsiaTheme="minorEastAsia" w:cstheme="minorBidi"/>
              <w:noProof/>
              <w:kern w:val="2"/>
              <w:position w:val="0"/>
              <w:szCs w:val="22"/>
              <w:lang w:eastAsia="de-CH"/>
              <w14:ligatures w14:val="standardContextual"/>
            </w:rPr>
          </w:pPr>
          <w:hyperlink w:anchor="_Toc193462917" w:history="1">
            <w:r w:rsidR="00AC50BB" w:rsidRPr="00FE344C">
              <w:rPr>
                <w:rStyle w:val="Hyperlink"/>
                <w:noProof/>
              </w:rPr>
              <w:t>1.4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Meilensteine</w:t>
            </w:r>
            <w:r w:rsidR="00AC50BB">
              <w:rPr>
                <w:noProof/>
                <w:webHidden/>
              </w:rPr>
              <w:tab/>
            </w:r>
            <w:r w:rsidR="00AC50BB">
              <w:rPr>
                <w:noProof/>
                <w:webHidden/>
              </w:rPr>
              <w:fldChar w:fldCharType="begin"/>
            </w:r>
            <w:r w:rsidR="00AC50BB">
              <w:rPr>
                <w:noProof/>
                <w:webHidden/>
              </w:rPr>
              <w:instrText xml:space="preserve"> PAGEREF _Toc193462917 \h </w:instrText>
            </w:r>
            <w:r w:rsidR="00AC50BB">
              <w:rPr>
                <w:noProof/>
                <w:webHidden/>
              </w:rPr>
            </w:r>
            <w:r w:rsidR="00AC50BB">
              <w:rPr>
                <w:noProof/>
                <w:webHidden/>
              </w:rPr>
              <w:fldChar w:fldCharType="separate"/>
            </w:r>
            <w:r w:rsidR="008D2FF8">
              <w:rPr>
                <w:noProof/>
                <w:webHidden/>
              </w:rPr>
              <w:t>16</w:t>
            </w:r>
            <w:r w:rsidR="00AC50BB">
              <w:rPr>
                <w:noProof/>
                <w:webHidden/>
              </w:rPr>
              <w:fldChar w:fldCharType="end"/>
            </w:r>
          </w:hyperlink>
        </w:p>
        <w:p w14:paraId="4AC6AFD8" w14:textId="53A043F6" w:rsidR="00AC50BB" w:rsidRDefault="00286C72">
          <w:pPr>
            <w:pStyle w:val="Verzeichnis2"/>
            <w:rPr>
              <w:rFonts w:eastAsiaTheme="minorEastAsia" w:cstheme="minorBidi"/>
              <w:noProof/>
              <w:kern w:val="2"/>
              <w:position w:val="0"/>
              <w:szCs w:val="22"/>
              <w:lang w:eastAsia="de-CH"/>
              <w14:ligatures w14:val="standardContextual"/>
            </w:rPr>
          </w:pPr>
          <w:hyperlink w:anchor="_Toc193462918" w:history="1">
            <w:r w:rsidR="00AC50BB" w:rsidRPr="00FE344C">
              <w:rPr>
                <w:rStyle w:val="Hyperlink"/>
                <w:noProof/>
              </w:rPr>
              <w:t>1.5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Zeitplan</w:t>
            </w:r>
            <w:r w:rsidR="00AC50BB">
              <w:rPr>
                <w:noProof/>
                <w:webHidden/>
              </w:rPr>
              <w:tab/>
            </w:r>
            <w:r w:rsidR="00AC50BB">
              <w:rPr>
                <w:noProof/>
                <w:webHidden/>
              </w:rPr>
              <w:fldChar w:fldCharType="begin"/>
            </w:r>
            <w:r w:rsidR="00AC50BB">
              <w:rPr>
                <w:noProof/>
                <w:webHidden/>
              </w:rPr>
              <w:instrText xml:space="preserve"> PAGEREF _Toc193462918 \h </w:instrText>
            </w:r>
            <w:r w:rsidR="00AC50BB">
              <w:rPr>
                <w:noProof/>
                <w:webHidden/>
              </w:rPr>
            </w:r>
            <w:r w:rsidR="00AC50BB">
              <w:rPr>
                <w:noProof/>
                <w:webHidden/>
              </w:rPr>
              <w:fldChar w:fldCharType="separate"/>
            </w:r>
            <w:r w:rsidR="008D2FF8">
              <w:rPr>
                <w:noProof/>
                <w:webHidden/>
              </w:rPr>
              <w:t>17</w:t>
            </w:r>
            <w:r w:rsidR="00AC50BB">
              <w:rPr>
                <w:noProof/>
                <w:webHidden/>
              </w:rPr>
              <w:fldChar w:fldCharType="end"/>
            </w:r>
          </w:hyperlink>
        </w:p>
        <w:p w14:paraId="4354C252" w14:textId="5499D8ED" w:rsidR="00AC50BB" w:rsidRDefault="00286C72">
          <w:pPr>
            <w:pStyle w:val="Verzeichnis1"/>
            <w:rPr>
              <w:rFonts w:eastAsiaTheme="minorEastAsia" w:cstheme="minorBidi"/>
              <w:bCs w:val="0"/>
              <w:kern w:val="2"/>
              <w:position w:val="0"/>
              <w:szCs w:val="22"/>
              <w:lang w:eastAsia="de-CH"/>
              <w14:ligatures w14:val="standardContextual"/>
            </w:rPr>
          </w:pPr>
          <w:hyperlink w:anchor="_Toc193462919" w:history="1">
            <w:r w:rsidR="00AC50BB" w:rsidRPr="00FE344C">
              <w:rPr>
                <w:rStyle w:val="Hyperlink"/>
              </w:rPr>
              <w:t>2</w:t>
            </w:r>
            <w:r w:rsidR="00AC50BB">
              <w:rPr>
                <w:rFonts w:eastAsiaTheme="minorEastAsia" w:cstheme="minorBidi"/>
                <w:bCs w:val="0"/>
                <w:kern w:val="2"/>
                <w:position w:val="0"/>
                <w:szCs w:val="22"/>
                <w:lang w:eastAsia="de-CH"/>
                <w14:ligatures w14:val="standardContextual"/>
              </w:rPr>
              <w:tab/>
            </w:r>
            <w:r w:rsidR="00AC50BB" w:rsidRPr="00FE344C">
              <w:rPr>
                <w:rStyle w:val="Hyperlink"/>
              </w:rPr>
              <w:t>Arbeitsjournal</w:t>
            </w:r>
            <w:r w:rsidR="00AC50BB">
              <w:rPr>
                <w:webHidden/>
              </w:rPr>
              <w:tab/>
            </w:r>
            <w:r w:rsidR="00AC50BB">
              <w:rPr>
                <w:webHidden/>
              </w:rPr>
              <w:fldChar w:fldCharType="begin"/>
            </w:r>
            <w:r w:rsidR="00AC50BB">
              <w:rPr>
                <w:webHidden/>
              </w:rPr>
              <w:instrText xml:space="preserve"> PAGEREF _Toc193462919 \h </w:instrText>
            </w:r>
            <w:r w:rsidR="00AC50BB">
              <w:rPr>
                <w:webHidden/>
              </w:rPr>
            </w:r>
            <w:r w:rsidR="00AC50BB">
              <w:rPr>
                <w:webHidden/>
              </w:rPr>
              <w:fldChar w:fldCharType="separate"/>
            </w:r>
            <w:r w:rsidR="008D2FF8">
              <w:rPr>
                <w:webHidden/>
              </w:rPr>
              <w:t>18</w:t>
            </w:r>
            <w:r w:rsidR="00AC50BB">
              <w:rPr>
                <w:webHidden/>
              </w:rPr>
              <w:fldChar w:fldCharType="end"/>
            </w:r>
          </w:hyperlink>
        </w:p>
        <w:p w14:paraId="25AF8DE5" w14:textId="52C1EAA2" w:rsidR="00AC50BB" w:rsidRDefault="00286C72">
          <w:pPr>
            <w:pStyle w:val="Verzeichnis1"/>
            <w:rPr>
              <w:rFonts w:eastAsiaTheme="minorEastAsia" w:cstheme="minorBidi"/>
              <w:bCs w:val="0"/>
              <w:kern w:val="2"/>
              <w:position w:val="0"/>
              <w:szCs w:val="22"/>
              <w:lang w:eastAsia="de-CH"/>
              <w14:ligatures w14:val="standardContextual"/>
            </w:rPr>
          </w:pPr>
          <w:hyperlink w:anchor="_Toc193462920" w:history="1">
            <w:r w:rsidR="00AC50BB" w:rsidRPr="00FE344C">
              <w:rPr>
                <w:rStyle w:val="Hyperlink"/>
              </w:rPr>
              <w:t>3</w:t>
            </w:r>
            <w:r w:rsidR="00AC50BB">
              <w:rPr>
                <w:rFonts w:eastAsiaTheme="minorEastAsia" w:cstheme="minorBidi"/>
                <w:bCs w:val="0"/>
                <w:kern w:val="2"/>
                <w:position w:val="0"/>
                <w:szCs w:val="22"/>
                <w:lang w:eastAsia="de-CH"/>
                <w14:ligatures w14:val="standardContextual"/>
              </w:rPr>
              <w:tab/>
            </w:r>
            <w:r w:rsidR="00AC50BB" w:rsidRPr="00FE344C">
              <w:rPr>
                <w:rStyle w:val="Hyperlink"/>
              </w:rPr>
              <w:t>Teil 2 – Projektdokumentation</w:t>
            </w:r>
            <w:r w:rsidR="00AC50BB">
              <w:rPr>
                <w:webHidden/>
              </w:rPr>
              <w:tab/>
            </w:r>
            <w:r w:rsidR="00AC50BB">
              <w:rPr>
                <w:webHidden/>
              </w:rPr>
              <w:fldChar w:fldCharType="begin"/>
            </w:r>
            <w:r w:rsidR="00AC50BB">
              <w:rPr>
                <w:webHidden/>
              </w:rPr>
              <w:instrText xml:space="preserve"> PAGEREF _Toc193462920 \h </w:instrText>
            </w:r>
            <w:r w:rsidR="00AC50BB">
              <w:rPr>
                <w:webHidden/>
              </w:rPr>
            </w:r>
            <w:r w:rsidR="00AC50BB">
              <w:rPr>
                <w:webHidden/>
              </w:rPr>
              <w:fldChar w:fldCharType="separate"/>
            </w:r>
            <w:r w:rsidR="008D2FF8">
              <w:rPr>
                <w:webHidden/>
              </w:rPr>
              <w:t>33</w:t>
            </w:r>
            <w:r w:rsidR="00AC50BB">
              <w:rPr>
                <w:webHidden/>
              </w:rPr>
              <w:fldChar w:fldCharType="end"/>
            </w:r>
          </w:hyperlink>
        </w:p>
        <w:p w14:paraId="5AE35651" w14:textId="380A0812" w:rsidR="00AC50BB" w:rsidRDefault="00286C72">
          <w:pPr>
            <w:pStyle w:val="Verzeichnis2"/>
            <w:rPr>
              <w:rFonts w:eastAsiaTheme="minorEastAsia" w:cstheme="minorBidi"/>
              <w:noProof/>
              <w:kern w:val="2"/>
              <w:position w:val="0"/>
              <w:szCs w:val="22"/>
              <w:lang w:eastAsia="de-CH"/>
              <w14:ligatures w14:val="standardContextual"/>
            </w:rPr>
          </w:pPr>
          <w:hyperlink w:anchor="_Toc193462921" w:history="1">
            <w:r w:rsidR="00AC50BB" w:rsidRPr="00FE344C">
              <w:rPr>
                <w:rStyle w:val="Hyperlink"/>
                <w:noProof/>
              </w:rPr>
              <w:t>3.1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Kurzfassung des IPA Berichts</w:t>
            </w:r>
            <w:r w:rsidR="00AC50BB">
              <w:rPr>
                <w:noProof/>
                <w:webHidden/>
              </w:rPr>
              <w:tab/>
            </w:r>
            <w:r w:rsidR="00AC50BB">
              <w:rPr>
                <w:noProof/>
                <w:webHidden/>
              </w:rPr>
              <w:fldChar w:fldCharType="begin"/>
            </w:r>
            <w:r w:rsidR="00AC50BB">
              <w:rPr>
                <w:noProof/>
                <w:webHidden/>
              </w:rPr>
              <w:instrText xml:space="preserve"> PAGEREF _Toc193462921 \h </w:instrText>
            </w:r>
            <w:r w:rsidR="00AC50BB">
              <w:rPr>
                <w:noProof/>
                <w:webHidden/>
              </w:rPr>
            </w:r>
            <w:r w:rsidR="00AC50BB">
              <w:rPr>
                <w:noProof/>
                <w:webHidden/>
              </w:rPr>
              <w:fldChar w:fldCharType="separate"/>
            </w:r>
            <w:r w:rsidR="008D2FF8">
              <w:rPr>
                <w:noProof/>
                <w:webHidden/>
              </w:rPr>
              <w:t>33</w:t>
            </w:r>
            <w:r w:rsidR="00AC50BB">
              <w:rPr>
                <w:noProof/>
                <w:webHidden/>
              </w:rPr>
              <w:fldChar w:fldCharType="end"/>
            </w:r>
          </w:hyperlink>
        </w:p>
        <w:p w14:paraId="5E73503E" w14:textId="1F65727F"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2" w:history="1">
            <w:r w:rsidR="00AC50BB" w:rsidRPr="00FE344C">
              <w:rPr>
                <w:rStyle w:val="Hyperlink"/>
                <w:noProof/>
              </w:rPr>
              <w:t>3.1.1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Ausgangslage</w:t>
            </w:r>
            <w:r w:rsidR="00AC50BB">
              <w:rPr>
                <w:noProof/>
                <w:webHidden/>
              </w:rPr>
              <w:tab/>
            </w:r>
            <w:r w:rsidR="00AC50BB">
              <w:rPr>
                <w:noProof/>
                <w:webHidden/>
              </w:rPr>
              <w:fldChar w:fldCharType="begin"/>
            </w:r>
            <w:r w:rsidR="00AC50BB">
              <w:rPr>
                <w:noProof/>
                <w:webHidden/>
              </w:rPr>
              <w:instrText xml:space="preserve"> PAGEREF _Toc193462922 \h </w:instrText>
            </w:r>
            <w:r w:rsidR="00AC50BB">
              <w:rPr>
                <w:noProof/>
                <w:webHidden/>
              </w:rPr>
            </w:r>
            <w:r w:rsidR="00AC50BB">
              <w:rPr>
                <w:noProof/>
                <w:webHidden/>
              </w:rPr>
              <w:fldChar w:fldCharType="separate"/>
            </w:r>
            <w:r w:rsidR="008D2FF8">
              <w:rPr>
                <w:noProof/>
                <w:webHidden/>
              </w:rPr>
              <w:t>33</w:t>
            </w:r>
            <w:r w:rsidR="00AC50BB">
              <w:rPr>
                <w:noProof/>
                <w:webHidden/>
              </w:rPr>
              <w:fldChar w:fldCharType="end"/>
            </w:r>
          </w:hyperlink>
        </w:p>
        <w:p w14:paraId="08DA4D2B" w14:textId="49261CB4"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3" w:history="1">
            <w:r w:rsidR="00AC50BB" w:rsidRPr="00FE344C">
              <w:rPr>
                <w:rStyle w:val="Hyperlink"/>
                <w:noProof/>
              </w:rPr>
              <w:t>3.1.2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Vorgehen</w:t>
            </w:r>
            <w:r w:rsidR="00AC50BB">
              <w:rPr>
                <w:noProof/>
                <w:webHidden/>
              </w:rPr>
              <w:tab/>
            </w:r>
            <w:r w:rsidR="00AC50BB">
              <w:rPr>
                <w:noProof/>
                <w:webHidden/>
              </w:rPr>
              <w:fldChar w:fldCharType="begin"/>
            </w:r>
            <w:r w:rsidR="00AC50BB">
              <w:rPr>
                <w:noProof/>
                <w:webHidden/>
              </w:rPr>
              <w:instrText xml:space="preserve"> PAGEREF _Toc193462923 \h </w:instrText>
            </w:r>
            <w:r w:rsidR="00AC50BB">
              <w:rPr>
                <w:noProof/>
                <w:webHidden/>
              </w:rPr>
            </w:r>
            <w:r w:rsidR="00AC50BB">
              <w:rPr>
                <w:noProof/>
                <w:webHidden/>
              </w:rPr>
              <w:fldChar w:fldCharType="separate"/>
            </w:r>
            <w:r w:rsidR="008D2FF8">
              <w:rPr>
                <w:noProof/>
                <w:webHidden/>
              </w:rPr>
              <w:t>33</w:t>
            </w:r>
            <w:r w:rsidR="00AC50BB">
              <w:rPr>
                <w:noProof/>
                <w:webHidden/>
              </w:rPr>
              <w:fldChar w:fldCharType="end"/>
            </w:r>
          </w:hyperlink>
        </w:p>
        <w:p w14:paraId="39CF1AA7" w14:textId="5532A63A"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4" w:history="1">
            <w:r w:rsidR="00AC50BB" w:rsidRPr="00FE344C">
              <w:rPr>
                <w:rStyle w:val="Hyperlink"/>
                <w:noProof/>
              </w:rPr>
              <w:t>3.1.3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Ergebnis</w:t>
            </w:r>
            <w:r w:rsidR="00AC50BB">
              <w:rPr>
                <w:noProof/>
                <w:webHidden/>
              </w:rPr>
              <w:tab/>
            </w:r>
            <w:r w:rsidR="00AC50BB">
              <w:rPr>
                <w:noProof/>
                <w:webHidden/>
              </w:rPr>
              <w:fldChar w:fldCharType="begin"/>
            </w:r>
            <w:r w:rsidR="00AC50BB">
              <w:rPr>
                <w:noProof/>
                <w:webHidden/>
              </w:rPr>
              <w:instrText xml:space="preserve"> PAGEREF _Toc193462924 \h </w:instrText>
            </w:r>
            <w:r w:rsidR="00AC50BB">
              <w:rPr>
                <w:noProof/>
                <w:webHidden/>
              </w:rPr>
            </w:r>
            <w:r w:rsidR="00AC50BB">
              <w:rPr>
                <w:noProof/>
                <w:webHidden/>
              </w:rPr>
              <w:fldChar w:fldCharType="separate"/>
            </w:r>
            <w:r w:rsidR="008D2FF8">
              <w:rPr>
                <w:noProof/>
                <w:webHidden/>
              </w:rPr>
              <w:t>33</w:t>
            </w:r>
            <w:r w:rsidR="00AC50BB">
              <w:rPr>
                <w:noProof/>
                <w:webHidden/>
              </w:rPr>
              <w:fldChar w:fldCharType="end"/>
            </w:r>
          </w:hyperlink>
        </w:p>
        <w:p w14:paraId="593E3CB4" w14:textId="4BC506CB" w:rsidR="00AC50BB" w:rsidRDefault="00286C72">
          <w:pPr>
            <w:pStyle w:val="Verzeichnis2"/>
            <w:rPr>
              <w:rFonts w:eastAsiaTheme="minorEastAsia" w:cstheme="minorBidi"/>
              <w:noProof/>
              <w:kern w:val="2"/>
              <w:position w:val="0"/>
              <w:szCs w:val="22"/>
              <w:lang w:eastAsia="de-CH"/>
              <w14:ligatures w14:val="standardContextual"/>
            </w:rPr>
          </w:pPr>
          <w:hyperlink w:anchor="_Toc193462925" w:history="1">
            <w:r w:rsidR="00AC50BB" w:rsidRPr="00FE344C">
              <w:rPr>
                <w:rStyle w:val="Hyperlink"/>
                <w:noProof/>
              </w:rPr>
              <w:t>3.2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Informieren</w:t>
            </w:r>
            <w:r w:rsidR="00AC50BB">
              <w:rPr>
                <w:noProof/>
                <w:webHidden/>
              </w:rPr>
              <w:tab/>
            </w:r>
            <w:r w:rsidR="00AC50BB">
              <w:rPr>
                <w:noProof/>
                <w:webHidden/>
              </w:rPr>
              <w:fldChar w:fldCharType="begin"/>
            </w:r>
            <w:r w:rsidR="00AC50BB">
              <w:rPr>
                <w:noProof/>
                <w:webHidden/>
              </w:rPr>
              <w:instrText xml:space="preserve"> PAGEREF _Toc193462925 \h </w:instrText>
            </w:r>
            <w:r w:rsidR="00AC50BB">
              <w:rPr>
                <w:noProof/>
                <w:webHidden/>
              </w:rPr>
            </w:r>
            <w:r w:rsidR="00AC50BB">
              <w:rPr>
                <w:noProof/>
                <w:webHidden/>
              </w:rPr>
              <w:fldChar w:fldCharType="separate"/>
            </w:r>
            <w:r w:rsidR="008D2FF8">
              <w:rPr>
                <w:noProof/>
                <w:webHidden/>
              </w:rPr>
              <w:t>34</w:t>
            </w:r>
            <w:r w:rsidR="00AC50BB">
              <w:rPr>
                <w:noProof/>
                <w:webHidden/>
              </w:rPr>
              <w:fldChar w:fldCharType="end"/>
            </w:r>
          </w:hyperlink>
        </w:p>
        <w:p w14:paraId="43AB9C88" w14:textId="543BC786"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6" w:history="1">
            <w:r w:rsidR="00AC50BB" w:rsidRPr="00FE344C">
              <w:rPr>
                <w:rStyle w:val="Hyperlink"/>
                <w:noProof/>
              </w:rPr>
              <w:t>3.2.1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Projektumfeld</w:t>
            </w:r>
            <w:r w:rsidR="00AC50BB">
              <w:rPr>
                <w:noProof/>
                <w:webHidden/>
              </w:rPr>
              <w:tab/>
            </w:r>
            <w:r w:rsidR="00AC50BB">
              <w:rPr>
                <w:noProof/>
                <w:webHidden/>
              </w:rPr>
              <w:fldChar w:fldCharType="begin"/>
            </w:r>
            <w:r w:rsidR="00AC50BB">
              <w:rPr>
                <w:noProof/>
                <w:webHidden/>
              </w:rPr>
              <w:instrText xml:space="preserve"> PAGEREF _Toc193462926 \h </w:instrText>
            </w:r>
            <w:r w:rsidR="00AC50BB">
              <w:rPr>
                <w:noProof/>
                <w:webHidden/>
              </w:rPr>
            </w:r>
            <w:r w:rsidR="00AC50BB">
              <w:rPr>
                <w:noProof/>
                <w:webHidden/>
              </w:rPr>
              <w:fldChar w:fldCharType="separate"/>
            </w:r>
            <w:r w:rsidR="008D2FF8">
              <w:rPr>
                <w:noProof/>
                <w:webHidden/>
              </w:rPr>
              <w:t>34</w:t>
            </w:r>
            <w:r w:rsidR="00AC50BB">
              <w:rPr>
                <w:noProof/>
                <w:webHidden/>
              </w:rPr>
              <w:fldChar w:fldCharType="end"/>
            </w:r>
          </w:hyperlink>
        </w:p>
        <w:p w14:paraId="29A0F0C3" w14:textId="191CDFC8"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7" w:history="1">
            <w:r w:rsidR="00AC50BB" w:rsidRPr="00FE344C">
              <w:rPr>
                <w:rStyle w:val="Hyperlink"/>
                <w:noProof/>
              </w:rPr>
              <w:t>3.2.2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Systemgrenzen &amp; Schnittstellen</w:t>
            </w:r>
            <w:r w:rsidR="00AC50BB">
              <w:rPr>
                <w:noProof/>
                <w:webHidden/>
              </w:rPr>
              <w:tab/>
            </w:r>
            <w:r w:rsidR="00AC50BB">
              <w:rPr>
                <w:noProof/>
                <w:webHidden/>
              </w:rPr>
              <w:fldChar w:fldCharType="begin"/>
            </w:r>
            <w:r w:rsidR="00AC50BB">
              <w:rPr>
                <w:noProof/>
                <w:webHidden/>
              </w:rPr>
              <w:instrText xml:space="preserve"> PAGEREF _Toc193462927 \h </w:instrText>
            </w:r>
            <w:r w:rsidR="00AC50BB">
              <w:rPr>
                <w:noProof/>
                <w:webHidden/>
              </w:rPr>
            </w:r>
            <w:r w:rsidR="00AC50BB">
              <w:rPr>
                <w:noProof/>
                <w:webHidden/>
              </w:rPr>
              <w:fldChar w:fldCharType="separate"/>
            </w:r>
            <w:r w:rsidR="008D2FF8">
              <w:rPr>
                <w:noProof/>
                <w:webHidden/>
              </w:rPr>
              <w:t>34</w:t>
            </w:r>
            <w:r w:rsidR="00AC50BB">
              <w:rPr>
                <w:noProof/>
                <w:webHidden/>
              </w:rPr>
              <w:fldChar w:fldCharType="end"/>
            </w:r>
          </w:hyperlink>
        </w:p>
        <w:p w14:paraId="1E413D23" w14:textId="3A8AA474"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8" w:history="1">
            <w:r w:rsidR="00AC50BB" w:rsidRPr="00FE344C">
              <w:rPr>
                <w:rStyle w:val="Hyperlink"/>
                <w:noProof/>
              </w:rPr>
              <w:t>3.2.3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Anforderungsanalyse</w:t>
            </w:r>
            <w:r w:rsidR="00AC50BB">
              <w:rPr>
                <w:noProof/>
                <w:webHidden/>
              </w:rPr>
              <w:tab/>
            </w:r>
            <w:r w:rsidR="00AC50BB">
              <w:rPr>
                <w:noProof/>
                <w:webHidden/>
              </w:rPr>
              <w:fldChar w:fldCharType="begin"/>
            </w:r>
            <w:r w:rsidR="00AC50BB">
              <w:rPr>
                <w:noProof/>
                <w:webHidden/>
              </w:rPr>
              <w:instrText xml:space="preserve"> PAGEREF _Toc193462928 \h </w:instrText>
            </w:r>
            <w:r w:rsidR="00AC50BB">
              <w:rPr>
                <w:noProof/>
                <w:webHidden/>
              </w:rPr>
            </w:r>
            <w:r w:rsidR="00AC50BB">
              <w:rPr>
                <w:noProof/>
                <w:webHidden/>
              </w:rPr>
              <w:fldChar w:fldCharType="separate"/>
            </w:r>
            <w:r w:rsidR="008D2FF8">
              <w:rPr>
                <w:noProof/>
                <w:webHidden/>
              </w:rPr>
              <w:t>35</w:t>
            </w:r>
            <w:r w:rsidR="00AC50BB">
              <w:rPr>
                <w:noProof/>
                <w:webHidden/>
              </w:rPr>
              <w:fldChar w:fldCharType="end"/>
            </w:r>
          </w:hyperlink>
        </w:p>
        <w:p w14:paraId="47D32874" w14:textId="1D71BDCB"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29" w:history="1">
            <w:r w:rsidR="00AC50BB" w:rsidRPr="00FE344C">
              <w:rPr>
                <w:rStyle w:val="Hyperlink"/>
                <w:noProof/>
              </w:rPr>
              <w:t>3.2.4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Programablaufplan</w:t>
            </w:r>
            <w:r w:rsidR="00AC50BB">
              <w:rPr>
                <w:noProof/>
                <w:webHidden/>
              </w:rPr>
              <w:tab/>
            </w:r>
            <w:r w:rsidR="00AC50BB">
              <w:rPr>
                <w:noProof/>
                <w:webHidden/>
              </w:rPr>
              <w:fldChar w:fldCharType="begin"/>
            </w:r>
            <w:r w:rsidR="00AC50BB">
              <w:rPr>
                <w:noProof/>
                <w:webHidden/>
              </w:rPr>
              <w:instrText xml:space="preserve"> PAGEREF _Toc193462929 \h </w:instrText>
            </w:r>
            <w:r w:rsidR="00AC50BB">
              <w:rPr>
                <w:noProof/>
                <w:webHidden/>
              </w:rPr>
            </w:r>
            <w:r w:rsidR="00AC50BB">
              <w:rPr>
                <w:noProof/>
                <w:webHidden/>
              </w:rPr>
              <w:fldChar w:fldCharType="separate"/>
            </w:r>
            <w:r w:rsidR="008D2FF8">
              <w:rPr>
                <w:noProof/>
                <w:webHidden/>
              </w:rPr>
              <w:t>36</w:t>
            </w:r>
            <w:r w:rsidR="00AC50BB">
              <w:rPr>
                <w:noProof/>
                <w:webHidden/>
              </w:rPr>
              <w:fldChar w:fldCharType="end"/>
            </w:r>
          </w:hyperlink>
        </w:p>
        <w:p w14:paraId="0AC3C196" w14:textId="7B4F7771"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0" w:history="1">
            <w:r w:rsidR="00AC50BB" w:rsidRPr="00FE344C">
              <w:rPr>
                <w:rStyle w:val="Hyperlink"/>
                <w:noProof/>
              </w:rPr>
              <w:t>3.2.5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Integrated Lights Out (ILO)</w:t>
            </w:r>
            <w:r w:rsidR="00AC50BB">
              <w:rPr>
                <w:noProof/>
                <w:webHidden/>
              </w:rPr>
              <w:tab/>
            </w:r>
            <w:r w:rsidR="00AC50BB">
              <w:rPr>
                <w:noProof/>
                <w:webHidden/>
              </w:rPr>
              <w:fldChar w:fldCharType="begin"/>
            </w:r>
            <w:r w:rsidR="00AC50BB">
              <w:rPr>
                <w:noProof/>
                <w:webHidden/>
              </w:rPr>
              <w:instrText xml:space="preserve"> PAGEREF _Toc193462930 \h </w:instrText>
            </w:r>
            <w:r w:rsidR="00AC50BB">
              <w:rPr>
                <w:noProof/>
                <w:webHidden/>
              </w:rPr>
            </w:r>
            <w:r w:rsidR="00AC50BB">
              <w:rPr>
                <w:noProof/>
                <w:webHidden/>
              </w:rPr>
              <w:fldChar w:fldCharType="separate"/>
            </w:r>
            <w:r w:rsidR="008D2FF8">
              <w:rPr>
                <w:noProof/>
                <w:webHidden/>
              </w:rPr>
              <w:t>38</w:t>
            </w:r>
            <w:r w:rsidR="00AC50BB">
              <w:rPr>
                <w:noProof/>
                <w:webHidden/>
              </w:rPr>
              <w:fldChar w:fldCharType="end"/>
            </w:r>
          </w:hyperlink>
        </w:p>
        <w:p w14:paraId="12E649FF" w14:textId="2D1A0111"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1" w:history="1">
            <w:r w:rsidR="00AC50BB" w:rsidRPr="00FE344C">
              <w:rPr>
                <w:rStyle w:val="Hyperlink"/>
                <w:noProof/>
              </w:rPr>
              <w:t>3.2.6</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Inventory.psi.ch</w:t>
            </w:r>
            <w:r w:rsidR="00AC50BB">
              <w:rPr>
                <w:noProof/>
                <w:webHidden/>
              </w:rPr>
              <w:tab/>
            </w:r>
            <w:r w:rsidR="00AC50BB">
              <w:rPr>
                <w:noProof/>
                <w:webHidden/>
              </w:rPr>
              <w:fldChar w:fldCharType="begin"/>
            </w:r>
            <w:r w:rsidR="00AC50BB">
              <w:rPr>
                <w:noProof/>
                <w:webHidden/>
              </w:rPr>
              <w:instrText xml:space="preserve"> PAGEREF _Toc193462931 \h </w:instrText>
            </w:r>
            <w:r w:rsidR="00AC50BB">
              <w:rPr>
                <w:noProof/>
                <w:webHidden/>
              </w:rPr>
            </w:r>
            <w:r w:rsidR="00AC50BB">
              <w:rPr>
                <w:noProof/>
                <w:webHidden/>
              </w:rPr>
              <w:fldChar w:fldCharType="separate"/>
            </w:r>
            <w:r w:rsidR="008D2FF8">
              <w:rPr>
                <w:noProof/>
                <w:webHidden/>
              </w:rPr>
              <w:t>39</w:t>
            </w:r>
            <w:r w:rsidR="00AC50BB">
              <w:rPr>
                <w:noProof/>
                <w:webHidden/>
              </w:rPr>
              <w:fldChar w:fldCharType="end"/>
            </w:r>
          </w:hyperlink>
        </w:p>
        <w:p w14:paraId="27B17F73" w14:textId="11D7BA50" w:rsidR="00AC50BB" w:rsidRDefault="00286C72">
          <w:pPr>
            <w:pStyle w:val="Verzeichnis2"/>
            <w:rPr>
              <w:rFonts w:eastAsiaTheme="minorEastAsia" w:cstheme="minorBidi"/>
              <w:noProof/>
              <w:kern w:val="2"/>
              <w:position w:val="0"/>
              <w:szCs w:val="22"/>
              <w:lang w:eastAsia="de-CH"/>
              <w14:ligatures w14:val="standardContextual"/>
            </w:rPr>
          </w:pPr>
          <w:hyperlink w:anchor="_Toc193462932" w:history="1">
            <w:r w:rsidR="00AC50BB" w:rsidRPr="00FE344C">
              <w:rPr>
                <w:rStyle w:val="Hyperlink"/>
                <w:noProof/>
              </w:rPr>
              <w:t>3.3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Planen</w:t>
            </w:r>
            <w:r w:rsidR="00AC50BB">
              <w:rPr>
                <w:noProof/>
                <w:webHidden/>
              </w:rPr>
              <w:tab/>
            </w:r>
            <w:r w:rsidR="00AC50BB">
              <w:rPr>
                <w:noProof/>
                <w:webHidden/>
              </w:rPr>
              <w:fldChar w:fldCharType="begin"/>
            </w:r>
            <w:r w:rsidR="00AC50BB">
              <w:rPr>
                <w:noProof/>
                <w:webHidden/>
              </w:rPr>
              <w:instrText xml:space="preserve"> PAGEREF _Toc193462932 \h </w:instrText>
            </w:r>
            <w:r w:rsidR="00AC50BB">
              <w:rPr>
                <w:noProof/>
                <w:webHidden/>
              </w:rPr>
            </w:r>
            <w:r w:rsidR="00AC50BB">
              <w:rPr>
                <w:noProof/>
                <w:webHidden/>
              </w:rPr>
              <w:fldChar w:fldCharType="separate"/>
            </w:r>
            <w:r w:rsidR="008D2FF8">
              <w:rPr>
                <w:noProof/>
                <w:webHidden/>
              </w:rPr>
              <w:t>40</w:t>
            </w:r>
            <w:r w:rsidR="00AC50BB">
              <w:rPr>
                <w:noProof/>
                <w:webHidden/>
              </w:rPr>
              <w:fldChar w:fldCharType="end"/>
            </w:r>
          </w:hyperlink>
        </w:p>
        <w:p w14:paraId="5F732103" w14:textId="2A5C94C3"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3" w:history="1">
            <w:r w:rsidR="00AC50BB" w:rsidRPr="00FE344C">
              <w:rPr>
                <w:rStyle w:val="Hyperlink"/>
                <w:noProof/>
              </w:rPr>
              <w:t>3.3.1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Testkonzept</w:t>
            </w:r>
            <w:r w:rsidR="00AC50BB">
              <w:rPr>
                <w:noProof/>
                <w:webHidden/>
              </w:rPr>
              <w:tab/>
            </w:r>
            <w:r w:rsidR="00AC50BB">
              <w:rPr>
                <w:noProof/>
                <w:webHidden/>
              </w:rPr>
              <w:fldChar w:fldCharType="begin"/>
            </w:r>
            <w:r w:rsidR="00AC50BB">
              <w:rPr>
                <w:noProof/>
                <w:webHidden/>
              </w:rPr>
              <w:instrText xml:space="preserve"> PAGEREF _Toc193462933 \h </w:instrText>
            </w:r>
            <w:r w:rsidR="00AC50BB">
              <w:rPr>
                <w:noProof/>
                <w:webHidden/>
              </w:rPr>
            </w:r>
            <w:r w:rsidR="00AC50BB">
              <w:rPr>
                <w:noProof/>
                <w:webHidden/>
              </w:rPr>
              <w:fldChar w:fldCharType="separate"/>
            </w:r>
            <w:r w:rsidR="008D2FF8">
              <w:rPr>
                <w:noProof/>
                <w:webHidden/>
              </w:rPr>
              <w:t>40</w:t>
            </w:r>
            <w:r w:rsidR="00AC50BB">
              <w:rPr>
                <w:noProof/>
                <w:webHidden/>
              </w:rPr>
              <w:fldChar w:fldCharType="end"/>
            </w:r>
          </w:hyperlink>
        </w:p>
        <w:p w14:paraId="5EC65FCE" w14:textId="3EE79034"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4" w:history="1">
            <w:r w:rsidR="00AC50BB" w:rsidRPr="00FE344C">
              <w:rPr>
                <w:rStyle w:val="Hyperlink"/>
                <w:noProof/>
              </w:rPr>
              <w:t>3.3.2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Testfälle</w:t>
            </w:r>
            <w:r w:rsidR="00AC50BB">
              <w:rPr>
                <w:noProof/>
                <w:webHidden/>
              </w:rPr>
              <w:tab/>
            </w:r>
            <w:r w:rsidR="00AC50BB">
              <w:rPr>
                <w:noProof/>
                <w:webHidden/>
              </w:rPr>
              <w:fldChar w:fldCharType="begin"/>
            </w:r>
            <w:r w:rsidR="00AC50BB">
              <w:rPr>
                <w:noProof/>
                <w:webHidden/>
              </w:rPr>
              <w:instrText xml:space="preserve"> PAGEREF _Toc193462934 \h </w:instrText>
            </w:r>
            <w:r w:rsidR="00AC50BB">
              <w:rPr>
                <w:noProof/>
                <w:webHidden/>
              </w:rPr>
            </w:r>
            <w:r w:rsidR="00AC50BB">
              <w:rPr>
                <w:noProof/>
                <w:webHidden/>
              </w:rPr>
              <w:fldChar w:fldCharType="separate"/>
            </w:r>
            <w:r w:rsidR="008D2FF8">
              <w:rPr>
                <w:noProof/>
                <w:webHidden/>
              </w:rPr>
              <w:t>41</w:t>
            </w:r>
            <w:r w:rsidR="00AC50BB">
              <w:rPr>
                <w:noProof/>
                <w:webHidden/>
              </w:rPr>
              <w:fldChar w:fldCharType="end"/>
            </w:r>
          </w:hyperlink>
        </w:p>
        <w:p w14:paraId="7B565B5E" w14:textId="4B6E181D"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5" w:history="1">
            <w:r w:rsidR="00AC50BB" w:rsidRPr="00FE344C">
              <w:rPr>
                <w:rStyle w:val="Hyperlink"/>
                <w:noProof/>
              </w:rPr>
              <w:t>3.3.3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Verwendete Technologien</w:t>
            </w:r>
            <w:r w:rsidR="00AC50BB">
              <w:rPr>
                <w:noProof/>
                <w:webHidden/>
              </w:rPr>
              <w:tab/>
            </w:r>
            <w:r w:rsidR="00AC50BB">
              <w:rPr>
                <w:noProof/>
                <w:webHidden/>
              </w:rPr>
              <w:fldChar w:fldCharType="begin"/>
            </w:r>
            <w:r w:rsidR="00AC50BB">
              <w:rPr>
                <w:noProof/>
                <w:webHidden/>
              </w:rPr>
              <w:instrText xml:space="preserve"> PAGEREF _Toc193462935 \h </w:instrText>
            </w:r>
            <w:r w:rsidR="00AC50BB">
              <w:rPr>
                <w:noProof/>
                <w:webHidden/>
              </w:rPr>
            </w:r>
            <w:r w:rsidR="00AC50BB">
              <w:rPr>
                <w:noProof/>
                <w:webHidden/>
              </w:rPr>
              <w:fldChar w:fldCharType="separate"/>
            </w:r>
            <w:r w:rsidR="008D2FF8">
              <w:rPr>
                <w:noProof/>
                <w:webHidden/>
              </w:rPr>
              <w:t>48</w:t>
            </w:r>
            <w:r w:rsidR="00AC50BB">
              <w:rPr>
                <w:noProof/>
                <w:webHidden/>
              </w:rPr>
              <w:fldChar w:fldCharType="end"/>
            </w:r>
          </w:hyperlink>
        </w:p>
        <w:p w14:paraId="3AFC16D1" w14:textId="677090BA"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6" w:history="1">
            <w:r w:rsidR="00AC50BB" w:rsidRPr="00FE344C">
              <w:rPr>
                <w:rStyle w:val="Hyperlink"/>
                <w:noProof/>
              </w:rPr>
              <w:t>3.3.4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Konfigurationsdatei(en)</w:t>
            </w:r>
            <w:r w:rsidR="00AC50BB">
              <w:rPr>
                <w:noProof/>
                <w:webHidden/>
              </w:rPr>
              <w:tab/>
            </w:r>
            <w:r w:rsidR="00AC50BB">
              <w:rPr>
                <w:noProof/>
                <w:webHidden/>
              </w:rPr>
              <w:fldChar w:fldCharType="begin"/>
            </w:r>
            <w:r w:rsidR="00AC50BB">
              <w:rPr>
                <w:noProof/>
                <w:webHidden/>
              </w:rPr>
              <w:instrText xml:space="preserve"> PAGEREF _Toc193462936 \h </w:instrText>
            </w:r>
            <w:r w:rsidR="00AC50BB">
              <w:rPr>
                <w:noProof/>
                <w:webHidden/>
              </w:rPr>
            </w:r>
            <w:r w:rsidR="00AC50BB">
              <w:rPr>
                <w:noProof/>
                <w:webHidden/>
              </w:rPr>
              <w:fldChar w:fldCharType="separate"/>
            </w:r>
            <w:r w:rsidR="008D2FF8">
              <w:rPr>
                <w:noProof/>
                <w:webHidden/>
              </w:rPr>
              <w:t>48</w:t>
            </w:r>
            <w:r w:rsidR="00AC50BB">
              <w:rPr>
                <w:noProof/>
                <w:webHidden/>
              </w:rPr>
              <w:fldChar w:fldCharType="end"/>
            </w:r>
          </w:hyperlink>
        </w:p>
        <w:p w14:paraId="74041887" w14:textId="46F1E899"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7" w:history="1">
            <w:r w:rsidR="00AC50BB" w:rsidRPr="00FE344C">
              <w:rPr>
                <w:rStyle w:val="Hyperlink"/>
                <w:noProof/>
              </w:rPr>
              <w:t>3.3.5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Parameter</w:t>
            </w:r>
            <w:r w:rsidR="00AC50BB">
              <w:rPr>
                <w:noProof/>
                <w:webHidden/>
              </w:rPr>
              <w:tab/>
            </w:r>
            <w:r w:rsidR="00AC50BB">
              <w:rPr>
                <w:noProof/>
                <w:webHidden/>
              </w:rPr>
              <w:fldChar w:fldCharType="begin"/>
            </w:r>
            <w:r w:rsidR="00AC50BB">
              <w:rPr>
                <w:noProof/>
                <w:webHidden/>
              </w:rPr>
              <w:instrText xml:space="preserve"> PAGEREF _Toc193462937 \h </w:instrText>
            </w:r>
            <w:r w:rsidR="00AC50BB">
              <w:rPr>
                <w:noProof/>
                <w:webHidden/>
              </w:rPr>
            </w:r>
            <w:r w:rsidR="00AC50BB">
              <w:rPr>
                <w:noProof/>
                <w:webHidden/>
              </w:rPr>
              <w:fldChar w:fldCharType="separate"/>
            </w:r>
            <w:r w:rsidR="008D2FF8">
              <w:rPr>
                <w:noProof/>
                <w:webHidden/>
              </w:rPr>
              <w:t>50</w:t>
            </w:r>
            <w:r w:rsidR="00AC50BB">
              <w:rPr>
                <w:noProof/>
                <w:webHidden/>
              </w:rPr>
              <w:fldChar w:fldCharType="end"/>
            </w:r>
          </w:hyperlink>
        </w:p>
        <w:p w14:paraId="5C2DF39E" w14:textId="2DC032AC"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38" w:history="1">
            <w:r w:rsidR="00AC50BB" w:rsidRPr="00FE344C">
              <w:rPr>
                <w:rStyle w:val="Hyperlink"/>
                <w:noProof/>
              </w:rPr>
              <w:t>3.3.6</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Programmablaufplan detailliert</w:t>
            </w:r>
            <w:r w:rsidR="00AC50BB">
              <w:rPr>
                <w:noProof/>
                <w:webHidden/>
              </w:rPr>
              <w:tab/>
            </w:r>
            <w:r w:rsidR="00AC50BB">
              <w:rPr>
                <w:noProof/>
                <w:webHidden/>
              </w:rPr>
              <w:fldChar w:fldCharType="begin"/>
            </w:r>
            <w:r w:rsidR="00AC50BB">
              <w:rPr>
                <w:noProof/>
                <w:webHidden/>
              </w:rPr>
              <w:instrText xml:space="preserve"> PAGEREF _Toc193462938 \h </w:instrText>
            </w:r>
            <w:r w:rsidR="00AC50BB">
              <w:rPr>
                <w:noProof/>
                <w:webHidden/>
              </w:rPr>
            </w:r>
            <w:r w:rsidR="00AC50BB">
              <w:rPr>
                <w:noProof/>
                <w:webHidden/>
              </w:rPr>
              <w:fldChar w:fldCharType="separate"/>
            </w:r>
            <w:r w:rsidR="008D2FF8">
              <w:rPr>
                <w:noProof/>
                <w:webHidden/>
              </w:rPr>
              <w:t>52</w:t>
            </w:r>
            <w:r w:rsidR="00AC50BB">
              <w:rPr>
                <w:noProof/>
                <w:webHidden/>
              </w:rPr>
              <w:fldChar w:fldCharType="end"/>
            </w:r>
          </w:hyperlink>
        </w:p>
        <w:p w14:paraId="69E7E8E9" w14:textId="4F236CD2" w:rsidR="00AC50BB" w:rsidRDefault="00286C72">
          <w:pPr>
            <w:pStyle w:val="Verzeichnis2"/>
            <w:rPr>
              <w:rFonts w:eastAsiaTheme="minorEastAsia" w:cstheme="minorBidi"/>
              <w:noProof/>
              <w:kern w:val="2"/>
              <w:position w:val="0"/>
              <w:szCs w:val="22"/>
              <w:lang w:eastAsia="de-CH"/>
              <w14:ligatures w14:val="standardContextual"/>
            </w:rPr>
          </w:pPr>
          <w:hyperlink w:anchor="_Toc193462939" w:history="1">
            <w:r w:rsidR="00AC50BB" w:rsidRPr="00FE344C">
              <w:rPr>
                <w:rStyle w:val="Hyperlink"/>
                <w:noProof/>
              </w:rPr>
              <w:t>3.4</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Entscheiden</w:t>
            </w:r>
            <w:r w:rsidR="00AC50BB">
              <w:rPr>
                <w:noProof/>
                <w:webHidden/>
              </w:rPr>
              <w:tab/>
            </w:r>
            <w:r w:rsidR="00AC50BB">
              <w:rPr>
                <w:noProof/>
                <w:webHidden/>
              </w:rPr>
              <w:fldChar w:fldCharType="begin"/>
            </w:r>
            <w:r w:rsidR="00AC50BB">
              <w:rPr>
                <w:noProof/>
                <w:webHidden/>
              </w:rPr>
              <w:instrText xml:space="preserve"> PAGEREF _Toc193462939 \h </w:instrText>
            </w:r>
            <w:r w:rsidR="00AC50BB">
              <w:rPr>
                <w:noProof/>
                <w:webHidden/>
              </w:rPr>
            </w:r>
            <w:r w:rsidR="00AC50BB">
              <w:rPr>
                <w:noProof/>
                <w:webHidden/>
              </w:rPr>
              <w:fldChar w:fldCharType="separate"/>
            </w:r>
            <w:r w:rsidR="008D2FF8">
              <w:rPr>
                <w:noProof/>
                <w:webHidden/>
              </w:rPr>
              <w:t>53</w:t>
            </w:r>
            <w:r w:rsidR="00AC50BB">
              <w:rPr>
                <w:noProof/>
                <w:webHidden/>
              </w:rPr>
              <w:fldChar w:fldCharType="end"/>
            </w:r>
          </w:hyperlink>
        </w:p>
        <w:p w14:paraId="00DF1DCC" w14:textId="6C1FB6F1" w:rsidR="00AC50BB" w:rsidRDefault="00286C72">
          <w:pPr>
            <w:pStyle w:val="Verzeichnis2"/>
            <w:rPr>
              <w:rFonts w:eastAsiaTheme="minorEastAsia" w:cstheme="minorBidi"/>
              <w:noProof/>
              <w:kern w:val="2"/>
              <w:position w:val="0"/>
              <w:szCs w:val="22"/>
              <w:lang w:eastAsia="de-CH"/>
              <w14:ligatures w14:val="standardContextual"/>
            </w:rPr>
          </w:pPr>
          <w:hyperlink w:anchor="_Toc193462940" w:history="1">
            <w:r w:rsidR="00AC50BB" w:rsidRPr="00FE344C">
              <w:rPr>
                <w:rStyle w:val="Hyperlink"/>
                <w:noProof/>
              </w:rPr>
              <w:t>3.5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Realisieren</w:t>
            </w:r>
            <w:r w:rsidR="00AC50BB">
              <w:rPr>
                <w:noProof/>
                <w:webHidden/>
              </w:rPr>
              <w:tab/>
            </w:r>
            <w:r w:rsidR="00AC50BB">
              <w:rPr>
                <w:noProof/>
                <w:webHidden/>
              </w:rPr>
              <w:fldChar w:fldCharType="begin"/>
            </w:r>
            <w:r w:rsidR="00AC50BB">
              <w:rPr>
                <w:noProof/>
                <w:webHidden/>
              </w:rPr>
              <w:instrText xml:space="preserve"> PAGEREF _Toc193462940 \h </w:instrText>
            </w:r>
            <w:r w:rsidR="00AC50BB">
              <w:rPr>
                <w:noProof/>
                <w:webHidden/>
              </w:rPr>
            </w:r>
            <w:r w:rsidR="00AC50BB">
              <w:rPr>
                <w:noProof/>
                <w:webHidden/>
              </w:rPr>
              <w:fldChar w:fldCharType="separate"/>
            </w:r>
            <w:r w:rsidR="008D2FF8">
              <w:rPr>
                <w:noProof/>
                <w:webHidden/>
              </w:rPr>
              <w:t>54</w:t>
            </w:r>
            <w:r w:rsidR="00AC50BB">
              <w:rPr>
                <w:noProof/>
                <w:webHidden/>
              </w:rPr>
              <w:fldChar w:fldCharType="end"/>
            </w:r>
          </w:hyperlink>
        </w:p>
        <w:p w14:paraId="0A86C4D9" w14:textId="5D095EA7"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1" w:history="1">
            <w:r w:rsidR="00AC50BB" w:rsidRPr="00FE344C">
              <w:rPr>
                <w:rStyle w:val="Hyperlink"/>
                <w:noProof/>
              </w:rPr>
              <w:t>3.5.1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Grundstruktur</w:t>
            </w:r>
            <w:r w:rsidR="00AC50BB">
              <w:rPr>
                <w:noProof/>
                <w:webHidden/>
              </w:rPr>
              <w:tab/>
            </w:r>
            <w:r w:rsidR="00AC50BB">
              <w:rPr>
                <w:noProof/>
                <w:webHidden/>
              </w:rPr>
              <w:fldChar w:fldCharType="begin"/>
            </w:r>
            <w:r w:rsidR="00AC50BB">
              <w:rPr>
                <w:noProof/>
                <w:webHidden/>
              </w:rPr>
              <w:instrText xml:space="preserve"> PAGEREF _Toc193462941 \h </w:instrText>
            </w:r>
            <w:r w:rsidR="00AC50BB">
              <w:rPr>
                <w:noProof/>
                <w:webHidden/>
              </w:rPr>
            </w:r>
            <w:r w:rsidR="00AC50BB">
              <w:rPr>
                <w:noProof/>
                <w:webHidden/>
              </w:rPr>
              <w:fldChar w:fldCharType="separate"/>
            </w:r>
            <w:r w:rsidR="008D2FF8">
              <w:rPr>
                <w:noProof/>
                <w:webHidden/>
              </w:rPr>
              <w:t>54</w:t>
            </w:r>
            <w:r w:rsidR="00AC50BB">
              <w:rPr>
                <w:noProof/>
                <w:webHidden/>
              </w:rPr>
              <w:fldChar w:fldCharType="end"/>
            </w:r>
          </w:hyperlink>
        </w:p>
        <w:p w14:paraId="6F3A72FA" w14:textId="30481660"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2" w:history="1">
            <w:r w:rsidR="00AC50BB" w:rsidRPr="00FE344C">
              <w:rPr>
                <w:rStyle w:val="Hyperlink"/>
                <w:noProof/>
              </w:rPr>
              <w:t>3.5.2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Modulversion</w:t>
            </w:r>
            <w:r w:rsidR="00AC50BB">
              <w:rPr>
                <w:noProof/>
                <w:webHidden/>
              </w:rPr>
              <w:tab/>
            </w:r>
            <w:r w:rsidR="00AC50BB">
              <w:rPr>
                <w:noProof/>
                <w:webHidden/>
              </w:rPr>
              <w:fldChar w:fldCharType="begin"/>
            </w:r>
            <w:r w:rsidR="00AC50BB">
              <w:rPr>
                <w:noProof/>
                <w:webHidden/>
              </w:rPr>
              <w:instrText xml:space="preserve"> PAGEREF _Toc193462942 \h </w:instrText>
            </w:r>
            <w:r w:rsidR="00AC50BB">
              <w:rPr>
                <w:noProof/>
                <w:webHidden/>
              </w:rPr>
            </w:r>
            <w:r w:rsidR="00AC50BB">
              <w:rPr>
                <w:noProof/>
                <w:webHidden/>
              </w:rPr>
              <w:fldChar w:fldCharType="separate"/>
            </w:r>
            <w:r w:rsidR="008D2FF8">
              <w:rPr>
                <w:noProof/>
                <w:webHidden/>
              </w:rPr>
              <w:t>55</w:t>
            </w:r>
            <w:r w:rsidR="00AC50BB">
              <w:rPr>
                <w:noProof/>
                <w:webHidden/>
              </w:rPr>
              <w:fldChar w:fldCharType="end"/>
            </w:r>
          </w:hyperlink>
        </w:p>
        <w:p w14:paraId="3059C45D" w14:textId="055CE33D"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3" w:history="1">
            <w:r w:rsidR="00AC50BB" w:rsidRPr="00FE344C">
              <w:rPr>
                <w:rStyle w:val="Hyperlink"/>
                <w:noProof/>
              </w:rPr>
              <w:t>3.5.3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Generierung der Konfigurationsdatei</w:t>
            </w:r>
            <w:r w:rsidR="00AC50BB">
              <w:rPr>
                <w:noProof/>
                <w:webHidden/>
              </w:rPr>
              <w:tab/>
            </w:r>
            <w:r w:rsidR="00AC50BB">
              <w:rPr>
                <w:noProof/>
                <w:webHidden/>
              </w:rPr>
              <w:fldChar w:fldCharType="begin"/>
            </w:r>
            <w:r w:rsidR="00AC50BB">
              <w:rPr>
                <w:noProof/>
                <w:webHidden/>
              </w:rPr>
              <w:instrText xml:space="preserve"> PAGEREF _Toc193462943 \h </w:instrText>
            </w:r>
            <w:r w:rsidR="00AC50BB">
              <w:rPr>
                <w:noProof/>
                <w:webHidden/>
              </w:rPr>
            </w:r>
            <w:r w:rsidR="00AC50BB">
              <w:rPr>
                <w:noProof/>
                <w:webHidden/>
              </w:rPr>
              <w:fldChar w:fldCharType="separate"/>
            </w:r>
            <w:r w:rsidR="008D2FF8">
              <w:rPr>
                <w:noProof/>
                <w:webHidden/>
              </w:rPr>
              <w:t>56</w:t>
            </w:r>
            <w:r w:rsidR="00AC50BB">
              <w:rPr>
                <w:noProof/>
                <w:webHidden/>
              </w:rPr>
              <w:fldChar w:fldCharType="end"/>
            </w:r>
          </w:hyperlink>
        </w:p>
        <w:p w14:paraId="7ECEF66D" w14:textId="58ED9915"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4" w:history="1">
            <w:r w:rsidR="00AC50BB" w:rsidRPr="00FE344C">
              <w:rPr>
                <w:rStyle w:val="Hyperlink"/>
                <w:noProof/>
                <w:lang w:eastAsia="de-CH"/>
              </w:rPr>
              <w:t>3.5.4</w:t>
            </w:r>
            <w:r w:rsidR="00AC50BB">
              <w:rPr>
                <w:rFonts w:eastAsiaTheme="minorEastAsia" w:cstheme="minorBidi"/>
                <w:noProof/>
                <w:kern w:val="2"/>
                <w:position w:val="0"/>
                <w:szCs w:val="22"/>
                <w:lang w:eastAsia="de-CH"/>
                <w14:ligatures w14:val="standardContextual"/>
              </w:rPr>
              <w:tab/>
            </w:r>
            <w:r w:rsidR="00AC50BB" w:rsidRPr="00FE344C">
              <w:rPr>
                <w:rStyle w:val="Hyperlink"/>
                <w:noProof/>
                <w:lang w:eastAsia="de-CH"/>
              </w:rPr>
              <w:t>Start via Parameter</w:t>
            </w:r>
            <w:r w:rsidR="00AC50BB">
              <w:rPr>
                <w:noProof/>
                <w:webHidden/>
              </w:rPr>
              <w:tab/>
            </w:r>
            <w:r w:rsidR="00AC50BB">
              <w:rPr>
                <w:noProof/>
                <w:webHidden/>
              </w:rPr>
              <w:fldChar w:fldCharType="begin"/>
            </w:r>
            <w:r w:rsidR="00AC50BB">
              <w:rPr>
                <w:noProof/>
                <w:webHidden/>
              </w:rPr>
              <w:instrText xml:space="preserve"> PAGEREF _Toc193462944 \h </w:instrText>
            </w:r>
            <w:r w:rsidR="00AC50BB">
              <w:rPr>
                <w:noProof/>
                <w:webHidden/>
              </w:rPr>
            </w:r>
            <w:r w:rsidR="00AC50BB">
              <w:rPr>
                <w:noProof/>
                <w:webHidden/>
              </w:rPr>
              <w:fldChar w:fldCharType="separate"/>
            </w:r>
            <w:r w:rsidR="008D2FF8">
              <w:rPr>
                <w:noProof/>
                <w:webHidden/>
              </w:rPr>
              <w:t>57</w:t>
            </w:r>
            <w:r w:rsidR="00AC50BB">
              <w:rPr>
                <w:noProof/>
                <w:webHidden/>
              </w:rPr>
              <w:fldChar w:fldCharType="end"/>
            </w:r>
          </w:hyperlink>
        </w:p>
        <w:p w14:paraId="64D0C136" w14:textId="32AC7861"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5" w:history="1">
            <w:r w:rsidR="00AC50BB" w:rsidRPr="00FE344C">
              <w:rPr>
                <w:rStyle w:val="Hyperlink"/>
                <w:noProof/>
              </w:rPr>
              <w:t>3.5.5</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Logfunktion</w:t>
            </w:r>
            <w:r w:rsidR="00AC50BB">
              <w:rPr>
                <w:noProof/>
                <w:webHidden/>
              </w:rPr>
              <w:tab/>
            </w:r>
            <w:r w:rsidR="00AC50BB">
              <w:rPr>
                <w:noProof/>
                <w:webHidden/>
              </w:rPr>
              <w:fldChar w:fldCharType="begin"/>
            </w:r>
            <w:r w:rsidR="00AC50BB">
              <w:rPr>
                <w:noProof/>
                <w:webHidden/>
              </w:rPr>
              <w:instrText xml:space="preserve"> PAGEREF _Toc193462945 \h </w:instrText>
            </w:r>
            <w:r w:rsidR="00AC50BB">
              <w:rPr>
                <w:noProof/>
                <w:webHidden/>
              </w:rPr>
            </w:r>
            <w:r w:rsidR="00AC50BB">
              <w:rPr>
                <w:noProof/>
                <w:webHidden/>
              </w:rPr>
              <w:fldChar w:fldCharType="separate"/>
            </w:r>
            <w:r w:rsidR="008D2FF8">
              <w:rPr>
                <w:noProof/>
                <w:webHidden/>
              </w:rPr>
              <w:t>58</w:t>
            </w:r>
            <w:r w:rsidR="00AC50BB">
              <w:rPr>
                <w:noProof/>
                <w:webHidden/>
              </w:rPr>
              <w:fldChar w:fldCharType="end"/>
            </w:r>
          </w:hyperlink>
        </w:p>
        <w:p w14:paraId="37911A25" w14:textId="2A1EA6CB"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6" w:history="1">
            <w:r w:rsidR="00AC50BB" w:rsidRPr="00FE344C">
              <w:rPr>
                <w:rStyle w:val="Hyperlink"/>
                <w:noProof/>
              </w:rPr>
              <w:t>3.5.6</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Pingtest</w:t>
            </w:r>
            <w:r w:rsidR="00AC50BB">
              <w:rPr>
                <w:noProof/>
                <w:webHidden/>
              </w:rPr>
              <w:tab/>
            </w:r>
            <w:r w:rsidR="00AC50BB">
              <w:rPr>
                <w:noProof/>
                <w:webHidden/>
              </w:rPr>
              <w:fldChar w:fldCharType="begin"/>
            </w:r>
            <w:r w:rsidR="00AC50BB">
              <w:rPr>
                <w:noProof/>
                <w:webHidden/>
              </w:rPr>
              <w:instrText xml:space="preserve"> PAGEREF _Toc193462946 \h </w:instrText>
            </w:r>
            <w:r w:rsidR="00AC50BB">
              <w:rPr>
                <w:noProof/>
                <w:webHidden/>
              </w:rPr>
            </w:r>
            <w:r w:rsidR="00AC50BB">
              <w:rPr>
                <w:noProof/>
                <w:webHidden/>
              </w:rPr>
              <w:fldChar w:fldCharType="separate"/>
            </w:r>
            <w:r w:rsidR="008D2FF8">
              <w:rPr>
                <w:noProof/>
                <w:webHidden/>
              </w:rPr>
              <w:t>59</w:t>
            </w:r>
            <w:r w:rsidR="00AC50BB">
              <w:rPr>
                <w:noProof/>
                <w:webHidden/>
              </w:rPr>
              <w:fldChar w:fldCharType="end"/>
            </w:r>
          </w:hyperlink>
        </w:p>
        <w:p w14:paraId="54A4DC00" w14:textId="70E3283E"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7" w:history="1">
            <w:r w:rsidR="00AC50BB" w:rsidRPr="00FE344C">
              <w:rPr>
                <w:rStyle w:val="Hyperlink"/>
                <w:noProof/>
              </w:rPr>
              <w:t>3.5.7</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Abfrage von Inventory</w:t>
            </w:r>
            <w:r w:rsidR="00AC50BB">
              <w:rPr>
                <w:noProof/>
                <w:webHidden/>
              </w:rPr>
              <w:tab/>
            </w:r>
            <w:r w:rsidR="00AC50BB">
              <w:rPr>
                <w:noProof/>
                <w:webHidden/>
              </w:rPr>
              <w:fldChar w:fldCharType="begin"/>
            </w:r>
            <w:r w:rsidR="00AC50BB">
              <w:rPr>
                <w:noProof/>
                <w:webHidden/>
              </w:rPr>
              <w:instrText xml:space="preserve"> PAGEREF _Toc193462947 \h </w:instrText>
            </w:r>
            <w:r w:rsidR="00AC50BB">
              <w:rPr>
                <w:noProof/>
                <w:webHidden/>
              </w:rPr>
            </w:r>
            <w:r w:rsidR="00AC50BB">
              <w:rPr>
                <w:noProof/>
                <w:webHidden/>
              </w:rPr>
              <w:fldChar w:fldCharType="separate"/>
            </w:r>
            <w:r w:rsidR="008D2FF8">
              <w:rPr>
                <w:noProof/>
                <w:webHidden/>
              </w:rPr>
              <w:t>59</w:t>
            </w:r>
            <w:r w:rsidR="00AC50BB">
              <w:rPr>
                <w:noProof/>
                <w:webHidden/>
              </w:rPr>
              <w:fldChar w:fldCharType="end"/>
            </w:r>
          </w:hyperlink>
        </w:p>
        <w:p w14:paraId="5398CEAE" w14:textId="6D401C6C"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8" w:history="1">
            <w:r w:rsidR="00AC50BB" w:rsidRPr="00FE344C">
              <w:rPr>
                <w:rStyle w:val="Hyperlink"/>
                <w:noProof/>
              </w:rPr>
              <w:t>3.5.8</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Abfrage von ILO</w:t>
            </w:r>
            <w:r w:rsidR="00AC50BB">
              <w:rPr>
                <w:noProof/>
                <w:webHidden/>
              </w:rPr>
              <w:tab/>
            </w:r>
            <w:r w:rsidR="00AC50BB">
              <w:rPr>
                <w:noProof/>
                <w:webHidden/>
              </w:rPr>
              <w:fldChar w:fldCharType="begin"/>
            </w:r>
            <w:r w:rsidR="00AC50BB">
              <w:rPr>
                <w:noProof/>
                <w:webHidden/>
              </w:rPr>
              <w:instrText xml:space="preserve"> PAGEREF _Toc193462948 \h </w:instrText>
            </w:r>
            <w:r w:rsidR="00AC50BB">
              <w:rPr>
                <w:noProof/>
                <w:webHidden/>
              </w:rPr>
            </w:r>
            <w:r w:rsidR="00AC50BB">
              <w:rPr>
                <w:noProof/>
                <w:webHidden/>
              </w:rPr>
              <w:fldChar w:fldCharType="separate"/>
            </w:r>
            <w:r w:rsidR="008D2FF8">
              <w:rPr>
                <w:noProof/>
                <w:webHidden/>
              </w:rPr>
              <w:t>61</w:t>
            </w:r>
            <w:r w:rsidR="00AC50BB">
              <w:rPr>
                <w:noProof/>
                <w:webHidden/>
              </w:rPr>
              <w:fldChar w:fldCharType="end"/>
            </w:r>
          </w:hyperlink>
        </w:p>
        <w:p w14:paraId="283DCB85" w14:textId="47CDDF5D"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49" w:history="1">
            <w:r w:rsidR="00AC50BB" w:rsidRPr="00FE344C">
              <w:rPr>
                <w:rStyle w:val="Hyperlink"/>
                <w:noProof/>
              </w:rPr>
              <w:t>3.5.9</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Dateispeicherung</w:t>
            </w:r>
            <w:r w:rsidR="00AC50BB">
              <w:rPr>
                <w:noProof/>
                <w:webHidden/>
              </w:rPr>
              <w:tab/>
            </w:r>
            <w:r w:rsidR="00AC50BB">
              <w:rPr>
                <w:noProof/>
                <w:webHidden/>
              </w:rPr>
              <w:fldChar w:fldCharType="begin"/>
            </w:r>
            <w:r w:rsidR="00AC50BB">
              <w:rPr>
                <w:noProof/>
                <w:webHidden/>
              </w:rPr>
              <w:instrText xml:space="preserve"> PAGEREF _Toc193462949 \h </w:instrText>
            </w:r>
            <w:r w:rsidR="00AC50BB">
              <w:rPr>
                <w:noProof/>
                <w:webHidden/>
              </w:rPr>
            </w:r>
            <w:r w:rsidR="00AC50BB">
              <w:rPr>
                <w:noProof/>
                <w:webHidden/>
              </w:rPr>
              <w:fldChar w:fldCharType="separate"/>
            </w:r>
            <w:r w:rsidR="008D2FF8">
              <w:rPr>
                <w:noProof/>
                <w:webHidden/>
              </w:rPr>
              <w:t>63</w:t>
            </w:r>
            <w:r w:rsidR="00AC50BB">
              <w:rPr>
                <w:noProof/>
                <w:webHidden/>
              </w:rPr>
              <w:fldChar w:fldCharType="end"/>
            </w:r>
          </w:hyperlink>
        </w:p>
        <w:p w14:paraId="65B56CC7" w14:textId="2FE5664E" w:rsidR="00AC50BB" w:rsidRDefault="00286C72">
          <w:pPr>
            <w:pStyle w:val="Verzeichnis3"/>
            <w:tabs>
              <w:tab w:val="left" w:pos="1200"/>
            </w:tabs>
            <w:rPr>
              <w:rFonts w:eastAsiaTheme="minorEastAsia" w:cstheme="minorBidi"/>
              <w:noProof/>
              <w:kern w:val="2"/>
              <w:position w:val="0"/>
              <w:szCs w:val="22"/>
              <w:lang w:eastAsia="de-CH"/>
              <w14:ligatures w14:val="standardContextual"/>
            </w:rPr>
          </w:pPr>
          <w:hyperlink w:anchor="_Toc193462950" w:history="1">
            <w:r w:rsidR="00AC50BB" w:rsidRPr="00FE344C">
              <w:rPr>
                <w:rStyle w:val="Hyperlink"/>
                <w:noProof/>
              </w:rPr>
              <w:t>3.5.10</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Hilfestellungen</w:t>
            </w:r>
            <w:r w:rsidR="00AC50BB">
              <w:rPr>
                <w:noProof/>
                <w:webHidden/>
              </w:rPr>
              <w:tab/>
            </w:r>
            <w:r w:rsidR="00AC50BB">
              <w:rPr>
                <w:noProof/>
                <w:webHidden/>
              </w:rPr>
              <w:fldChar w:fldCharType="begin"/>
            </w:r>
            <w:r w:rsidR="00AC50BB">
              <w:rPr>
                <w:noProof/>
                <w:webHidden/>
              </w:rPr>
              <w:instrText xml:space="preserve"> PAGEREF _Toc193462950 \h </w:instrText>
            </w:r>
            <w:r w:rsidR="00AC50BB">
              <w:rPr>
                <w:noProof/>
                <w:webHidden/>
              </w:rPr>
            </w:r>
            <w:r w:rsidR="00AC50BB">
              <w:rPr>
                <w:noProof/>
                <w:webHidden/>
              </w:rPr>
              <w:fldChar w:fldCharType="separate"/>
            </w:r>
            <w:r w:rsidR="008D2FF8">
              <w:rPr>
                <w:noProof/>
                <w:webHidden/>
              </w:rPr>
              <w:t>65</w:t>
            </w:r>
            <w:r w:rsidR="00AC50BB">
              <w:rPr>
                <w:noProof/>
                <w:webHidden/>
              </w:rPr>
              <w:fldChar w:fldCharType="end"/>
            </w:r>
          </w:hyperlink>
        </w:p>
        <w:p w14:paraId="7C1B08B9" w14:textId="24195F3E" w:rsidR="00AC50BB" w:rsidRDefault="00286C72">
          <w:pPr>
            <w:pStyle w:val="Verzeichnis3"/>
            <w:tabs>
              <w:tab w:val="left" w:pos="1200"/>
            </w:tabs>
            <w:rPr>
              <w:rFonts w:eastAsiaTheme="minorEastAsia" w:cstheme="minorBidi"/>
              <w:noProof/>
              <w:kern w:val="2"/>
              <w:position w:val="0"/>
              <w:szCs w:val="22"/>
              <w:lang w:eastAsia="de-CH"/>
              <w14:ligatures w14:val="standardContextual"/>
            </w:rPr>
          </w:pPr>
          <w:hyperlink w:anchor="_Toc193462951" w:history="1">
            <w:r w:rsidR="00AC50BB" w:rsidRPr="00FE344C">
              <w:rPr>
                <w:rStyle w:val="Hyperlink"/>
                <w:noProof/>
              </w:rPr>
              <w:t>3.5.11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Fehlerbehandlung</w:t>
            </w:r>
            <w:r w:rsidR="00AC50BB">
              <w:rPr>
                <w:noProof/>
                <w:webHidden/>
              </w:rPr>
              <w:tab/>
            </w:r>
            <w:r w:rsidR="00AC50BB">
              <w:rPr>
                <w:noProof/>
                <w:webHidden/>
              </w:rPr>
              <w:fldChar w:fldCharType="begin"/>
            </w:r>
            <w:r w:rsidR="00AC50BB">
              <w:rPr>
                <w:noProof/>
                <w:webHidden/>
              </w:rPr>
              <w:instrText xml:space="preserve"> PAGEREF _Toc193462951 \h </w:instrText>
            </w:r>
            <w:r w:rsidR="00AC50BB">
              <w:rPr>
                <w:noProof/>
                <w:webHidden/>
              </w:rPr>
            </w:r>
            <w:r w:rsidR="00AC50BB">
              <w:rPr>
                <w:noProof/>
                <w:webHidden/>
              </w:rPr>
              <w:fldChar w:fldCharType="separate"/>
            </w:r>
            <w:r w:rsidR="008D2FF8">
              <w:rPr>
                <w:noProof/>
                <w:webHidden/>
              </w:rPr>
              <w:t>66</w:t>
            </w:r>
            <w:r w:rsidR="00AC50BB">
              <w:rPr>
                <w:noProof/>
                <w:webHidden/>
              </w:rPr>
              <w:fldChar w:fldCharType="end"/>
            </w:r>
          </w:hyperlink>
        </w:p>
        <w:p w14:paraId="342A99C5" w14:textId="2EBA95E6" w:rsidR="00AC50BB" w:rsidRDefault="00286C72">
          <w:pPr>
            <w:pStyle w:val="Verzeichnis3"/>
            <w:tabs>
              <w:tab w:val="left" w:pos="1200"/>
            </w:tabs>
            <w:rPr>
              <w:rFonts w:eastAsiaTheme="minorEastAsia" w:cstheme="minorBidi"/>
              <w:noProof/>
              <w:kern w:val="2"/>
              <w:position w:val="0"/>
              <w:szCs w:val="22"/>
              <w:lang w:eastAsia="de-CH"/>
              <w14:ligatures w14:val="standardContextual"/>
            </w:rPr>
          </w:pPr>
          <w:hyperlink w:anchor="_Toc193462952" w:history="1">
            <w:r w:rsidR="00AC50BB" w:rsidRPr="00FE344C">
              <w:rPr>
                <w:rStyle w:val="Hyperlink"/>
                <w:noProof/>
              </w:rPr>
              <w:t>3.5.12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Sicherung des Passwortes</w:t>
            </w:r>
            <w:r w:rsidR="00AC50BB">
              <w:rPr>
                <w:noProof/>
                <w:webHidden/>
              </w:rPr>
              <w:tab/>
            </w:r>
            <w:r w:rsidR="00AC50BB">
              <w:rPr>
                <w:noProof/>
                <w:webHidden/>
              </w:rPr>
              <w:fldChar w:fldCharType="begin"/>
            </w:r>
            <w:r w:rsidR="00AC50BB">
              <w:rPr>
                <w:noProof/>
                <w:webHidden/>
              </w:rPr>
              <w:instrText xml:space="preserve"> PAGEREF _Toc193462952 \h </w:instrText>
            </w:r>
            <w:r w:rsidR="00AC50BB">
              <w:rPr>
                <w:noProof/>
                <w:webHidden/>
              </w:rPr>
            </w:r>
            <w:r w:rsidR="00AC50BB">
              <w:rPr>
                <w:noProof/>
                <w:webHidden/>
              </w:rPr>
              <w:fldChar w:fldCharType="separate"/>
            </w:r>
            <w:r w:rsidR="008D2FF8">
              <w:rPr>
                <w:noProof/>
                <w:webHidden/>
              </w:rPr>
              <w:t>69</w:t>
            </w:r>
            <w:r w:rsidR="00AC50BB">
              <w:rPr>
                <w:noProof/>
                <w:webHidden/>
              </w:rPr>
              <w:fldChar w:fldCharType="end"/>
            </w:r>
          </w:hyperlink>
        </w:p>
        <w:p w14:paraId="6159D815" w14:textId="1BDB297D" w:rsidR="00AC50BB" w:rsidRDefault="00286C72">
          <w:pPr>
            <w:pStyle w:val="Verzeichnis2"/>
            <w:rPr>
              <w:rFonts w:eastAsiaTheme="minorEastAsia" w:cstheme="minorBidi"/>
              <w:noProof/>
              <w:kern w:val="2"/>
              <w:position w:val="0"/>
              <w:szCs w:val="22"/>
              <w:lang w:eastAsia="de-CH"/>
              <w14:ligatures w14:val="standardContextual"/>
            </w:rPr>
          </w:pPr>
          <w:hyperlink w:anchor="_Toc193462953" w:history="1">
            <w:r w:rsidR="00AC50BB" w:rsidRPr="00FE344C">
              <w:rPr>
                <w:rStyle w:val="Hyperlink"/>
                <w:noProof/>
              </w:rPr>
              <w:t>3.6</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Kontrollieren</w:t>
            </w:r>
            <w:r w:rsidR="00AC50BB">
              <w:rPr>
                <w:noProof/>
                <w:webHidden/>
              </w:rPr>
              <w:tab/>
            </w:r>
            <w:r w:rsidR="00AC50BB">
              <w:rPr>
                <w:noProof/>
                <w:webHidden/>
              </w:rPr>
              <w:fldChar w:fldCharType="begin"/>
            </w:r>
            <w:r w:rsidR="00AC50BB">
              <w:rPr>
                <w:noProof/>
                <w:webHidden/>
              </w:rPr>
              <w:instrText xml:space="preserve"> PAGEREF _Toc193462953 \h </w:instrText>
            </w:r>
            <w:r w:rsidR="00AC50BB">
              <w:rPr>
                <w:noProof/>
                <w:webHidden/>
              </w:rPr>
            </w:r>
            <w:r w:rsidR="00AC50BB">
              <w:rPr>
                <w:noProof/>
                <w:webHidden/>
              </w:rPr>
              <w:fldChar w:fldCharType="separate"/>
            </w:r>
            <w:r w:rsidR="008D2FF8">
              <w:rPr>
                <w:noProof/>
                <w:webHidden/>
              </w:rPr>
              <w:t>70</w:t>
            </w:r>
            <w:r w:rsidR="00AC50BB">
              <w:rPr>
                <w:noProof/>
                <w:webHidden/>
              </w:rPr>
              <w:fldChar w:fldCharType="end"/>
            </w:r>
          </w:hyperlink>
        </w:p>
        <w:p w14:paraId="4EC37C56" w14:textId="64936E22"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54" w:history="1">
            <w:r w:rsidR="00AC50BB" w:rsidRPr="00FE344C">
              <w:rPr>
                <w:rStyle w:val="Hyperlink"/>
                <w:noProof/>
              </w:rPr>
              <w:t>3.6.1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Testprotokoll 1 - 19.03.2025</w:t>
            </w:r>
            <w:r w:rsidR="00AC50BB">
              <w:rPr>
                <w:noProof/>
                <w:webHidden/>
              </w:rPr>
              <w:tab/>
            </w:r>
            <w:r w:rsidR="00AC50BB">
              <w:rPr>
                <w:noProof/>
                <w:webHidden/>
              </w:rPr>
              <w:fldChar w:fldCharType="begin"/>
            </w:r>
            <w:r w:rsidR="00AC50BB">
              <w:rPr>
                <w:noProof/>
                <w:webHidden/>
              </w:rPr>
              <w:instrText xml:space="preserve"> PAGEREF _Toc193462954 \h </w:instrText>
            </w:r>
            <w:r w:rsidR="00AC50BB">
              <w:rPr>
                <w:noProof/>
                <w:webHidden/>
              </w:rPr>
            </w:r>
            <w:r w:rsidR="00AC50BB">
              <w:rPr>
                <w:noProof/>
                <w:webHidden/>
              </w:rPr>
              <w:fldChar w:fldCharType="separate"/>
            </w:r>
            <w:r w:rsidR="008D2FF8">
              <w:rPr>
                <w:noProof/>
                <w:webHidden/>
              </w:rPr>
              <w:t>70</w:t>
            </w:r>
            <w:r w:rsidR="00AC50BB">
              <w:rPr>
                <w:noProof/>
                <w:webHidden/>
              </w:rPr>
              <w:fldChar w:fldCharType="end"/>
            </w:r>
          </w:hyperlink>
        </w:p>
        <w:p w14:paraId="3C85DFDC" w14:textId="7F848E8D" w:rsidR="00AC50BB" w:rsidRDefault="00286C72">
          <w:pPr>
            <w:pStyle w:val="Verzeichnis2"/>
            <w:rPr>
              <w:rFonts w:eastAsiaTheme="minorEastAsia" w:cstheme="minorBidi"/>
              <w:noProof/>
              <w:kern w:val="2"/>
              <w:position w:val="0"/>
              <w:szCs w:val="22"/>
              <w:lang w:eastAsia="de-CH"/>
              <w14:ligatures w14:val="standardContextual"/>
            </w:rPr>
          </w:pPr>
          <w:hyperlink w:anchor="_Toc193462955" w:history="1">
            <w:r w:rsidR="00AC50BB" w:rsidRPr="00FE344C">
              <w:rPr>
                <w:rStyle w:val="Hyperlink"/>
                <w:noProof/>
              </w:rPr>
              <w:t>3.7</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Auswerten</w:t>
            </w:r>
            <w:r w:rsidR="00AC50BB">
              <w:rPr>
                <w:noProof/>
                <w:webHidden/>
              </w:rPr>
              <w:tab/>
            </w:r>
            <w:r w:rsidR="00AC50BB">
              <w:rPr>
                <w:noProof/>
                <w:webHidden/>
              </w:rPr>
              <w:fldChar w:fldCharType="begin"/>
            </w:r>
            <w:r w:rsidR="00AC50BB">
              <w:rPr>
                <w:noProof/>
                <w:webHidden/>
              </w:rPr>
              <w:instrText xml:space="preserve"> PAGEREF _Toc193462955 \h </w:instrText>
            </w:r>
            <w:r w:rsidR="00AC50BB">
              <w:rPr>
                <w:noProof/>
                <w:webHidden/>
              </w:rPr>
            </w:r>
            <w:r w:rsidR="00AC50BB">
              <w:rPr>
                <w:noProof/>
                <w:webHidden/>
              </w:rPr>
              <w:fldChar w:fldCharType="separate"/>
            </w:r>
            <w:r w:rsidR="008D2FF8">
              <w:rPr>
                <w:noProof/>
                <w:webHidden/>
              </w:rPr>
              <w:t>72</w:t>
            </w:r>
            <w:r w:rsidR="00AC50BB">
              <w:rPr>
                <w:noProof/>
                <w:webHidden/>
              </w:rPr>
              <w:fldChar w:fldCharType="end"/>
            </w:r>
          </w:hyperlink>
        </w:p>
        <w:p w14:paraId="76E9D4FC" w14:textId="753BA360"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56" w:history="1">
            <w:r w:rsidR="00AC50BB" w:rsidRPr="00FE344C">
              <w:rPr>
                <w:rStyle w:val="Hyperlink"/>
                <w:noProof/>
              </w:rPr>
              <w:t>3.7.1</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Technisches Fazit</w:t>
            </w:r>
            <w:r w:rsidR="00AC50BB">
              <w:rPr>
                <w:noProof/>
                <w:webHidden/>
              </w:rPr>
              <w:tab/>
            </w:r>
            <w:r w:rsidR="00AC50BB">
              <w:rPr>
                <w:noProof/>
                <w:webHidden/>
              </w:rPr>
              <w:fldChar w:fldCharType="begin"/>
            </w:r>
            <w:r w:rsidR="00AC50BB">
              <w:rPr>
                <w:noProof/>
                <w:webHidden/>
              </w:rPr>
              <w:instrText xml:space="preserve"> PAGEREF _Toc193462956 \h </w:instrText>
            </w:r>
            <w:r w:rsidR="00AC50BB">
              <w:rPr>
                <w:noProof/>
                <w:webHidden/>
              </w:rPr>
            </w:r>
            <w:r w:rsidR="00AC50BB">
              <w:rPr>
                <w:noProof/>
                <w:webHidden/>
              </w:rPr>
              <w:fldChar w:fldCharType="separate"/>
            </w:r>
            <w:r w:rsidR="008D2FF8">
              <w:rPr>
                <w:noProof/>
                <w:webHidden/>
              </w:rPr>
              <w:t>72</w:t>
            </w:r>
            <w:r w:rsidR="00AC50BB">
              <w:rPr>
                <w:noProof/>
                <w:webHidden/>
              </w:rPr>
              <w:fldChar w:fldCharType="end"/>
            </w:r>
          </w:hyperlink>
        </w:p>
        <w:p w14:paraId="039CAE21" w14:textId="3509E126"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57" w:history="1">
            <w:r w:rsidR="00AC50BB" w:rsidRPr="00FE344C">
              <w:rPr>
                <w:rStyle w:val="Hyperlink"/>
                <w:noProof/>
              </w:rPr>
              <w:t>3.7.2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Zukunftsaussichten</w:t>
            </w:r>
            <w:r w:rsidR="00AC50BB">
              <w:rPr>
                <w:noProof/>
                <w:webHidden/>
              </w:rPr>
              <w:tab/>
            </w:r>
            <w:r w:rsidR="00AC50BB">
              <w:rPr>
                <w:noProof/>
                <w:webHidden/>
              </w:rPr>
              <w:fldChar w:fldCharType="begin"/>
            </w:r>
            <w:r w:rsidR="00AC50BB">
              <w:rPr>
                <w:noProof/>
                <w:webHidden/>
              </w:rPr>
              <w:instrText xml:space="preserve"> PAGEREF _Toc193462957 \h </w:instrText>
            </w:r>
            <w:r w:rsidR="00AC50BB">
              <w:rPr>
                <w:noProof/>
                <w:webHidden/>
              </w:rPr>
            </w:r>
            <w:r w:rsidR="00AC50BB">
              <w:rPr>
                <w:noProof/>
                <w:webHidden/>
              </w:rPr>
              <w:fldChar w:fldCharType="separate"/>
            </w:r>
            <w:r w:rsidR="008D2FF8">
              <w:rPr>
                <w:noProof/>
                <w:webHidden/>
              </w:rPr>
              <w:t>72</w:t>
            </w:r>
            <w:r w:rsidR="00AC50BB">
              <w:rPr>
                <w:noProof/>
                <w:webHidden/>
              </w:rPr>
              <w:fldChar w:fldCharType="end"/>
            </w:r>
          </w:hyperlink>
        </w:p>
        <w:p w14:paraId="2CD0CEBA" w14:textId="7EE464CF" w:rsidR="00AC50BB" w:rsidRDefault="00286C72">
          <w:pPr>
            <w:pStyle w:val="Verzeichnis3"/>
            <w:tabs>
              <w:tab w:val="left" w:pos="1020"/>
            </w:tabs>
            <w:rPr>
              <w:rFonts w:eastAsiaTheme="minorEastAsia" w:cstheme="minorBidi"/>
              <w:noProof/>
              <w:kern w:val="2"/>
              <w:position w:val="0"/>
              <w:szCs w:val="22"/>
              <w:lang w:eastAsia="de-CH"/>
              <w14:ligatures w14:val="standardContextual"/>
            </w:rPr>
          </w:pPr>
          <w:hyperlink w:anchor="_Toc193462958" w:history="1">
            <w:r w:rsidR="00AC50BB" w:rsidRPr="00FE344C">
              <w:rPr>
                <w:rStyle w:val="Hyperlink"/>
                <w:noProof/>
              </w:rPr>
              <w:t>3.7.3</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Selbstreflexion &amp; Persönliches Fazit</w:t>
            </w:r>
            <w:r w:rsidR="00AC50BB">
              <w:rPr>
                <w:noProof/>
                <w:webHidden/>
              </w:rPr>
              <w:tab/>
            </w:r>
            <w:r w:rsidR="00AC50BB">
              <w:rPr>
                <w:noProof/>
                <w:webHidden/>
              </w:rPr>
              <w:fldChar w:fldCharType="begin"/>
            </w:r>
            <w:r w:rsidR="00AC50BB">
              <w:rPr>
                <w:noProof/>
                <w:webHidden/>
              </w:rPr>
              <w:instrText xml:space="preserve"> PAGEREF _Toc193462958 \h </w:instrText>
            </w:r>
            <w:r w:rsidR="00AC50BB">
              <w:rPr>
                <w:noProof/>
                <w:webHidden/>
              </w:rPr>
            </w:r>
            <w:r w:rsidR="00AC50BB">
              <w:rPr>
                <w:noProof/>
                <w:webHidden/>
              </w:rPr>
              <w:fldChar w:fldCharType="separate"/>
            </w:r>
            <w:r w:rsidR="008D2FF8">
              <w:rPr>
                <w:noProof/>
                <w:webHidden/>
              </w:rPr>
              <w:t>73</w:t>
            </w:r>
            <w:r w:rsidR="00AC50BB">
              <w:rPr>
                <w:noProof/>
                <w:webHidden/>
              </w:rPr>
              <w:fldChar w:fldCharType="end"/>
            </w:r>
          </w:hyperlink>
        </w:p>
        <w:p w14:paraId="61978BE3" w14:textId="5F93E3DA" w:rsidR="00AC50BB" w:rsidRDefault="00286C72">
          <w:pPr>
            <w:pStyle w:val="Verzeichnis1"/>
            <w:rPr>
              <w:rFonts w:eastAsiaTheme="minorEastAsia" w:cstheme="minorBidi"/>
              <w:bCs w:val="0"/>
              <w:kern w:val="2"/>
              <w:position w:val="0"/>
              <w:szCs w:val="22"/>
              <w:lang w:eastAsia="de-CH"/>
              <w14:ligatures w14:val="standardContextual"/>
            </w:rPr>
          </w:pPr>
          <w:hyperlink w:anchor="_Toc193462959" w:history="1">
            <w:r w:rsidR="00AC50BB" w:rsidRPr="00FE344C">
              <w:rPr>
                <w:rStyle w:val="Hyperlink"/>
              </w:rPr>
              <w:t>Literaturverzeichnis</w:t>
            </w:r>
            <w:r w:rsidR="00AC50BB">
              <w:rPr>
                <w:webHidden/>
              </w:rPr>
              <w:tab/>
            </w:r>
            <w:r w:rsidR="00AC50BB">
              <w:rPr>
                <w:webHidden/>
              </w:rPr>
              <w:fldChar w:fldCharType="begin"/>
            </w:r>
            <w:r w:rsidR="00AC50BB">
              <w:rPr>
                <w:webHidden/>
              </w:rPr>
              <w:instrText xml:space="preserve"> PAGEREF _Toc193462959 \h </w:instrText>
            </w:r>
            <w:r w:rsidR="00AC50BB">
              <w:rPr>
                <w:webHidden/>
              </w:rPr>
            </w:r>
            <w:r w:rsidR="00AC50BB">
              <w:rPr>
                <w:webHidden/>
              </w:rPr>
              <w:fldChar w:fldCharType="separate"/>
            </w:r>
            <w:r w:rsidR="008D2FF8">
              <w:rPr>
                <w:webHidden/>
              </w:rPr>
              <w:t>74</w:t>
            </w:r>
            <w:r w:rsidR="00AC50BB">
              <w:rPr>
                <w:webHidden/>
              </w:rPr>
              <w:fldChar w:fldCharType="end"/>
            </w:r>
          </w:hyperlink>
        </w:p>
        <w:p w14:paraId="0DDE66E6" w14:textId="57E09F33" w:rsidR="00AC50BB" w:rsidRDefault="00286C72">
          <w:pPr>
            <w:pStyle w:val="Verzeichnis1"/>
            <w:rPr>
              <w:rFonts w:eastAsiaTheme="minorEastAsia" w:cstheme="minorBidi"/>
              <w:bCs w:val="0"/>
              <w:kern w:val="2"/>
              <w:position w:val="0"/>
              <w:szCs w:val="22"/>
              <w:lang w:eastAsia="de-CH"/>
              <w14:ligatures w14:val="standardContextual"/>
            </w:rPr>
          </w:pPr>
          <w:hyperlink w:anchor="_Toc193462960" w:history="1">
            <w:r w:rsidR="00AC50BB" w:rsidRPr="00FE344C">
              <w:rPr>
                <w:rStyle w:val="Hyperlink"/>
              </w:rPr>
              <w:t>4</w:t>
            </w:r>
            <w:r w:rsidR="00AC50BB">
              <w:rPr>
                <w:rFonts w:eastAsiaTheme="minorEastAsia" w:cstheme="minorBidi"/>
                <w:bCs w:val="0"/>
                <w:kern w:val="2"/>
                <w:position w:val="0"/>
                <w:szCs w:val="22"/>
                <w:lang w:eastAsia="de-CH"/>
                <w14:ligatures w14:val="standardContextual"/>
              </w:rPr>
              <w:tab/>
            </w:r>
            <w:r w:rsidR="00AC50BB" w:rsidRPr="00FE344C">
              <w:rPr>
                <w:rStyle w:val="Hyperlink"/>
              </w:rPr>
              <w:t>Abbildungsverzeichnis</w:t>
            </w:r>
            <w:r w:rsidR="00AC50BB">
              <w:rPr>
                <w:webHidden/>
              </w:rPr>
              <w:tab/>
            </w:r>
            <w:r w:rsidR="00AC50BB">
              <w:rPr>
                <w:webHidden/>
              </w:rPr>
              <w:fldChar w:fldCharType="begin"/>
            </w:r>
            <w:r w:rsidR="00AC50BB">
              <w:rPr>
                <w:webHidden/>
              </w:rPr>
              <w:instrText xml:space="preserve"> PAGEREF _Toc193462960 \h </w:instrText>
            </w:r>
            <w:r w:rsidR="00AC50BB">
              <w:rPr>
                <w:webHidden/>
              </w:rPr>
            </w:r>
            <w:r w:rsidR="00AC50BB">
              <w:rPr>
                <w:webHidden/>
              </w:rPr>
              <w:fldChar w:fldCharType="separate"/>
            </w:r>
            <w:r w:rsidR="008D2FF8">
              <w:rPr>
                <w:webHidden/>
              </w:rPr>
              <w:t>75</w:t>
            </w:r>
            <w:r w:rsidR="00AC50BB">
              <w:rPr>
                <w:webHidden/>
              </w:rPr>
              <w:fldChar w:fldCharType="end"/>
            </w:r>
          </w:hyperlink>
        </w:p>
        <w:p w14:paraId="281E3A75" w14:textId="75F7372A" w:rsidR="00AC50BB" w:rsidRDefault="00286C72">
          <w:pPr>
            <w:pStyle w:val="Verzeichnis1"/>
            <w:rPr>
              <w:rFonts w:eastAsiaTheme="minorEastAsia" w:cstheme="minorBidi"/>
              <w:bCs w:val="0"/>
              <w:kern w:val="2"/>
              <w:position w:val="0"/>
              <w:szCs w:val="22"/>
              <w:lang w:eastAsia="de-CH"/>
              <w14:ligatures w14:val="standardContextual"/>
            </w:rPr>
          </w:pPr>
          <w:hyperlink w:anchor="_Toc193462961" w:history="1">
            <w:r w:rsidR="00AC50BB" w:rsidRPr="00FE344C">
              <w:rPr>
                <w:rStyle w:val="Hyperlink"/>
              </w:rPr>
              <w:t>5</w:t>
            </w:r>
            <w:r w:rsidR="00AC50BB">
              <w:rPr>
                <w:rFonts w:eastAsiaTheme="minorEastAsia" w:cstheme="minorBidi"/>
                <w:bCs w:val="0"/>
                <w:kern w:val="2"/>
                <w:position w:val="0"/>
                <w:szCs w:val="22"/>
                <w:lang w:eastAsia="de-CH"/>
                <w14:ligatures w14:val="standardContextual"/>
              </w:rPr>
              <w:tab/>
            </w:r>
            <w:r w:rsidR="00AC50BB" w:rsidRPr="00FE344C">
              <w:rPr>
                <w:rStyle w:val="Hyperlink"/>
              </w:rPr>
              <w:t>Tabellenverzeichnis</w:t>
            </w:r>
            <w:r w:rsidR="00AC50BB">
              <w:rPr>
                <w:webHidden/>
              </w:rPr>
              <w:tab/>
            </w:r>
            <w:r w:rsidR="00AC50BB">
              <w:rPr>
                <w:webHidden/>
              </w:rPr>
              <w:fldChar w:fldCharType="begin"/>
            </w:r>
            <w:r w:rsidR="00AC50BB">
              <w:rPr>
                <w:webHidden/>
              </w:rPr>
              <w:instrText xml:space="preserve"> PAGEREF _Toc193462961 \h </w:instrText>
            </w:r>
            <w:r w:rsidR="00AC50BB">
              <w:rPr>
                <w:webHidden/>
              </w:rPr>
            </w:r>
            <w:r w:rsidR="00AC50BB">
              <w:rPr>
                <w:webHidden/>
              </w:rPr>
              <w:fldChar w:fldCharType="separate"/>
            </w:r>
            <w:r w:rsidR="008D2FF8">
              <w:rPr>
                <w:webHidden/>
              </w:rPr>
              <w:t>76</w:t>
            </w:r>
            <w:r w:rsidR="00AC50BB">
              <w:rPr>
                <w:webHidden/>
              </w:rPr>
              <w:fldChar w:fldCharType="end"/>
            </w:r>
          </w:hyperlink>
        </w:p>
        <w:p w14:paraId="2AB5571F" w14:textId="7A5C8A29" w:rsidR="00AC50BB" w:rsidRDefault="00286C72">
          <w:pPr>
            <w:pStyle w:val="Verzeichnis1"/>
            <w:rPr>
              <w:rFonts w:eastAsiaTheme="minorEastAsia" w:cstheme="minorBidi"/>
              <w:bCs w:val="0"/>
              <w:kern w:val="2"/>
              <w:position w:val="0"/>
              <w:szCs w:val="22"/>
              <w:lang w:eastAsia="de-CH"/>
              <w14:ligatures w14:val="standardContextual"/>
            </w:rPr>
          </w:pPr>
          <w:hyperlink w:anchor="_Toc193462962" w:history="1">
            <w:r w:rsidR="00AC50BB" w:rsidRPr="00FE344C">
              <w:rPr>
                <w:rStyle w:val="Hyperlink"/>
              </w:rPr>
              <w:t>6</w:t>
            </w:r>
            <w:r w:rsidR="00AC50BB">
              <w:rPr>
                <w:rFonts w:eastAsiaTheme="minorEastAsia" w:cstheme="minorBidi"/>
                <w:bCs w:val="0"/>
                <w:kern w:val="2"/>
                <w:position w:val="0"/>
                <w:szCs w:val="22"/>
                <w:lang w:eastAsia="de-CH"/>
                <w14:ligatures w14:val="standardContextual"/>
              </w:rPr>
              <w:tab/>
            </w:r>
            <w:r w:rsidR="00AC50BB" w:rsidRPr="00FE344C">
              <w:rPr>
                <w:rStyle w:val="Hyperlink"/>
              </w:rPr>
              <w:t>Codesnippetverzeichnis</w:t>
            </w:r>
            <w:r w:rsidR="00AC50BB">
              <w:rPr>
                <w:webHidden/>
              </w:rPr>
              <w:tab/>
            </w:r>
            <w:r w:rsidR="00AC50BB">
              <w:rPr>
                <w:webHidden/>
              </w:rPr>
              <w:fldChar w:fldCharType="begin"/>
            </w:r>
            <w:r w:rsidR="00AC50BB">
              <w:rPr>
                <w:webHidden/>
              </w:rPr>
              <w:instrText xml:space="preserve"> PAGEREF _Toc193462962 \h </w:instrText>
            </w:r>
            <w:r w:rsidR="00AC50BB">
              <w:rPr>
                <w:webHidden/>
              </w:rPr>
            </w:r>
            <w:r w:rsidR="00AC50BB">
              <w:rPr>
                <w:webHidden/>
              </w:rPr>
              <w:fldChar w:fldCharType="separate"/>
            </w:r>
            <w:r w:rsidR="008D2FF8">
              <w:rPr>
                <w:webHidden/>
              </w:rPr>
              <w:t>76</w:t>
            </w:r>
            <w:r w:rsidR="00AC50BB">
              <w:rPr>
                <w:webHidden/>
              </w:rPr>
              <w:fldChar w:fldCharType="end"/>
            </w:r>
          </w:hyperlink>
        </w:p>
        <w:p w14:paraId="09DC1815" w14:textId="20B496EF" w:rsidR="00AC50BB" w:rsidRDefault="00286C72">
          <w:pPr>
            <w:pStyle w:val="Verzeichnis1"/>
            <w:rPr>
              <w:rFonts w:eastAsiaTheme="minorEastAsia" w:cstheme="minorBidi"/>
              <w:bCs w:val="0"/>
              <w:kern w:val="2"/>
              <w:position w:val="0"/>
              <w:szCs w:val="22"/>
              <w:lang w:eastAsia="de-CH"/>
              <w14:ligatures w14:val="standardContextual"/>
            </w:rPr>
          </w:pPr>
          <w:hyperlink w:anchor="_Toc193462963" w:history="1">
            <w:r w:rsidR="00AC50BB" w:rsidRPr="00FE344C">
              <w:rPr>
                <w:rStyle w:val="Hyperlink"/>
              </w:rPr>
              <w:t>7</w:t>
            </w:r>
            <w:r w:rsidR="00AC50BB">
              <w:rPr>
                <w:rFonts w:eastAsiaTheme="minorEastAsia" w:cstheme="minorBidi"/>
                <w:bCs w:val="0"/>
                <w:kern w:val="2"/>
                <w:position w:val="0"/>
                <w:szCs w:val="22"/>
                <w:lang w:eastAsia="de-CH"/>
                <w14:ligatures w14:val="standardContextual"/>
              </w:rPr>
              <w:tab/>
            </w:r>
            <w:r w:rsidR="00AC50BB" w:rsidRPr="00FE344C">
              <w:rPr>
                <w:rStyle w:val="Hyperlink"/>
              </w:rPr>
              <w:t>Glossar (Alphabetisch sortiert)</w:t>
            </w:r>
            <w:r w:rsidR="00AC50BB">
              <w:rPr>
                <w:webHidden/>
              </w:rPr>
              <w:tab/>
            </w:r>
            <w:r w:rsidR="00AC50BB">
              <w:rPr>
                <w:webHidden/>
              </w:rPr>
              <w:fldChar w:fldCharType="begin"/>
            </w:r>
            <w:r w:rsidR="00AC50BB">
              <w:rPr>
                <w:webHidden/>
              </w:rPr>
              <w:instrText xml:space="preserve"> PAGEREF _Toc193462963 \h </w:instrText>
            </w:r>
            <w:r w:rsidR="00AC50BB">
              <w:rPr>
                <w:webHidden/>
              </w:rPr>
            </w:r>
            <w:r w:rsidR="00AC50BB">
              <w:rPr>
                <w:webHidden/>
              </w:rPr>
              <w:fldChar w:fldCharType="separate"/>
            </w:r>
            <w:r w:rsidR="008D2FF8">
              <w:rPr>
                <w:webHidden/>
              </w:rPr>
              <w:t>78</w:t>
            </w:r>
            <w:r w:rsidR="00AC50BB">
              <w:rPr>
                <w:webHidden/>
              </w:rPr>
              <w:fldChar w:fldCharType="end"/>
            </w:r>
          </w:hyperlink>
        </w:p>
        <w:p w14:paraId="5B948C9C" w14:textId="1E75807E" w:rsidR="00AC50BB" w:rsidRDefault="00286C72">
          <w:pPr>
            <w:pStyle w:val="Verzeichnis1"/>
            <w:rPr>
              <w:rFonts w:eastAsiaTheme="minorEastAsia" w:cstheme="minorBidi"/>
              <w:bCs w:val="0"/>
              <w:kern w:val="2"/>
              <w:position w:val="0"/>
              <w:szCs w:val="22"/>
              <w:lang w:eastAsia="de-CH"/>
              <w14:ligatures w14:val="standardContextual"/>
            </w:rPr>
          </w:pPr>
          <w:hyperlink w:anchor="_Toc193462964" w:history="1">
            <w:r w:rsidR="00AC50BB" w:rsidRPr="00FE344C">
              <w:rPr>
                <w:rStyle w:val="Hyperlink"/>
              </w:rPr>
              <w:t>8</w:t>
            </w:r>
            <w:r w:rsidR="00AC50BB">
              <w:rPr>
                <w:rFonts w:eastAsiaTheme="minorEastAsia" w:cstheme="minorBidi"/>
                <w:bCs w:val="0"/>
                <w:kern w:val="2"/>
                <w:position w:val="0"/>
                <w:szCs w:val="22"/>
                <w:lang w:eastAsia="de-CH"/>
                <w14:ligatures w14:val="standardContextual"/>
              </w:rPr>
              <w:tab/>
            </w:r>
            <w:r w:rsidR="00AC50BB" w:rsidRPr="00FE344C">
              <w:rPr>
                <w:rStyle w:val="Hyperlink"/>
              </w:rPr>
              <w:t>Abkürzungsverzeichnis</w:t>
            </w:r>
            <w:r w:rsidR="00AC50BB">
              <w:rPr>
                <w:webHidden/>
              </w:rPr>
              <w:tab/>
            </w:r>
            <w:r w:rsidR="00AC50BB">
              <w:rPr>
                <w:webHidden/>
              </w:rPr>
              <w:fldChar w:fldCharType="begin"/>
            </w:r>
            <w:r w:rsidR="00AC50BB">
              <w:rPr>
                <w:webHidden/>
              </w:rPr>
              <w:instrText xml:space="preserve"> PAGEREF _Toc193462964 \h </w:instrText>
            </w:r>
            <w:r w:rsidR="00AC50BB">
              <w:rPr>
                <w:webHidden/>
              </w:rPr>
            </w:r>
            <w:r w:rsidR="00AC50BB">
              <w:rPr>
                <w:webHidden/>
              </w:rPr>
              <w:fldChar w:fldCharType="separate"/>
            </w:r>
            <w:r w:rsidR="008D2FF8">
              <w:rPr>
                <w:webHidden/>
              </w:rPr>
              <w:t>78</w:t>
            </w:r>
            <w:r w:rsidR="00AC50BB">
              <w:rPr>
                <w:webHidden/>
              </w:rPr>
              <w:fldChar w:fldCharType="end"/>
            </w:r>
          </w:hyperlink>
        </w:p>
        <w:p w14:paraId="6CE3123D" w14:textId="54403271" w:rsidR="00AC50BB" w:rsidRDefault="00286C72">
          <w:pPr>
            <w:pStyle w:val="Verzeichnis1"/>
            <w:rPr>
              <w:rFonts w:eastAsiaTheme="minorEastAsia" w:cstheme="minorBidi"/>
              <w:bCs w:val="0"/>
              <w:kern w:val="2"/>
              <w:position w:val="0"/>
              <w:szCs w:val="22"/>
              <w:lang w:eastAsia="de-CH"/>
              <w14:ligatures w14:val="standardContextual"/>
            </w:rPr>
          </w:pPr>
          <w:hyperlink w:anchor="_Toc193462965" w:history="1">
            <w:r w:rsidR="00AC50BB" w:rsidRPr="00FE344C">
              <w:rPr>
                <w:rStyle w:val="Hyperlink"/>
              </w:rPr>
              <w:t>9</w:t>
            </w:r>
            <w:r w:rsidR="00AC50BB">
              <w:rPr>
                <w:rFonts w:eastAsiaTheme="minorEastAsia" w:cstheme="minorBidi"/>
                <w:bCs w:val="0"/>
                <w:kern w:val="2"/>
                <w:position w:val="0"/>
                <w:szCs w:val="22"/>
                <w:lang w:eastAsia="de-CH"/>
                <w14:ligatures w14:val="standardContextual"/>
              </w:rPr>
              <w:tab/>
            </w:r>
            <w:r w:rsidR="00AC50BB" w:rsidRPr="00FE344C">
              <w:rPr>
                <w:rStyle w:val="Hyperlink"/>
              </w:rPr>
              <w:t>Selbstständigkeitserklärung</w:t>
            </w:r>
            <w:r w:rsidR="00AC50BB">
              <w:rPr>
                <w:webHidden/>
              </w:rPr>
              <w:tab/>
            </w:r>
            <w:r w:rsidR="00AC50BB">
              <w:rPr>
                <w:webHidden/>
              </w:rPr>
              <w:fldChar w:fldCharType="begin"/>
            </w:r>
            <w:r w:rsidR="00AC50BB">
              <w:rPr>
                <w:webHidden/>
              </w:rPr>
              <w:instrText xml:space="preserve"> PAGEREF _Toc193462965 \h </w:instrText>
            </w:r>
            <w:r w:rsidR="00AC50BB">
              <w:rPr>
                <w:webHidden/>
              </w:rPr>
            </w:r>
            <w:r w:rsidR="00AC50BB">
              <w:rPr>
                <w:webHidden/>
              </w:rPr>
              <w:fldChar w:fldCharType="separate"/>
            </w:r>
            <w:r w:rsidR="008D2FF8">
              <w:rPr>
                <w:webHidden/>
              </w:rPr>
              <w:t>78</w:t>
            </w:r>
            <w:r w:rsidR="00AC50BB">
              <w:rPr>
                <w:webHidden/>
              </w:rPr>
              <w:fldChar w:fldCharType="end"/>
            </w:r>
          </w:hyperlink>
        </w:p>
        <w:p w14:paraId="5E3F98A2" w14:textId="39750CD6" w:rsidR="00AC50BB" w:rsidRDefault="00286C72">
          <w:pPr>
            <w:pStyle w:val="Verzeichnis1"/>
            <w:rPr>
              <w:rFonts w:eastAsiaTheme="minorEastAsia" w:cstheme="minorBidi"/>
              <w:bCs w:val="0"/>
              <w:kern w:val="2"/>
              <w:position w:val="0"/>
              <w:szCs w:val="22"/>
              <w:lang w:eastAsia="de-CH"/>
              <w14:ligatures w14:val="standardContextual"/>
            </w:rPr>
          </w:pPr>
          <w:hyperlink w:anchor="_Toc193462966" w:history="1">
            <w:r w:rsidR="00AC50BB" w:rsidRPr="00FE344C">
              <w:rPr>
                <w:rStyle w:val="Hyperlink"/>
              </w:rPr>
              <w:t>10</w:t>
            </w:r>
            <w:r w:rsidR="00AC50BB">
              <w:rPr>
                <w:rFonts w:eastAsiaTheme="minorEastAsia" w:cstheme="minorBidi"/>
                <w:bCs w:val="0"/>
                <w:kern w:val="2"/>
                <w:position w:val="0"/>
                <w:szCs w:val="22"/>
                <w:lang w:eastAsia="de-CH"/>
                <w14:ligatures w14:val="standardContextual"/>
              </w:rPr>
              <w:tab/>
            </w:r>
            <w:r w:rsidR="00AC50BB" w:rsidRPr="00FE344C">
              <w:rPr>
                <w:rStyle w:val="Hyperlink"/>
              </w:rPr>
              <w:t>Anhang</w:t>
            </w:r>
            <w:r w:rsidR="00AC50BB">
              <w:rPr>
                <w:webHidden/>
              </w:rPr>
              <w:tab/>
            </w:r>
            <w:r w:rsidR="00AC50BB">
              <w:rPr>
                <w:webHidden/>
              </w:rPr>
              <w:fldChar w:fldCharType="begin"/>
            </w:r>
            <w:r w:rsidR="00AC50BB">
              <w:rPr>
                <w:webHidden/>
              </w:rPr>
              <w:instrText xml:space="preserve"> PAGEREF _Toc193462966 \h </w:instrText>
            </w:r>
            <w:r w:rsidR="00AC50BB">
              <w:rPr>
                <w:webHidden/>
              </w:rPr>
            </w:r>
            <w:r w:rsidR="00AC50BB">
              <w:rPr>
                <w:webHidden/>
              </w:rPr>
              <w:fldChar w:fldCharType="separate"/>
            </w:r>
            <w:r w:rsidR="008D2FF8">
              <w:rPr>
                <w:webHidden/>
              </w:rPr>
              <w:t>78</w:t>
            </w:r>
            <w:r w:rsidR="00AC50BB">
              <w:rPr>
                <w:webHidden/>
              </w:rPr>
              <w:fldChar w:fldCharType="end"/>
            </w:r>
          </w:hyperlink>
        </w:p>
        <w:p w14:paraId="48CF5D09" w14:textId="218BC01F" w:rsidR="00AC50BB" w:rsidRDefault="00286C72">
          <w:pPr>
            <w:pStyle w:val="Verzeichnis2"/>
            <w:tabs>
              <w:tab w:val="left" w:pos="1020"/>
            </w:tabs>
            <w:rPr>
              <w:rFonts w:eastAsiaTheme="minorEastAsia" w:cstheme="minorBidi"/>
              <w:noProof/>
              <w:kern w:val="2"/>
              <w:position w:val="0"/>
              <w:szCs w:val="22"/>
              <w:lang w:eastAsia="de-CH"/>
              <w14:ligatures w14:val="standardContextual"/>
            </w:rPr>
          </w:pPr>
          <w:hyperlink w:anchor="_Toc193462967" w:history="1">
            <w:r w:rsidR="00AC50BB" w:rsidRPr="00FE344C">
              <w:rPr>
                <w:rStyle w:val="Hyperlink"/>
                <w:noProof/>
                <w:lang w:val="en-US"/>
              </w:rPr>
              <w:t>10.1</w:t>
            </w:r>
            <w:r w:rsidR="00AC50BB">
              <w:rPr>
                <w:rFonts w:eastAsiaTheme="minorEastAsia" w:cstheme="minorBidi"/>
                <w:noProof/>
                <w:kern w:val="2"/>
                <w:position w:val="0"/>
                <w:szCs w:val="22"/>
                <w:lang w:eastAsia="de-CH"/>
                <w14:ligatures w14:val="standardContextual"/>
              </w:rPr>
              <w:tab/>
            </w:r>
            <w:r w:rsidR="00AC50BB" w:rsidRPr="00FE344C">
              <w:rPr>
                <w:rStyle w:val="Hyperlink"/>
                <w:noProof/>
                <w:lang w:val="en-US"/>
              </w:rPr>
              <w:t>Protokoll Erster Expertenbesuch</w:t>
            </w:r>
            <w:r w:rsidR="00AC50BB">
              <w:rPr>
                <w:noProof/>
                <w:webHidden/>
              </w:rPr>
              <w:tab/>
            </w:r>
            <w:r w:rsidR="00AC50BB">
              <w:rPr>
                <w:noProof/>
                <w:webHidden/>
              </w:rPr>
              <w:fldChar w:fldCharType="begin"/>
            </w:r>
            <w:r w:rsidR="00AC50BB">
              <w:rPr>
                <w:noProof/>
                <w:webHidden/>
              </w:rPr>
              <w:instrText xml:space="preserve"> PAGEREF _Toc193462967 \h </w:instrText>
            </w:r>
            <w:r w:rsidR="00AC50BB">
              <w:rPr>
                <w:noProof/>
                <w:webHidden/>
              </w:rPr>
            </w:r>
            <w:r w:rsidR="00AC50BB">
              <w:rPr>
                <w:noProof/>
                <w:webHidden/>
              </w:rPr>
              <w:fldChar w:fldCharType="separate"/>
            </w:r>
            <w:r w:rsidR="008D2FF8">
              <w:rPr>
                <w:noProof/>
                <w:webHidden/>
              </w:rPr>
              <w:t>78</w:t>
            </w:r>
            <w:r w:rsidR="00AC50BB">
              <w:rPr>
                <w:noProof/>
                <w:webHidden/>
              </w:rPr>
              <w:fldChar w:fldCharType="end"/>
            </w:r>
          </w:hyperlink>
        </w:p>
        <w:p w14:paraId="56310878" w14:textId="47C073AB" w:rsidR="00AC50BB" w:rsidRDefault="00286C72">
          <w:pPr>
            <w:pStyle w:val="Verzeichnis2"/>
            <w:tabs>
              <w:tab w:val="left" w:pos="1020"/>
            </w:tabs>
            <w:rPr>
              <w:rFonts w:eastAsiaTheme="minorEastAsia" w:cstheme="minorBidi"/>
              <w:noProof/>
              <w:kern w:val="2"/>
              <w:position w:val="0"/>
              <w:szCs w:val="22"/>
              <w:lang w:eastAsia="de-CH"/>
              <w14:ligatures w14:val="standardContextual"/>
            </w:rPr>
          </w:pPr>
          <w:hyperlink w:anchor="_Toc193462968" w:history="1">
            <w:r w:rsidR="00AC50BB" w:rsidRPr="00FE344C">
              <w:rPr>
                <w:rStyle w:val="Hyperlink"/>
                <w:noProof/>
              </w:rPr>
              <w:t>10.2</w:t>
            </w:r>
            <w:r w:rsidR="00AC50BB">
              <w:rPr>
                <w:rFonts w:eastAsiaTheme="minorEastAsia" w:cstheme="minorBidi"/>
                <w:noProof/>
                <w:kern w:val="2"/>
                <w:position w:val="0"/>
                <w:szCs w:val="22"/>
                <w:lang w:eastAsia="de-CH"/>
                <w14:ligatures w14:val="standardContextual"/>
              </w:rPr>
              <w:tab/>
            </w:r>
            <w:r w:rsidR="00AC50BB" w:rsidRPr="00FE344C">
              <w:rPr>
                <w:rStyle w:val="Hyperlink"/>
                <w:noProof/>
              </w:rPr>
              <w:t>Protokoll Zweiter Expertenbesuch</w:t>
            </w:r>
            <w:r w:rsidR="00AC50BB">
              <w:rPr>
                <w:noProof/>
                <w:webHidden/>
              </w:rPr>
              <w:tab/>
            </w:r>
            <w:r w:rsidR="00AC50BB">
              <w:rPr>
                <w:noProof/>
                <w:webHidden/>
              </w:rPr>
              <w:fldChar w:fldCharType="begin"/>
            </w:r>
            <w:r w:rsidR="00AC50BB">
              <w:rPr>
                <w:noProof/>
                <w:webHidden/>
              </w:rPr>
              <w:instrText xml:space="preserve"> PAGEREF _Toc193462968 \h </w:instrText>
            </w:r>
            <w:r w:rsidR="00AC50BB">
              <w:rPr>
                <w:noProof/>
                <w:webHidden/>
              </w:rPr>
            </w:r>
            <w:r w:rsidR="00AC50BB">
              <w:rPr>
                <w:noProof/>
                <w:webHidden/>
              </w:rPr>
              <w:fldChar w:fldCharType="separate"/>
            </w:r>
            <w:r w:rsidR="008D2FF8">
              <w:rPr>
                <w:noProof/>
                <w:webHidden/>
              </w:rPr>
              <w:t>80</w:t>
            </w:r>
            <w:r w:rsidR="00AC50BB">
              <w:rPr>
                <w:noProof/>
                <w:webHidden/>
              </w:rPr>
              <w:fldChar w:fldCharType="end"/>
            </w:r>
          </w:hyperlink>
        </w:p>
        <w:p w14:paraId="4B7B5200" w14:textId="321EDA82" w:rsidR="002842A5" w:rsidRDefault="002842A5">
          <w:r>
            <w:rPr>
              <w:b/>
              <w:bCs/>
              <w:lang w:val="de-DE"/>
            </w:rPr>
            <w:fldChar w:fldCharType="end"/>
          </w:r>
        </w:p>
      </w:sdtContent>
    </w:sdt>
    <w:p w14:paraId="5A360719" w14:textId="77777777" w:rsidR="009F0D84" w:rsidRDefault="009F0D84" w:rsidP="009F0D84">
      <w:pPr>
        <w:rPr>
          <w:b/>
          <w:bCs/>
        </w:rPr>
      </w:pPr>
    </w:p>
    <w:p w14:paraId="65BB1E39" w14:textId="553997C2" w:rsidR="009F0D84" w:rsidRDefault="009F0D84" w:rsidP="009F0D84">
      <w:pPr>
        <w:rPr>
          <w:b/>
          <w:bCs/>
        </w:rPr>
      </w:pPr>
    </w:p>
    <w:p w14:paraId="5683703C" w14:textId="77777777" w:rsidR="009F0D84" w:rsidRPr="009F0D84" w:rsidRDefault="009F0D84" w:rsidP="00E37EEE">
      <w:pPr>
        <w:pStyle w:val="Titel"/>
      </w:pPr>
      <w:r w:rsidRPr="009F0D84">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68AAE5ED" w:rsidR="009F0D84" w:rsidRPr="00E74A17" w:rsidRDefault="009F0D84" w:rsidP="009F0D84">
      <w:pPr>
        <w:pStyle w:val="Beschriftung"/>
      </w:pPr>
      <w:bookmarkStart w:id="4" w:name="_Toc193466618"/>
      <w:r>
        <w:t xml:space="preserve">Abbildung </w:t>
      </w:r>
      <w:r w:rsidR="00602007">
        <w:fldChar w:fldCharType="begin"/>
      </w:r>
      <w:r w:rsidR="00602007">
        <w:instrText xml:space="preserve"> SEQ Abbildung \* ARABIC </w:instrText>
      </w:r>
      <w:r w:rsidR="00602007">
        <w:fldChar w:fldCharType="separate"/>
      </w:r>
      <w:r w:rsidR="008D2FF8">
        <w:rPr>
          <w:noProof/>
        </w:rPr>
        <w:t>1</w:t>
      </w:r>
      <w:r w:rsidR="00602007">
        <w:rPr>
          <w:noProof/>
        </w:rPr>
        <w:fldChar w:fldCharType="end"/>
      </w:r>
      <w:r>
        <w:t xml:space="preserve"> –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1069C6B7"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8D2FF8">
        <w:rPr>
          <w:noProof/>
        </w:rPr>
        <w:t>1</w:t>
      </w:r>
      <w:r w:rsidR="00602007">
        <w:rPr>
          <w:noProof/>
        </w:rPr>
        <w:fldChar w:fldCharType="end"/>
      </w:r>
      <w:r>
        <w:t xml:space="preserve"> -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57512ECE" w:rsidR="00893B8B" w:rsidRDefault="00893B8B">
      <w:pPr>
        <w:pStyle w:val="Beschriftung"/>
      </w:pPr>
      <w:bookmarkStart w:id="6" w:name="_Toc193466655"/>
      <w:r>
        <w:t xml:space="preserve">Tabelle </w:t>
      </w:r>
      <w:r w:rsidR="009F4859">
        <w:fldChar w:fldCharType="begin"/>
      </w:r>
      <w:r w:rsidR="009F4859">
        <w:instrText xml:space="preserve"> SEQ Tabelle \* ARABIC </w:instrText>
      </w:r>
      <w:r w:rsidR="009F4859">
        <w:fldChar w:fldCharType="separate"/>
      </w:r>
      <w:r w:rsidR="008D2FF8">
        <w:rPr>
          <w:noProof/>
        </w:rPr>
        <w:t>4</w:t>
      </w:r>
      <w:r w:rsidR="009F4859">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3462899"/>
      <w:r w:rsidRPr="003363DD">
        <w:lastRenderedPageBreak/>
        <w:t>Teil 1 – Umfeld und Ablauf</w:t>
      </w:r>
      <w:bookmarkEnd w:id="7"/>
    </w:p>
    <w:p w14:paraId="20C28DF0" w14:textId="77777777" w:rsidR="009F0D84" w:rsidRPr="003363DD" w:rsidRDefault="009F0D84" w:rsidP="00E37EEE">
      <w:pPr>
        <w:pStyle w:val="berschrift2nummeriert"/>
      </w:pPr>
      <w:bookmarkStart w:id="8" w:name="_Toc193462900"/>
      <w:r w:rsidRPr="003363DD">
        <w:t>Aufgabenstellung</w:t>
      </w:r>
      <w:bookmarkEnd w:id="8"/>
    </w:p>
    <w:p w14:paraId="62CC054E" w14:textId="77777777" w:rsidR="009F0D84" w:rsidRDefault="009F0D84" w:rsidP="00E37EEE">
      <w:pPr>
        <w:pStyle w:val="berschrift3nummeriert"/>
      </w:pPr>
      <w:bookmarkStart w:id="9" w:name="_Toc193462901"/>
      <w:r w:rsidRPr="003363DD">
        <w:t>Titel</w:t>
      </w:r>
      <w:bookmarkEnd w:id="9"/>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10" w:name="_Toc193462902"/>
      <w:r w:rsidRPr="003363DD">
        <w:t>Ausgangs</w:t>
      </w:r>
      <w:r>
        <w:t>situation</w:t>
      </w:r>
      <w:bookmarkEnd w:id="10"/>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3462903"/>
      <w:r w:rsidRPr="003363DD">
        <w:t>Detaillierte Aufgabenstellung</w:t>
      </w:r>
      <w:bookmarkEnd w:id="11"/>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3462904"/>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13" w:name="_Toc193462905"/>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3462906"/>
      <w:r w:rsidRPr="003363DD">
        <w:t>Vorarbeiten</w:t>
      </w:r>
      <w:bookmarkEnd w:id="14"/>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5" w:name="_Toc193462907"/>
      <w:r>
        <w:t>Verwendete Firmenstandards</w:t>
      </w:r>
      <w:bookmarkEnd w:id="15"/>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6" w:name="_Toc193462908"/>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bookmarkStart w:id="17" w:name="_Toc193462909"/>
      <w:r>
        <w:t>Arbeiten in den letzten 6 Monaten</w:t>
      </w:r>
      <w:bookmarkEnd w:id="17"/>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8" w:name="_Toc193462910"/>
      <w:r w:rsidRPr="003363DD">
        <w:lastRenderedPageBreak/>
        <w:t>Projektorganisation</w:t>
      </w:r>
      <w:bookmarkEnd w:id="18"/>
    </w:p>
    <w:p w14:paraId="68AFDB5C" w14:textId="77777777" w:rsidR="009F0D84" w:rsidRDefault="009F0D84" w:rsidP="00E37EEE">
      <w:pPr>
        <w:pStyle w:val="berschrift3nummeriert"/>
      </w:pPr>
      <w:bookmarkStart w:id="19" w:name="_Toc193462911"/>
      <w:r w:rsidRPr="003363DD">
        <w:t>Organigramm</w:t>
      </w:r>
      <w:bookmarkEnd w:id="19"/>
    </w:p>
    <w:p w14:paraId="6884642E" w14:textId="227287E9" w:rsidR="009F0D84" w:rsidRDefault="00F20C33" w:rsidP="009F0D84">
      <w:r>
        <w:t xml:space="preserve">Es sind </w:t>
      </w:r>
      <w:r w:rsidR="00E85460">
        <w:t>neben dem Kandidaten</w:t>
      </w:r>
      <w:r>
        <w:t xml:space="preserve">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61C22C1F">
            <wp:extent cx="4166483" cy="3183691"/>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500" cy="3187525"/>
                    </a:xfrm>
                    <a:prstGeom prst="rect">
                      <a:avLst/>
                    </a:prstGeom>
                    <a:noFill/>
                    <a:ln>
                      <a:noFill/>
                    </a:ln>
                  </pic:spPr>
                </pic:pic>
              </a:graphicData>
            </a:graphic>
          </wp:inline>
        </w:drawing>
      </w:r>
    </w:p>
    <w:p w14:paraId="3A042788" w14:textId="60A2E2A3" w:rsidR="009F0D84" w:rsidRDefault="007C2D3E" w:rsidP="00902482">
      <w:pPr>
        <w:pStyle w:val="Beschriftung"/>
      </w:pPr>
      <w:bookmarkStart w:id="20" w:name="_Toc193466619"/>
      <w:r>
        <w:t xml:space="preserve">Abbildung </w:t>
      </w:r>
      <w:r w:rsidR="00602007">
        <w:fldChar w:fldCharType="begin"/>
      </w:r>
      <w:r w:rsidR="00602007">
        <w:instrText xml:space="preserve"> SEQ Abbildung \* ARABIC </w:instrText>
      </w:r>
      <w:r w:rsidR="00602007">
        <w:fldChar w:fldCharType="separate"/>
      </w:r>
      <w:r w:rsidR="008D2FF8">
        <w:rPr>
          <w:noProof/>
        </w:rPr>
        <w:t>2</w:t>
      </w:r>
      <w:r w:rsidR="00602007">
        <w:rPr>
          <w:noProof/>
        </w:rPr>
        <w:fldChar w:fldCharType="end"/>
      </w:r>
      <w:r>
        <w:t>: Organigramm</w:t>
      </w:r>
      <w:bookmarkEnd w:id="20"/>
    </w:p>
    <w:p w14:paraId="286E7921" w14:textId="77777777" w:rsidR="009F0D84" w:rsidRDefault="009F0D84" w:rsidP="00E37EEE">
      <w:pPr>
        <w:pStyle w:val="berschrift3nummeriert"/>
      </w:pPr>
      <w:bookmarkStart w:id="21" w:name="_Toc193462912"/>
      <w:r w:rsidRPr="003363DD">
        <w:t>Arbeitsumfeld</w:t>
      </w:r>
      <w:bookmarkEnd w:id="21"/>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6DCF74E9" w:rsidR="0067421F" w:rsidRDefault="0067421F" w:rsidP="0067421F">
      <w:r>
        <w:t xml:space="preserve">Er arbeitet während der ganzen IPA am PSI, genauer </w:t>
      </w:r>
      <w:r w:rsidR="00286DC8">
        <w:t>gesagt</w:t>
      </w:r>
      <w:r>
        <w:t xml:space="preserve"> im Gebäude WBGB/009, wo er auch sonst arbeitet. Um etwaige Personen darauf hinzuweisen, dass er nicht verfügbar ist, hat er im Outlook einen Blocker für die gesamte IPA-Zeit eingetragen und ist im </w:t>
      </w:r>
      <w:r w:rsidR="00286DC8">
        <w:t>Microsoft</w:t>
      </w:r>
      <w:r>
        <w:t xml:space="preserve"> Teams als «Nicht Stören» gekennzeichnet.</w:t>
      </w:r>
    </w:p>
    <w:p w14:paraId="3F74E24B" w14:textId="40009BDF" w:rsidR="00F07982" w:rsidRDefault="00F07982" w:rsidP="00E85460"/>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E85460" w:rsidRDefault="00286C72"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2ECF3CF5" w14:textId="2F96A6CA" w:rsidR="00E85460" w:rsidRPr="004E268D" w:rsidRDefault="00E85460" w:rsidP="00E85460">
      <w:pPr>
        <w:pStyle w:val="Listenabsatz"/>
        <w:numPr>
          <w:ilvl w:val="0"/>
          <w:numId w:val="8"/>
        </w:numPr>
        <w:rPr>
          <w:b/>
          <w:bCs/>
        </w:rPr>
      </w:pPr>
      <w:r>
        <w:t>Git Extentions</w:t>
      </w:r>
    </w:p>
    <w:p w14:paraId="5BFBBE83" w14:textId="15A67121" w:rsidR="00691D6F" w:rsidRPr="00691D6F" w:rsidRDefault="00286C72"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E85460" w:rsidRDefault="00286C72" w:rsidP="001B37FC">
      <w:pPr>
        <w:pStyle w:val="Listenabsatz"/>
        <w:numPr>
          <w:ilvl w:val="0"/>
          <w:numId w:val="8"/>
        </w:numPr>
        <w:rPr>
          <w:rStyle w:val="Hyperlink"/>
          <w:b/>
          <w:bCs/>
        </w:rPr>
      </w:pPr>
      <w:hyperlink r:id="rId23" w:history="1">
        <w:r w:rsidR="00691D6F">
          <w:rPr>
            <w:rStyle w:val="Hyperlink"/>
          </w:rPr>
          <w:t>Github</w:t>
        </w:r>
      </w:hyperlink>
    </w:p>
    <w:p w14:paraId="4BE306E9" w14:textId="79BBF2F9" w:rsidR="00E85460" w:rsidRPr="001232FF" w:rsidRDefault="00286C72" w:rsidP="001B37FC">
      <w:pPr>
        <w:pStyle w:val="Listenabsatz"/>
        <w:numPr>
          <w:ilvl w:val="0"/>
          <w:numId w:val="8"/>
        </w:numPr>
        <w:rPr>
          <w:b/>
          <w:bCs/>
          <w:u w:val="single"/>
        </w:rPr>
      </w:pPr>
      <w:hyperlink r:id="rId24" w:history="1">
        <w:r w:rsidR="00E85460" w:rsidRPr="00E85460">
          <w:rPr>
            <w:rStyle w:val="Hyperlink"/>
          </w:rPr>
          <w:t>Regexr.com</w:t>
        </w:r>
      </w:hyperlink>
    </w:p>
    <w:p w14:paraId="6C07A968" w14:textId="428876FA" w:rsidR="001232FF" w:rsidRPr="009A1D44" w:rsidRDefault="00286C72" w:rsidP="001B37FC">
      <w:pPr>
        <w:pStyle w:val="Listenabsatz"/>
        <w:numPr>
          <w:ilvl w:val="0"/>
          <w:numId w:val="8"/>
        </w:numPr>
        <w:rPr>
          <w:b/>
          <w:bCs/>
          <w:u w:val="thick"/>
        </w:rPr>
      </w:pPr>
      <w:hyperlink r:id="rId25"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lastRenderedPageBreak/>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286C72" w:rsidP="001B37FC">
      <w:pPr>
        <w:pStyle w:val="Listenabsatz"/>
        <w:numPr>
          <w:ilvl w:val="0"/>
          <w:numId w:val="19"/>
        </w:numPr>
        <w:rPr>
          <w:lang w:val="fr-FR"/>
        </w:rPr>
      </w:pPr>
      <w:hyperlink r:id="rId26"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286C72" w:rsidP="001B37FC">
      <w:pPr>
        <w:pStyle w:val="Listenabsatz"/>
        <w:numPr>
          <w:ilvl w:val="0"/>
          <w:numId w:val="19"/>
        </w:numPr>
        <w:rPr>
          <w:lang w:val="en-US"/>
        </w:rPr>
      </w:pPr>
      <w:hyperlink r:id="rId27"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286C72" w:rsidP="001B37FC">
      <w:pPr>
        <w:pStyle w:val="Listenabsatz"/>
        <w:numPr>
          <w:ilvl w:val="0"/>
          <w:numId w:val="19"/>
        </w:numPr>
        <w:rPr>
          <w:lang w:val="fr-FR"/>
        </w:rPr>
      </w:pPr>
      <w:hyperlink r:id="rId28"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286C72" w:rsidP="001B37FC">
      <w:pPr>
        <w:pStyle w:val="Listenabsatz"/>
        <w:numPr>
          <w:ilvl w:val="0"/>
          <w:numId w:val="19"/>
        </w:numPr>
        <w:rPr>
          <w:lang w:val="fr-FR"/>
        </w:rPr>
      </w:pPr>
      <w:hyperlink r:id="rId29"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286C72" w:rsidP="001B37FC">
      <w:pPr>
        <w:pStyle w:val="Listenabsatz"/>
        <w:numPr>
          <w:ilvl w:val="0"/>
          <w:numId w:val="19"/>
        </w:numPr>
      </w:pPr>
      <w:hyperlink r:id="rId30"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2" w:name="_Toc193462913"/>
      <w:r w:rsidRPr="0081318F">
        <w:t>Datensicherung und Versionsverwaltung</w:t>
      </w:r>
      <w:bookmarkEnd w:id="22"/>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1"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18E1CE02" w:rsidR="009F0D84" w:rsidRDefault="00036700" w:rsidP="009F0D84">
      <w:r>
        <w:t>Die Software wird mindestens einmal täglich durch Commits auf das Repository gesichert – Git an sich lässt anhand dieser Commits eine geniale Versionsverwaltung zu, weswegen die</w:t>
      </w:r>
      <w:r w:rsidR="00E85460">
        <w:t>se</w:t>
      </w:r>
      <w:r>
        <w:t xml:space="preserve"> auch verwendet wird. </w:t>
      </w:r>
    </w:p>
    <w:p w14:paraId="3B55BCE4" w14:textId="77777777" w:rsidR="00CE73C8" w:rsidRDefault="00CE73C8" w:rsidP="009F0D84"/>
    <w:p w14:paraId="7F8EBCC7" w14:textId="77777777" w:rsidR="00702F8B" w:rsidRDefault="00702F8B" w:rsidP="00702F8B">
      <w:pPr>
        <w:keepNext/>
      </w:pPr>
      <w:r w:rsidRPr="00702F8B">
        <w:rPr>
          <w:noProof/>
        </w:rPr>
        <w:drawing>
          <wp:inline distT="0" distB="0" distL="0" distR="0" wp14:anchorId="46F20FF2" wp14:editId="18DE2116">
            <wp:extent cx="5731510" cy="3214370"/>
            <wp:effectExtent l="0" t="0" r="2540" b="5080"/>
            <wp:docPr id="2049703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3442" name=""/>
                    <pic:cNvPicPr/>
                  </pic:nvPicPr>
                  <pic:blipFill>
                    <a:blip r:embed="rId32"/>
                    <a:stretch>
                      <a:fillRect/>
                    </a:stretch>
                  </pic:blipFill>
                  <pic:spPr>
                    <a:xfrm>
                      <a:off x="0" y="0"/>
                      <a:ext cx="5731510" cy="3214370"/>
                    </a:xfrm>
                    <a:prstGeom prst="rect">
                      <a:avLst/>
                    </a:prstGeom>
                  </pic:spPr>
                </pic:pic>
              </a:graphicData>
            </a:graphic>
          </wp:inline>
        </w:drawing>
      </w:r>
    </w:p>
    <w:p w14:paraId="2E718DA8" w14:textId="5DBA9E96" w:rsidR="009F0D84" w:rsidRDefault="00702F8B" w:rsidP="00702F8B">
      <w:pPr>
        <w:pStyle w:val="Beschriftung"/>
      </w:pPr>
      <w:bookmarkStart w:id="23" w:name="_Toc193466620"/>
      <w:r>
        <w:t xml:space="preserve">Abbildung </w:t>
      </w:r>
      <w:r>
        <w:fldChar w:fldCharType="begin"/>
      </w:r>
      <w:r>
        <w:instrText xml:space="preserve"> SEQ Abbildung \* ARABIC </w:instrText>
      </w:r>
      <w:r>
        <w:fldChar w:fldCharType="separate"/>
      </w:r>
      <w:r w:rsidR="008D2FF8">
        <w:rPr>
          <w:noProof/>
        </w:rPr>
        <w:t>3</w:t>
      </w:r>
      <w:r>
        <w:fldChar w:fldCharType="end"/>
      </w:r>
      <w:r>
        <w:t>: Ausschnitt Github Commits</w:t>
      </w:r>
      <w:bookmarkEnd w:id="23"/>
    </w:p>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440C6757" w:rsidR="00902C4C" w:rsidRDefault="00902C4C" w:rsidP="009F0D84">
      <w:r>
        <w:lastRenderedPageBreak/>
        <w:t xml:space="preserve">Als weiteres Element werden auch die Issues von Github verwendet – diese lassen sich optimal nutzen, die einzelnen Implementierschritte zu planen und </w:t>
      </w:r>
      <w:r w:rsidR="00702F8B">
        <w:t>den</w:t>
      </w:r>
      <w:r>
        <w:t xml:space="preserve"> Zeitplan </w:t>
      </w:r>
      <w:r w:rsidR="00702F8B">
        <w:t>im Auge zu behalten</w:t>
      </w:r>
      <w:r>
        <w:t xml:space="preserve">. </w:t>
      </w:r>
      <w:r w:rsidR="00BE1158">
        <w:t xml:space="preserve">Es wurde aber darauf verzichtet, für jedes Issue einen eigenen Branch zu erstellen, da dies unnötig viel Arbeit und Zeit fressen würde – da dies keine Gruppenarbeit ist, muss man auch keine Merge-Konflikte oder andere Konflikte </w:t>
      </w:r>
      <w:r w:rsidR="00702F8B">
        <w:t>befürchten</w:t>
      </w:r>
      <w:r w:rsidR="00BE1158">
        <w:t>.</w:t>
      </w:r>
    </w:p>
    <w:p w14:paraId="12D05F2B" w14:textId="77777777" w:rsidR="00713A5C" w:rsidRDefault="00713A5C" w:rsidP="00713A5C">
      <w:pPr>
        <w:keepNext/>
      </w:pPr>
      <w:r w:rsidRPr="00713A5C">
        <w:rPr>
          <w:noProof/>
        </w:rPr>
        <w:drawing>
          <wp:inline distT="0" distB="0" distL="0" distR="0" wp14:anchorId="4C3B5370" wp14:editId="1C304355">
            <wp:extent cx="5335325" cy="3057794"/>
            <wp:effectExtent l="0" t="0" r="0" b="9525"/>
            <wp:docPr id="2047707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7944" name=""/>
                    <pic:cNvPicPr/>
                  </pic:nvPicPr>
                  <pic:blipFill>
                    <a:blip r:embed="rId33"/>
                    <a:stretch>
                      <a:fillRect/>
                    </a:stretch>
                  </pic:blipFill>
                  <pic:spPr>
                    <a:xfrm>
                      <a:off x="0" y="0"/>
                      <a:ext cx="5351042" cy="3066802"/>
                    </a:xfrm>
                    <a:prstGeom prst="rect">
                      <a:avLst/>
                    </a:prstGeom>
                  </pic:spPr>
                </pic:pic>
              </a:graphicData>
            </a:graphic>
          </wp:inline>
        </w:drawing>
      </w:r>
    </w:p>
    <w:p w14:paraId="4DE94511" w14:textId="2938C354" w:rsidR="00BE1158" w:rsidRDefault="00713A5C" w:rsidP="00713A5C">
      <w:pPr>
        <w:pStyle w:val="Beschriftung"/>
      </w:pPr>
      <w:bookmarkStart w:id="24" w:name="_Toc193466621"/>
      <w:r>
        <w:t xml:space="preserve">Abbildung </w:t>
      </w:r>
      <w:r>
        <w:fldChar w:fldCharType="begin"/>
      </w:r>
      <w:r>
        <w:instrText xml:space="preserve"> SEQ Abbildung \* ARABIC </w:instrText>
      </w:r>
      <w:r>
        <w:fldChar w:fldCharType="separate"/>
      </w:r>
      <w:r w:rsidR="008D2FF8">
        <w:rPr>
          <w:noProof/>
        </w:rPr>
        <w:t>4</w:t>
      </w:r>
      <w:r>
        <w:fldChar w:fldCharType="end"/>
      </w:r>
      <w:r>
        <w:t>: Git Issues</w:t>
      </w:r>
      <w:bookmarkEnd w:id="24"/>
    </w:p>
    <w:p w14:paraId="5E0A29DA" w14:textId="24A4E6A5" w:rsidR="009F0D84" w:rsidRDefault="009F0D84" w:rsidP="00E37EEE">
      <w:pPr>
        <w:pStyle w:val="berschrift3nummeriert"/>
      </w:pPr>
      <w:bookmarkStart w:id="25" w:name="_Toc193462914"/>
      <w:r>
        <w:t>Projektmanagementmethode</w:t>
      </w:r>
      <w:bookmarkEnd w:id="25"/>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54FB4265" w:rsidR="00CE73C8" w:rsidRDefault="00950389" w:rsidP="00CE73C8">
      <w:r>
        <w:t xml:space="preserve">IPERKA ist ein Akronym, welches für «Informieren, Planen, Entscheiden, Realisieren, Kontrollieren, Auswerten» </w:t>
      </w:r>
      <w:r w:rsidR="00FF6480">
        <w:t>steht</w:t>
      </w:r>
      <w:r>
        <w:t xml:space="preserve">.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lastRenderedPageBreak/>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011C5E5C" w:rsidR="00CE73C8" w:rsidRDefault="00373F41" w:rsidP="00CE73C8">
      <w:r>
        <w:t>A</w:t>
      </w:r>
      <w:r w:rsidR="005F37C1">
        <w:t>ls Alternative zu IPERKA wird in der Informatikerwelt oft Scrum oder eine modifizierte Version davon verwendet – dies ist eine iterative Art des Projektmanagements</w:t>
      </w:r>
      <w:r w:rsidR="00902482">
        <w:t>: Es wird in einzelnen Sprints immer wieder eine neue Version eines Produktes hergestellt. Dabei wird für jeden Sprint festgelegt, welche Aufgaben gemacht werden, wer was macht usw. Es gibt ausserdem verschiedene Rollen wie den Scrum Master, den Product Owner oder den Entwickler, welche jeweils verschiedene Teile des Prozesses überprüfen und implementieren.</w:t>
      </w:r>
    </w:p>
    <w:p w14:paraId="28F6455C" w14:textId="77777777" w:rsidR="00902482" w:rsidRDefault="00902482" w:rsidP="00CE73C8"/>
    <w:p w14:paraId="25B103D4" w14:textId="5292D042" w:rsidR="005F37C1" w:rsidRDefault="005F37C1" w:rsidP="005F37C1">
      <w:pPr>
        <w:pStyle w:val="Untertitel"/>
        <w:rPr>
          <w:b/>
          <w:lang w:val="de-CH"/>
        </w:rPr>
      </w:pPr>
      <w:r w:rsidRPr="005F37C1">
        <w:rPr>
          <w:b/>
          <w:lang w:val="de-CH"/>
        </w:rPr>
        <w:t>Entscheid</w:t>
      </w:r>
    </w:p>
    <w:p w14:paraId="72FD16C7" w14:textId="77777777" w:rsidR="00902482" w:rsidRDefault="005F37C1" w:rsidP="005F37C1">
      <w:r>
        <w:t>Der Kandidat hat sich gegen solche iterative Methoden entschieden, da dies aufgrund der vielen nötigen Personen unnötig kompliziert werden würde – ausserdem ist aufgrund der kurzen Zeit von 10 Arbeitstagen die Umsetzung schlicht zu aufw</w:t>
      </w:r>
      <w:r w:rsidR="00902482">
        <w:t>ä</w:t>
      </w:r>
      <w:r>
        <w:t xml:space="preserve">ndig für </w:t>
      </w:r>
      <w:r w:rsidR="00902482">
        <w:t>verglichen mit dem</w:t>
      </w:r>
      <w:r>
        <w:t xml:space="preserve"> Ertrag.</w:t>
      </w:r>
    </w:p>
    <w:p w14:paraId="603050EB" w14:textId="77777777" w:rsidR="00902482" w:rsidRDefault="00902482" w:rsidP="005F37C1"/>
    <w:p w14:paraId="043A2ACE" w14:textId="68963D7D" w:rsidR="00902482" w:rsidRDefault="00902482" w:rsidP="005F37C1">
      <w:r>
        <w:t>Es müssten sehr kurze Sprints angesetzt werden von vielleicht etwa 3 Tagen, was zu Stress führen könnte. Ausserdem würde man dafür noch einen Product Owner und einen Scrum Master benötigen – das könnte zwar unter Umständen der VF übernehmen, aber dieser muss nebenbei selbst auch noch arbeiten und ist nicht immer erreichbar. Ausserdem würde sich die Arbeit, welche bloss für die bewältigung eines Sprints nötig wäre, schnell aufsummieren, denn es müsste am Ende immer eine Besprechung stattfinden, welche dann für den nächsten Sprint wieder die neuen Aufgaben festlegt. Die Zeit, die dafür verwendet werden würde könnte man stattdessen für die eigentliche Dokumentation oder das Realisieren verwenden und somit besser nutzen. Ausserdem könnten selbst bei der verwendung nur sehr wenige und wie erwähnt kurze Sprints durchgeführt werden, was wenig Sinn macht</w:t>
      </w:r>
      <w:r w:rsidR="00B123FB">
        <w:t xml:space="preserve"> aufgrund der Arbeitslast.</w:t>
      </w:r>
    </w:p>
    <w:p w14:paraId="5B2D7770" w14:textId="77777777" w:rsidR="00223746" w:rsidRDefault="00223746" w:rsidP="005F37C1"/>
    <w:p w14:paraId="26272D49" w14:textId="1036F206" w:rsidR="009F0D84" w:rsidRDefault="00223746" w:rsidP="005F37C1">
      <w:r>
        <w:t>IPERKA ist geeigneter für die kurze Zeit, da diese Methode keine weiteren Personen involviert</w:t>
      </w:r>
      <w:r w:rsidR="00D36638">
        <w:t xml:space="preserve"> sind und auch keine Besprechungen stattfinden – weswegen mehr Zeit übrig bleibt und weniger koordiniert untereinander koordiniert werden muss.</w:t>
      </w:r>
      <w:r w:rsidR="005F37C1">
        <w:t xml:space="preserve">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286C72" w:rsidP="009F0D84">
      <w:hyperlink r:id="rId34"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1D7FCF1C" w:rsidR="00752B35" w:rsidRDefault="00752B35">
      <w:pPr>
        <w:spacing w:line="280" w:lineRule="atLeast"/>
      </w:pPr>
      <w:r>
        <w:br w:type="page"/>
      </w:r>
    </w:p>
    <w:p w14:paraId="504D3C67" w14:textId="77777777" w:rsidR="009F0D84" w:rsidRDefault="009F0D84" w:rsidP="00E37EEE">
      <w:pPr>
        <w:pStyle w:val="berschrift2nummeriert"/>
      </w:pPr>
      <w:bookmarkStart w:id="26" w:name="_Toc193462915"/>
      <w:r w:rsidRPr="00991EA6">
        <w:lastRenderedPageBreak/>
        <w:t>Zeitplanung</w:t>
      </w:r>
      <w:bookmarkEnd w:id="26"/>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06A1C03A" w:rsidR="005B6DAE" w:rsidRDefault="005B1727" w:rsidP="009F0D84">
            <w:r>
              <w:t>18.03.2025 / 9:00</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183FB41B" w:rsidR="005B6DAE" w:rsidRDefault="005B1727" w:rsidP="007C2D3E">
            <w:pPr>
              <w:keepNext/>
            </w:pPr>
            <w:r>
              <w:t>09.04.2025 / 14:00</w:t>
            </w:r>
          </w:p>
        </w:tc>
      </w:tr>
    </w:tbl>
    <w:p w14:paraId="16012606" w14:textId="6FE47305" w:rsidR="005B6DAE" w:rsidRPr="00DD6818" w:rsidRDefault="007C2D3E" w:rsidP="007C2D3E">
      <w:pPr>
        <w:pStyle w:val="Beschriftung"/>
      </w:pPr>
      <w:bookmarkStart w:id="27" w:name="_Toc193466656"/>
      <w:r>
        <w:t xml:space="preserve">Tabelle </w:t>
      </w:r>
      <w:r w:rsidR="009F4859">
        <w:fldChar w:fldCharType="begin"/>
      </w:r>
      <w:r w:rsidR="009F4859">
        <w:instrText xml:space="preserve"> SEQ Tabelle \* ARABIC </w:instrText>
      </w:r>
      <w:r w:rsidR="009F4859">
        <w:fldChar w:fldCharType="separate"/>
      </w:r>
      <w:r w:rsidR="008D2FF8">
        <w:rPr>
          <w:noProof/>
        </w:rPr>
        <w:t>5</w:t>
      </w:r>
      <w:r w:rsidR="009F4859">
        <w:fldChar w:fldCharType="end"/>
      </w:r>
      <w:r>
        <w:t>: Zeitplanung</w:t>
      </w:r>
      <w:bookmarkEnd w:id="27"/>
    </w:p>
    <w:p w14:paraId="7FDAF759" w14:textId="77777777" w:rsidR="009F0D84" w:rsidRDefault="009F0D84" w:rsidP="00E37EEE">
      <w:pPr>
        <w:pStyle w:val="berschrift3nummeriert"/>
      </w:pPr>
      <w:bookmarkStart w:id="28" w:name="_Toc193462916"/>
      <w:r w:rsidRPr="007241CA">
        <w:t>Arbeitstage</w:t>
      </w:r>
      <w:bookmarkEnd w:id="28"/>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6380"/>
                    </a:xfrm>
                    <a:prstGeom prst="rect">
                      <a:avLst/>
                    </a:prstGeom>
                  </pic:spPr>
                </pic:pic>
              </a:graphicData>
            </a:graphic>
          </wp:inline>
        </w:drawing>
      </w:r>
    </w:p>
    <w:p w14:paraId="38C4AEC0" w14:textId="7CD88B88" w:rsidR="009F0D84" w:rsidRPr="000A52AF" w:rsidRDefault="007C2D3E" w:rsidP="007C2D3E">
      <w:pPr>
        <w:pStyle w:val="Beschriftung"/>
      </w:pPr>
      <w:bookmarkStart w:id="29" w:name="_Toc193466622"/>
      <w:r>
        <w:t xml:space="preserve">Abbildung </w:t>
      </w:r>
      <w:r w:rsidR="00602007">
        <w:fldChar w:fldCharType="begin"/>
      </w:r>
      <w:r w:rsidR="00602007">
        <w:instrText xml:space="preserve"> SEQ Abbildung \* ARABIC </w:instrText>
      </w:r>
      <w:r w:rsidR="00602007">
        <w:fldChar w:fldCharType="separate"/>
      </w:r>
      <w:r w:rsidR="008D2FF8">
        <w:rPr>
          <w:noProof/>
        </w:rPr>
        <w:t>5</w:t>
      </w:r>
      <w:r w:rsidR="00602007">
        <w:rPr>
          <w:noProof/>
        </w:rPr>
        <w:fldChar w:fldCharType="end"/>
      </w:r>
      <w:r>
        <w:t>: Arbeitstage</w:t>
      </w:r>
      <w:bookmarkEnd w:id="29"/>
    </w:p>
    <w:p w14:paraId="6C70C45A" w14:textId="0609172F" w:rsidR="00713A5C" w:rsidRDefault="00290C84" w:rsidP="009F0D84">
      <w:r>
        <w:t xml:space="preserve">Die Arbeitstage am PSI bestehen aus 8,3 Stunden pro Tag, weswegen ich im Zeitplan und Arbeitsjournal, weswegen </w:t>
      </w:r>
      <w:r w:rsidR="00713A5C">
        <w:t>auch im A</w:t>
      </w:r>
      <w:r>
        <w:t xml:space="preserve">rbeitsjournal immer damit gerechnet </w:t>
      </w:r>
      <w:r w:rsidR="00713A5C">
        <w:t>wurde</w:t>
      </w:r>
      <w:r>
        <w:t xml:space="preserve">. Im Zeitplan </w:t>
      </w:r>
      <w:r w:rsidR="00713A5C">
        <w:t>wurde</w:t>
      </w:r>
      <w:r>
        <w:t xml:space="preserve"> das meist weggelassen, da es dort aufgrund der Struktur in 2h-Blöcken schnell zu Verwirrung kommt.</w:t>
      </w:r>
    </w:p>
    <w:p w14:paraId="1BF2912C" w14:textId="77777777" w:rsidR="00713A5C" w:rsidRDefault="00713A5C">
      <w:pPr>
        <w:spacing w:line="280" w:lineRule="atLeast"/>
      </w:pPr>
      <w:r>
        <w:br w:type="page"/>
      </w:r>
    </w:p>
    <w:p w14:paraId="442450EA" w14:textId="77777777" w:rsidR="009F0D84" w:rsidRDefault="009F0D84" w:rsidP="00E37EEE">
      <w:pPr>
        <w:pStyle w:val="berschrift2nummeriert"/>
      </w:pPr>
      <w:bookmarkStart w:id="30" w:name="_Toc193462917"/>
      <w:r>
        <w:lastRenderedPageBreak/>
        <w:t>Meilensteine</w:t>
      </w:r>
      <w:bookmarkEnd w:id="3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6"/>
          <w:footerReference w:type="even" r:id="rId37"/>
          <w:footerReference w:type="default" r:id="rId38"/>
          <w:headerReference w:type="first" r:id="rId39"/>
          <w:type w:val="continuous"/>
          <w:pgSz w:w="11906" w:h="16838"/>
          <w:pgMar w:top="1299" w:right="1440" w:bottom="1440" w:left="1440" w:header="708" w:footer="708" w:gutter="0"/>
          <w:pgNumType w:start="0"/>
          <w:cols w:space="708"/>
          <w:titlePg/>
          <w:docGrid w:linePitch="360"/>
        </w:sectPr>
      </w:pPr>
    </w:p>
    <w:p w14:paraId="36E67397" w14:textId="1B17E42F" w:rsidR="009F0D84" w:rsidRDefault="009F0D84" w:rsidP="00E37EEE">
      <w:pPr>
        <w:pStyle w:val="berschrift2nummeriert"/>
      </w:pPr>
      <w:bookmarkStart w:id="31" w:name="_Toc193462918"/>
      <w:r>
        <w:lastRenderedPageBreak/>
        <w:t>Zeitplan</w:t>
      </w:r>
      <w:bookmarkEnd w:id="31"/>
      <w:r w:rsidR="00D802F3" w:rsidRPr="00D802F3">
        <w:rPr>
          <w:noProof/>
        </w:rPr>
        <w:drawing>
          <wp:inline distT="0" distB="0" distL="0" distR="0" wp14:anchorId="7E99A5CE" wp14:editId="659E86F3">
            <wp:extent cx="8277308" cy="5289696"/>
            <wp:effectExtent l="0" t="0" r="0" b="6350"/>
            <wp:docPr id="14592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252" name=""/>
                    <pic:cNvPicPr/>
                  </pic:nvPicPr>
                  <pic:blipFill>
                    <a:blip r:embed="rId40"/>
                    <a:stretch>
                      <a:fillRect/>
                    </a:stretch>
                  </pic:blipFill>
                  <pic:spPr>
                    <a:xfrm>
                      <a:off x="0" y="0"/>
                      <a:ext cx="8285062" cy="5294651"/>
                    </a:xfrm>
                    <a:prstGeom prst="rect">
                      <a:avLst/>
                    </a:prstGeom>
                  </pic:spPr>
                </pic:pic>
              </a:graphicData>
            </a:graphic>
          </wp:inline>
        </w:drawing>
      </w:r>
    </w:p>
    <w:p w14:paraId="5E5B828E" w14:textId="77777777" w:rsidR="009F0D84" w:rsidRDefault="009F0D84" w:rsidP="009F0D84">
      <w:pPr>
        <w:sectPr w:rsidR="009F0D84" w:rsidSect="00D241B1">
          <w:headerReference w:type="first" r:id="rId41"/>
          <w:footerReference w:type="first" r:id="rId42"/>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32" w:name="_Toc193462919"/>
      <w:r w:rsidRPr="00E3686E">
        <w:lastRenderedPageBreak/>
        <w:t>Arbeitsjournal</w:t>
      </w:r>
      <w:bookmarkEnd w:id="3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Pr="00FB3A98" w:rsidRDefault="00CE73C8" w:rsidP="001B37FC">
            <w:pPr>
              <w:pStyle w:val="Listenabsatz"/>
              <w:numPr>
                <w:ilvl w:val="0"/>
                <w:numId w:val="9"/>
              </w:numPr>
              <w:ind w:left="460"/>
              <w:rPr>
                <w:sz w:val="20"/>
                <w:szCs w:val="20"/>
              </w:rPr>
            </w:pPr>
            <w:r w:rsidRPr="00FB3A98">
              <w:rPr>
                <w:sz w:val="20"/>
                <w:szCs w:val="20"/>
              </w:rPr>
              <w:t>Übernahme der Daten aus PkOrg in Dokumentation</w:t>
            </w:r>
          </w:p>
          <w:p w14:paraId="1455639F" w14:textId="258846CC" w:rsidR="00CE73C8" w:rsidRPr="00FB3A98" w:rsidRDefault="00CE73C8" w:rsidP="001B37FC">
            <w:pPr>
              <w:pStyle w:val="Listenabsatz"/>
              <w:numPr>
                <w:ilvl w:val="1"/>
                <w:numId w:val="9"/>
              </w:numPr>
              <w:rPr>
                <w:sz w:val="20"/>
                <w:szCs w:val="20"/>
              </w:rPr>
            </w:pPr>
            <w:r w:rsidRPr="00FB3A98">
              <w:rPr>
                <w:sz w:val="20"/>
                <w:szCs w:val="20"/>
              </w:rPr>
              <w:t>Arbeitsjournal</w:t>
            </w:r>
          </w:p>
          <w:p w14:paraId="35502173" w14:textId="0860F905" w:rsidR="00CE73C8" w:rsidRPr="00FB3A98" w:rsidRDefault="00CE73C8" w:rsidP="001B37FC">
            <w:pPr>
              <w:pStyle w:val="Listenabsatz"/>
              <w:numPr>
                <w:ilvl w:val="1"/>
                <w:numId w:val="9"/>
              </w:numPr>
              <w:rPr>
                <w:sz w:val="20"/>
                <w:szCs w:val="20"/>
              </w:rPr>
            </w:pPr>
            <w:r w:rsidRPr="00FB3A98">
              <w:rPr>
                <w:sz w:val="20"/>
                <w:szCs w:val="20"/>
              </w:rPr>
              <w:t>Grundstruktur</w:t>
            </w:r>
          </w:p>
          <w:p w14:paraId="62D70C1B" w14:textId="3C9F7B1B" w:rsidR="00CE73C8" w:rsidRPr="00FB3A98" w:rsidRDefault="00CE73C8" w:rsidP="001B37FC">
            <w:pPr>
              <w:pStyle w:val="Listenabsatz"/>
              <w:numPr>
                <w:ilvl w:val="1"/>
                <w:numId w:val="9"/>
              </w:numPr>
              <w:rPr>
                <w:sz w:val="20"/>
                <w:szCs w:val="20"/>
              </w:rPr>
            </w:pPr>
            <w:r w:rsidRPr="00FB3A98">
              <w:rPr>
                <w:sz w:val="20"/>
                <w:szCs w:val="20"/>
              </w:rPr>
              <w:t>Git</w:t>
            </w:r>
            <w:r w:rsidR="002D66D9" w:rsidRPr="00FB3A98">
              <w:rPr>
                <w:sz w:val="20"/>
                <w:szCs w:val="20"/>
              </w:rPr>
              <w:t>-</w:t>
            </w:r>
            <w:r w:rsidRPr="00FB3A98">
              <w:rPr>
                <w:sz w:val="20"/>
                <w:szCs w:val="20"/>
              </w:rPr>
              <w:t>Setup</w:t>
            </w:r>
          </w:p>
          <w:p w14:paraId="62C29948" w14:textId="77777777" w:rsidR="00FB1415" w:rsidRPr="00FB3A98" w:rsidRDefault="00351D36" w:rsidP="001B37FC">
            <w:pPr>
              <w:pStyle w:val="Listenabsatz"/>
              <w:numPr>
                <w:ilvl w:val="1"/>
                <w:numId w:val="9"/>
              </w:numPr>
              <w:rPr>
                <w:sz w:val="20"/>
                <w:szCs w:val="20"/>
              </w:rPr>
            </w:pPr>
            <w:r w:rsidRPr="00FB3A98">
              <w:rPr>
                <w:sz w:val="20"/>
                <w:szCs w:val="20"/>
              </w:rPr>
              <w:t>Teil 1 ausfülle</w:t>
            </w:r>
          </w:p>
          <w:p w14:paraId="126551E2" w14:textId="77777777" w:rsidR="009F0D84" w:rsidRPr="00FB3A98" w:rsidRDefault="00FB1415" w:rsidP="001B37FC">
            <w:pPr>
              <w:pStyle w:val="Listenabsatz"/>
              <w:numPr>
                <w:ilvl w:val="0"/>
                <w:numId w:val="9"/>
              </w:numPr>
              <w:rPr>
                <w:sz w:val="20"/>
                <w:szCs w:val="20"/>
              </w:rPr>
            </w:pPr>
            <w:r w:rsidRPr="00FB3A98">
              <w:rPr>
                <w:sz w:val="20"/>
                <w:szCs w:val="20"/>
              </w:rPr>
              <w:t>Informieren</w:t>
            </w:r>
          </w:p>
          <w:p w14:paraId="41FC7DF2" w14:textId="77777777" w:rsidR="00FB1415" w:rsidRPr="00FB3A98" w:rsidRDefault="00FB1415" w:rsidP="001B37FC">
            <w:pPr>
              <w:pStyle w:val="Listenabsatz"/>
              <w:numPr>
                <w:ilvl w:val="1"/>
                <w:numId w:val="9"/>
              </w:numPr>
              <w:rPr>
                <w:sz w:val="20"/>
                <w:szCs w:val="20"/>
              </w:rPr>
            </w:pPr>
            <w:r w:rsidRPr="00FB3A98">
              <w:rPr>
                <w:sz w:val="20"/>
                <w:szCs w:val="20"/>
              </w:rPr>
              <w:t>Umfeld</w:t>
            </w:r>
          </w:p>
          <w:p w14:paraId="34A8F81C" w14:textId="77777777" w:rsidR="00FB1415" w:rsidRPr="00FB3A98" w:rsidRDefault="00FB1415" w:rsidP="001B37FC">
            <w:pPr>
              <w:pStyle w:val="Listenabsatz"/>
              <w:numPr>
                <w:ilvl w:val="1"/>
                <w:numId w:val="9"/>
              </w:numPr>
              <w:rPr>
                <w:sz w:val="20"/>
                <w:szCs w:val="20"/>
              </w:rPr>
            </w:pPr>
            <w:r w:rsidRPr="00FB3A98">
              <w:rPr>
                <w:sz w:val="20"/>
                <w:szCs w:val="20"/>
              </w:rPr>
              <w:t>Programmablaufplan</w:t>
            </w:r>
          </w:p>
          <w:p w14:paraId="48E27268" w14:textId="77777777" w:rsidR="00FB1415" w:rsidRPr="00FB3A98" w:rsidRDefault="00FB1415" w:rsidP="001B37FC">
            <w:pPr>
              <w:pStyle w:val="Listenabsatz"/>
              <w:numPr>
                <w:ilvl w:val="1"/>
                <w:numId w:val="9"/>
              </w:numPr>
              <w:rPr>
                <w:sz w:val="20"/>
                <w:szCs w:val="20"/>
              </w:rPr>
            </w:pPr>
            <w:r w:rsidRPr="00FB3A98">
              <w:rPr>
                <w:sz w:val="20"/>
                <w:szCs w:val="20"/>
              </w:rPr>
              <w:t>Anforderungsanalyse</w:t>
            </w:r>
          </w:p>
          <w:p w14:paraId="6CC1A928" w14:textId="77777777" w:rsidR="00FB1415" w:rsidRPr="00FB3A98" w:rsidRDefault="00FB1415" w:rsidP="001B37FC">
            <w:pPr>
              <w:pStyle w:val="Listenabsatz"/>
              <w:numPr>
                <w:ilvl w:val="0"/>
                <w:numId w:val="9"/>
              </w:numPr>
              <w:rPr>
                <w:sz w:val="20"/>
                <w:szCs w:val="20"/>
              </w:rPr>
            </w:pPr>
            <w:r w:rsidRPr="00FB3A98">
              <w:rPr>
                <w:sz w:val="20"/>
                <w:szCs w:val="20"/>
              </w:rPr>
              <w:t>Planen</w:t>
            </w:r>
          </w:p>
          <w:p w14:paraId="3E58459F" w14:textId="77777777" w:rsidR="00FB1415" w:rsidRPr="00FB3A98" w:rsidRDefault="00FB1415" w:rsidP="001B37FC">
            <w:pPr>
              <w:pStyle w:val="Listenabsatz"/>
              <w:numPr>
                <w:ilvl w:val="1"/>
                <w:numId w:val="9"/>
              </w:numPr>
              <w:rPr>
                <w:sz w:val="20"/>
                <w:szCs w:val="20"/>
              </w:rPr>
            </w:pPr>
            <w:r w:rsidRPr="00FB3A98">
              <w:rPr>
                <w:sz w:val="20"/>
                <w:szCs w:val="20"/>
              </w:rPr>
              <w:t>Zeitplan</w:t>
            </w:r>
          </w:p>
          <w:p w14:paraId="53B8C68F" w14:textId="3C272848" w:rsidR="00FB1415" w:rsidRPr="00FB3A98" w:rsidRDefault="00FB1415" w:rsidP="001B37FC">
            <w:pPr>
              <w:pStyle w:val="Listenabsatz"/>
              <w:numPr>
                <w:ilvl w:val="1"/>
                <w:numId w:val="9"/>
              </w:numPr>
              <w:rPr>
                <w:sz w:val="20"/>
                <w:szCs w:val="20"/>
              </w:rPr>
            </w:pPr>
            <w:r w:rsidRPr="00FB3A98">
              <w:rPr>
                <w:sz w:val="20"/>
                <w:szCs w:val="20"/>
              </w:rPr>
              <w:t>Konfigurationsdatei</w:t>
            </w:r>
          </w:p>
        </w:tc>
        <w:tc>
          <w:tcPr>
            <w:tcW w:w="709" w:type="dxa"/>
          </w:tcPr>
          <w:p w14:paraId="7EA7BB23" w14:textId="5F74D33F" w:rsidR="009F0D84" w:rsidRPr="00FB3A98" w:rsidRDefault="00FB1415" w:rsidP="007D2B5D">
            <w:pPr>
              <w:rPr>
                <w:sz w:val="20"/>
                <w:szCs w:val="20"/>
              </w:rPr>
            </w:pPr>
            <w:r w:rsidRPr="00FB3A98">
              <w:rPr>
                <w:sz w:val="20"/>
                <w:szCs w:val="20"/>
              </w:rPr>
              <w:t>2</w:t>
            </w:r>
            <w:r w:rsidR="00CE73C8" w:rsidRPr="00FB3A98">
              <w:rPr>
                <w:sz w:val="20"/>
                <w:szCs w:val="20"/>
              </w:rPr>
              <w:t>h</w:t>
            </w:r>
          </w:p>
          <w:p w14:paraId="70471364" w14:textId="77777777" w:rsidR="00FB1415" w:rsidRPr="00FB3A98" w:rsidRDefault="00FB1415" w:rsidP="007D2B5D">
            <w:pPr>
              <w:rPr>
                <w:sz w:val="20"/>
                <w:szCs w:val="20"/>
              </w:rPr>
            </w:pPr>
          </w:p>
          <w:p w14:paraId="6774E227" w14:textId="77777777" w:rsidR="00FB1415" w:rsidRPr="00FB3A98" w:rsidRDefault="00FB1415" w:rsidP="007D2B5D">
            <w:pPr>
              <w:rPr>
                <w:sz w:val="20"/>
                <w:szCs w:val="20"/>
              </w:rPr>
            </w:pPr>
          </w:p>
          <w:p w14:paraId="5C30AB65" w14:textId="77777777" w:rsidR="00FB1415" w:rsidRPr="00FB3A98" w:rsidRDefault="00FB1415" w:rsidP="007D2B5D">
            <w:pPr>
              <w:rPr>
                <w:sz w:val="20"/>
                <w:szCs w:val="20"/>
              </w:rPr>
            </w:pPr>
          </w:p>
          <w:p w14:paraId="04311F2A" w14:textId="77777777" w:rsidR="00FB1415" w:rsidRPr="00FB3A98" w:rsidRDefault="00FB1415" w:rsidP="007D2B5D">
            <w:pPr>
              <w:rPr>
                <w:sz w:val="20"/>
                <w:szCs w:val="20"/>
              </w:rPr>
            </w:pPr>
          </w:p>
          <w:p w14:paraId="72209C00" w14:textId="77777777" w:rsidR="00FB1415" w:rsidRPr="00FB3A98" w:rsidRDefault="00FB1415" w:rsidP="007D2B5D">
            <w:pPr>
              <w:rPr>
                <w:sz w:val="20"/>
                <w:szCs w:val="20"/>
              </w:rPr>
            </w:pPr>
          </w:p>
          <w:p w14:paraId="7169B9FC" w14:textId="21DD647C" w:rsidR="00FB1415" w:rsidRPr="00FB3A98" w:rsidRDefault="00105545" w:rsidP="007D2B5D">
            <w:pPr>
              <w:rPr>
                <w:sz w:val="20"/>
                <w:szCs w:val="20"/>
              </w:rPr>
            </w:pPr>
            <w:r w:rsidRPr="00FB3A98">
              <w:rPr>
                <w:sz w:val="20"/>
                <w:szCs w:val="20"/>
              </w:rPr>
              <w:t xml:space="preserve">1,8 </w:t>
            </w:r>
            <w:r w:rsidR="00FB1415" w:rsidRPr="00FB3A98">
              <w:rPr>
                <w:sz w:val="20"/>
                <w:szCs w:val="20"/>
              </w:rPr>
              <w:t>h</w:t>
            </w:r>
          </w:p>
          <w:p w14:paraId="25B39478" w14:textId="77777777" w:rsidR="00FB1415" w:rsidRPr="00FB3A98" w:rsidRDefault="00FB1415" w:rsidP="007D2B5D">
            <w:pPr>
              <w:rPr>
                <w:sz w:val="20"/>
                <w:szCs w:val="20"/>
              </w:rPr>
            </w:pPr>
          </w:p>
          <w:p w14:paraId="1E77ED15" w14:textId="77777777" w:rsidR="00FB1415" w:rsidRPr="00FB3A98" w:rsidRDefault="00FB1415" w:rsidP="007D2B5D">
            <w:pPr>
              <w:rPr>
                <w:sz w:val="20"/>
                <w:szCs w:val="20"/>
              </w:rPr>
            </w:pPr>
          </w:p>
          <w:p w14:paraId="14BD3561" w14:textId="77777777" w:rsidR="00FB1415" w:rsidRPr="00FB3A98" w:rsidRDefault="00FB1415" w:rsidP="007D2B5D">
            <w:pPr>
              <w:rPr>
                <w:sz w:val="20"/>
                <w:szCs w:val="20"/>
              </w:rPr>
            </w:pPr>
          </w:p>
          <w:p w14:paraId="025FAA43" w14:textId="77777777" w:rsidR="00FB1415" w:rsidRPr="00FB3A98" w:rsidRDefault="00FB1415" w:rsidP="007D2B5D">
            <w:pPr>
              <w:rPr>
                <w:sz w:val="20"/>
                <w:szCs w:val="20"/>
              </w:rPr>
            </w:pPr>
          </w:p>
          <w:p w14:paraId="239D2350" w14:textId="77777777" w:rsidR="00FB1415" w:rsidRPr="00FB3A98" w:rsidRDefault="00FB1415" w:rsidP="007D2B5D">
            <w:pPr>
              <w:rPr>
                <w:sz w:val="20"/>
                <w:szCs w:val="20"/>
              </w:rPr>
            </w:pPr>
          </w:p>
          <w:p w14:paraId="72A6400D" w14:textId="4CBFC282" w:rsidR="00FB1415" w:rsidRPr="00FB3A98" w:rsidRDefault="00160CF6" w:rsidP="007D2B5D">
            <w:pPr>
              <w:rPr>
                <w:sz w:val="20"/>
                <w:szCs w:val="20"/>
              </w:rPr>
            </w:pPr>
            <w:r w:rsidRPr="00FB3A98">
              <w:rPr>
                <w:sz w:val="20"/>
                <w:szCs w:val="20"/>
              </w:rPr>
              <w:t xml:space="preserve">4,5 </w:t>
            </w:r>
            <w:r w:rsidR="00FB1415" w:rsidRPr="00FB3A98">
              <w:rPr>
                <w:sz w:val="20"/>
                <w:szCs w:val="20"/>
              </w:rPr>
              <w:t>h</w:t>
            </w:r>
          </w:p>
        </w:tc>
        <w:tc>
          <w:tcPr>
            <w:tcW w:w="3827" w:type="dxa"/>
          </w:tcPr>
          <w:p w14:paraId="79CF0A14" w14:textId="77777777" w:rsidR="00D12077" w:rsidRPr="00FB3A98" w:rsidRDefault="00D12077" w:rsidP="001B37FC">
            <w:pPr>
              <w:pStyle w:val="Listenabsatz"/>
              <w:numPr>
                <w:ilvl w:val="0"/>
                <w:numId w:val="9"/>
              </w:numPr>
              <w:ind w:left="460"/>
              <w:rPr>
                <w:sz w:val="20"/>
                <w:szCs w:val="20"/>
              </w:rPr>
            </w:pPr>
            <w:r w:rsidRPr="00FB3A98">
              <w:rPr>
                <w:sz w:val="20"/>
                <w:szCs w:val="20"/>
              </w:rPr>
              <w:t>Übernahme der Daten aus PkOrg in Dokumentation</w:t>
            </w:r>
          </w:p>
          <w:p w14:paraId="43FE473D" w14:textId="77777777" w:rsidR="00D12077" w:rsidRPr="00FB3A98" w:rsidRDefault="00D12077" w:rsidP="001B37FC">
            <w:pPr>
              <w:pStyle w:val="Listenabsatz"/>
              <w:numPr>
                <w:ilvl w:val="1"/>
                <w:numId w:val="9"/>
              </w:numPr>
              <w:rPr>
                <w:sz w:val="20"/>
                <w:szCs w:val="20"/>
              </w:rPr>
            </w:pPr>
            <w:r w:rsidRPr="00FB3A98">
              <w:rPr>
                <w:sz w:val="20"/>
                <w:szCs w:val="20"/>
              </w:rPr>
              <w:t>Grundstruktur</w:t>
            </w:r>
          </w:p>
          <w:p w14:paraId="0CFFB958" w14:textId="77777777" w:rsidR="00D12077" w:rsidRPr="00FB3A98" w:rsidRDefault="00D12077" w:rsidP="001B37FC">
            <w:pPr>
              <w:pStyle w:val="Listenabsatz"/>
              <w:numPr>
                <w:ilvl w:val="1"/>
                <w:numId w:val="9"/>
              </w:numPr>
              <w:rPr>
                <w:sz w:val="20"/>
                <w:szCs w:val="20"/>
              </w:rPr>
            </w:pPr>
            <w:r w:rsidRPr="00FB3A98">
              <w:rPr>
                <w:sz w:val="20"/>
                <w:szCs w:val="20"/>
              </w:rPr>
              <w:t>Git-Setup</w:t>
            </w:r>
          </w:p>
          <w:p w14:paraId="497611B3" w14:textId="3886ABD1" w:rsidR="00D12077" w:rsidRPr="00FB3A98" w:rsidRDefault="00D12077" w:rsidP="001B37FC">
            <w:pPr>
              <w:pStyle w:val="Listenabsatz"/>
              <w:numPr>
                <w:ilvl w:val="1"/>
                <w:numId w:val="9"/>
              </w:numPr>
              <w:rPr>
                <w:sz w:val="20"/>
                <w:szCs w:val="20"/>
              </w:rPr>
            </w:pPr>
            <w:r w:rsidRPr="00FB3A98">
              <w:rPr>
                <w:sz w:val="20"/>
                <w:szCs w:val="20"/>
              </w:rPr>
              <w:t>Teil 1 ausfülle</w:t>
            </w:r>
            <w:r w:rsidR="00902C4C" w:rsidRPr="00FB3A98">
              <w:rPr>
                <w:sz w:val="20"/>
                <w:szCs w:val="20"/>
              </w:rPr>
              <w:t>n</w:t>
            </w:r>
          </w:p>
          <w:p w14:paraId="03C25780" w14:textId="77777777" w:rsidR="00F55E93" w:rsidRPr="00FB3A98" w:rsidRDefault="00F55E93" w:rsidP="001B37FC">
            <w:pPr>
              <w:pStyle w:val="Listenabsatz"/>
              <w:numPr>
                <w:ilvl w:val="0"/>
                <w:numId w:val="9"/>
              </w:numPr>
              <w:rPr>
                <w:sz w:val="20"/>
                <w:szCs w:val="20"/>
              </w:rPr>
            </w:pPr>
            <w:r w:rsidRPr="00FB3A98">
              <w:rPr>
                <w:sz w:val="20"/>
                <w:szCs w:val="20"/>
              </w:rPr>
              <w:t>Informieren</w:t>
            </w:r>
          </w:p>
          <w:p w14:paraId="51A36D9D" w14:textId="369E6547" w:rsidR="00F55E93" w:rsidRPr="00FB3A98" w:rsidRDefault="00F55E93" w:rsidP="00714903">
            <w:pPr>
              <w:pStyle w:val="Listenabsatz"/>
              <w:numPr>
                <w:ilvl w:val="1"/>
                <w:numId w:val="9"/>
              </w:numPr>
              <w:rPr>
                <w:sz w:val="20"/>
                <w:szCs w:val="20"/>
              </w:rPr>
            </w:pPr>
            <w:r w:rsidRPr="00FB3A98">
              <w:rPr>
                <w:sz w:val="20"/>
                <w:szCs w:val="20"/>
              </w:rPr>
              <w:t>Umfeld</w:t>
            </w:r>
          </w:p>
          <w:p w14:paraId="05B10F02" w14:textId="77777777" w:rsidR="00F55E93" w:rsidRPr="00FB3A98" w:rsidRDefault="00F55E93" w:rsidP="001B37FC">
            <w:pPr>
              <w:pStyle w:val="Listenabsatz"/>
              <w:numPr>
                <w:ilvl w:val="1"/>
                <w:numId w:val="9"/>
              </w:numPr>
              <w:rPr>
                <w:sz w:val="20"/>
                <w:szCs w:val="20"/>
              </w:rPr>
            </w:pPr>
            <w:r w:rsidRPr="00FB3A98">
              <w:rPr>
                <w:sz w:val="20"/>
                <w:szCs w:val="20"/>
              </w:rPr>
              <w:t>Programmablaufplan</w:t>
            </w:r>
          </w:p>
          <w:p w14:paraId="74997393" w14:textId="77777777" w:rsidR="00F55E93" w:rsidRPr="00FB3A98" w:rsidRDefault="00F55E93" w:rsidP="001B37FC">
            <w:pPr>
              <w:pStyle w:val="Listenabsatz"/>
              <w:numPr>
                <w:ilvl w:val="1"/>
                <w:numId w:val="9"/>
              </w:numPr>
              <w:rPr>
                <w:sz w:val="20"/>
                <w:szCs w:val="20"/>
              </w:rPr>
            </w:pPr>
            <w:r w:rsidRPr="00FB3A98">
              <w:rPr>
                <w:sz w:val="20"/>
                <w:szCs w:val="20"/>
              </w:rPr>
              <w:t>Anforderungsanalyse</w:t>
            </w:r>
          </w:p>
          <w:p w14:paraId="3C0C76B0" w14:textId="74790068" w:rsidR="00F55E93" w:rsidRPr="00FB3A98" w:rsidRDefault="00F55E93" w:rsidP="001B37FC">
            <w:pPr>
              <w:pStyle w:val="Listenabsatz"/>
              <w:numPr>
                <w:ilvl w:val="0"/>
                <w:numId w:val="9"/>
              </w:numPr>
              <w:rPr>
                <w:sz w:val="20"/>
                <w:szCs w:val="20"/>
              </w:rPr>
            </w:pPr>
            <w:r w:rsidRPr="00FB3A98">
              <w:rPr>
                <w:sz w:val="20"/>
                <w:szCs w:val="20"/>
              </w:rPr>
              <w:t>Planen</w:t>
            </w:r>
          </w:p>
          <w:p w14:paraId="01232A5E" w14:textId="77777777" w:rsidR="00F55E93" w:rsidRPr="00FB3A98" w:rsidRDefault="00F55E93" w:rsidP="001B37FC">
            <w:pPr>
              <w:pStyle w:val="Listenabsatz"/>
              <w:numPr>
                <w:ilvl w:val="1"/>
                <w:numId w:val="9"/>
              </w:numPr>
              <w:rPr>
                <w:sz w:val="20"/>
                <w:szCs w:val="20"/>
              </w:rPr>
            </w:pPr>
            <w:r w:rsidRPr="00FB3A98">
              <w:rPr>
                <w:sz w:val="20"/>
                <w:szCs w:val="20"/>
              </w:rPr>
              <w:t>Zeitplan</w:t>
            </w:r>
          </w:p>
          <w:p w14:paraId="1D6255AA" w14:textId="202DA336" w:rsidR="009F0D84" w:rsidRPr="00FB3A98" w:rsidRDefault="00F55E93" w:rsidP="001B37FC">
            <w:pPr>
              <w:pStyle w:val="Listenabsatz"/>
              <w:numPr>
                <w:ilvl w:val="1"/>
                <w:numId w:val="9"/>
              </w:numPr>
              <w:rPr>
                <w:sz w:val="20"/>
                <w:szCs w:val="20"/>
              </w:rPr>
            </w:pPr>
            <w:r w:rsidRPr="00FB3A98">
              <w:rPr>
                <w:sz w:val="20"/>
                <w:szCs w:val="20"/>
              </w:rPr>
              <w:t>Konfigurationsdatei</w:t>
            </w:r>
            <w:r w:rsidR="00C75D41" w:rsidRPr="00FB3A98">
              <w:rPr>
                <w:sz w:val="20"/>
                <w:szCs w:val="20"/>
              </w:rPr>
              <w:t>e</w:t>
            </w:r>
            <w:r w:rsidR="00714903" w:rsidRPr="00FB3A98">
              <w:rPr>
                <w:sz w:val="20"/>
                <w:szCs w:val="20"/>
              </w:rPr>
              <w:t>n</w:t>
            </w:r>
          </w:p>
          <w:p w14:paraId="10809A67" w14:textId="77777777" w:rsidR="00F55E93" w:rsidRPr="00FB3A98" w:rsidRDefault="00F55E93" w:rsidP="001B37FC">
            <w:pPr>
              <w:pStyle w:val="Listenabsatz"/>
              <w:numPr>
                <w:ilvl w:val="1"/>
                <w:numId w:val="9"/>
              </w:numPr>
              <w:rPr>
                <w:sz w:val="20"/>
                <w:szCs w:val="20"/>
              </w:rPr>
            </w:pPr>
            <w:r w:rsidRPr="00FB3A98">
              <w:rPr>
                <w:sz w:val="20"/>
                <w:szCs w:val="20"/>
              </w:rPr>
              <w:t>Test</w:t>
            </w:r>
            <w:r w:rsidR="00714903" w:rsidRPr="00FB3A98">
              <w:rPr>
                <w:sz w:val="20"/>
                <w:szCs w:val="20"/>
              </w:rPr>
              <w:t>konzept,</w:t>
            </w:r>
          </w:p>
          <w:p w14:paraId="116A5CF7" w14:textId="77777777" w:rsidR="00714903" w:rsidRPr="00FB3A98" w:rsidRDefault="00714903" w:rsidP="001B37FC">
            <w:pPr>
              <w:pStyle w:val="Listenabsatz"/>
              <w:numPr>
                <w:ilvl w:val="1"/>
                <w:numId w:val="9"/>
              </w:numPr>
              <w:rPr>
                <w:sz w:val="20"/>
                <w:szCs w:val="20"/>
              </w:rPr>
            </w:pPr>
            <w:r w:rsidRPr="00FB3A98">
              <w:rPr>
                <w:sz w:val="20"/>
                <w:szCs w:val="20"/>
              </w:rPr>
              <w:t>Parameterkonzept</w:t>
            </w:r>
          </w:p>
          <w:p w14:paraId="224709EE" w14:textId="663C062D" w:rsidR="00F3354F" w:rsidRPr="00FB3A98" w:rsidRDefault="00F3354F" w:rsidP="00F3354F">
            <w:pPr>
              <w:pStyle w:val="Listenabsatz"/>
              <w:numPr>
                <w:ilvl w:val="0"/>
                <w:numId w:val="9"/>
              </w:numPr>
              <w:rPr>
                <w:sz w:val="20"/>
                <w:szCs w:val="20"/>
              </w:rPr>
            </w:pPr>
            <w:r w:rsidRPr="00FB3A98">
              <w:rPr>
                <w:sz w:val="20"/>
                <w:szCs w:val="20"/>
              </w:rPr>
              <w:t>Arbeitsjournal</w:t>
            </w:r>
          </w:p>
        </w:tc>
        <w:tc>
          <w:tcPr>
            <w:tcW w:w="1078" w:type="dxa"/>
          </w:tcPr>
          <w:p w14:paraId="6392D823" w14:textId="77777777" w:rsidR="009F0D84" w:rsidRPr="00FB3A98" w:rsidRDefault="00D12077" w:rsidP="007D2B5D">
            <w:pPr>
              <w:jc w:val="both"/>
              <w:rPr>
                <w:sz w:val="20"/>
                <w:szCs w:val="20"/>
              </w:rPr>
            </w:pPr>
            <w:r w:rsidRPr="00FB3A98">
              <w:rPr>
                <w:sz w:val="20"/>
                <w:szCs w:val="20"/>
              </w:rPr>
              <w:t>1,5 h</w:t>
            </w:r>
          </w:p>
          <w:p w14:paraId="64891565" w14:textId="77777777" w:rsidR="00D12077" w:rsidRPr="00FB3A98" w:rsidRDefault="00D12077" w:rsidP="007D2B5D">
            <w:pPr>
              <w:jc w:val="both"/>
              <w:rPr>
                <w:sz w:val="20"/>
                <w:szCs w:val="20"/>
              </w:rPr>
            </w:pPr>
          </w:p>
          <w:p w14:paraId="12FEDFB1" w14:textId="77777777" w:rsidR="00D53EA1" w:rsidRPr="00FB3A98" w:rsidRDefault="00D53EA1" w:rsidP="007D2B5D">
            <w:pPr>
              <w:jc w:val="both"/>
              <w:rPr>
                <w:sz w:val="20"/>
                <w:szCs w:val="20"/>
              </w:rPr>
            </w:pPr>
          </w:p>
          <w:p w14:paraId="43860E99" w14:textId="77777777" w:rsidR="00D53EA1" w:rsidRPr="00FB3A98" w:rsidRDefault="00D53EA1" w:rsidP="007D2B5D">
            <w:pPr>
              <w:jc w:val="both"/>
              <w:rPr>
                <w:sz w:val="20"/>
                <w:szCs w:val="20"/>
              </w:rPr>
            </w:pPr>
          </w:p>
          <w:p w14:paraId="36CFB7CD" w14:textId="77777777" w:rsidR="00D53EA1" w:rsidRPr="00FB3A98" w:rsidRDefault="00D53EA1" w:rsidP="007D2B5D">
            <w:pPr>
              <w:jc w:val="both"/>
              <w:rPr>
                <w:sz w:val="20"/>
                <w:szCs w:val="20"/>
              </w:rPr>
            </w:pPr>
          </w:p>
          <w:p w14:paraId="4C9E546F" w14:textId="59CB0B5D" w:rsidR="00AB3784" w:rsidRPr="00FB3A98" w:rsidRDefault="00105545" w:rsidP="007D2B5D">
            <w:pPr>
              <w:jc w:val="both"/>
              <w:rPr>
                <w:sz w:val="20"/>
                <w:szCs w:val="20"/>
              </w:rPr>
            </w:pPr>
            <w:r w:rsidRPr="00FB3A98">
              <w:rPr>
                <w:sz w:val="20"/>
                <w:szCs w:val="20"/>
              </w:rPr>
              <w:t>2</w:t>
            </w:r>
            <w:r w:rsidR="00AB3784" w:rsidRPr="00FB3A98">
              <w:rPr>
                <w:sz w:val="20"/>
                <w:szCs w:val="20"/>
              </w:rPr>
              <w:t xml:space="preserve"> h </w:t>
            </w:r>
          </w:p>
          <w:p w14:paraId="1CBAD8E5" w14:textId="77777777" w:rsidR="00D53EA1" w:rsidRPr="00FB3A98" w:rsidRDefault="00D53EA1" w:rsidP="007D2B5D">
            <w:pPr>
              <w:jc w:val="both"/>
              <w:rPr>
                <w:color w:val="939393" w:themeColor="text2" w:themeTint="99"/>
                <w:sz w:val="20"/>
                <w:szCs w:val="20"/>
              </w:rPr>
            </w:pPr>
          </w:p>
          <w:p w14:paraId="1E1B3C81" w14:textId="77777777" w:rsidR="00D53EA1" w:rsidRPr="00FB3A98" w:rsidRDefault="00D53EA1" w:rsidP="007D2B5D">
            <w:pPr>
              <w:jc w:val="both"/>
              <w:rPr>
                <w:color w:val="939393" w:themeColor="text2" w:themeTint="99"/>
                <w:sz w:val="20"/>
                <w:szCs w:val="20"/>
              </w:rPr>
            </w:pPr>
          </w:p>
          <w:p w14:paraId="391C64F8" w14:textId="77777777" w:rsidR="00D53EA1" w:rsidRPr="00FB3A98" w:rsidRDefault="00D53EA1" w:rsidP="007D2B5D">
            <w:pPr>
              <w:jc w:val="both"/>
              <w:rPr>
                <w:color w:val="939393" w:themeColor="text2" w:themeTint="99"/>
                <w:sz w:val="20"/>
                <w:szCs w:val="20"/>
              </w:rPr>
            </w:pPr>
          </w:p>
          <w:p w14:paraId="307420F1" w14:textId="15ECD10C" w:rsidR="00C75D41" w:rsidRPr="00FB3A98" w:rsidRDefault="00E71132" w:rsidP="007D2B5D">
            <w:pPr>
              <w:jc w:val="both"/>
              <w:rPr>
                <w:sz w:val="20"/>
                <w:szCs w:val="20"/>
              </w:rPr>
            </w:pPr>
            <w:r w:rsidRPr="00FB3A98">
              <w:rPr>
                <w:sz w:val="20"/>
                <w:szCs w:val="20"/>
              </w:rPr>
              <w:t>4,5 h</w:t>
            </w:r>
          </w:p>
          <w:p w14:paraId="50489061" w14:textId="77777777" w:rsidR="00D53EA1" w:rsidRPr="00FB3A98" w:rsidRDefault="00D53EA1" w:rsidP="007D2B5D">
            <w:pPr>
              <w:jc w:val="both"/>
              <w:rPr>
                <w:color w:val="939393" w:themeColor="text2" w:themeTint="99"/>
                <w:sz w:val="20"/>
                <w:szCs w:val="20"/>
              </w:rPr>
            </w:pPr>
          </w:p>
          <w:p w14:paraId="0E1AEDAB" w14:textId="77777777" w:rsidR="00D53EA1" w:rsidRPr="00FB3A98" w:rsidRDefault="00D53EA1" w:rsidP="007D2B5D">
            <w:pPr>
              <w:jc w:val="both"/>
              <w:rPr>
                <w:color w:val="939393" w:themeColor="text2" w:themeTint="99"/>
                <w:sz w:val="20"/>
                <w:szCs w:val="20"/>
              </w:rPr>
            </w:pPr>
          </w:p>
          <w:p w14:paraId="6FB2B8EC" w14:textId="77777777" w:rsidR="00D53EA1" w:rsidRPr="00FB3A98" w:rsidRDefault="00D53EA1" w:rsidP="007D2B5D">
            <w:pPr>
              <w:jc w:val="both"/>
              <w:rPr>
                <w:color w:val="939393" w:themeColor="text2" w:themeTint="99"/>
                <w:sz w:val="20"/>
                <w:szCs w:val="20"/>
              </w:rPr>
            </w:pPr>
          </w:p>
          <w:p w14:paraId="170B8651" w14:textId="77777777" w:rsidR="00D53EA1" w:rsidRPr="00FB3A98" w:rsidRDefault="00D53EA1" w:rsidP="007D2B5D">
            <w:pPr>
              <w:jc w:val="both"/>
              <w:rPr>
                <w:color w:val="939393" w:themeColor="text2" w:themeTint="99"/>
                <w:sz w:val="20"/>
                <w:szCs w:val="20"/>
              </w:rPr>
            </w:pPr>
          </w:p>
          <w:p w14:paraId="1A54A171" w14:textId="366D3809" w:rsidR="007B2CE9" w:rsidRPr="00FB3A98" w:rsidRDefault="007B2CE9" w:rsidP="007D2B5D">
            <w:pPr>
              <w:jc w:val="both"/>
              <w:rPr>
                <w:sz w:val="20"/>
                <w:szCs w:val="20"/>
              </w:rPr>
            </w:pPr>
            <w:r w:rsidRPr="00FB3A98">
              <w:rPr>
                <w:sz w:val="20"/>
                <w:szCs w:val="20"/>
              </w:rPr>
              <w:t>0.3h</w:t>
            </w:r>
          </w:p>
        </w:tc>
      </w:tr>
      <w:tr w:rsidR="00686DB3" w14:paraId="187EA177" w14:textId="77777777" w:rsidTr="00D12077">
        <w:tc>
          <w:tcPr>
            <w:tcW w:w="3402" w:type="dxa"/>
          </w:tcPr>
          <w:p w14:paraId="2554E399" w14:textId="213937C6" w:rsidR="00686DB3" w:rsidRDefault="00686DB3" w:rsidP="00AB1D58">
            <w:pPr>
              <w:ind w:left="284" w:hanging="284"/>
            </w:pPr>
            <w:r>
              <w:t>Überzeit</w:t>
            </w:r>
            <w:r w:rsidR="00AB1D58">
              <w:t xml:space="preserve"> - Soll</w:t>
            </w:r>
          </w:p>
        </w:tc>
        <w:tc>
          <w:tcPr>
            <w:tcW w:w="709" w:type="dxa"/>
          </w:tcPr>
          <w:p w14:paraId="44AC37AD" w14:textId="6BA70C9F" w:rsidR="00686DB3" w:rsidRPr="00FB3A98" w:rsidRDefault="00686DB3" w:rsidP="00686DB3">
            <w:pPr>
              <w:rPr>
                <w:sz w:val="20"/>
                <w:szCs w:val="20"/>
              </w:rPr>
            </w:pPr>
            <w:r w:rsidRPr="00FB3A98">
              <w:rPr>
                <w:sz w:val="20"/>
                <w:szCs w:val="20"/>
              </w:rP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Pr="00FB3A98" w:rsidRDefault="00686DB3" w:rsidP="00686DB3">
            <w:pPr>
              <w:jc w:val="both"/>
              <w:rPr>
                <w:sz w:val="20"/>
                <w:szCs w:val="22"/>
              </w:rPr>
            </w:pPr>
          </w:p>
        </w:tc>
      </w:tr>
      <w:tr w:rsidR="00686DB3" w14:paraId="0C9D32E1" w14:textId="77777777" w:rsidTr="00FB3A98">
        <w:trPr>
          <w:trHeight w:val="16"/>
        </w:trPr>
        <w:tc>
          <w:tcPr>
            <w:tcW w:w="3402" w:type="dxa"/>
          </w:tcPr>
          <w:p w14:paraId="2BF5D873" w14:textId="2A7BAFB6" w:rsidR="00686DB3" w:rsidRPr="00176C47" w:rsidRDefault="00686DB3" w:rsidP="00686DB3">
            <w:r>
              <w:t>Arbeitszeit - Soll</w:t>
            </w:r>
          </w:p>
        </w:tc>
        <w:tc>
          <w:tcPr>
            <w:tcW w:w="709" w:type="dxa"/>
          </w:tcPr>
          <w:p w14:paraId="117D7D0F" w14:textId="6E688914" w:rsidR="00686DB3" w:rsidRPr="00FB3A98" w:rsidRDefault="00686DB3" w:rsidP="00686DB3">
            <w:pPr>
              <w:rPr>
                <w:sz w:val="20"/>
                <w:szCs w:val="20"/>
              </w:rPr>
            </w:pPr>
            <w:r w:rsidRPr="00FB3A98">
              <w:rPr>
                <w:sz w:val="20"/>
                <w:szCs w:val="20"/>
              </w:rP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Pr="00FB3A98" w:rsidRDefault="00686DB3" w:rsidP="00686DB3">
            <w:pPr>
              <w:rPr>
                <w:sz w:val="20"/>
                <w:szCs w:val="22"/>
              </w:rPr>
            </w:pPr>
            <w:r w:rsidRPr="00FB3A98">
              <w:rPr>
                <w:sz w:val="20"/>
                <w:szCs w:val="22"/>
              </w:rP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FB3A98" w:rsidRDefault="00902C4C" w:rsidP="00902C4C">
            <w:pPr>
              <w:ind w:left="284" w:hanging="284"/>
              <w:rPr>
                <w:bCs/>
                <w:sz w:val="20"/>
                <w:szCs w:val="22"/>
              </w:rPr>
            </w:pPr>
            <w:r w:rsidRPr="00FB3A98">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FB3A98">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FB3A98" w:rsidRDefault="00F01BCB" w:rsidP="00902C4C">
            <w:pPr>
              <w:ind w:left="284" w:hanging="284"/>
              <w:rPr>
                <w:b/>
                <w:bCs/>
                <w:sz w:val="20"/>
                <w:szCs w:val="22"/>
              </w:rPr>
            </w:pPr>
          </w:p>
          <w:p w14:paraId="3FD7787E" w14:textId="22511B7F" w:rsidR="00F01BCB" w:rsidRPr="00FB3A98" w:rsidRDefault="00F01BCB" w:rsidP="00902C4C">
            <w:pPr>
              <w:ind w:left="284" w:hanging="284"/>
              <w:rPr>
                <w:sz w:val="20"/>
                <w:szCs w:val="22"/>
              </w:rPr>
            </w:pPr>
            <w:r w:rsidRPr="00FB3A98">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FB3A98" w:rsidRDefault="00D26E6A" w:rsidP="007D2B5D">
            <w:pPr>
              <w:rPr>
                <w:sz w:val="20"/>
                <w:szCs w:val="22"/>
              </w:rPr>
            </w:pPr>
            <w:r w:rsidRPr="00FB3A98">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FB3A98" w:rsidRDefault="00D26E6A" w:rsidP="007D2B5D">
            <w:pPr>
              <w:rPr>
                <w:sz w:val="20"/>
                <w:szCs w:val="22"/>
              </w:rPr>
            </w:pPr>
          </w:p>
          <w:p w14:paraId="2D897323" w14:textId="3AAF0F15" w:rsidR="00E37EEE" w:rsidRPr="00752B35" w:rsidRDefault="00D26E6A" w:rsidP="008B1C4F">
            <w:pPr>
              <w:rPr>
                <w:sz w:val="18"/>
                <w:szCs w:val="20"/>
              </w:rPr>
            </w:pPr>
            <w:r w:rsidRPr="00FB3A98">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4BBC454B" w:rsidR="009F0D84" w:rsidRDefault="00303A6C" w:rsidP="00037821">
            <w:pPr>
              <w:keepNext/>
            </w:pPr>
            <w:r w:rsidRPr="00752B35">
              <w:rPr>
                <w:sz w:val="20"/>
                <w:szCs w:val="22"/>
              </w:rPr>
              <w:t xml:space="preserve">Ist es möglich, Unit-Tests in Powershell zu programmieren? Ja -&gt; </w:t>
            </w:r>
            <w:sdt>
              <w:sdtPr>
                <w:rPr>
                  <w:sz w:val="20"/>
                  <w:szCs w:val="22"/>
                </w:rPr>
                <w:id w:val="216246120"/>
                <w:citation/>
              </w:sdtPr>
              <w:sdtEndPr/>
              <w:sdtContent>
                <w:r w:rsidRPr="00752B35">
                  <w:rPr>
                    <w:sz w:val="20"/>
                    <w:szCs w:val="22"/>
                  </w:rPr>
                  <w:fldChar w:fldCharType="begin"/>
                </w:r>
                <w:r w:rsidR="00D53EA1" w:rsidRPr="00752B35">
                  <w:rPr>
                    <w:sz w:val="20"/>
                    <w:szCs w:val="22"/>
                  </w:rPr>
                  <w:instrText xml:space="preserve">CITATION Pes \l 2055 </w:instrText>
                </w:r>
                <w:r w:rsidRPr="00752B35">
                  <w:rPr>
                    <w:sz w:val="20"/>
                    <w:szCs w:val="22"/>
                  </w:rPr>
                  <w:fldChar w:fldCharType="separate"/>
                </w:r>
                <w:r w:rsidR="002D5C9C" w:rsidRPr="002D5C9C">
                  <w:rPr>
                    <w:noProof/>
                    <w:sz w:val="20"/>
                    <w:szCs w:val="22"/>
                  </w:rPr>
                  <w:t>(Pester, kein Datum)</w:t>
                </w:r>
                <w:r w:rsidRPr="00752B35">
                  <w:rPr>
                    <w:sz w:val="20"/>
                    <w:szCs w:val="22"/>
                  </w:rPr>
                  <w:fldChar w:fldCharType="end"/>
                </w:r>
              </w:sdtContent>
            </w:sdt>
          </w:p>
        </w:tc>
      </w:tr>
    </w:tbl>
    <w:p w14:paraId="516768D8" w14:textId="28232160" w:rsidR="00037821" w:rsidRDefault="00037821" w:rsidP="00037821">
      <w:pPr>
        <w:pStyle w:val="Beschriftung"/>
      </w:pPr>
      <w:bookmarkStart w:id="33" w:name="_Toc193466657"/>
      <w:r>
        <w:t xml:space="preserve">Tabelle </w:t>
      </w:r>
      <w:r w:rsidR="009F4859">
        <w:fldChar w:fldCharType="begin"/>
      </w:r>
      <w:r w:rsidR="009F4859">
        <w:instrText xml:space="preserve"> SEQ Tabelle \* ARABIC </w:instrText>
      </w:r>
      <w:r w:rsidR="009F4859">
        <w:fldChar w:fldCharType="separate"/>
      </w:r>
      <w:r w:rsidR="008D2FF8">
        <w:rPr>
          <w:noProof/>
        </w:rPr>
        <w:t>6</w:t>
      </w:r>
      <w:r w:rsidR="009F4859">
        <w:fldChar w:fldCharType="end"/>
      </w:r>
      <w:r>
        <w:t>: Arbeitsjournal Tag 1</w:t>
      </w:r>
      <w:bookmarkEnd w:id="33"/>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Pr="00FB3A98" w:rsidRDefault="00055A18" w:rsidP="00055A18">
            <w:pPr>
              <w:pStyle w:val="Listenabsatz"/>
              <w:numPr>
                <w:ilvl w:val="0"/>
                <w:numId w:val="9"/>
              </w:numPr>
              <w:rPr>
                <w:sz w:val="20"/>
                <w:szCs w:val="22"/>
              </w:rPr>
            </w:pPr>
            <w:r w:rsidRPr="00FB3A98">
              <w:rPr>
                <w:sz w:val="20"/>
                <w:szCs w:val="22"/>
              </w:rPr>
              <w:t>Planen</w:t>
            </w:r>
          </w:p>
          <w:p w14:paraId="1DCF15B2" w14:textId="77777777" w:rsidR="00055A18" w:rsidRPr="00FB3A98" w:rsidRDefault="00055A18" w:rsidP="00055A18">
            <w:pPr>
              <w:pStyle w:val="Listenabsatz"/>
              <w:numPr>
                <w:ilvl w:val="1"/>
                <w:numId w:val="9"/>
              </w:numPr>
              <w:rPr>
                <w:sz w:val="20"/>
                <w:szCs w:val="22"/>
              </w:rPr>
            </w:pPr>
            <w:r w:rsidRPr="00FB3A98">
              <w:rPr>
                <w:sz w:val="20"/>
                <w:szCs w:val="22"/>
              </w:rPr>
              <w:t>Detaillierter Programmablaufplan</w:t>
            </w:r>
          </w:p>
          <w:p w14:paraId="3F6337B6" w14:textId="3AEF635B" w:rsidR="00055A18" w:rsidRPr="00FB3A98" w:rsidRDefault="00055A18" w:rsidP="00055A18">
            <w:pPr>
              <w:pStyle w:val="Listenabsatz"/>
              <w:numPr>
                <w:ilvl w:val="0"/>
                <w:numId w:val="9"/>
              </w:numPr>
              <w:rPr>
                <w:sz w:val="20"/>
                <w:szCs w:val="22"/>
              </w:rPr>
            </w:pPr>
            <w:r w:rsidRPr="00FB3A98">
              <w:rPr>
                <w:sz w:val="20"/>
                <w:szCs w:val="22"/>
              </w:rPr>
              <w:t>Erste</w:t>
            </w:r>
            <w:r w:rsidR="00E34FFF" w:rsidRPr="00FB3A98">
              <w:rPr>
                <w:sz w:val="20"/>
                <w:szCs w:val="22"/>
              </w:rPr>
              <w:t>s</w:t>
            </w:r>
            <w:r w:rsidRPr="00FB3A98">
              <w:rPr>
                <w:sz w:val="20"/>
                <w:szCs w:val="22"/>
              </w:rPr>
              <w:t xml:space="preserve"> Gespräch mit HEX</w:t>
            </w:r>
          </w:p>
          <w:p w14:paraId="2C8010A7" w14:textId="77777777" w:rsidR="00055A18" w:rsidRPr="00FB3A98" w:rsidRDefault="00055A18" w:rsidP="00055A18">
            <w:pPr>
              <w:pStyle w:val="Listenabsatz"/>
              <w:numPr>
                <w:ilvl w:val="0"/>
                <w:numId w:val="9"/>
              </w:numPr>
              <w:rPr>
                <w:sz w:val="20"/>
                <w:szCs w:val="22"/>
              </w:rPr>
            </w:pPr>
            <w:r w:rsidRPr="00FB3A98">
              <w:rPr>
                <w:sz w:val="20"/>
                <w:szCs w:val="22"/>
              </w:rPr>
              <w:t>Entscheiden</w:t>
            </w:r>
          </w:p>
          <w:p w14:paraId="161AB5DD" w14:textId="77777777" w:rsidR="009F0D84" w:rsidRPr="00FB3A98" w:rsidRDefault="00055A18" w:rsidP="00055A18">
            <w:pPr>
              <w:pStyle w:val="Listenabsatz"/>
              <w:numPr>
                <w:ilvl w:val="1"/>
                <w:numId w:val="9"/>
              </w:numPr>
              <w:rPr>
                <w:sz w:val="20"/>
                <w:szCs w:val="22"/>
              </w:rPr>
            </w:pPr>
            <w:r w:rsidRPr="00FB3A98">
              <w:rPr>
                <w:sz w:val="20"/>
                <w:szCs w:val="22"/>
              </w:rPr>
              <w:t>Modulansatz oder Skripting</w:t>
            </w:r>
          </w:p>
          <w:p w14:paraId="69613B21" w14:textId="4ECAEDA7" w:rsidR="000153F9" w:rsidRPr="00FB3A98" w:rsidRDefault="000153F9" w:rsidP="000153F9">
            <w:pPr>
              <w:pStyle w:val="Listenabsatz"/>
              <w:numPr>
                <w:ilvl w:val="0"/>
                <w:numId w:val="9"/>
              </w:numPr>
              <w:rPr>
                <w:sz w:val="20"/>
                <w:szCs w:val="22"/>
              </w:rPr>
            </w:pPr>
            <w:r w:rsidRPr="00FB3A98">
              <w:rPr>
                <w:sz w:val="20"/>
                <w:szCs w:val="22"/>
              </w:rPr>
              <w:t>Arbeitsjournal</w:t>
            </w:r>
          </w:p>
        </w:tc>
        <w:tc>
          <w:tcPr>
            <w:tcW w:w="846" w:type="dxa"/>
          </w:tcPr>
          <w:p w14:paraId="36DA5D6A" w14:textId="77777777" w:rsidR="009F0D84" w:rsidRPr="00FB3A98" w:rsidRDefault="00055A18" w:rsidP="007D2B5D">
            <w:pPr>
              <w:rPr>
                <w:sz w:val="20"/>
                <w:szCs w:val="22"/>
              </w:rPr>
            </w:pPr>
            <w:r w:rsidRPr="00FB3A98">
              <w:rPr>
                <w:sz w:val="20"/>
                <w:szCs w:val="22"/>
              </w:rPr>
              <w:t>2h</w:t>
            </w:r>
          </w:p>
          <w:p w14:paraId="62666653" w14:textId="77777777" w:rsidR="00055A18" w:rsidRPr="00FB3A98" w:rsidRDefault="00055A18" w:rsidP="007D2B5D">
            <w:pPr>
              <w:rPr>
                <w:sz w:val="20"/>
                <w:szCs w:val="22"/>
              </w:rPr>
            </w:pPr>
          </w:p>
          <w:p w14:paraId="2A3CF953" w14:textId="77777777" w:rsidR="00055A18" w:rsidRPr="00FB3A98" w:rsidRDefault="00055A18" w:rsidP="007D2B5D">
            <w:pPr>
              <w:rPr>
                <w:sz w:val="20"/>
                <w:szCs w:val="22"/>
              </w:rPr>
            </w:pPr>
          </w:p>
          <w:p w14:paraId="23D92101" w14:textId="77777777" w:rsidR="00FB3A98" w:rsidRPr="00FB3A98" w:rsidRDefault="00FB3A98" w:rsidP="007D2B5D">
            <w:pPr>
              <w:rPr>
                <w:sz w:val="20"/>
                <w:szCs w:val="22"/>
              </w:rPr>
            </w:pPr>
          </w:p>
          <w:p w14:paraId="4FF43982" w14:textId="7F68B6B9" w:rsidR="00FB3A98" w:rsidRPr="00FB3A98" w:rsidRDefault="00055A18" w:rsidP="007D2B5D">
            <w:pPr>
              <w:rPr>
                <w:sz w:val="20"/>
                <w:szCs w:val="22"/>
              </w:rPr>
            </w:pPr>
            <w:r w:rsidRPr="00FB3A98">
              <w:rPr>
                <w:sz w:val="20"/>
                <w:szCs w:val="22"/>
              </w:rPr>
              <w:t>??</w:t>
            </w:r>
          </w:p>
          <w:p w14:paraId="1BCB46B2" w14:textId="77777777" w:rsidR="00055A18" w:rsidRPr="00FB3A98" w:rsidRDefault="00055A18" w:rsidP="007D2B5D">
            <w:pPr>
              <w:rPr>
                <w:sz w:val="20"/>
                <w:szCs w:val="22"/>
              </w:rPr>
            </w:pPr>
            <w:r w:rsidRPr="00FB3A98">
              <w:rPr>
                <w:sz w:val="20"/>
                <w:szCs w:val="22"/>
              </w:rPr>
              <w:t>2h</w:t>
            </w:r>
          </w:p>
          <w:p w14:paraId="73B3A109" w14:textId="77777777" w:rsidR="000153F9" w:rsidRPr="00FB3A98" w:rsidRDefault="000153F9" w:rsidP="007D2B5D">
            <w:pPr>
              <w:rPr>
                <w:sz w:val="20"/>
                <w:szCs w:val="22"/>
              </w:rPr>
            </w:pPr>
          </w:p>
          <w:p w14:paraId="239A46EA" w14:textId="77777777" w:rsidR="000153F9" w:rsidRPr="00FB3A98" w:rsidRDefault="000153F9" w:rsidP="007D2B5D">
            <w:pPr>
              <w:rPr>
                <w:sz w:val="20"/>
                <w:szCs w:val="22"/>
              </w:rPr>
            </w:pPr>
          </w:p>
          <w:p w14:paraId="52266336" w14:textId="2A95DD88" w:rsidR="000153F9" w:rsidRPr="00FB3A98" w:rsidRDefault="000153F9" w:rsidP="007D2B5D">
            <w:pPr>
              <w:rPr>
                <w:sz w:val="20"/>
                <w:szCs w:val="22"/>
              </w:rPr>
            </w:pPr>
            <w:r w:rsidRPr="00FB3A98">
              <w:rPr>
                <w:sz w:val="20"/>
                <w:szCs w:val="22"/>
              </w:rPr>
              <w:t>0,25h</w:t>
            </w:r>
          </w:p>
        </w:tc>
        <w:tc>
          <w:tcPr>
            <w:tcW w:w="3832" w:type="dxa"/>
          </w:tcPr>
          <w:p w14:paraId="26003C4A" w14:textId="77777777" w:rsidR="009F0D84" w:rsidRPr="00FB3A98" w:rsidRDefault="006A5B85" w:rsidP="001B37FC">
            <w:pPr>
              <w:pStyle w:val="Listenabsatz"/>
              <w:numPr>
                <w:ilvl w:val="0"/>
                <w:numId w:val="12"/>
              </w:numPr>
              <w:ind w:left="480"/>
              <w:rPr>
                <w:sz w:val="20"/>
                <w:szCs w:val="22"/>
              </w:rPr>
            </w:pPr>
            <w:r w:rsidRPr="00FB3A98">
              <w:rPr>
                <w:sz w:val="20"/>
                <w:szCs w:val="22"/>
              </w:rPr>
              <w:t>Planen</w:t>
            </w:r>
          </w:p>
          <w:p w14:paraId="6A67353C" w14:textId="77777777" w:rsidR="006A5B85" w:rsidRPr="00FB3A98" w:rsidRDefault="006A5B85" w:rsidP="006A5B85">
            <w:pPr>
              <w:pStyle w:val="Listenabsatz"/>
              <w:numPr>
                <w:ilvl w:val="1"/>
                <w:numId w:val="12"/>
              </w:numPr>
              <w:rPr>
                <w:sz w:val="20"/>
                <w:szCs w:val="22"/>
              </w:rPr>
            </w:pPr>
            <w:r w:rsidRPr="00FB3A98">
              <w:rPr>
                <w:sz w:val="20"/>
                <w:szCs w:val="22"/>
              </w:rPr>
              <w:t>Detaillierter Programmablaufplan</w:t>
            </w:r>
          </w:p>
          <w:p w14:paraId="0F7CD79C" w14:textId="4E4A5F49" w:rsidR="00E34FFF" w:rsidRPr="00FB3A98" w:rsidRDefault="00E34FFF" w:rsidP="00E34FFF">
            <w:pPr>
              <w:pStyle w:val="Listenabsatz"/>
              <w:numPr>
                <w:ilvl w:val="0"/>
                <w:numId w:val="12"/>
              </w:numPr>
              <w:rPr>
                <w:sz w:val="20"/>
                <w:szCs w:val="22"/>
              </w:rPr>
            </w:pPr>
            <w:r w:rsidRPr="00FB3A98">
              <w:rPr>
                <w:sz w:val="20"/>
                <w:szCs w:val="22"/>
              </w:rPr>
              <w:t>Erstes Gespräch mit HEX</w:t>
            </w:r>
          </w:p>
          <w:p w14:paraId="24E518A7" w14:textId="77777777" w:rsidR="006A5B85" w:rsidRPr="00FB3A98" w:rsidRDefault="006A5B85" w:rsidP="006A5B85">
            <w:pPr>
              <w:pStyle w:val="Listenabsatz"/>
              <w:numPr>
                <w:ilvl w:val="0"/>
                <w:numId w:val="12"/>
              </w:numPr>
              <w:rPr>
                <w:sz w:val="20"/>
                <w:szCs w:val="22"/>
              </w:rPr>
            </w:pPr>
            <w:r w:rsidRPr="00FB3A98">
              <w:rPr>
                <w:sz w:val="20"/>
                <w:szCs w:val="22"/>
              </w:rPr>
              <w:t>Entscheiden</w:t>
            </w:r>
          </w:p>
          <w:p w14:paraId="7B30A516" w14:textId="4C20DBB4" w:rsidR="006A5B85" w:rsidRPr="00FB3A98" w:rsidRDefault="00CC43B6" w:rsidP="006A5B85">
            <w:pPr>
              <w:pStyle w:val="Listenabsatz"/>
              <w:numPr>
                <w:ilvl w:val="1"/>
                <w:numId w:val="12"/>
              </w:numPr>
              <w:rPr>
                <w:sz w:val="20"/>
                <w:szCs w:val="22"/>
              </w:rPr>
            </w:pPr>
            <w:r w:rsidRPr="00FB3A98">
              <w:rPr>
                <w:sz w:val="20"/>
                <w:szCs w:val="22"/>
              </w:rPr>
              <w:t xml:space="preserve">Kurze Recherche </w:t>
            </w:r>
            <w:r w:rsidRPr="00FB3A98">
              <w:rPr>
                <w:sz w:val="20"/>
                <w:szCs w:val="22"/>
              </w:rPr>
              <w:br/>
            </w:r>
            <w:r w:rsidR="006A5B85" w:rsidRPr="00FB3A98">
              <w:rPr>
                <w:sz w:val="20"/>
                <w:szCs w:val="22"/>
              </w:rPr>
              <w:t xml:space="preserve">Modulansatz oder </w:t>
            </w:r>
            <w:r w:rsidRPr="00FB3A98">
              <w:rPr>
                <w:sz w:val="20"/>
                <w:szCs w:val="22"/>
              </w:rPr>
              <w:t>Skriptansatz</w:t>
            </w:r>
          </w:p>
          <w:p w14:paraId="3D75007D" w14:textId="7353A6FB" w:rsidR="00CC43B6" w:rsidRPr="00FB3A98" w:rsidRDefault="00CC43B6" w:rsidP="006A5B85">
            <w:pPr>
              <w:pStyle w:val="Listenabsatz"/>
              <w:numPr>
                <w:ilvl w:val="1"/>
                <w:numId w:val="12"/>
              </w:numPr>
              <w:rPr>
                <w:sz w:val="20"/>
                <w:szCs w:val="22"/>
              </w:rPr>
            </w:pPr>
            <w:r w:rsidRPr="00FB3A98">
              <w:rPr>
                <w:sz w:val="20"/>
                <w:szCs w:val="22"/>
              </w:rPr>
              <w:t>Entscheidungsmatrix</w:t>
            </w:r>
          </w:p>
          <w:p w14:paraId="0EDEEC9D" w14:textId="77777777" w:rsidR="000153F9" w:rsidRPr="00FB3A98" w:rsidRDefault="000153F9" w:rsidP="000153F9">
            <w:pPr>
              <w:pStyle w:val="Listenabsatz"/>
              <w:numPr>
                <w:ilvl w:val="0"/>
                <w:numId w:val="12"/>
              </w:numPr>
              <w:rPr>
                <w:sz w:val="20"/>
                <w:szCs w:val="22"/>
              </w:rPr>
            </w:pPr>
            <w:r w:rsidRPr="00FB3A98">
              <w:rPr>
                <w:sz w:val="20"/>
                <w:szCs w:val="22"/>
              </w:rPr>
              <w:t>Arbeitsjournal</w:t>
            </w:r>
          </w:p>
          <w:p w14:paraId="2C5B15AB" w14:textId="094CCF51" w:rsidR="00F71C2D" w:rsidRPr="00FB3A98" w:rsidRDefault="00F71C2D" w:rsidP="000153F9">
            <w:pPr>
              <w:pStyle w:val="Listenabsatz"/>
              <w:numPr>
                <w:ilvl w:val="0"/>
                <w:numId w:val="12"/>
              </w:numPr>
              <w:rPr>
                <w:sz w:val="20"/>
                <w:szCs w:val="22"/>
              </w:rPr>
            </w:pPr>
            <w:r w:rsidRPr="00FB3A98">
              <w:rPr>
                <w:sz w:val="20"/>
                <w:szCs w:val="22"/>
              </w:rPr>
              <w:t>Git eingerichtet</w:t>
            </w:r>
          </w:p>
        </w:tc>
        <w:tc>
          <w:tcPr>
            <w:tcW w:w="936" w:type="dxa"/>
          </w:tcPr>
          <w:p w14:paraId="3F53A679" w14:textId="77777777" w:rsidR="009F0D84" w:rsidRPr="00FB3A98" w:rsidRDefault="009F0D84" w:rsidP="007D2B5D">
            <w:pPr>
              <w:jc w:val="both"/>
              <w:rPr>
                <w:sz w:val="20"/>
                <w:szCs w:val="22"/>
              </w:rPr>
            </w:pPr>
          </w:p>
          <w:p w14:paraId="3F0A3507" w14:textId="77777777" w:rsidR="00E34FFF" w:rsidRPr="00FB3A98" w:rsidRDefault="00E34FFF" w:rsidP="007D2B5D">
            <w:pPr>
              <w:jc w:val="both"/>
              <w:rPr>
                <w:sz w:val="20"/>
                <w:szCs w:val="22"/>
              </w:rPr>
            </w:pPr>
            <w:r w:rsidRPr="00FB3A98">
              <w:rPr>
                <w:sz w:val="20"/>
                <w:szCs w:val="22"/>
              </w:rPr>
              <w:t>1h</w:t>
            </w:r>
          </w:p>
          <w:p w14:paraId="11347A81" w14:textId="77777777" w:rsidR="00E34FFF" w:rsidRPr="00FB3A98" w:rsidRDefault="00E34FFF" w:rsidP="007D2B5D">
            <w:pPr>
              <w:jc w:val="both"/>
              <w:rPr>
                <w:sz w:val="20"/>
                <w:szCs w:val="22"/>
              </w:rPr>
            </w:pPr>
          </w:p>
          <w:p w14:paraId="1B05ABC3" w14:textId="77777777" w:rsidR="00E34FFF" w:rsidRPr="00FB3A98" w:rsidRDefault="00E34FFF" w:rsidP="007D2B5D">
            <w:pPr>
              <w:jc w:val="both"/>
              <w:rPr>
                <w:sz w:val="20"/>
                <w:szCs w:val="22"/>
              </w:rPr>
            </w:pPr>
            <w:r w:rsidRPr="00FB3A98">
              <w:rPr>
                <w:sz w:val="20"/>
                <w:szCs w:val="22"/>
              </w:rPr>
              <w:t>1h</w:t>
            </w:r>
          </w:p>
          <w:p w14:paraId="7E97CBFF" w14:textId="77777777" w:rsidR="000153F9" w:rsidRPr="00FB3A98" w:rsidRDefault="000153F9" w:rsidP="007D2B5D">
            <w:pPr>
              <w:jc w:val="both"/>
              <w:rPr>
                <w:sz w:val="20"/>
                <w:szCs w:val="22"/>
              </w:rPr>
            </w:pPr>
            <w:r w:rsidRPr="00FB3A98">
              <w:rPr>
                <w:sz w:val="20"/>
                <w:szCs w:val="22"/>
              </w:rPr>
              <w:t>2h</w:t>
            </w:r>
          </w:p>
          <w:p w14:paraId="014F1110" w14:textId="77777777" w:rsidR="000153F9" w:rsidRPr="00FB3A98" w:rsidRDefault="000153F9" w:rsidP="007D2B5D">
            <w:pPr>
              <w:jc w:val="both"/>
              <w:rPr>
                <w:sz w:val="20"/>
                <w:szCs w:val="22"/>
              </w:rPr>
            </w:pPr>
          </w:p>
          <w:p w14:paraId="44CB60F5" w14:textId="77777777" w:rsidR="000153F9" w:rsidRPr="00FB3A98" w:rsidRDefault="000153F9" w:rsidP="007D2B5D">
            <w:pPr>
              <w:jc w:val="both"/>
              <w:rPr>
                <w:sz w:val="20"/>
                <w:szCs w:val="22"/>
              </w:rPr>
            </w:pPr>
          </w:p>
          <w:p w14:paraId="27E58844" w14:textId="77777777" w:rsidR="00CC43B6" w:rsidRPr="00FB3A98" w:rsidRDefault="00CC43B6" w:rsidP="007D2B5D">
            <w:pPr>
              <w:jc w:val="both"/>
              <w:rPr>
                <w:sz w:val="20"/>
                <w:szCs w:val="22"/>
              </w:rPr>
            </w:pPr>
          </w:p>
          <w:p w14:paraId="1B82B3DD" w14:textId="77777777" w:rsidR="00CC43B6" w:rsidRPr="00FB3A98" w:rsidRDefault="00CC43B6" w:rsidP="007D2B5D">
            <w:pPr>
              <w:jc w:val="both"/>
              <w:rPr>
                <w:sz w:val="20"/>
                <w:szCs w:val="22"/>
              </w:rPr>
            </w:pPr>
          </w:p>
          <w:p w14:paraId="3991762D" w14:textId="3B4C4F9D" w:rsidR="00F71C2D" w:rsidRPr="00FB3A98" w:rsidRDefault="000153F9" w:rsidP="007D2B5D">
            <w:pPr>
              <w:jc w:val="both"/>
              <w:rPr>
                <w:sz w:val="20"/>
                <w:szCs w:val="22"/>
              </w:rPr>
            </w:pPr>
            <w:r w:rsidRPr="00FB3A98">
              <w:rPr>
                <w:sz w:val="20"/>
                <w:szCs w:val="22"/>
              </w:rPr>
              <w:t>0,</w:t>
            </w:r>
            <w:r w:rsidR="00CC43B6" w:rsidRPr="00FB3A98">
              <w:rPr>
                <w:sz w:val="20"/>
                <w:szCs w:val="22"/>
              </w:rPr>
              <w:t>25</w:t>
            </w:r>
            <w:r w:rsidR="00F71C2D" w:rsidRPr="00FB3A98">
              <w:rPr>
                <w:sz w:val="20"/>
                <w:szCs w:val="22"/>
              </w:rPr>
              <w:t>h</w:t>
            </w:r>
          </w:p>
          <w:p w14:paraId="3D5AF9D8" w14:textId="6FCA28F0" w:rsidR="000153F9" w:rsidRPr="00FB3A98" w:rsidRDefault="00F71C2D" w:rsidP="007D2B5D">
            <w:pPr>
              <w:jc w:val="both"/>
              <w:rPr>
                <w:sz w:val="20"/>
                <w:szCs w:val="22"/>
              </w:rPr>
            </w:pPr>
            <w:r w:rsidRPr="00FB3A98">
              <w:rPr>
                <w:sz w:val="20"/>
                <w:szCs w:val="22"/>
              </w:rPr>
              <w:t>0,25h</w:t>
            </w:r>
            <w:r w:rsidR="000153F9" w:rsidRPr="00FB3A98">
              <w:rPr>
                <w:sz w:val="20"/>
                <w:szCs w:val="22"/>
              </w:rPr>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Pr="00FB3A98" w:rsidRDefault="00686DB3" w:rsidP="007D2B5D">
            <w:pPr>
              <w:rPr>
                <w:sz w:val="20"/>
                <w:szCs w:val="22"/>
              </w:rPr>
            </w:pPr>
            <w:r w:rsidRPr="00FB3A98">
              <w:rPr>
                <w:sz w:val="20"/>
                <w:szCs w:val="22"/>
              </w:rP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Pr="00FB3A98" w:rsidRDefault="00DB7F99" w:rsidP="007D2B5D">
            <w:pPr>
              <w:jc w:val="both"/>
              <w:rPr>
                <w:sz w:val="20"/>
                <w:szCs w:val="22"/>
              </w:rPr>
            </w:pPr>
            <w:r w:rsidRPr="00FB3A98">
              <w:rPr>
                <w:sz w:val="20"/>
                <w:szCs w:val="22"/>
              </w:rPr>
              <w:t>0,</w:t>
            </w:r>
            <w:r w:rsidR="002844FB" w:rsidRPr="00FB3A98">
              <w:rPr>
                <w:sz w:val="20"/>
                <w:szCs w:val="22"/>
              </w:rPr>
              <w:t>2</w:t>
            </w:r>
            <w:r w:rsidRPr="00FB3A98">
              <w:rPr>
                <w:sz w:val="20"/>
                <w:szCs w:val="22"/>
              </w:rP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Pr="00FB3A98" w:rsidRDefault="009229A2" w:rsidP="007D2B5D">
            <w:pPr>
              <w:rPr>
                <w:sz w:val="20"/>
                <w:szCs w:val="22"/>
              </w:rPr>
            </w:pPr>
            <w:r w:rsidRPr="00FB3A98">
              <w:rPr>
                <w:sz w:val="20"/>
                <w:szCs w:val="22"/>
              </w:rPr>
              <w:t>4</w:t>
            </w:r>
            <w:r w:rsidR="00CC43B6" w:rsidRPr="00FB3A98">
              <w:rPr>
                <w:sz w:val="20"/>
                <w:szCs w:val="22"/>
              </w:rPr>
              <w:t>,25</w:t>
            </w:r>
            <w:r w:rsidRPr="00FB3A98">
              <w:rPr>
                <w:sz w:val="20"/>
                <w:szCs w:val="22"/>
              </w:rP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Pr="00FB3A98" w:rsidRDefault="000153F9" w:rsidP="007D2B5D">
            <w:pPr>
              <w:rPr>
                <w:sz w:val="20"/>
                <w:szCs w:val="22"/>
              </w:rPr>
            </w:pPr>
            <w:r w:rsidRPr="00FB3A98">
              <w:rPr>
                <w:sz w:val="20"/>
                <w:szCs w:val="22"/>
              </w:rPr>
              <w:t>4</w:t>
            </w:r>
            <w:r w:rsidR="00CC43B6" w:rsidRPr="00FB3A98">
              <w:rPr>
                <w:sz w:val="20"/>
                <w:szCs w:val="22"/>
              </w:rPr>
              <w:t>,</w:t>
            </w:r>
            <w:r w:rsidR="00C03A28" w:rsidRPr="00FB3A98">
              <w:rPr>
                <w:sz w:val="20"/>
                <w:szCs w:val="22"/>
              </w:rPr>
              <w:t>5</w:t>
            </w:r>
            <w:r w:rsidRPr="00FB3A98">
              <w:rPr>
                <w:sz w:val="20"/>
                <w:szCs w:val="22"/>
              </w:rP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6621C0" w:rsidRDefault="0017679E" w:rsidP="0034376D">
            <w:pPr>
              <w:rPr>
                <w:sz w:val="20"/>
                <w:szCs w:val="22"/>
              </w:rPr>
            </w:pPr>
            <w:r w:rsidRPr="006621C0">
              <w:rPr>
                <w:sz w:val="20"/>
                <w:szCs w:val="22"/>
              </w:rPr>
              <w:t>Ich habe mich dazu entschlossen, das Programm mit einer Modulstruktur umzusetzen, ist das in Ordnung?</w:t>
            </w:r>
          </w:p>
        </w:tc>
        <w:tc>
          <w:tcPr>
            <w:tcW w:w="4508" w:type="dxa"/>
          </w:tcPr>
          <w:p w14:paraId="16EF8D45" w14:textId="040A3EC5" w:rsidR="0017679E" w:rsidRPr="006621C0" w:rsidRDefault="0017679E" w:rsidP="0034376D">
            <w:pPr>
              <w:rPr>
                <w:sz w:val="20"/>
                <w:szCs w:val="22"/>
              </w:rPr>
            </w:pPr>
            <w:r w:rsidRPr="006621C0">
              <w:rPr>
                <w:sz w:val="20"/>
                <w:szCs w:val="22"/>
              </w:rPr>
              <w:t>Ja</w:t>
            </w:r>
            <w:r w:rsidR="0041418E" w:rsidRPr="006621C0">
              <w:rPr>
                <w:sz w:val="20"/>
                <w:szCs w:val="22"/>
              </w:rPr>
              <w:t>, das ist okay</w:t>
            </w:r>
            <w:r w:rsidRPr="006621C0">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179CC3C2" w:rsidR="001B0272" w:rsidRPr="00FB3A98" w:rsidRDefault="001B0272" w:rsidP="00037821">
            <w:pPr>
              <w:keepNext/>
              <w:rPr>
                <w:sz w:val="20"/>
                <w:szCs w:val="22"/>
              </w:rPr>
            </w:pPr>
            <w:r w:rsidRPr="00FB3A98">
              <w:rPr>
                <w:sz w:val="20"/>
                <w:szCs w:val="22"/>
              </w:rPr>
              <w:t>Recherche, ob eher Modulansatz oder Skriptansatz verwendet werden sollte:</w:t>
            </w:r>
            <w:r w:rsidRPr="00FB3A98">
              <w:rPr>
                <w:sz w:val="20"/>
                <w:szCs w:val="22"/>
              </w:rPr>
              <w:br/>
              <w:t xml:space="preserve">&gt; </w:t>
            </w:r>
            <w:sdt>
              <w:sdtPr>
                <w:rPr>
                  <w:sz w:val="20"/>
                  <w:szCs w:val="22"/>
                </w:rPr>
                <w:id w:val="1811519278"/>
                <w:citation/>
              </w:sdtPr>
              <w:sdtEndPr/>
              <w:sdtContent>
                <w:r w:rsidRPr="00FB3A98">
                  <w:rPr>
                    <w:sz w:val="20"/>
                    <w:szCs w:val="22"/>
                  </w:rPr>
                  <w:fldChar w:fldCharType="begin"/>
                </w:r>
                <w:r w:rsidR="00D53EA1" w:rsidRPr="00FB3A98">
                  <w:rPr>
                    <w:sz w:val="20"/>
                    <w:szCs w:val="22"/>
                  </w:rPr>
                  <w:instrText xml:space="preserve">CITATION Mic21 \l 2055 </w:instrText>
                </w:r>
                <w:r w:rsidRPr="00FB3A98">
                  <w:rPr>
                    <w:sz w:val="20"/>
                    <w:szCs w:val="22"/>
                  </w:rPr>
                  <w:fldChar w:fldCharType="separate"/>
                </w:r>
                <w:r w:rsidR="002D5C9C" w:rsidRPr="002D5C9C">
                  <w:rPr>
                    <w:noProof/>
                    <w:sz w:val="20"/>
                    <w:szCs w:val="22"/>
                  </w:rPr>
                  <w:t>(Microsoft Learn, 2021)</w:t>
                </w:r>
                <w:r w:rsidRPr="00FB3A98">
                  <w:rPr>
                    <w:sz w:val="20"/>
                    <w:szCs w:val="22"/>
                  </w:rPr>
                  <w:fldChar w:fldCharType="end"/>
                </w:r>
              </w:sdtContent>
            </w:sdt>
            <w:sdt>
              <w:sdtPr>
                <w:rPr>
                  <w:sz w:val="20"/>
                  <w:szCs w:val="22"/>
                </w:rPr>
                <w:id w:val="1780599985"/>
                <w:citation/>
              </w:sdtPr>
              <w:sdtEndPr/>
              <w:sdtContent>
                <w:r w:rsidRPr="00FB3A98">
                  <w:rPr>
                    <w:sz w:val="20"/>
                    <w:szCs w:val="22"/>
                  </w:rPr>
                  <w:fldChar w:fldCharType="begin"/>
                </w:r>
                <w:r w:rsidR="00D53EA1" w:rsidRPr="00FB3A98">
                  <w:rPr>
                    <w:sz w:val="20"/>
                    <w:szCs w:val="22"/>
                  </w:rPr>
                  <w:instrText xml:space="preserve">CITATION Sta11 \l 2055 </w:instrText>
                </w:r>
                <w:r w:rsidRPr="00FB3A98">
                  <w:rPr>
                    <w:sz w:val="20"/>
                    <w:szCs w:val="22"/>
                  </w:rPr>
                  <w:fldChar w:fldCharType="separate"/>
                </w:r>
                <w:r w:rsidR="002D5C9C">
                  <w:rPr>
                    <w:noProof/>
                    <w:sz w:val="20"/>
                    <w:szCs w:val="22"/>
                  </w:rPr>
                  <w:t xml:space="preserve"> </w:t>
                </w:r>
                <w:r w:rsidR="002D5C9C" w:rsidRPr="002D5C9C">
                  <w:rPr>
                    <w:noProof/>
                    <w:sz w:val="20"/>
                    <w:szCs w:val="22"/>
                  </w:rPr>
                  <w:t>(Oliver, 2011)</w:t>
                </w:r>
                <w:r w:rsidRPr="00FB3A98">
                  <w:rPr>
                    <w:sz w:val="20"/>
                    <w:szCs w:val="22"/>
                  </w:rPr>
                  <w:fldChar w:fldCharType="end"/>
                </w:r>
              </w:sdtContent>
            </w:sdt>
            <w:sdt>
              <w:sdtPr>
                <w:rPr>
                  <w:sz w:val="20"/>
                  <w:szCs w:val="22"/>
                </w:rPr>
                <w:id w:val="53292228"/>
                <w:citation/>
              </w:sdtPr>
              <w:sdtEndPr/>
              <w:sdtContent>
                <w:r w:rsidRPr="00FB3A98">
                  <w:rPr>
                    <w:sz w:val="20"/>
                    <w:szCs w:val="22"/>
                  </w:rPr>
                  <w:fldChar w:fldCharType="begin"/>
                </w:r>
                <w:r w:rsidR="002D5C9C">
                  <w:rPr>
                    <w:sz w:val="20"/>
                    <w:szCs w:val="22"/>
                  </w:rPr>
                  <w:instrText xml:space="preserve">CITATION Red22 \l 2055 </w:instrText>
                </w:r>
                <w:r w:rsidRPr="00FB3A98">
                  <w:rPr>
                    <w:sz w:val="20"/>
                    <w:szCs w:val="22"/>
                  </w:rPr>
                  <w:fldChar w:fldCharType="separate"/>
                </w:r>
                <w:r w:rsidR="002D5C9C">
                  <w:rPr>
                    <w:noProof/>
                    <w:sz w:val="20"/>
                    <w:szCs w:val="22"/>
                  </w:rPr>
                  <w:t xml:space="preserve"> </w:t>
                </w:r>
                <w:r w:rsidR="002D5C9C" w:rsidRPr="002D5C9C">
                  <w:rPr>
                    <w:noProof/>
                    <w:sz w:val="20"/>
                    <w:szCs w:val="22"/>
                  </w:rPr>
                  <w:t>([deleted], 2022)</w:t>
                </w:r>
                <w:r w:rsidRPr="00FB3A98">
                  <w:rPr>
                    <w:sz w:val="20"/>
                    <w:szCs w:val="22"/>
                  </w:rPr>
                  <w:fldChar w:fldCharType="end"/>
                </w:r>
              </w:sdtContent>
            </w:sdt>
          </w:p>
        </w:tc>
      </w:tr>
    </w:tbl>
    <w:p w14:paraId="537BE400" w14:textId="56ED0DE2" w:rsidR="00D111D9" w:rsidRDefault="00037821" w:rsidP="00996A1D">
      <w:pPr>
        <w:pStyle w:val="Beschriftung"/>
      </w:pPr>
      <w:bookmarkStart w:id="34" w:name="_Toc193466658"/>
      <w:r>
        <w:t xml:space="preserve">Tabelle </w:t>
      </w:r>
      <w:r w:rsidR="009F4859">
        <w:fldChar w:fldCharType="begin"/>
      </w:r>
      <w:r w:rsidR="009F4859">
        <w:instrText xml:space="preserve"> SEQ Tabelle \* ARABIC </w:instrText>
      </w:r>
      <w:r w:rsidR="009F4859">
        <w:fldChar w:fldCharType="separate"/>
      </w:r>
      <w:r w:rsidR="008D2FF8">
        <w:rPr>
          <w:noProof/>
        </w:rPr>
        <w:t>7</w:t>
      </w:r>
      <w:r w:rsidR="009F4859">
        <w:fldChar w:fldCharType="end"/>
      </w:r>
      <w:r>
        <w:t>: Arbeitsjournal Tag 2</w:t>
      </w:r>
      <w:bookmarkEnd w:id="34"/>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Pr="00FB3A98" w:rsidRDefault="00D76156" w:rsidP="001B37FC">
            <w:pPr>
              <w:pStyle w:val="Listenabsatz"/>
              <w:numPr>
                <w:ilvl w:val="0"/>
                <w:numId w:val="9"/>
              </w:numPr>
              <w:ind w:left="460"/>
              <w:rPr>
                <w:sz w:val="20"/>
                <w:szCs w:val="22"/>
              </w:rPr>
            </w:pPr>
            <w:r w:rsidRPr="00FB3A98">
              <w:rPr>
                <w:sz w:val="20"/>
                <w:szCs w:val="22"/>
              </w:rPr>
              <w:t>Realisierung</w:t>
            </w:r>
          </w:p>
          <w:p w14:paraId="3AB4FD2A" w14:textId="56B6C0ED" w:rsidR="00D111D9" w:rsidRPr="00FB3A98" w:rsidRDefault="00D76156" w:rsidP="00EC4CC0">
            <w:pPr>
              <w:pStyle w:val="Listenabsatz"/>
              <w:numPr>
                <w:ilvl w:val="1"/>
                <w:numId w:val="9"/>
              </w:numPr>
              <w:ind w:left="567" w:hanging="22"/>
              <w:rPr>
                <w:sz w:val="20"/>
                <w:szCs w:val="22"/>
              </w:rPr>
            </w:pPr>
            <w:r w:rsidRPr="00FB3A98">
              <w:rPr>
                <w:sz w:val="20"/>
                <w:szCs w:val="22"/>
              </w:rPr>
              <w:t>Grundstruktur</w:t>
            </w:r>
          </w:p>
          <w:p w14:paraId="6BCD2659" w14:textId="54B9280D" w:rsidR="00D111D9" w:rsidRPr="00FB3A98" w:rsidRDefault="00D111D9" w:rsidP="00EC4CC0">
            <w:pPr>
              <w:pStyle w:val="Listenabsatz"/>
              <w:numPr>
                <w:ilvl w:val="1"/>
                <w:numId w:val="9"/>
              </w:numPr>
              <w:ind w:left="567" w:hanging="22"/>
              <w:rPr>
                <w:sz w:val="20"/>
                <w:szCs w:val="22"/>
              </w:rPr>
            </w:pPr>
            <w:r w:rsidRPr="00FB3A98">
              <w:rPr>
                <w:sz w:val="20"/>
                <w:szCs w:val="22"/>
              </w:rPr>
              <w:t>Konfigurationsdateien</w:t>
            </w:r>
          </w:p>
          <w:p w14:paraId="70071B58" w14:textId="77777777" w:rsidR="00D76156" w:rsidRPr="00FB3A98" w:rsidRDefault="00D76156" w:rsidP="001B37FC">
            <w:pPr>
              <w:pStyle w:val="Listenabsatz"/>
              <w:numPr>
                <w:ilvl w:val="0"/>
                <w:numId w:val="9"/>
              </w:numPr>
              <w:ind w:left="460"/>
              <w:rPr>
                <w:sz w:val="20"/>
                <w:szCs w:val="22"/>
              </w:rPr>
            </w:pPr>
            <w:r w:rsidRPr="00FB3A98">
              <w:rPr>
                <w:sz w:val="20"/>
                <w:szCs w:val="22"/>
              </w:rPr>
              <w:t>Issues in Github</w:t>
            </w:r>
          </w:p>
          <w:p w14:paraId="799E50B6" w14:textId="3EC23F2E" w:rsidR="004546F8" w:rsidRPr="00FB3A98" w:rsidRDefault="004546F8" w:rsidP="001B37FC">
            <w:pPr>
              <w:pStyle w:val="Listenabsatz"/>
              <w:numPr>
                <w:ilvl w:val="0"/>
                <w:numId w:val="9"/>
              </w:numPr>
              <w:ind w:left="460"/>
              <w:rPr>
                <w:sz w:val="20"/>
                <w:szCs w:val="22"/>
              </w:rPr>
            </w:pPr>
            <w:r w:rsidRPr="00FB3A98">
              <w:rPr>
                <w:sz w:val="20"/>
                <w:szCs w:val="22"/>
              </w:rPr>
              <w:t>Arbeitsjournal</w:t>
            </w:r>
          </w:p>
        </w:tc>
        <w:tc>
          <w:tcPr>
            <w:tcW w:w="730" w:type="dxa"/>
          </w:tcPr>
          <w:p w14:paraId="337355D0" w14:textId="77777777" w:rsidR="001F391B" w:rsidRPr="00FB3A98" w:rsidRDefault="001F391B" w:rsidP="007D2B5D">
            <w:pPr>
              <w:rPr>
                <w:sz w:val="20"/>
                <w:szCs w:val="22"/>
              </w:rPr>
            </w:pPr>
          </w:p>
          <w:p w14:paraId="7F0EC3CB" w14:textId="268B52E3" w:rsidR="00D111D9" w:rsidRPr="00FB3A98" w:rsidRDefault="00494C71" w:rsidP="007D2B5D">
            <w:pPr>
              <w:rPr>
                <w:sz w:val="20"/>
                <w:szCs w:val="22"/>
              </w:rPr>
            </w:pPr>
            <w:r w:rsidRPr="00FB3A98">
              <w:rPr>
                <w:sz w:val="20"/>
                <w:szCs w:val="22"/>
              </w:rPr>
              <w:t>3</w:t>
            </w:r>
            <w:r w:rsidR="00D111D9" w:rsidRPr="00FB3A98">
              <w:rPr>
                <w:sz w:val="20"/>
                <w:szCs w:val="22"/>
              </w:rPr>
              <w:t>h</w:t>
            </w:r>
          </w:p>
          <w:p w14:paraId="3B235F7A" w14:textId="77777777" w:rsidR="00D111D9" w:rsidRPr="00FB3A98" w:rsidRDefault="00494C71" w:rsidP="007D2B5D">
            <w:pPr>
              <w:rPr>
                <w:sz w:val="20"/>
                <w:szCs w:val="22"/>
              </w:rPr>
            </w:pPr>
            <w:r w:rsidRPr="00FB3A98">
              <w:rPr>
                <w:sz w:val="20"/>
                <w:szCs w:val="22"/>
              </w:rPr>
              <w:t>4</w:t>
            </w:r>
            <w:r w:rsidR="00D111D9" w:rsidRPr="00FB3A98">
              <w:rPr>
                <w:sz w:val="20"/>
                <w:szCs w:val="22"/>
              </w:rPr>
              <w:t>h</w:t>
            </w:r>
          </w:p>
          <w:p w14:paraId="004E7378" w14:textId="77777777" w:rsidR="00494C71" w:rsidRPr="00FB3A98" w:rsidRDefault="00494C71" w:rsidP="007D2B5D">
            <w:pPr>
              <w:rPr>
                <w:sz w:val="20"/>
                <w:szCs w:val="22"/>
              </w:rPr>
            </w:pPr>
          </w:p>
          <w:p w14:paraId="110C7E70" w14:textId="77777777" w:rsidR="00494C71" w:rsidRPr="00FB3A98" w:rsidRDefault="00494C71" w:rsidP="007D2B5D">
            <w:pPr>
              <w:rPr>
                <w:sz w:val="20"/>
                <w:szCs w:val="22"/>
              </w:rPr>
            </w:pPr>
            <w:r w:rsidRPr="00FB3A98">
              <w:rPr>
                <w:sz w:val="20"/>
                <w:szCs w:val="22"/>
              </w:rPr>
              <w:t>1h</w:t>
            </w:r>
          </w:p>
          <w:p w14:paraId="498B404A" w14:textId="362B739C" w:rsidR="004546F8" w:rsidRPr="00FB3A98" w:rsidRDefault="004546F8" w:rsidP="007D2B5D">
            <w:pPr>
              <w:rPr>
                <w:sz w:val="20"/>
                <w:szCs w:val="22"/>
              </w:rPr>
            </w:pPr>
            <w:r w:rsidRPr="00FB3A98">
              <w:rPr>
                <w:sz w:val="20"/>
                <w:szCs w:val="22"/>
              </w:rPr>
              <w:t>0,3 h</w:t>
            </w:r>
          </w:p>
        </w:tc>
        <w:tc>
          <w:tcPr>
            <w:tcW w:w="3974" w:type="dxa"/>
          </w:tcPr>
          <w:p w14:paraId="554F0943" w14:textId="77777777" w:rsidR="001F391B" w:rsidRPr="00FB3A98" w:rsidRDefault="00DC3A1B" w:rsidP="001B37FC">
            <w:pPr>
              <w:pStyle w:val="Listenabsatz"/>
              <w:numPr>
                <w:ilvl w:val="0"/>
                <w:numId w:val="12"/>
              </w:numPr>
              <w:ind w:left="480"/>
              <w:rPr>
                <w:sz w:val="20"/>
                <w:szCs w:val="22"/>
              </w:rPr>
            </w:pPr>
            <w:r w:rsidRPr="00FB3A98">
              <w:rPr>
                <w:sz w:val="20"/>
                <w:szCs w:val="22"/>
              </w:rPr>
              <w:t>Realisierung</w:t>
            </w:r>
          </w:p>
          <w:p w14:paraId="2C431A78" w14:textId="77777777" w:rsidR="00DC3A1B" w:rsidRPr="00FB3A98" w:rsidRDefault="00DC3A1B" w:rsidP="00DC3A1B">
            <w:pPr>
              <w:pStyle w:val="Listenabsatz"/>
              <w:numPr>
                <w:ilvl w:val="1"/>
                <w:numId w:val="12"/>
              </w:numPr>
              <w:rPr>
                <w:sz w:val="20"/>
                <w:szCs w:val="22"/>
              </w:rPr>
            </w:pPr>
            <w:r w:rsidRPr="00FB3A98">
              <w:rPr>
                <w:sz w:val="20"/>
                <w:szCs w:val="22"/>
              </w:rPr>
              <w:t>Grundstruktur</w:t>
            </w:r>
          </w:p>
          <w:p w14:paraId="2FFF77DA" w14:textId="360B74A4" w:rsidR="009D79DE" w:rsidRPr="00FB3A98" w:rsidRDefault="009D79DE" w:rsidP="00DC3A1B">
            <w:pPr>
              <w:pStyle w:val="Listenabsatz"/>
              <w:numPr>
                <w:ilvl w:val="1"/>
                <w:numId w:val="12"/>
              </w:numPr>
              <w:rPr>
                <w:sz w:val="20"/>
                <w:szCs w:val="22"/>
              </w:rPr>
            </w:pPr>
            <w:r w:rsidRPr="00FB3A98">
              <w:rPr>
                <w:sz w:val="20"/>
                <w:szCs w:val="22"/>
              </w:rPr>
              <w:t>Konfigurationsdateien generieren</w:t>
            </w:r>
          </w:p>
          <w:p w14:paraId="78DA6FEF" w14:textId="77777777" w:rsidR="00DC3A1B" w:rsidRPr="00FB3A98" w:rsidRDefault="00DC3A1B" w:rsidP="00DC3A1B">
            <w:pPr>
              <w:pStyle w:val="Listenabsatz"/>
              <w:numPr>
                <w:ilvl w:val="0"/>
                <w:numId w:val="12"/>
              </w:numPr>
              <w:rPr>
                <w:sz w:val="20"/>
                <w:szCs w:val="22"/>
              </w:rPr>
            </w:pPr>
            <w:r w:rsidRPr="00FB3A98">
              <w:rPr>
                <w:sz w:val="20"/>
                <w:szCs w:val="22"/>
              </w:rPr>
              <w:t>Issues in Github</w:t>
            </w:r>
          </w:p>
          <w:p w14:paraId="44A5BF5C" w14:textId="04B2963F" w:rsidR="009D79DE" w:rsidRPr="00FB3A98" w:rsidRDefault="009D79DE" w:rsidP="00DC3A1B">
            <w:pPr>
              <w:pStyle w:val="Listenabsatz"/>
              <w:numPr>
                <w:ilvl w:val="0"/>
                <w:numId w:val="12"/>
              </w:numPr>
              <w:rPr>
                <w:sz w:val="20"/>
                <w:szCs w:val="22"/>
              </w:rPr>
            </w:pPr>
            <w:r w:rsidRPr="00FB3A98">
              <w:rPr>
                <w:sz w:val="20"/>
                <w:szCs w:val="22"/>
              </w:rPr>
              <w:t>Dokumentieren und Arbeitsjournal</w:t>
            </w:r>
          </w:p>
        </w:tc>
        <w:tc>
          <w:tcPr>
            <w:tcW w:w="794" w:type="dxa"/>
          </w:tcPr>
          <w:p w14:paraId="1B45C2E3" w14:textId="77777777" w:rsidR="001F391B" w:rsidRPr="00FB3A98" w:rsidRDefault="001F391B" w:rsidP="007D2B5D">
            <w:pPr>
              <w:jc w:val="both"/>
              <w:rPr>
                <w:sz w:val="20"/>
                <w:szCs w:val="22"/>
              </w:rPr>
            </w:pPr>
          </w:p>
          <w:p w14:paraId="6C9E5D27" w14:textId="77777777" w:rsidR="00DC3A1B" w:rsidRPr="00FB3A98" w:rsidRDefault="00DC3A1B" w:rsidP="007D2B5D">
            <w:pPr>
              <w:jc w:val="both"/>
              <w:rPr>
                <w:sz w:val="20"/>
                <w:szCs w:val="22"/>
              </w:rPr>
            </w:pPr>
            <w:r w:rsidRPr="00FB3A98">
              <w:rPr>
                <w:sz w:val="20"/>
                <w:szCs w:val="22"/>
              </w:rPr>
              <w:t>2h</w:t>
            </w:r>
          </w:p>
          <w:p w14:paraId="75BF04F4" w14:textId="6903DFC5" w:rsidR="009D79DE" w:rsidRPr="00FB3A98" w:rsidRDefault="009D79DE" w:rsidP="007D2B5D">
            <w:pPr>
              <w:jc w:val="both"/>
              <w:rPr>
                <w:sz w:val="20"/>
                <w:szCs w:val="22"/>
              </w:rPr>
            </w:pPr>
            <w:r w:rsidRPr="00FB3A98">
              <w:rPr>
                <w:sz w:val="20"/>
                <w:szCs w:val="22"/>
              </w:rPr>
              <w:t>4,5h</w:t>
            </w:r>
          </w:p>
          <w:p w14:paraId="536CE253" w14:textId="77777777" w:rsidR="00DC3A1B" w:rsidRPr="00FB3A98" w:rsidRDefault="009D79DE" w:rsidP="007D2B5D">
            <w:pPr>
              <w:jc w:val="both"/>
              <w:rPr>
                <w:sz w:val="20"/>
                <w:szCs w:val="22"/>
              </w:rPr>
            </w:pPr>
            <w:r w:rsidRPr="00FB3A98">
              <w:rPr>
                <w:sz w:val="20"/>
                <w:szCs w:val="22"/>
              </w:rPr>
              <w:t>1</w:t>
            </w:r>
            <w:r w:rsidR="00DC3A1B" w:rsidRPr="00FB3A98">
              <w:rPr>
                <w:sz w:val="20"/>
                <w:szCs w:val="22"/>
              </w:rPr>
              <w:t>h</w:t>
            </w:r>
          </w:p>
          <w:p w14:paraId="25AB17CC" w14:textId="2CB0C19A" w:rsidR="009D79DE" w:rsidRPr="00FB3A98" w:rsidRDefault="009D79DE" w:rsidP="007D2B5D">
            <w:pPr>
              <w:jc w:val="both"/>
              <w:rPr>
                <w:sz w:val="20"/>
                <w:szCs w:val="22"/>
              </w:rPr>
            </w:pPr>
            <w:r w:rsidRPr="00FB3A98">
              <w:rPr>
                <w:sz w:val="20"/>
                <w:szCs w:val="22"/>
              </w:rP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FB3A98" w:rsidRDefault="00686DB3" w:rsidP="00686DB3">
            <w:pPr>
              <w:rPr>
                <w:b/>
                <w:bCs/>
                <w:color w:val="FFFFFF" w:themeColor="background1"/>
                <w:sz w:val="20"/>
                <w:szCs w:val="22"/>
              </w:rPr>
            </w:pPr>
            <w:r w:rsidRPr="00FB3A98">
              <w:rPr>
                <w:sz w:val="20"/>
                <w:szCs w:val="22"/>
              </w:rP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FB3A98" w:rsidRDefault="003D3CD8" w:rsidP="00686DB3">
            <w:pPr>
              <w:rPr>
                <w:b/>
                <w:bCs/>
                <w:color w:val="FFFFFF" w:themeColor="background1"/>
                <w:sz w:val="20"/>
                <w:szCs w:val="22"/>
              </w:rPr>
            </w:pPr>
            <w:r w:rsidRPr="00FB3A98">
              <w:rPr>
                <w:sz w:val="20"/>
                <w:szCs w:val="22"/>
              </w:rPr>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Pr="00FB3A98" w:rsidRDefault="004546F8" w:rsidP="00686DB3">
            <w:pPr>
              <w:rPr>
                <w:sz w:val="20"/>
                <w:szCs w:val="22"/>
              </w:rPr>
            </w:pPr>
            <w:r w:rsidRPr="00FB3A98">
              <w:rPr>
                <w:sz w:val="20"/>
                <w:szCs w:val="22"/>
              </w:rP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Pr="00FB3A98" w:rsidRDefault="00634D30" w:rsidP="00686DB3">
            <w:pPr>
              <w:rPr>
                <w:sz w:val="20"/>
                <w:szCs w:val="22"/>
              </w:rPr>
            </w:pPr>
            <w:r w:rsidRPr="00FB3A98">
              <w:rPr>
                <w:sz w:val="20"/>
                <w:szCs w:val="22"/>
              </w:rPr>
              <w:t>8,</w:t>
            </w:r>
            <w:r w:rsidR="003D3CD8" w:rsidRPr="00FB3A98">
              <w:rPr>
                <w:sz w:val="20"/>
                <w:szCs w:val="22"/>
              </w:rPr>
              <w:t>5</w:t>
            </w:r>
            <w:r w:rsidRPr="00FB3A98">
              <w:rPr>
                <w:sz w:val="20"/>
                <w:szCs w:val="22"/>
              </w:rP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Pr="00FB3A98" w:rsidRDefault="00DB4121" w:rsidP="007D2B5D">
            <w:pPr>
              <w:rPr>
                <w:sz w:val="20"/>
                <w:szCs w:val="22"/>
              </w:rPr>
            </w:pPr>
            <w:r w:rsidRPr="00FB3A98">
              <w:rPr>
                <w:sz w:val="20"/>
                <w:szCs w:val="22"/>
              </w:rPr>
              <w:t>/?, --help usw. werden auch ohne Anführungszeichen als Auslöser für die Hilfe akzeptiert, -h aber nicht (wird als Parameter erkannt)</w:t>
            </w:r>
          </w:p>
        </w:tc>
        <w:tc>
          <w:tcPr>
            <w:tcW w:w="4508" w:type="dxa"/>
          </w:tcPr>
          <w:p w14:paraId="399F5CBF" w14:textId="094A1844" w:rsidR="001F391B" w:rsidRPr="00FB3A98" w:rsidRDefault="00DB4121" w:rsidP="007D2B5D">
            <w:pPr>
              <w:rPr>
                <w:sz w:val="20"/>
                <w:szCs w:val="22"/>
              </w:rPr>
            </w:pPr>
            <w:r w:rsidRPr="00FB3A98">
              <w:rPr>
                <w:sz w:val="20"/>
                <w:szCs w:val="22"/>
              </w:rP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FB3A98" w:rsidRDefault="00AB0B0D" w:rsidP="007D2B5D">
            <w:pPr>
              <w:rPr>
                <w:sz w:val="20"/>
                <w:szCs w:val="22"/>
              </w:rPr>
            </w:pPr>
            <w:r w:rsidRPr="00FB3A98">
              <w:rPr>
                <w:sz w:val="20"/>
                <w:szCs w:val="22"/>
              </w:rPr>
              <w:t xml:space="preserve">Soll die Modulversionsüberprüfung eine spezifische Version oder Mindestversion voraussetzen? </w:t>
            </w:r>
          </w:p>
        </w:tc>
        <w:tc>
          <w:tcPr>
            <w:tcW w:w="4508" w:type="dxa"/>
          </w:tcPr>
          <w:p w14:paraId="46C7F598" w14:textId="54BCD4A4" w:rsidR="001F391B" w:rsidRPr="00FB3A98" w:rsidRDefault="00AB0B0D" w:rsidP="007D2B5D">
            <w:pPr>
              <w:rPr>
                <w:sz w:val="20"/>
                <w:szCs w:val="22"/>
              </w:rPr>
            </w:pPr>
            <w:r w:rsidRPr="00FB3A98">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831425" w14:paraId="655EBF27" w14:textId="77777777" w:rsidTr="007D2B5D">
        <w:tc>
          <w:tcPr>
            <w:tcW w:w="9016" w:type="dxa"/>
          </w:tcPr>
          <w:p w14:paraId="60656974" w14:textId="45CF5260" w:rsidR="001F391B" w:rsidRPr="00FB3A98" w:rsidRDefault="00286C72" w:rsidP="007D2B5D">
            <w:pPr>
              <w:rPr>
                <w:sz w:val="20"/>
                <w:szCs w:val="22"/>
              </w:rPr>
            </w:pPr>
            <w:hyperlink r:id="rId43" w:anchor="psm1" w:history="1"/>
            <w:r w:rsidR="00037821" w:rsidRPr="00FB3A98">
              <w:rPr>
                <w:sz w:val="20"/>
                <w:szCs w:val="22"/>
              </w:rPr>
              <w:t xml:space="preserve">Dokumentation, wie man ein Modul aufsetzt -&gt; </w:t>
            </w:r>
            <w:sdt>
              <w:sdtPr>
                <w:rPr>
                  <w:sz w:val="20"/>
                  <w:szCs w:val="22"/>
                </w:rPr>
                <w:id w:val="-995959397"/>
                <w:citation/>
              </w:sdtPr>
              <w:sdtEndPr/>
              <w:sdtContent>
                <w:r w:rsidR="00037821" w:rsidRPr="00FB3A98">
                  <w:rPr>
                    <w:sz w:val="20"/>
                    <w:szCs w:val="22"/>
                  </w:rPr>
                  <w:fldChar w:fldCharType="begin"/>
                </w:r>
                <w:r w:rsidR="00D53EA1" w:rsidRPr="00FB3A98">
                  <w:rPr>
                    <w:sz w:val="20"/>
                    <w:szCs w:val="22"/>
                  </w:rPr>
                  <w:instrText xml:space="preserve">CITATION Kev17 \l 2055 </w:instrText>
                </w:r>
                <w:r w:rsidR="00037821" w:rsidRPr="00FB3A98">
                  <w:rPr>
                    <w:sz w:val="20"/>
                    <w:szCs w:val="22"/>
                  </w:rPr>
                  <w:fldChar w:fldCharType="separate"/>
                </w:r>
                <w:r w:rsidR="002D5C9C" w:rsidRPr="002D5C9C">
                  <w:rPr>
                    <w:noProof/>
                    <w:sz w:val="20"/>
                    <w:szCs w:val="22"/>
                  </w:rPr>
                  <w:t>(Marquette, 2017)</w:t>
                </w:r>
                <w:r w:rsidR="00037821" w:rsidRPr="00FB3A98">
                  <w:rPr>
                    <w:sz w:val="20"/>
                    <w:szCs w:val="22"/>
                  </w:rPr>
                  <w:fldChar w:fldCharType="end"/>
                </w:r>
              </w:sdtContent>
            </w:sdt>
          </w:p>
          <w:p w14:paraId="3D1CF82B" w14:textId="3E8B01A3" w:rsidR="00875DA6" w:rsidRPr="00FB3A98" w:rsidRDefault="00037821" w:rsidP="007D2B5D">
            <w:pPr>
              <w:rPr>
                <w:sz w:val="20"/>
                <w:szCs w:val="22"/>
                <w:lang w:val="en-US"/>
              </w:rPr>
            </w:pPr>
            <w:r w:rsidRPr="00FB3A98">
              <w:rPr>
                <w:sz w:val="20"/>
                <w:szCs w:val="22"/>
                <w:lang w:val="en-US"/>
              </w:rPr>
              <w:t xml:space="preserve">Requires-Statement in Modulen -&gt; </w:t>
            </w:r>
            <w:sdt>
              <w:sdtPr>
                <w:rPr>
                  <w:sz w:val="20"/>
                  <w:szCs w:val="22"/>
                </w:rPr>
                <w:id w:val="214938902"/>
                <w:citation/>
              </w:sdtPr>
              <w:sdtEndPr/>
              <w:sdtContent>
                <w:r w:rsidRPr="00FB3A98">
                  <w:rPr>
                    <w:sz w:val="20"/>
                    <w:szCs w:val="22"/>
                  </w:rPr>
                  <w:fldChar w:fldCharType="begin"/>
                </w:r>
                <w:r w:rsidR="00D53EA1" w:rsidRPr="00FB3A98">
                  <w:rPr>
                    <w:sz w:val="20"/>
                    <w:szCs w:val="22"/>
                    <w:lang w:val="en-US"/>
                  </w:rPr>
                  <w:instrText xml:space="preserve">CITATION sdw24 \t  \l 2055 </w:instrText>
                </w:r>
                <w:r w:rsidRPr="00FB3A98">
                  <w:rPr>
                    <w:sz w:val="20"/>
                    <w:szCs w:val="22"/>
                  </w:rPr>
                  <w:fldChar w:fldCharType="separate"/>
                </w:r>
                <w:r w:rsidR="002D5C9C" w:rsidRPr="002D5C9C">
                  <w:rPr>
                    <w:noProof/>
                    <w:sz w:val="20"/>
                    <w:szCs w:val="22"/>
                    <w:lang w:val="en-US"/>
                  </w:rPr>
                  <w:t>(sdwheeler A. , 2024)</w:t>
                </w:r>
                <w:r w:rsidRPr="00FB3A98">
                  <w:rPr>
                    <w:sz w:val="20"/>
                    <w:szCs w:val="22"/>
                  </w:rPr>
                  <w:fldChar w:fldCharType="end"/>
                </w:r>
              </w:sdtContent>
            </w:sdt>
          </w:p>
          <w:p w14:paraId="4FBB7405" w14:textId="1263F959" w:rsidR="00037821" w:rsidRPr="00875DA6" w:rsidRDefault="00037821" w:rsidP="00996A1D">
            <w:pPr>
              <w:keepNext/>
              <w:rPr>
                <w:lang w:val="en-US"/>
              </w:rPr>
            </w:pPr>
            <w:r w:rsidRPr="00FB3A98">
              <w:rPr>
                <w:sz w:val="20"/>
                <w:szCs w:val="22"/>
                <w:lang w:val="en-US"/>
              </w:rPr>
              <w:t xml:space="preserve">Special Characters in PowerShell -&gt; </w:t>
            </w:r>
            <w:sdt>
              <w:sdtPr>
                <w:rPr>
                  <w:sz w:val="20"/>
                  <w:szCs w:val="22"/>
                  <w:lang w:val="en-US"/>
                </w:rPr>
                <w:id w:val="1082656094"/>
                <w:citation/>
              </w:sdtPr>
              <w:sdtEndPr/>
              <w:sdtContent>
                <w:r w:rsidRPr="00FB3A98">
                  <w:rPr>
                    <w:sz w:val="20"/>
                    <w:szCs w:val="22"/>
                    <w:lang w:val="en-US"/>
                  </w:rPr>
                  <w:fldChar w:fldCharType="begin"/>
                </w:r>
                <w:r w:rsidR="00D53EA1" w:rsidRPr="00FB3A98">
                  <w:rPr>
                    <w:sz w:val="20"/>
                    <w:szCs w:val="22"/>
                    <w:lang w:val="en-US"/>
                  </w:rPr>
                  <w:instrText xml:space="preserve">CITATION sdw241 \l 2055 </w:instrText>
                </w:r>
                <w:r w:rsidRPr="00FB3A98">
                  <w:rPr>
                    <w:sz w:val="20"/>
                    <w:szCs w:val="22"/>
                    <w:lang w:val="en-US"/>
                  </w:rPr>
                  <w:fldChar w:fldCharType="separate"/>
                </w:r>
                <w:r w:rsidR="002D5C9C" w:rsidRPr="002D5C9C">
                  <w:rPr>
                    <w:noProof/>
                    <w:sz w:val="20"/>
                    <w:szCs w:val="22"/>
                    <w:lang w:val="en-US"/>
                  </w:rPr>
                  <w:t>(sdwheeler, 2024)</w:t>
                </w:r>
                <w:r w:rsidRPr="00FB3A98">
                  <w:rPr>
                    <w:sz w:val="20"/>
                    <w:szCs w:val="22"/>
                    <w:lang w:val="en-US"/>
                  </w:rPr>
                  <w:fldChar w:fldCharType="end"/>
                </w:r>
              </w:sdtContent>
            </w:sdt>
          </w:p>
        </w:tc>
      </w:tr>
    </w:tbl>
    <w:p w14:paraId="537865F0" w14:textId="665DC99F" w:rsidR="009F0D84" w:rsidRDefault="00996A1D" w:rsidP="00996A1D">
      <w:pPr>
        <w:pStyle w:val="Beschriftung"/>
      </w:pPr>
      <w:bookmarkStart w:id="35" w:name="_Toc193466659"/>
      <w:r>
        <w:t xml:space="preserve">Tabelle </w:t>
      </w:r>
      <w:r w:rsidR="009F4859">
        <w:fldChar w:fldCharType="begin"/>
      </w:r>
      <w:r w:rsidR="009F4859">
        <w:instrText xml:space="preserve"> SEQ Tabelle \* ARABIC </w:instrText>
      </w:r>
      <w:r w:rsidR="009F4859">
        <w:fldChar w:fldCharType="separate"/>
      </w:r>
      <w:r w:rsidR="008D2FF8">
        <w:rPr>
          <w:noProof/>
        </w:rPr>
        <w:t>8</w:t>
      </w:r>
      <w:r w:rsidR="009F4859">
        <w:fldChar w:fldCharType="end"/>
      </w:r>
      <w:r>
        <w:t>: Arbeitsjournal Tag 3</w:t>
      </w:r>
      <w:bookmarkEnd w:id="35"/>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Pr="00FB3A98" w:rsidRDefault="00EC4CC0" w:rsidP="001B37FC">
            <w:pPr>
              <w:pStyle w:val="Listenabsatz"/>
              <w:numPr>
                <w:ilvl w:val="0"/>
                <w:numId w:val="9"/>
              </w:numPr>
              <w:ind w:left="460"/>
              <w:rPr>
                <w:sz w:val="20"/>
                <w:szCs w:val="22"/>
              </w:rPr>
            </w:pPr>
            <w:r w:rsidRPr="00FB3A98">
              <w:rPr>
                <w:sz w:val="20"/>
                <w:szCs w:val="22"/>
              </w:rPr>
              <w:t>Realisieren</w:t>
            </w:r>
          </w:p>
          <w:p w14:paraId="19CB94A2" w14:textId="77777777" w:rsidR="003D3CD8" w:rsidRPr="00FB3A98" w:rsidRDefault="000C17B9" w:rsidP="00EC4CC0">
            <w:pPr>
              <w:pStyle w:val="Listenabsatz"/>
              <w:numPr>
                <w:ilvl w:val="1"/>
                <w:numId w:val="9"/>
              </w:numPr>
              <w:ind w:left="709"/>
              <w:rPr>
                <w:sz w:val="20"/>
                <w:szCs w:val="22"/>
              </w:rPr>
            </w:pPr>
            <w:r w:rsidRPr="00FB3A98">
              <w:rPr>
                <w:sz w:val="20"/>
                <w:szCs w:val="22"/>
              </w:rPr>
              <w:t>Start per Parameter</w:t>
            </w:r>
          </w:p>
          <w:p w14:paraId="4B3C7B39" w14:textId="77777777" w:rsidR="000C17B9" w:rsidRPr="00FB3A98" w:rsidRDefault="000C17B9" w:rsidP="00EC4CC0">
            <w:pPr>
              <w:pStyle w:val="Listenabsatz"/>
              <w:numPr>
                <w:ilvl w:val="1"/>
                <w:numId w:val="9"/>
              </w:numPr>
              <w:ind w:left="709"/>
              <w:rPr>
                <w:sz w:val="20"/>
                <w:szCs w:val="22"/>
              </w:rPr>
            </w:pPr>
            <w:r w:rsidRPr="00FB3A98">
              <w:rPr>
                <w:sz w:val="20"/>
                <w:szCs w:val="22"/>
              </w:rPr>
              <w:t>Logfunktion</w:t>
            </w:r>
          </w:p>
          <w:p w14:paraId="34C2E20D" w14:textId="77777777" w:rsidR="000C17B9" w:rsidRPr="00FB3A98" w:rsidRDefault="000C17B9" w:rsidP="00EC4CC0">
            <w:pPr>
              <w:pStyle w:val="Listenabsatz"/>
              <w:numPr>
                <w:ilvl w:val="1"/>
                <w:numId w:val="9"/>
              </w:numPr>
              <w:ind w:left="709"/>
              <w:rPr>
                <w:sz w:val="20"/>
                <w:szCs w:val="22"/>
              </w:rPr>
            </w:pPr>
            <w:r w:rsidRPr="00FB3A98">
              <w:rPr>
                <w:sz w:val="20"/>
                <w:szCs w:val="22"/>
              </w:rPr>
              <w:t>Pingtest</w:t>
            </w:r>
          </w:p>
          <w:p w14:paraId="3222AB33" w14:textId="676231A2" w:rsidR="00D06220" w:rsidRPr="00FB3A98" w:rsidRDefault="00D06220" w:rsidP="00EC4CC0">
            <w:pPr>
              <w:pStyle w:val="Listenabsatz"/>
              <w:numPr>
                <w:ilvl w:val="1"/>
                <w:numId w:val="9"/>
              </w:numPr>
              <w:ind w:left="709"/>
              <w:rPr>
                <w:sz w:val="20"/>
                <w:szCs w:val="22"/>
              </w:rPr>
            </w:pPr>
            <w:r w:rsidRPr="00FB3A98">
              <w:rPr>
                <w:sz w:val="20"/>
                <w:szCs w:val="22"/>
              </w:rPr>
              <w:t>Arbeitsjournal</w:t>
            </w:r>
          </w:p>
        </w:tc>
        <w:tc>
          <w:tcPr>
            <w:tcW w:w="730" w:type="dxa"/>
          </w:tcPr>
          <w:p w14:paraId="7983CFB4" w14:textId="77777777" w:rsidR="001F391B" w:rsidRPr="00FB3A98" w:rsidRDefault="001F391B" w:rsidP="007D2B5D">
            <w:pPr>
              <w:rPr>
                <w:sz w:val="20"/>
                <w:szCs w:val="22"/>
              </w:rPr>
            </w:pPr>
          </w:p>
          <w:p w14:paraId="119CCE29" w14:textId="77777777" w:rsidR="00EC4CC0" w:rsidRPr="00FB3A98" w:rsidRDefault="00EC4CC0" w:rsidP="007D2B5D">
            <w:pPr>
              <w:rPr>
                <w:sz w:val="20"/>
                <w:szCs w:val="22"/>
              </w:rPr>
            </w:pPr>
            <w:r w:rsidRPr="00FB3A98">
              <w:rPr>
                <w:sz w:val="20"/>
                <w:szCs w:val="22"/>
              </w:rPr>
              <w:t>4h</w:t>
            </w:r>
          </w:p>
          <w:p w14:paraId="656F80B0" w14:textId="77777777" w:rsidR="00EC4CC0" w:rsidRPr="00FB3A98" w:rsidRDefault="00EC4CC0" w:rsidP="007D2B5D">
            <w:pPr>
              <w:rPr>
                <w:sz w:val="20"/>
                <w:szCs w:val="22"/>
              </w:rPr>
            </w:pPr>
            <w:r w:rsidRPr="00FB3A98">
              <w:rPr>
                <w:sz w:val="20"/>
                <w:szCs w:val="22"/>
              </w:rPr>
              <w:t>2h</w:t>
            </w:r>
          </w:p>
          <w:p w14:paraId="392431DD" w14:textId="77777777" w:rsidR="00EC4CC0" w:rsidRPr="00FB3A98" w:rsidRDefault="00EC4CC0" w:rsidP="007D2B5D">
            <w:pPr>
              <w:rPr>
                <w:sz w:val="20"/>
                <w:szCs w:val="22"/>
              </w:rPr>
            </w:pPr>
            <w:r w:rsidRPr="00FB3A98">
              <w:rPr>
                <w:sz w:val="20"/>
                <w:szCs w:val="22"/>
              </w:rPr>
              <w:t>2h</w:t>
            </w:r>
          </w:p>
          <w:p w14:paraId="770E8BAE" w14:textId="44618849" w:rsidR="00D06220" w:rsidRPr="00FB3A98" w:rsidRDefault="00D06220" w:rsidP="007D2B5D">
            <w:pPr>
              <w:rPr>
                <w:sz w:val="20"/>
                <w:szCs w:val="22"/>
              </w:rPr>
            </w:pPr>
            <w:r w:rsidRPr="00FB3A98">
              <w:rPr>
                <w:sz w:val="20"/>
                <w:szCs w:val="22"/>
              </w:rPr>
              <w:t>0.3h</w:t>
            </w:r>
          </w:p>
        </w:tc>
        <w:tc>
          <w:tcPr>
            <w:tcW w:w="3974" w:type="dxa"/>
          </w:tcPr>
          <w:p w14:paraId="4B07E166" w14:textId="77777777" w:rsidR="00DA3829" w:rsidRPr="00FB3A98" w:rsidRDefault="00DA3829" w:rsidP="00DA3829">
            <w:pPr>
              <w:pStyle w:val="Listenabsatz"/>
              <w:numPr>
                <w:ilvl w:val="0"/>
                <w:numId w:val="12"/>
              </w:numPr>
              <w:rPr>
                <w:sz w:val="20"/>
                <w:szCs w:val="22"/>
              </w:rPr>
            </w:pPr>
            <w:r w:rsidRPr="00FB3A98">
              <w:rPr>
                <w:sz w:val="20"/>
                <w:szCs w:val="22"/>
              </w:rPr>
              <w:t>Realisieren</w:t>
            </w:r>
          </w:p>
          <w:p w14:paraId="085EF4E1" w14:textId="77777777" w:rsidR="00DA3829" w:rsidRPr="00FB3A98" w:rsidRDefault="00DA3829" w:rsidP="00DA3829">
            <w:pPr>
              <w:pStyle w:val="Listenabsatz"/>
              <w:numPr>
                <w:ilvl w:val="1"/>
                <w:numId w:val="12"/>
              </w:numPr>
              <w:rPr>
                <w:sz w:val="20"/>
                <w:szCs w:val="22"/>
              </w:rPr>
            </w:pPr>
            <w:r w:rsidRPr="00FB3A98">
              <w:rPr>
                <w:sz w:val="20"/>
                <w:szCs w:val="22"/>
              </w:rPr>
              <w:t>Start per Parameter</w:t>
            </w:r>
          </w:p>
          <w:p w14:paraId="3DE501A7" w14:textId="77777777" w:rsidR="00DA3829" w:rsidRPr="00FB3A98" w:rsidRDefault="00DA3829" w:rsidP="00DA3829">
            <w:pPr>
              <w:pStyle w:val="Listenabsatz"/>
              <w:numPr>
                <w:ilvl w:val="1"/>
                <w:numId w:val="12"/>
              </w:numPr>
              <w:rPr>
                <w:sz w:val="20"/>
                <w:szCs w:val="22"/>
              </w:rPr>
            </w:pPr>
            <w:r w:rsidRPr="00FB3A98">
              <w:rPr>
                <w:sz w:val="20"/>
                <w:szCs w:val="22"/>
              </w:rPr>
              <w:t>Logfunktion</w:t>
            </w:r>
          </w:p>
          <w:p w14:paraId="5D6FDD5E" w14:textId="77777777" w:rsidR="001F391B" w:rsidRPr="00FB3A98" w:rsidRDefault="00DA3829" w:rsidP="00DA3829">
            <w:pPr>
              <w:pStyle w:val="Listenabsatz"/>
              <w:numPr>
                <w:ilvl w:val="1"/>
                <w:numId w:val="12"/>
              </w:numPr>
              <w:rPr>
                <w:sz w:val="20"/>
                <w:szCs w:val="22"/>
              </w:rPr>
            </w:pPr>
            <w:r w:rsidRPr="00FB3A98">
              <w:rPr>
                <w:sz w:val="20"/>
                <w:szCs w:val="22"/>
              </w:rPr>
              <w:t>Pingtest</w:t>
            </w:r>
          </w:p>
          <w:p w14:paraId="1F9B1CBF" w14:textId="77777777" w:rsidR="00EE49A0" w:rsidRPr="00FB3A98" w:rsidRDefault="00EE49A0" w:rsidP="00EE49A0">
            <w:pPr>
              <w:pStyle w:val="Listenabsatz"/>
              <w:numPr>
                <w:ilvl w:val="0"/>
                <w:numId w:val="12"/>
              </w:numPr>
              <w:rPr>
                <w:sz w:val="20"/>
                <w:szCs w:val="22"/>
              </w:rPr>
            </w:pPr>
            <w:r w:rsidRPr="00FB3A98">
              <w:rPr>
                <w:sz w:val="20"/>
                <w:szCs w:val="22"/>
              </w:rPr>
              <w:t>Dokumentieren</w:t>
            </w:r>
          </w:p>
          <w:p w14:paraId="1F99E324" w14:textId="5A667BFD" w:rsidR="00EE49A0" w:rsidRPr="00FB3A98" w:rsidRDefault="00EE49A0" w:rsidP="00EE49A0">
            <w:pPr>
              <w:pStyle w:val="Listenabsatz"/>
              <w:numPr>
                <w:ilvl w:val="0"/>
                <w:numId w:val="12"/>
              </w:numPr>
              <w:rPr>
                <w:sz w:val="20"/>
                <w:szCs w:val="22"/>
              </w:rPr>
            </w:pPr>
            <w:r w:rsidRPr="00FB3A98">
              <w:rPr>
                <w:sz w:val="20"/>
                <w:szCs w:val="22"/>
              </w:rPr>
              <w:t>Arbeitsjournal</w:t>
            </w:r>
          </w:p>
        </w:tc>
        <w:tc>
          <w:tcPr>
            <w:tcW w:w="794" w:type="dxa"/>
          </w:tcPr>
          <w:p w14:paraId="085B1918" w14:textId="77777777" w:rsidR="00466CC5" w:rsidRPr="00FB3A98" w:rsidRDefault="00466CC5" w:rsidP="007D2B5D">
            <w:pPr>
              <w:jc w:val="both"/>
              <w:rPr>
                <w:sz w:val="20"/>
                <w:szCs w:val="22"/>
              </w:rPr>
            </w:pPr>
          </w:p>
          <w:p w14:paraId="7FAC2F3D" w14:textId="37240ECB" w:rsidR="00DA3829" w:rsidRPr="00FB3A98" w:rsidRDefault="00466CC5" w:rsidP="007D2B5D">
            <w:pPr>
              <w:jc w:val="both"/>
              <w:rPr>
                <w:sz w:val="20"/>
                <w:szCs w:val="22"/>
              </w:rPr>
            </w:pPr>
            <w:r w:rsidRPr="00FB3A98">
              <w:rPr>
                <w:sz w:val="20"/>
                <w:szCs w:val="22"/>
              </w:rPr>
              <w:t>4,5h</w:t>
            </w:r>
          </w:p>
          <w:p w14:paraId="2AA68DD8" w14:textId="5C324A4B" w:rsidR="00DA3829" w:rsidRPr="00FB3A98" w:rsidRDefault="00DA3829" w:rsidP="007D2B5D">
            <w:pPr>
              <w:jc w:val="both"/>
              <w:rPr>
                <w:sz w:val="20"/>
                <w:szCs w:val="22"/>
              </w:rPr>
            </w:pPr>
            <w:r w:rsidRPr="00FB3A98">
              <w:rPr>
                <w:sz w:val="20"/>
                <w:szCs w:val="22"/>
              </w:rPr>
              <w:t>2</w:t>
            </w:r>
            <w:r w:rsidR="00714E50" w:rsidRPr="00FB3A98">
              <w:rPr>
                <w:sz w:val="20"/>
                <w:szCs w:val="22"/>
              </w:rPr>
              <w:t>,3</w:t>
            </w:r>
            <w:r w:rsidRPr="00FB3A98">
              <w:rPr>
                <w:sz w:val="20"/>
                <w:szCs w:val="22"/>
              </w:rPr>
              <w:t xml:space="preserve">h </w:t>
            </w:r>
          </w:p>
          <w:p w14:paraId="6F1F726B" w14:textId="77777777" w:rsidR="00DA3829" w:rsidRPr="00FB3A98" w:rsidRDefault="00DA3829" w:rsidP="007D2B5D">
            <w:pPr>
              <w:jc w:val="both"/>
              <w:rPr>
                <w:sz w:val="20"/>
                <w:szCs w:val="22"/>
              </w:rPr>
            </w:pPr>
            <w:r w:rsidRPr="00FB3A98">
              <w:rPr>
                <w:sz w:val="20"/>
                <w:szCs w:val="22"/>
              </w:rPr>
              <w:t>0.5h</w:t>
            </w:r>
          </w:p>
          <w:p w14:paraId="65BBCF9F" w14:textId="77777777" w:rsidR="00EE49A0" w:rsidRPr="00FB3A98" w:rsidRDefault="0066724C" w:rsidP="007D2B5D">
            <w:pPr>
              <w:jc w:val="both"/>
              <w:rPr>
                <w:sz w:val="20"/>
                <w:szCs w:val="22"/>
              </w:rPr>
            </w:pPr>
            <w:r w:rsidRPr="00FB3A98">
              <w:rPr>
                <w:sz w:val="20"/>
                <w:szCs w:val="22"/>
              </w:rPr>
              <w:t>1h</w:t>
            </w:r>
          </w:p>
          <w:p w14:paraId="6DAB9F83" w14:textId="026A42B0" w:rsidR="0066724C" w:rsidRPr="00FB3A98" w:rsidRDefault="0066724C" w:rsidP="007D2B5D">
            <w:pPr>
              <w:jc w:val="both"/>
              <w:rPr>
                <w:sz w:val="20"/>
                <w:szCs w:val="22"/>
              </w:rPr>
            </w:pPr>
            <w:r w:rsidRPr="00FB3A98">
              <w:rPr>
                <w:sz w:val="20"/>
                <w:szCs w:val="22"/>
              </w:rPr>
              <w:t>0.</w:t>
            </w:r>
            <w:r w:rsidR="00C74062" w:rsidRPr="00FB3A98">
              <w:rPr>
                <w:sz w:val="20"/>
                <w:szCs w:val="22"/>
              </w:rPr>
              <w:t>3</w:t>
            </w:r>
            <w:r w:rsidRPr="00FB3A98">
              <w:rPr>
                <w:sz w:val="20"/>
                <w:szCs w:val="22"/>
              </w:rP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FB3A98" w:rsidRDefault="001F391B" w:rsidP="007D2B5D">
            <w:pPr>
              <w:rPr>
                <w:bCs/>
                <w:sz w:val="20"/>
                <w:szCs w:val="22"/>
              </w:rPr>
            </w:pPr>
            <w:r w:rsidRPr="00FB3A98">
              <w:rPr>
                <w:bCs/>
                <w:sz w:val="20"/>
                <w:szCs w:val="22"/>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FB3A98" w:rsidRDefault="00714E50" w:rsidP="007D2B5D">
            <w:pPr>
              <w:rPr>
                <w:bCs/>
                <w:sz w:val="20"/>
                <w:szCs w:val="22"/>
              </w:rPr>
            </w:pPr>
            <w:r w:rsidRPr="00FB3A98">
              <w:rPr>
                <w:bCs/>
                <w:sz w:val="20"/>
                <w:szCs w:val="22"/>
              </w:rPr>
              <w:t>0.3</w:t>
            </w:r>
            <w:r w:rsidR="001F391B" w:rsidRPr="00FB3A98">
              <w:rPr>
                <w:bCs/>
                <w:sz w:val="20"/>
                <w:szCs w:val="22"/>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Pr="00FB3A98" w:rsidRDefault="00D06220" w:rsidP="007D2B5D">
            <w:pPr>
              <w:rPr>
                <w:sz w:val="20"/>
                <w:szCs w:val="22"/>
              </w:rPr>
            </w:pPr>
            <w:r w:rsidRPr="00FB3A98">
              <w:rPr>
                <w:sz w:val="20"/>
                <w:szCs w:val="22"/>
              </w:rP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Pr="00FB3A98" w:rsidRDefault="00714E50" w:rsidP="007D2B5D">
            <w:pPr>
              <w:rPr>
                <w:sz w:val="20"/>
                <w:szCs w:val="22"/>
              </w:rPr>
            </w:pPr>
            <w:r w:rsidRPr="00FB3A98">
              <w:rPr>
                <w:sz w:val="20"/>
                <w:szCs w:val="22"/>
              </w:rP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Pr="00FB3A98" w:rsidRDefault="00125C07" w:rsidP="007D2B5D">
            <w:pPr>
              <w:rPr>
                <w:sz w:val="20"/>
                <w:szCs w:val="22"/>
              </w:rPr>
            </w:pPr>
            <w:r w:rsidRPr="00FB3A98">
              <w:rPr>
                <w:sz w:val="20"/>
                <w:szCs w:val="22"/>
              </w:rPr>
              <w:t>Beim Update-Config</w:t>
            </w:r>
            <w:r w:rsidR="00CC5310" w:rsidRPr="00FB3A98">
              <w:rPr>
                <w:sz w:val="20"/>
                <w:szCs w:val="22"/>
              </w:rPr>
              <w:t xml:space="preserve"> einer existierenden Konfigurationsdatei</w:t>
            </w:r>
            <w:r w:rsidRPr="00FB3A98">
              <w:rPr>
                <w:sz w:val="20"/>
                <w:szCs w:val="22"/>
              </w:rPr>
              <w:t xml:space="preserve"> wurden Daten überschrieben, welche nicht überschrieben werden sollten und solche nicht überschrieben, welche überschrieben werden sollten.</w:t>
            </w:r>
          </w:p>
        </w:tc>
        <w:tc>
          <w:tcPr>
            <w:tcW w:w="4508" w:type="dxa"/>
          </w:tcPr>
          <w:p w14:paraId="2F08B482" w14:textId="5551C3F4" w:rsidR="001F391B" w:rsidRPr="00FB3A98" w:rsidRDefault="009C47C0" w:rsidP="007D2B5D">
            <w:pPr>
              <w:rPr>
                <w:sz w:val="20"/>
                <w:szCs w:val="22"/>
              </w:rPr>
            </w:pPr>
            <w:r w:rsidRPr="00FB3A98">
              <w:rPr>
                <w:sz w:val="20"/>
                <w:szCs w:val="22"/>
              </w:rPr>
              <w:t xml:space="preserve">Überprüfung vor dem Update, ob es über die Parameter Änderungen gibt und falls nicht wird der Wert aus der Konfiguration </w:t>
            </w:r>
            <w:r w:rsidR="00C625DB" w:rsidRPr="00FB3A98">
              <w:rPr>
                <w:sz w:val="20"/>
                <w:szCs w:val="22"/>
              </w:rPr>
              <w:t xml:space="preserve">stattdessen </w:t>
            </w:r>
            <w:r w:rsidRPr="00FB3A98">
              <w:rPr>
                <w:sz w:val="20"/>
                <w:szCs w:val="22"/>
              </w:rP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1CAE1FD0" w:rsidR="001F391B" w:rsidRPr="00FB3A98" w:rsidRDefault="007C72DF" w:rsidP="007D2B5D">
            <w:pPr>
              <w:rPr>
                <w:sz w:val="20"/>
                <w:szCs w:val="22"/>
              </w:rPr>
            </w:pPr>
            <w:r w:rsidRPr="00FB3A98">
              <w:rPr>
                <w:sz w:val="20"/>
                <w:szCs w:val="22"/>
              </w:rPr>
              <w:t>Approved</w:t>
            </w:r>
            <w:r w:rsidR="003A5C2D" w:rsidRPr="00FB3A98">
              <w:rPr>
                <w:sz w:val="20"/>
                <w:szCs w:val="22"/>
              </w:rPr>
              <w:t xml:space="preserve"> Verbs für PowerShell Funktionen -&gt; </w:t>
            </w:r>
            <w:sdt>
              <w:sdtPr>
                <w:rPr>
                  <w:sz w:val="20"/>
                  <w:szCs w:val="22"/>
                  <w:lang w:val="en-US"/>
                </w:rPr>
                <w:id w:val="-1574966846"/>
                <w:citation/>
              </w:sdtPr>
              <w:sdtEndPr/>
              <w:sdtContent>
                <w:r w:rsidR="003A5C2D" w:rsidRPr="00FB3A98">
                  <w:rPr>
                    <w:sz w:val="20"/>
                    <w:szCs w:val="22"/>
                    <w:lang w:val="en-US"/>
                  </w:rPr>
                  <w:fldChar w:fldCharType="begin"/>
                </w:r>
                <w:r w:rsidR="00D53EA1" w:rsidRPr="00FB3A98">
                  <w:rPr>
                    <w:sz w:val="20"/>
                    <w:szCs w:val="22"/>
                  </w:rPr>
                  <w:instrText xml:space="preserve">CITATION sdw242 \l 2055 </w:instrText>
                </w:r>
                <w:r w:rsidR="003A5C2D" w:rsidRPr="00FB3A98">
                  <w:rPr>
                    <w:sz w:val="20"/>
                    <w:szCs w:val="22"/>
                    <w:lang w:val="en-US"/>
                  </w:rPr>
                  <w:fldChar w:fldCharType="separate"/>
                </w:r>
                <w:r w:rsidR="002D5C9C" w:rsidRPr="002D5C9C">
                  <w:rPr>
                    <w:noProof/>
                    <w:sz w:val="20"/>
                    <w:szCs w:val="22"/>
                  </w:rPr>
                  <w:t>(sdwheeler c.-h. T.-S., 2024)</w:t>
                </w:r>
                <w:r w:rsidR="003A5C2D" w:rsidRPr="00FB3A98">
                  <w:rPr>
                    <w:sz w:val="20"/>
                    <w:szCs w:val="22"/>
                    <w:lang w:val="en-US"/>
                  </w:rPr>
                  <w:fldChar w:fldCharType="end"/>
                </w:r>
              </w:sdtContent>
            </w:sdt>
          </w:p>
          <w:p w14:paraId="1DA58152" w14:textId="4DC7E665" w:rsidR="003A5C2D" w:rsidRPr="003A5C2D" w:rsidRDefault="003A5C2D" w:rsidP="003C4FE6">
            <w:pPr>
              <w:keepNext/>
            </w:pPr>
            <w:r w:rsidRPr="00FB3A98">
              <w:rPr>
                <w:sz w:val="20"/>
                <w:szCs w:val="22"/>
              </w:rPr>
              <w:t xml:space="preserve">Überprüfung ob [switch] verwendet wurde -&gt; </w:t>
            </w:r>
            <w:sdt>
              <w:sdtPr>
                <w:rPr>
                  <w:sz w:val="20"/>
                  <w:szCs w:val="22"/>
                  <w:lang w:val="en-US"/>
                </w:rPr>
                <w:id w:val="-377011121"/>
                <w:citation/>
              </w:sdtPr>
              <w:sdtEndPr/>
              <w:sdtContent>
                <w:r w:rsidRPr="00FB3A98">
                  <w:rPr>
                    <w:sz w:val="20"/>
                    <w:szCs w:val="22"/>
                    <w:lang w:val="en-US"/>
                  </w:rPr>
                  <w:fldChar w:fldCharType="begin"/>
                </w:r>
                <w:r w:rsidR="00D53EA1" w:rsidRPr="00FB3A98">
                  <w:rPr>
                    <w:sz w:val="20"/>
                    <w:szCs w:val="22"/>
                  </w:rPr>
                  <w:instrText xml:space="preserve">CITATION Jaa19 \l 2055 </w:instrText>
                </w:r>
                <w:r w:rsidRPr="00FB3A98">
                  <w:rPr>
                    <w:sz w:val="20"/>
                    <w:szCs w:val="22"/>
                    <w:lang w:val="en-US"/>
                  </w:rPr>
                  <w:fldChar w:fldCharType="separate"/>
                </w:r>
                <w:r w:rsidR="002D5C9C" w:rsidRPr="002D5C9C">
                  <w:rPr>
                    <w:noProof/>
                    <w:sz w:val="20"/>
                    <w:szCs w:val="22"/>
                  </w:rPr>
                  <w:t>(JaapBrasser, 2019)</w:t>
                </w:r>
                <w:r w:rsidRPr="00FB3A98">
                  <w:rPr>
                    <w:sz w:val="20"/>
                    <w:szCs w:val="22"/>
                    <w:lang w:val="en-US"/>
                  </w:rPr>
                  <w:fldChar w:fldCharType="end"/>
                </w:r>
              </w:sdtContent>
            </w:sdt>
          </w:p>
        </w:tc>
      </w:tr>
    </w:tbl>
    <w:p w14:paraId="03561D05" w14:textId="6195C0B5" w:rsidR="003C4FE6" w:rsidRDefault="003C4FE6">
      <w:pPr>
        <w:pStyle w:val="Beschriftung"/>
      </w:pPr>
      <w:bookmarkStart w:id="36" w:name="_Toc193466660"/>
      <w:r>
        <w:t xml:space="preserve">Tabelle </w:t>
      </w:r>
      <w:r w:rsidR="009F4859">
        <w:fldChar w:fldCharType="begin"/>
      </w:r>
      <w:r w:rsidR="009F4859">
        <w:instrText xml:space="preserve"> SEQ Tabelle \* ARABIC </w:instrText>
      </w:r>
      <w:r w:rsidR="009F4859">
        <w:fldChar w:fldCharType="separate"/>
      </w:r>
      <w:r w:rsidR="008D2FF8">
        <w:rPr>
          <w:noProof/>
        </w:rPr>
        <w:t>9</w:t>
      </w:r>
      <w:r w:rsidR="009F4859">
        <w:fldChar w:fldCharType="end"/>
      </w:r>
      <w:r>
        <w:t>: Arbeitsjournal Tag 4</w:t>
      </w:r>
      <w:bookmarkEnd w:id="36"/>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Pr="00FB3A98" w:rsidRDefault="00A17FF5" w:rsidP="001B37FC">
            <w:pPr>
              <w:pStyle w:val="Listenabsatz"/>
              <w:numPr>
                <w:ilvl w:val="0"/>
                <w:numId w:val="9"/>
              </w:numPr>
              <w:ind w:left="460"/>
              <w:rPr>
                <w:sz w:val="20"/>
                <w:szCs w:val="22"/>
              </w:rPr>
            </w:pPr>
            <w:r w:rsidRPr="00FB3A98">
              <w:rPr>
                <w:sz w:val="20"/>
                <w:szCs w:val="22"/>
              </w:rPr>
              <w:t xml:space="preserve">Implementation </w:t>
            </w:r>
          </w:p>
          <w:p w14:paraId="392E18E3" w14:textId="77777777" w:rsidR="00A17FF5" w:rsidRPr="00FB3A98" w:rsidRDefault="00A17FF5" w:rsidP="00A17FF5">
            <w:pPr>
              <w:pStyle w:val="Listenabsatz"/>
              <w:numPr>
                <w:ilvl w:val="1"/>
                <w:numId w:val="9"/>
              </w:numPr>
              <w:rPr>
                <w:sz w:val="20"/>
                <w:szCs w:val="22"/>
              </w:rPr>
            </w:pPr>
            <w:r w:rsidRPr="00FB3A98">
              <w:rPr>
                <w:sz w:val="20"/>
                <w:szCs w:val="22"/>
              </w:rPr>
              <w:t>Abfrage Inventory</w:t>
            </w:r>
          </w:p>
          <w:p w14:paraId="417DF6D2" w14:textId="4A557AAE" w:rsidR="008C7E85" w:rsidRPr="00FB3A98" w:rsidRDefault="008C7E85" w:rsidP="00CA4764">
            <w:pPr>
              <w:pStyle w:val="Listenabsatz"/>
              <w:numPr>
                <w:ilvl w:val="0"/>
                <w:numId w:val="9"/>
              </w:numPr>
              <w:ind w:left="426"/>
              <w:rPr>
                <w:sz w:val="20"/>
                <w:szCs w:val="22"/>
              </w:rPr>
            </w:pPr>
            <w:r w:rsidRPr="00FB3A98">
              <w:rPr>
                <w:sz w:val="20"/>
                <w:szCs w:val="22"/>
              </w:rPr>
              <w:t>Arbeitsjournal</w:t>
            </w:r>
          </w:p>
        </w:tc>
        <w:tc>
          <w:tcPr>
            <w:tcW w:w="730" w:type="dxa"/>
          </w:tcPr>
          <w:p w14:paraId="4086BEC8" w14:textId="77777777" w:rsidR="001F391B" w:rsidRPr="00FB3A98" w:rsidRDefault="001F391B" w:rsidP="007D2B5D">
            <w:pPr>
              <w:rPr>
                <w:sz w:val="20"/>
                <w:szCs w:val="22"/>
              </w:rPr>
            </w:pPr>
          </w:p>
          <w:p w14:paraId="3C08B8FC" w14:textId="77777777" w:rsidR="00A17FF5" w:rsidRPr="00FB3A98" w:rsidRDefault="00A17FF5" w:rsidP="007D2B5D">
            <w:pPr>
              <w:rPr>
                <w:sz w:val="20"/>
                <w:szCs w:val="22"/>
              </w:rPr>
            </w:pPr>
            <w:r w:rsidRPr="00FB3A98">
              <w:rPr>
                <w:sz w:val="20"/>
                <w:szCs w:val="22"/>
              </w:rPr>
              <w:t>8h</w:t>
            </w:r>
          </w:p>
          <w:p w14:paraId="1872BE98" w14:textId="237654C4" w:rsidR="008C7E85" w:rsidRPr="00FB3A98" w:rsidRDefault="008C7E85" w:rsidP="007D2B5D">
            <w:pPr>
              <w:rPr>
                <w:sz w:val="20"/>
                <w:szCs w:val="22"/>
              </w:rPr>
            </w:pPr>
            <w:r w:rsidRPr="00FB3A98">
              <w:rPr>
                <w:sz w:val="20"/>
                <w:szCs w:val="22"/>
              </w:rPr>
              <w:t>0.3h</w:t>
            </w:r>
          </w:p>
        </w:tc>
        <w:tc>
          <w:tcPr>
            <w:tcW w:w="3832" w:type="dxa"/>
          </w:tcPr>
          <w:p w14:paraId="6C4CCC8C" w14:textId="77777777" w:rsidR="00CD4AC1" w:rsidRPr="00FB3A98" w:rsidRDefault="00CD4AC1" w:rsidP="00CD4AC1">
            <w:pPr>
              <w:pStyle w:val="Listenabsatz"/>
              <w:numPr>
                <w:ilvl w:val="0"/>
                <w:numId w:val="12"/>
              </w:numPr>
              <w:rPr>
                <w:sz w:val="20"/>
                <w:szCs w:val="22"/>
              </w:rPr>
            </w:pPr>
            <w:r w:rsidRPr="00FB3A98">
              <w:rPr>
                <w:sz w:val="20"/>
                <w:szCs w:val="22"/>
              </w:rPr>
              <w:t xml:space="preserve">Implementation </w:t>
            </w:r>
          </w:p>
          <w:p w14:paraId="59500634" w14:textId="77777777" w:rsidR="00CD4AC1" w:rsidRPr="00FB3A98" w:rsidRDefault="00CD4AC1" w:rsidP="00CD4AC1">
            <w:pPr>
              <w:pStyle w:val="Listenabsatz"/>
              <w:numPr>
                <w:ilvl w:val="1"/>
                <w:numId w:val="12"/>
              </w:numPr>
              <w:rPr>
                <w:sz w:val="20"/>
                <w:szCs w:val="22"/>
              </w:rPr>
            </w:pPr>
            <w:r w:rsidRPr="00FB3A98">
              <w:rPr>
                <w:sz w:val="20"/>
                <w:szCs w:val="22"/>
              </w:rPr>
              <w:t>Abfrage Inventory</w:t>
            </w:r>
          </w:p>
          <w:p w14:paraId="3478AED7" w14:textId="4E7607A6" w:rsidR="007A00CE" w:rsidRPr="00FB3A98" w:rsidRDefault="007A00CE" w:rsidP="00CD4AC1">
            <w:pPr>
              <w:pStyle w:val="Listenabsatz"/>
              <w:numPr>
                <w:ilvl w:val="1"/>
                <w:numId w:val="12"/>
              </w:numPr>
              <w:rPr>
                <w:sz w:val="20"/>
                <w:szCs w:val="22"/>
              </w:rPr>
            </w:pPr>
            <w:r w:rsidRPr="00FB3A98">
              <w:rPr>
                <w:sz w:val="20"/>
                <w:szCs w:val="22"/>
              </w:rPr>
              <w:t>Abfrage von ILO</w:t>
            </w:r>
          </w:p>
          <w:p w14:paraId="3EB00E05" w14:textId="77777777" w:rsidR="001F391B" w:rsidRPr="00FB3A98" w:rsidRDefault="00CD4AC1" w:rsidP="00CD4AC1">
            <w:pPr>
              <w:pStyle w:val="Listenabsatz"/>
              <w:numPr>
                <w:ilvl w:val="0"/>
                <w:numId w:val="12"/>
              </w:numPr>
              <w:rPr>
                <w:sz w:val="20"/>
                <w:szCs w:val="22"/>
              </w:rPr>
            </w:pPr>
            <w:r w:rsidRPr="00FB3A98">
              <w:rPr>
                <w:sz w:val="20"/>
                <w:szCs w:val="22"/>
              </w:rPr>
              <w:t xml:space="preserve">Arbeitsjournal </w:t>
            </w:r>
          </w:p>
          <w:p w14:paraId="66B5BEDA" w14:textId="4319728F" w:rsidR="00CD4AC1" w:rsidRPr="00FB3A98" w:rsidRDefault="00CD4AC1" w:rsidP="00CD4AC1">
            <w:pPr>
              <w:pStyle w:val="Listenabsatz"/>
              <w:numPr>
                <w:ilvl w:val="0"/>
                <w:numId w:val="12"/>
              </w:numPr>
              <w:rPr>
                <w:sz w:val="20"/>
                <w:szCs w:val="22"/>
              </w:rPr>
            </w:pPr>
            <w:r w:rsidRPr="00FB3A98">
              <w:rPr>
                <w:sz w:val="20"/>
                <w:szCs w:val="22"/>
              </w:rPr>
              <w:t xml:space="preserve">Dokumentation </w:t>
            </w:r>
          </w:p>
        </w:tc>
        <w:tc>
          <w:tcPr>
            <w:tcW w:w="936" w:type="dxa"/>
          </w:tcPr>
          <w:p w14:paraId="613FA8E2" w14:textId="77777777" w:rsidR="001F391B" w:rsidRPr="00FB3A98" w:rsidRDefault="001F391B" w:rsidP="007D2B5D">
            <w:pPr>
              <w:jc w:val="both"/>
              <w:rPr>
                <w:sz w:val="20"/>
                <w:szCs w:val="22"/>
              </w:rPr>
            </w:pPr>
          </w:p>
          <w:p w14:paraId="6967EBF4" w14:textId="77777777" w:rsidR="00CD4AC1" w:rsidRPr="00FB3A98" w:rsidRDefault="00CD4AC1" w:rsidP="007D2B5D">
            <w:pPr>
              <w:jc w:val="both"/>
              <w:rPr>
                <w:sz w:val="20"/>
                <w:szCs w:val="22"/>
              </w:rPr>
            </w:pPr>
            <w:r w:rsidRPr="00FB3A98">
              <w:rPr>
                <w:sz w:val="20"/>
                <w:szCs w:val="22"/>
              </w:rPr>
              <w:t>3 h</w:t>
            </w:r>
          </w:p>
          <w:p w14:paraId="0A7E13FE" w14:textId="71A82B8C" w:rsidR="007A00CE" w:rsidRPr="00FB3A98" w:rsidRDefault="003A6F49" w:rsidP="007D2B5D">
            <w:pPr>
              <w:jc w:val="both"/>
              <w:rPr>
                <w:sz w:val="20"/>
                <w:szCs w:val="22"/>
              </w:rPr>
            </w:pPr>
            <w:r w:rsidRPr="00FB3A98">
              <w:rPr>
                <w:sz w:val="20"/>
                <w:szCs w:val="22"/>
              </w:rPr>
              <w:t>4</w:t>
            </w:r>
            <w:r w:rsidR="006466FF" w:rsidRPr="00FB3A98">
              <w:rPr>
                <w:sz w:val="20"/>
                <w:szCs w:val="22"/>
              </w:rPr>
              <w:t>,5</w:t>
            </w:r>
            <w:r w:rsidRPr="00FB3A98">
              <w:rPr>
                <w:sz w:val="20"/>
                <w:szCs w:val="22"/>
              </w:rPr>
              <w:t>h</w:t>
            </w:r>
          </w:p>
          <w:p w14:paraId="16D3C229" w14:textId="28BD4008" w:rsidR="00CD4AC1" w:rsidRPr="00FB3A98" w:rsidRDefault="00CD4AC1" w:rsidP="007D2B5D">
            <w:pPr>
              <w:jc w:val="both"/>
              <w:rPr>
                <w:sz w:val="20"/>
                <w:szCs w:val="22"/>
              </w:rPr>
            </w:pPr>
            <w:r w:rsidRPr="00FB3A98">
              <w:rPr>
                <w:sz w:val="20"/>
                <w:szCs w:val="22"/>
              </w:rPr>
              <w:t>0.</w:t>
            </w:r>
            <w:r w:rsidR="000261D5" w:rsidRPr="00FB3A98">
              <w:rPr>
                <w:sz w:val="20"/>
                <w:szCs w:val="22"/>
              </w:rPr>
              <w:t>3</w:t>
            </w:r>
            <w:r w:rsidR="00676618" w:rsidRPr="00FB3A98">
              <w:rPr>
                <w:sz w:val="20"/>
                <w:szCs w:val="22"/>
              </w:rPr>
              <w:t xml:space="preserve"> </w:t>
            </w:r>
            <w:r w:rsidRPr="00FB3A98">
              <w:rPr>
                <w:sz w:val="20"/>
                <w:szCs w:val="22"/>
              </w:rPr>
              <w:t>h</w:t>
            </w:r>
          </w:p>
          <w:p w14:paraId="6567B07F" w14:textId="36E500F7" w:rsidR="007A00CE" w:rsidRPr="00FB3A98" w:rsidRDefault="00676618" w:rsidP="007D2B5D">
            <w:pPr>
              <w:jc w:val="both"/>
              <w:rPr>
                <w:sz w:val="20"/>
                <w:szCs w:val="22"/>
              </w:rPr>
            </w:pPr>
            <w:r w:rsidRPr="00FB3A98">
              <w:rPr>
                <w:sz w:val="20"/>
                <w:szCs w:val="22"/>
              </w:rPr>
              <w:t>0.</w:t>
            </w:r>
            <w:r w:rsidR="00CB0FEF" w:rsidRPr="00FB3A98">
              <w:rPr>
                <w:sz w:val="20"/>
                <w:szCs w:val="22"/>
              </w:rPr>
              <w:t>5</w:t>
            </w:r>
            <w:r w:rsidRPr="00FB3A98">
              <w:rPr>
                <w:sz w:val="20"/>
                <w:szCs w:val="22"/>
              </w:rPr>
              <w:t xml:space="preserve"> </w:t>
            </w:r>
            <w:r w:rsidR="007A00CE" w:rsidRPr="00FB3A98">
              <w:rPr>
                <w:sz w:val="20"/>
                <w:szCs w:val="22"/>
              </w:rPr>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Pr="00FB3A98" w:rsidRDefault="00EF4564" w:rsidP="00EF4564">
            <w:pPr>
              <w:rPr>
                <w:sz w:val="20"/>
                <w:szCs w:val="22"/>
              </w:rPr>
            </w:pPr>
            <w:r w:rsidRPr="00FB3A98">
              <w:rPr>
                <w:sz w:val="20"/>
                <w:szCs w:val="22"/>
              </w:rP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Pr="00FB3A98" w:rsidRDefault="00EF4564" w:rsidP="00EF4564">
            <w:pPr>
              <w:rPr>
                <w:sz w:val="20"/>
                <w:szCs w:val="22"/>
              </w:rPr>
            </w:pPr>
            <w:r w:rsidRPr="00FB3A98">
              <w:rPr>
                <w:sz w:val="20"/>
                <w:szCs w:val="22"/>
              </w:rP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Pr="00FB3A98" w:rsidRDefault="00CD4AC1" w:rsidP="00596F6F">
            <w:pPr>
              <w:ind w:left="284" w:hanging="284"/>
              <w:rPr>
                <w:bCs/>
                <w:sz w:val="20"/>
                <w:szCs w:val="22"/>
              </w:rPr>
            </w:pPr>
            <w:r w:rsidRPr="00FB3A98">
              <w:rPr>
                <w:bCs/>
                <w:sz w:val="20"/>
                <w:szCs w:val="22"/>
              </w:rPr>
              <w:t>Ich bin heute weitaus schneller und besser vorangekommen als eingeplant – ich habe anstatt der 8h für die Implementierung der Inventory-Abfrage nur ca. 3h gebraucht, da sie weitaus weniger komplex war als eigentlich gedacht.</w:t>
            </w:r>
            <w:r w:rsidR="00596F6F" w:rsidRPr="00FB3A98">
              <w:rPr>
                <w:bCs/>
                <w:sz w:val="20"/>
                <w:szCs w:val="22"/>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Pr="00FB3A98" w:rsidRDefault="00DF28F9" w:rsidP="00596F6F">
            <w:pPr>
              <w:ind w:left="284" w:hanging="284"/>
              <w:rPr>
                <w:bCs/>
                <w:sz w:val="20"/>
                <w:szCs w:val="22"/>
              </w:rPr>
            </w:pPr>
          </w:p>
          <w:p w14:paraId="5804985A" w14:textId="77777777" w:rsidR="00D17D2C" w:rsidRPr="00FB3A98" w:rsidRDefault="00DF28F9" w:rsidP="00AD2346">
            <w:pPr>
              <w:ind w:left="284" w:hanging="284"/>
              <w:rPr>
                <w:bCs/>
                <w:sz w:val="20"/>
                <w:szCs w:val="22"/>
              </w:rPr>
            </w:pPr>
            <w:r w:rsidRPr="00FB3A98">
              <w:rPr>
                <w:bCs/>
                <w:sz w:val="20"/>
                <w:szCs w:val="22"/>
              </w:rPr>
              <w:t>Am Nachmittag bin ich gut vorwärtsgekommen, ich konnte aber die Abfrage von ILO noch nicht abschliessend, da es für die verschiedenen Strukturen in den ILO-Versionen teils sehr (zeit-)aufwändig ist, diese auf den gleichen Stand zu bringen.</w:t>
            </w:r>
            <w:r w:rsidR="00114B28" w:rsidRPr="00FB3A98">
              <w:rPr>
                <w:bCs/>
                <w:sz w:val="20"/>
                <w:szCs w:val="22"/>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Pr="00FB3A98" w:rsidRDefault="00AD2346" w:rsidP="00AD2346">
            <w:pPr>
              <w:ind w:left="284" w:hanging="284"/>
              <w:rPr>
                <w:bCs/>
                <w:sz w:val="20"/>
                <w:szCs w:val="22"/>
              </w:rPr>
            </w:pPr>
          </w:p>
          <w:p w14:paraId="2BE81F29" w14:textId="056EF996" w:rsidR="00AD2346" w:rsidRPr="00AD2346" w:rsidRDefault="00AD2346" w:rsidP="00AD2346">
            <w:pPr>
              <w:ind w:left="284" w:hanging="284"/>
              <w:rPr>
                <w:bCs/>
              </w:rPr>
            </w:pPr>
            <w:r w:rsidRPr="00FB3A98">
              <w:rPr>
                <w:bCs/>
                <w:sz w:val="20"/>
                <w:szCs w:val="22"/>
              </w:rPr>
              <w:t xml:space="preserve">Viel mehr gibt es nicht zu erwähnen, da nicht viel erwähnenswertes passiert ist, sondern einfach die Arbeit </w:t>
            </w:r>
            <w:r w:rsidR="00190092" w:rsidRPr="00FB3A98">
              <w:rPr>
                <w:bCs/>
                <w:sz w:val="20"/>
                <w:szCs w:val="22"/>
              </w:rPr>
              <w:t xml:space="preserve">zwar </w:t>
            </w:r>
            <w:r w:rsidRPr="00FB3A98">
              <w:rPr>
                <w:bCs/>
                <w:sz w:val="20"/>
                <w:szCs w:val="22"/>
              </w:rPr>
              <w:t xml:space="preserve">sehr zeitaufwändig, aber gleichzeitig simpel </w:t>
            </w:r>
            <w:r w:rsidR="00A31E83" w:rsidRPr="00FB3A98">
              <w:rPr>
                <w:bCs/>
                <w:sz w:val="20"/>
                <w:szCs w:val="22"/>
              </w:rPr>
              <w:t>war</w:t>
            </w:r>
            <w:r w:rsidRPr="00FB3A98">
              <w:rPr>
                <w:bCs/>
                <w:sz w:val="20"/>
                <w:szCs w:val="22"/>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831425" w14:paraId="092456E9" w14:textId="77777777" w:rsidTr="007D2B5D">
        <w:tc>
          <w:tcPr>
            <w:tcW w:w="9016" w:type="dxa"/>
          </w:tcPr>
          <w:p w14:paraId="012A54CD" w14:textId="24CC2074" w:rsidR="001F391B" w:rsidRPr="00FB3A98" w:rsidRDefault="009A7C4C" w:rsidP="007D2B5D">
            <w:pPr>
              <w:rPr>
                <w:sz w:val="20"/>
                <w:szCs w:val="22"/>
                <w:lang w:val="en-US"/>
              </w:rPr>
            </w:pPr>
            <w:r w:rsidRPr="00FB3A98">
              <w:rPr>
                <w:sz w:val="20"/>
                <w:szCs w:val="22"/>
                <w:lang w:val="en-US"/>
              </w:rPr>
              <w:t xml:space="preserve">Select-Object in verschachtelten Arrays -&gt; </w:t>
            </w:r>
            <w:sdt>
              <w:sdtPr>
                <w:rPr>
                  <w:sz w:val="20"/>
                  <w:szCs w:val="22"/>
                </w:rPr>
                <w:id w:val="1100155439"/>
                <w:citation/>
              </w:sdtPr>
              <w:sdtEndPr/>
              <w:sdtContent>
                <w:r w:rsidRPr="00FB3A98">
                  <w:rPr>
                    <w:sz w:val="20"/>
                    <w:szCs w:val="22"/>
                  </w:rPr>
                  <w:fldChar w:fldCharType="begin"/>
                </w:r>
                <w:r w:rsidR="00D53EA1" w:rsidRPr="00FB3A98">
                  <w:rPr>
                    <w:sz w:val="20"/>
                    <w:szCs w:val="22"/>
                    <w:lang w:val="en-US"/>
                  </w:rPr>
                  <w:instrText xml:space="preserve">CITATION cod13 \l 2055 </w:instrText>
                </w:r>
                <w:r w:rsidRPr="00FB3A98">
                  <w:rPr>
                    <w:sz w:val="20"/>
                    <w:szCs w:val="22"/>
                  </w:rPr>
                  <w:fldChar w:fldCharType="separate"/>
                </w:r>
                <w:r w:rsidR="002D5C9C" w:rsidRPr="002D5C9C">
                  <w:rPr>
                    <w:noProof/>
                    <w:sz w:val="20"/>
                    <w:szCs w:val="22"/>
                    <w:lang w:val="en-US"/>
                  </w:rPr>
                  <w:t>(codeConcussion, 2013)</w:t>
                </w:r>
                <w:r w:rsidRPr="00FB3A98">
                  <w:rPr>
                    <w:sz w:val="20"/>
                    <w:szCs w:val="22"/>
                  </w:rPr>
                  <w:fldChar w:fldCharType="end"/>
                </w:r>
              </w:sdtContent>
            </w:sdt>
          </w:p>
          <w:p w14:paraId="12635E46" w14:textId="794F2811" w:rsidR="009A7C4C" w:rsidRPr="00FA5E22" w:rsidRDefault="009A7C4C" w:rsidP="007D2B5D">
            <w:pPr>
              <w:rPr>
                <w:lang w:val="en-US"/>
              </w:rPr>
            </w:pPr>
            <w:r w:rsidRPr="00FB3A98">
              <w:rPr>
                <w:sz w:val="20"/>
                <w:szCs w:val="22"/>
                <w:lang w:val="en-US"/>
              </w:rPr>
              <w:t xml:space="preserve">Regular Expressions in Powershell -&gt; </w:t>
            </w:r>
            <w:sdt>
              <w:sdtPr>
                <w:rPr>
                  <w:sz w:val="20"/>
                  <w:szCs w:val="22"/>
                </w:rPr>
                <w:id w:val="1248458822"/>
                <w:citation/>
              </w:sdtPr>
              <w:sdtEndPr/>
              <w:sdtContent>
                <w:r w:rsidRPr="00FB3A98">
                  <w:rPr>
                    <w:sz w:val="20"/>
                    <w:szCs w:val="22"/>
                  </w:rPr>
                  <w:fldChar w:fldCharType="begin"/>
                </w:r>
                <w:r w:rsidR="00D53EA1" w:rsidRPr="00FB3A98">
                  <w:rPr>
                    <w:sz w:val="20"/>
                    <w:szCs w:val="22"/>
                    <w:lang w:val="en-US"/>
                  </w:rPr>
                  <w:instrText xml:space="preserve">CITATION sdw25 \l 2055 </w:instrText>
                </w:r>
                <w:r w:rsidRPr="00FB3A98">
                  <w:rPr>
                    <w:sz w:val="20"/>
                    <w:szCs w:val="22"/>
                  </w:rPr>
                  <w:fldChar w:fldCharType="separate"/>
                </w:r>
                <w:r w:rsidR="002D5C9C" w:rsidRPr="002D5C9C">
                  <w:rPr>
                    <w:noProof/>
                    <w:sz w:val="20"/>
                    <w:szCs w:val="22"/>
                    <w:lang w:val="en-US"/>
                  </w:rPr>
                  <w:t>(sdwheeler, ArieHein, sethvs, Blake-Madden, 2025)</w:t>
                </w:r>
                <w:r w:rsidRPr="00FB3A98">
                  <w:rPr>
                    <w:sz w:val="20"/>
                    <w:szCs w:val="22"/>
                  </w:rP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7992ED2A" w:rsidR="009A7C4C" w:rsidRDefault="009A7C4C" w:rsidP="003C4FE6">
            <w:pPr>
              <w:keepNext/>
            </w:pPr>
            <w:r w:rsidRPr="00FB3A98">
              <w:rPr>
                <w:sz w:val="20"/>
                <w:szCs w:val="22"/>
              </w:rPr>
              <w:t xml:space="preserve">Regex-Visualisierung für PowerShell -&gt; </w:t>
            </w:r>
            <w:sdt>
              <w:sdtPr>
                <w:rPr>
                  <w:sz w:val="20"/>
                  <w:szCs w:val="22"/>
                </w:rPr>
                <w:id w:val="-1185975897"/>
                <w:citation/>
              </w:sdtPr>
              <w:sdtEndPr/>
              <w:sdtContent>
                <w:r w:rsidRPr="00FB3A98">
                  <w:rPr>
                    <w:sz w:val="20"/>
                    <w:szCs w:val="22"/>
                  </w:rPr>
                  <w:fldChar w:fldCharType="begin"/>
                </w:r>
                <w:r w:rsidRPr="00FB3A98">
                  <w:rPr>
                    <w:sz w:val="20"/>
                    <w:szCs w:val="22"/>
                  </w:rPr>
                  <w:instrText xml:space="preserve"> CITATION gsk \l 2055 </w:instrText>
                </w:r>
                <w:r w:rsidRPr="00FB3A98">
                  <w:rPr>
                    <w:sz w:val="20"/>
                    <w:szCs w:val="22"/>
                  </w:rPr>
                  <w:fldChar w:fldCharType="separate"/>
                </w:r>
                <w:r w:rsidR="002D5C9C" w:rsidRPr="002D5C9C">
                  <w:rPr>
                    <w:noProof/>
                    <w:sz w:val="20"/>
                    <w:szCs w:val="22"/>
                  </w:rPr>
                  <w:t>(gskinner, kein Datum)</w:t>
                </w:r>
                <w:r w:rsidRPr="00FB3A98">
                  <w:rPr>
                    <w:sz w:val="20"/>
                    <w:szCs w:val="22"/>
                  </w:rPr>
                  <w:fldChar w:fldCharType="end"/>
                </w:r>
              </w:sdtContent>
            </w:sdt>
          </w:p>
        </w:tc>
      </w:tr>
    </w:tbl>
    <w:p w14:paraId="2A5FC368" w14:textId="6FED1E34" w:rsidR="003C4FE6" w:rsidRDefault="003C4FE6">
      <w:pPr>
        <w:pStyle w:val="Beschriftung"/>
      </w:pPr>
      <w:bookmarkStart w:id="37" w:name="_Toc193466661"/>
      <w:r>
        <w:t xml:space="preserve">Tabelle </w:t>
      </w:r>
      <w:r w:rsidR="009F4859">
        <w:fldChar w:fldCharType="begin"/>
      </w:r>
      <w:r w:rsidR="009F4859">
        <w:instrText xml:space="preserve"> SEQ Tabelle \* ARABIC </w:instrText>
      </w:r>
      <w:r w:rsidR="009F4859">
        <w:fldChar w:fldCharType="separate"/>
      </w:r>
      <w:r w:rsidR="008D2FF8">
        <w:rPr>
          <w:noProof/>
        </w:rPr>
        <w:t>10</w:t>
      </w:r>
      <w:r w:rsidR="009F4859">
        <w:fldChar w:fldCharType="end"/>
      </w:r>
      <w:r>
        <w:t>: Arbeitsjournal Tag 5</w:t>
      </w:r>
      <w:bookmarkEnd w:id="37"/>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Pr="00FB3A98" w:rsidRDefault="00BF0FE9" w:rsidP="001B37FC">
            <w:pPr>
              <w:pStyle w:val="Listenabsatz"/>
              <w:numPr>
                <w:ilvl w:val="0"/>
                <w:numId w:val="9"/>
              </w:numPr>
              <w:ind w:left="460"/>
              <w:rPr>
                <w:sz w:val="20"/>
                <w:szCs w:val="22"/>
              </w:rPr>
            </w:pPr>
            <w:r w:rsidRPr="00FB3A98">
              <w:rPr>
                <w:sz w:val="20"/>
                <w:szCs w:val="22"/>
              </w:rPr>
              <w:t xml:space="preserve">Implementation </w:t>
            </w:r>
          </w:p>
          <w:p w14:paraId="469B6EF8" w14:textId="46EC7859" w:rsidR="00BF0FE9" w:rsidRPr="00FB3A98" w:rsidRDefault="00BF0FE9" w:rsidP="00BF0FE9">
            <w:pPr>
              <w:pStyle w:val="Listenabsatz"/>
              <w:numPr>
                <w:ilvl w:val="1"/>
                <w:numId w:val="9"/>
              </w:numPr>
              <w:rPr>
                <w:sz w:val="20"/>
                <w:szCs w:val="22"/>
              </w:rPr>
            </w:pPr>
            <w:r w:rsidRPr="00FB3A98">
              <w:rPr>
                <w:sz w:val="20"/>
                <w:szCs w:val="22"/>
              </w:rPr>
              <w:t>Abfrage von I</w:t>
            </w:r>
            <w:r w:rsidR="004B0B10" w:rsidRPr="00FB3A98">
              <w:rPr>
                <w:sz w:val="20"/>
                <w:szCs w:val="22"/>
              </w:rPr>
              <w:t>LO</w:t>
            </w:r>
          </w:p>
          <w:p w14:paraId="21EFC6CC" w14:textId="2A135F70" w:rsidR="00CA4764" w:rsidRPr="00B72E5F" w:rsidRDefault="00091B3B" w:rsidP="00CA4764">
            <w:pPr>
              <w:pStyle w:val="Listenabsatz"/>
              <w:numPr>
                <w:ilvl w:val="0"/>
                <w:numId w:val="9"/>
              </w:numPr>
              <w:ind w:left="426"/>
            </w:pPr>
            <w:r w:rsidRPr="00FB3A98">
              <w:rPr>
                <w:sz w:val="20"/>
                <w:szCs w:val="22"/>
              </w:rPr>
              <w:t>Arbeitsjournal</w:t>
            </w:r>
          </w:p>
        </w:tc>
        <w:tc>
          <w:tcPr>
            <w:tcW w:w="730" w:type="dxa"/>
          </w:tcPr>
          <w:p w14:paraId="0E5E4ADA" w14:textId="77777777" w:rsidR="00F80902" w:rsidRPr="00FB3A98" w:rsidRDefault="00CA4764" w:rsidP="007D2B5D">
            <w:pPr>
              <w:rPr>
                <w:sz w:val="20"/>
                <w:szCs w:val="22"/>
              </w:rPr>
            </w:pPr>
            <w:r w:rsidRPr="00FB3A98">
              <w:rPr>
                <w:sz w:val="20"/>
                <w:szCs w:val="22"/>
              </w:rPr>
              <w:t>4h</w:t>
            </w:r>
          </w:p>
          <w:p w14:paraId="65988009" w14:textId="77777777" w:rsidR="00091B3B" w:rsidRPr="00FB3A98" w:rsidRDefault="00091B3B" w:rsidP="007D2B5D">
            <w:pPr>
              <w:rPr>
                <w:sz w:val="20"/>
                <w:szCs w:val="22"/>
              </w:rPr>
            </w:pPr>
          </w:p>
          <w:p w14:paraId="682192A8" w14:textId="77777777" w:rsidR="00091B3B" w:rsidRPr="00FB3A98" w:rsidRDefault="00091B3B" w:rsidP="007D2B5D">
            <w:pPr>
              <w:rPr>
                <w:sz w:val="20"/>
                <w:szCs w:val="22"/>
              </w:rPr>
            </w:pPr>
          </w:p>
          <w:p w14:paraId="06AA4785" w14:textId="66AC154D" w:rsidR="00091B3B" w:rsidRPr="00FB3A98" w:rsidRDefault="00091B3B" w:rsidP="007D2B5D">
            <w:pPr>
              <w:rPr>
                <w:sz w:val="20"/>
                <w:szCs w:val="22"/>
              </w:rPr>
            </w:pPr>
            <w:r w:rsidRPr="00FB3A98">
              <w:rPr>
                <w:sz w:val="20"/>
                <w:szCs w:val="22"/>
              </w:rPr>
              <w:t>0.3h</w:t>
            </w:r>
          </w:p>
        </w:tc>
        <w:tc>
          <w:tcPr>
            <w:tcW w:w="3974" w:type="dxa"/>
          </w:tcPr>
          <w:p w14:paraId="79F714D0" w14:textId="77777777" w:rsidR="00F80902" w:rsidRPr="00FB3A98" w:rsidRDefault="00C05049" w:rsidP="001B37FC">
            <w:pPr>
              <w:pStyle w:val="Listenabsatz"/>
              <w:numPr>
                <w:ilvl w:val="0"/>
                <w:numId w:val="12"/>
              </w:numPr>
              <w:ind w:left="480"/>
              <w:rPr>
                <w:sz w:val="20"/>
                <w:szCs w:val="22"/>
              </w:rPr>
            </w:pPr>
            <w:r w:rsidRPr="00FB3A98">
              <w:rPr>
                <w:sz w:val="20"/>
                <w:szCs w:val="22"/>
              </w:rPr>
              <w:t>Implementation</w:t>
            </w:r>
          </w:p>
          <w:p w14:paraId="3BB29454" w14:textId="77777777" w:rsidR="00C05049" w:rsidRPr="00FB3A98" w:rsidRDefault="00C05049" w:rsidP="00C05049">
            <w:pPr>
              <w:pStyle w:val="Listenabsatz"/>
              <w:numPr>
                <w:ilvl w:val="1"/>
                <w:numId w:val="12"/>
              </w:numPr>
              <w:rPr>
                <w:sz w:val="20"/>
                <w:szCs w:val="22"/>
              </w:rPr>
            </w:pPr>
            <w:r w:rsidRPr="00FB3A98">
              <w:rPr>
                <w:sz w:val="20"/>
                <w:szCs w:val="22"/>
              </w:rPr>
              <w:t>Abfrage von ILO</w:t>
            </w:r>
          </w:p>
          <w:p w14:paraId="5062972A" w14:textId="3EA59CF2" w:rsidR="00C05049" w:rsidRPr="00FB3A98" w:rsidRDefault="00C05049" w:rsidP="00C05049">
            <w:pPr>
              <w:pStyle w:val="Listenabsatz"/>
              <w:numPr>
                <w:ilvl w:val="1"/>
                <w:numId w:val="12"/>
              </w:numPr>
              <w:rPr>
                <w:sz w:val="20"/>
                <w:szCs w:val="22"/>
              </w:rPr>
            </w:pPr>
            <w:r w:rsidRPr="00FB3A98">
              <w:rPr>
                <w:sz w:val="20"/>
                <w:szCs w:val="22"/>
              </w:rPr>
              <w:t>Einbau MAC-Adresse- und Seriennummern-Switch</w:t>
            </w:r>
          </w:p>
          <w:p w14:paraId="6F6B654A" w14:textId="743190D4" w:rsidR="0084653B" w:rsidRPr="00FB3A98" w:rsidRDefault="0084653B" w:rsidP="00C05049">
            <w:pPr>
              <w:pStyle w:val="Listenabsatz"/>
              <w:numPr>
                <w:ilvl w:val="1"/>
                <w:numId w:val="12"/>
              </w:numPr>
              <w:rPr>
                <w:sz w:val="20"/>
                <w:szCs w:val="22"/>
              </w:rPr>
            </w:pPr>
            <w:r w:rsidRPr="00FB3A98">
              <w:rPr>
                <w:sz w:val="20"/>
                <w:szCs w:val="22"/>
              </w:rPr>
              <w:t>Scriptmessages implementiert</w:t>
            </w:r>
          </w:p>
          <w:p w14:paraId="1AA68972" w14:textId="77777777" w:rsidR="00C05049" w:rsidRPr="00FB3A98" w:rsidRDefault="00C05049" w:rsidP="001B37FC">
            <w:pPr>
              <w:pStyle w:val="Listenabsatz"/>
              <w:numPr>
                <w:ilvl w:val="0"/>
                <w:numId w:val="12"/>
              </w:numPr>
              <w:ind w:left="480"/>
              <w:rPr>
                <w:sz w:val="20"/>
                <w:szCs w:val="22"/>
              </w:rPr>
            </w:pPr>
            <w:r w:rsidRPr="00FB3A98">
              <w:rPr>
                <w:sz w:val="20"/>
                <w:szCs w:val="22"/>
              </w:rPr>
              <w:t>Arbeitsjournal</w:t>
            </w:r>
          </w:p>
          <w:p w14:paraId="3CE98E50" w14:textId="56C3ED9E" w:rsidR="007A0B43" w:rsidRPr="00C15AA7" w:rsidRDefault="007A0B43" w:rsidP="001B37FC">
            <w:pPr>
              <w:pStyle w:val="Listenabsatz"/>
              <w:numPr>
                <w:ilvl w:val="0"/>
                <w:numId w:val="12"/>
              </w:numPr>
              <w:ind w:left="480"/>
            </w:pPr>
            <w:r w:rsidRPr="00FB3A98">
              <w:rPr>
                <w:sz w:val="20"/>
                <w:szCs w:val="22"/>
              </w:rPr>
              <w:t>Dokumentieren ILO-Abfrage</w:t>
            </w:r>
          </w:p>
        </w:tc>
        <w:tc>
          <w:tcPr>
            <w:tcW w:w="794" w:type="dxa"/>
          </w:tcPr>
          <w:p w14:paraId="7492A09E" w14:textId="77777777" w:rsidR="00F80902" w:rsidRPr="00FB3A98" w:rsidRDefault="00F80902" w:rsidP="007D2B5D">
            <w:pPr>
              <w:jc w:val="both"/>
              <w:rPr>
                <w:sz w:val="20"/>
                <w:szCs w:val="22"/>
              </w:rPr>
            </w:pPr>
          </w:p>
          <w:p w14:paraId="4D7EEFC4" w14:textId="19B70719" w:rsidR="001955A9" w:rsidRPr="00FB3A98" w:rsidRDefault="0018692B" w:rsidP="007D2B5D">
            <w:pPr>
              <w:jc w:val="both"/>
              <w:rPr>
                <w:sz w:val="20"/>
                <w:szCs w:val="22"/>
              </w:rPr>
            </w:pPr>
            <w:r w:rsidRPr="00FB3A98">
              <w:rPr>
                <w:sz w:val="20"/>
                <w:szCs w:val="22"/>
              </w:rPr>
              <w:t>2,5</w:t>
            </w:r>
            <w:r w:rsidR="001955A9" w:rsidRPr="00FB3A98">
              <w:rPr>
                <w:sz w:val="20"/>
                <w:szCs w:val="22"/>
              </w:rPr>
              <w:t>h</w:t>
            </w:r>
          </w:p>
          <w:p w14:paraId="2F311AFD" w14:textId="77777777" w:rsidR="001955A9" w:rsidRPr="00FB3A98" w:rsidRDefault="0084653B" w:rsidP="007D2B5D">
            <w:pPr>
              <w:jc w:val="both"/>
              <w:rPr>
                <w:sz w:val="20"/>
                <w:szCs w:val="22"/>
              </w:rPr>
            </w:pPr>
            <w:r w:rsidRPr="00FB3A98">
              <w:rPr>
                <w:sz w:val="20"/>
                <w:szCs w:val="22"/>
              </w:rPr>
              <w:t>0.5</w:t>
            </w:r>
            <w:r w:rsidR="001955A9" w:rsidRPr="00FB3A98">
              <w:rPr>
                <w:sz w:val="20"/>
                <w:szCs w:val="22"/>
              </w:rPr>
              <w:t>h</w:t>
            </w:r>
          </w:p>
          <w:p w14:paraId="37746DA2" w14:textId="77777777" w:rsidR="0084653B" w:rsidRPr="00FB3A98" w:rsidRDefault="0084653B" w:rsidP="007D2B5D">
            <w:pPr>
              <w:jc w:val="both"/>
              <w:rPr>
                <w:sz w:val="20"/>
                <w:szCs w:val="22"/>
              </w:rPr>
            </w:pPr>
          </w:p>
          <w:p w14:paraId="7BFB27F0" w14:textId="77777777" w:rsidR="007A0B43" w:rsidRPr="00FB3A98" w:rsidRDefault="007A0B43" w:rsidP="007D2B5D">
            <w:pPr>
              <w:jc w:val="both"/>
              <w:rPr>
                <w:sz w:val="20"/>
                <w:szCs w:val="22"/>
              </w:rPr>
            </w:pPr>
          </w:p>
          <w:p w14:paraId="0164958A" w14:textId="75C404DA" w:rsidR="0084653B" w:rsidRPr="00FB3A98" w:rsidRDefault="0084653B" w:rsidP="007D2B5D">
            <w:pPr>
              <w:jc w:val="both"/>
              <w:rPr>
                <w:sz w:val="20"/>
                <w:szCs w:val="22"/>
              </w:rPr>
            </w:pPr>
            <w:r w:rsidRPr="00FB3A98">
              <w:rPr>
                <w:sz w:val="20"/>
                <w:szCs w:val="22"/>
              </w:rPr>
              <w:t>0.5h</w:t>
            </w:r>
          </w:p>
          <w:p w14:paraId="2D7B7F01" w14:textId="77777777" w:rsidR="007A0B43" w:rsidRPr="00FB3A98" w:rsidRDefault="007A0B43" w:rsidP="007D2B5D">
            <w:pPr>
              <w:jc w:val="both"/>
              <w:rPr>
                <w:sz w:val="20"/>
                <w:szCs w:val="22"/>
              </w:rPr>
            </w:pPr>
          </w:p>
          <w:p w14:paraId="7EA89982" w14:textId="77777777" w:rsidR="0084653B" w:rsidRPr="00FB3A98" w:rsidRDefault="0084653B" w:rsidP="007D2B5D">
            <w:pPr>
              <w:jc w:val="both"/>
              <w:rPr>
                <w:sz w:val="20"/>
                <w:szCs w:val="22"/>
              </w:rPr>
            </w:pPr>
            <w:r w:rsidRPr="00FB3A98">
              <w:rPr>
                <w:sz w:val="20"/>
                <w:szCs w:val="22"/>
              </w:rPr>
              <w:t>0.3h</w:t>
            </w:r>
          </w:p>
          <w:p w14:paraId="670563FC" w14:textId="63C303A6" w:rsidR="007A0B43" w:rsidRPr="00FB3A98" w:rsidRDefault="007A0B43" w:rsidP="007D2B5D">
            <w:pPr>
              <w:jc w:val="both"/>
              <w:rPr>
                <w:sz w:val="20"/>
                <w:szCs w:val="22"/>
              </w:rPr>
            </w:pPr>
            <w:r w:rsidRPr="00FB3A98">
              <w:rPr>
                <w:sz w:val="20"/>
                <w:szCs w:val="22"/>
              </w:rP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Pr="00FB3A98" w:rsidRDefault="00EF4564" w:rsidP="00EF4564">
            <w:pPr>
              <w:rPr>
                <w:sz w:val="20"/>
                <w:szCs w:val="22"/>
              </w:rPr>
            </w:pPr>
            <w:r w:rsidRPr="00FB3A98">
              <w:rPr>
                <w:sz w:val="20"/>
                <w:szCs w:val="22"/>
              </w:rP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Pr="00FB3A98" w:rsidRDefault="00EF4564" w:rsidP="00EF4564">
            <w:pPr>
              <w:rPr>
                <w:sz w:val="20"/>
                <w:szCs w:val="22"/>
              </w:rPr>
            </w:pPr>
            <w:r w:rsidRPr="00FB3A98">
              <w:rPr>
                <w:sz w:val="20"/>
                <w:szCs w:val="22"/>
              </w:rP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Pr="00FB3A98" w:rsidRDefault="00CB0FEF" w:rsidP="00D70152">
            <w:pPr>
              <w:rPr>
                <w:bCs/>
                <w:sz w:val="20"/>
                <w:szCs w:val="22"/>
              </w:rPr>
            </w:pPr>
            <w:r w:rsidRPr="00FB3A98">
              <w:rPr>
                <w:bCs/>
                <w:sz w:val="20"/>
                <w:szCs w:val="22"/>
              </w:rPr>
              <w:t xml:space="preserve">Heute war ich vor allem damit beschäftigt, die Abfrage von ILO weiter </w:t>
            </w:r>
            <w:r w:rsidR="005E73D1" w:rsidRPr="00FB3A98">
              <w:rPr>
                <w:bCs/>
                <w:sz w:val="20"/>
                <w:szCs w:val="22"/>
              </w:rPr>
              <w:t xml:space="preserve">auszuarbeiten, wobei ich die in Inventory abgelegten MAC 1 bis MAC 4 und die IPv4 sowie IPv6-Konfigurationen dazu gehören. </w:t>
            </w:r>
            <w:r w:rsidR="00897BF1" w:rsidRPr="00FB3A98">
              <w:rPr>
                <w:bCs/>
                <w:sz w:val="20"/>
                <w:szCs w:val="22"/>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Pr="00FB3A98" w:rsidRDefault="00AE744D" w:rsidP="00D70152">
            <w:pPr>
              <w:rPr>
                <w:bCs/>
                <w:sz w:val="20"/>
                <w:szCs w:val="22"/>
              </w:rPr>
            </w:pPr>
          </w:p>
          <w:p w14:paraId="0ABB5FA5" w14:textId="19AC8DB5" w:rsidR="00D70152" w:rsidRPr="00FB3A98" w:rsidRDefault="005E73D1" w:rsidP="00D70152">
            <w:pPr>
              <w:rPr>
                <w:bCs/>
                <w:sz w:val="20"/>
                <w:szCs w:val="22"/>
              </w:rPr>
            </w:pPr>
            <w:r w:rsidRPr="00FB3A98">
              <w:rPr>
                <w:bCs/>
                <w:sz w:val="20"/>
                <w:szCs w:val="22"/>
              </w:rPr>
              <w:t>Im Laufe des Nachmittages ist mir noch aufgefallen, dass ich in der Planung der Konfigurationsdatei das Ausschalten der MAC-Adressen und Seriennummern ausgelassen habe. Diese musste ich daher noch im</w:t>
            </w:r>
            <w:r w:rsidR="00CB4ECE" w:rsidRPr="00FB3A98">
              <w:rPr>
                <w:bCs/>
                <w:sz w:val="20"/>
                <w:szCs w:val="22"/>
              </w:rPr>
              <w:t xml:space="preserve"> Nachhinein einfügen</w:t>
            </w:r>
            <w:r w:rsidRPr="00FB3A98">
              <w:rPr>
                <w:bCs/>
                <w:sz w:val="20"/>
                <w:szCs w:val="22"/>
              </w:rPr>
              <w:t>.</w:t>
            </w:r>
          </w:p>
          <w:p w14:paraId="6B8A2FE0" w14:textId="77777777" w:rsidR="00E33371" w:rsidRPr="00FB3A98" w:rsidRDefault="00E33371" w:rsidP="00D70152">
            <w:pPr>
              <w:rPr>
                <w:bCs/>
                <w:sz w:val="20"/>
                <w:szCs w:val="22"/>
              </w:rPr>
            </w:pPr>
          </w:p>
          <w:p w14:paraId="730D3916" w14:textId="03396278" w:rsidR="003A3A77" w:rsidRPr="00FB3A98" w:rsidRDefault="003A3A77" w:rsidP="00D70152">
            <w:pPr>
              <w:rPr>
                <w:bCs/>
                <w:sz w:val="20"/>
                <w:szCs w:val="22"/>
              </w:rPr>
            </w:pPr>
            <w:r w:rsidRPr="00FB3A98">
              <w:rPr>
                <w:bCs/>
                <w:sz w:val="20"/>
                <w:szCs w:val="22"/>
              </w:rPr>
              <w:t xml:space="preserve">Da im Skript bestimmte Vorgänge </w:t>
            </w:r>
            <w:r w:rsidR="0084653B" w:rsidRPr="00FB3A98">
              <w:rPr>
                <w:bCs/>
                <w:sz w:val="20"/>
                <w:szCs w:val="22"/>
              </w:rPr>
              <w:t>mit Zeitstempeln in die Konsole geschrieben werden sollen, habe ich dafür die bereits implementierte Logfunktion modifiziert</w:t>
            </w:r>
            <w:r w:rsidR="00897BF1" w:rsidRPr="00FB3A98">
              <w:rPr>
                <w:bCs/>
                <w:sz w:val="20"/>
                <w:szCs w:val="22"/>
              </w:rPr>
              <w:t xml:space="preserve">. </w:t>
            </w:r>
            <w:r w:rsidR="00F4686F" w:rsidRPr="00FB3A98">
              <w:rPr>
                <w:bCs/>
                <w:sz w:val="20"/>
                <w:szCs w:val="22"/>
              </w:rPr>
              <w:t>Ansonsten ist nichts nennenswertes passiert, was ich erwähnen könnte.</w:t>
            </w:r>
          </w:p>
          <w:p w14:paraId="326B5762" w14:textId="77777777" w:rsidR="00093AC5" w:rsidRPr="00FB3A98" w:rsidRDefault="00093AC5" w:rsidP="00D70152">
            <w:pPr>
              <w:rPr>
                <w:bCs/>
                <w:sz w:val="20"/>
                <w:szCs w:val="22"/>
              </w:rPr>
            </w:pPr>
          </w:p>
          <w:p w14:paraId="479DE43E" w14:textId="13A2FC1D" w:rsidR="00093AC5" w:rsidRPr="00FB3A98" w:rsidRDefault="00093AC5" w:rsidP="00D70152">
            <w:pPr>
              <w:rPr>
                <w:bCs/>
                <w:sz w:val="20"/>
                <w:szCs w:val="22"/>
              </w:rPr>
            </w:pPr>
            <w:r w:rsidRPr="00FB3A98">
              <w:rPr>
                <w:bCs/>
                <w:sz w:val="20"/>
                <w:szCs w:val="22"/>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042DEC71" w:rsidR="00441B46" w:rsidRPr="00602007" w:rsidRDefault="00602007" w:rsidP="003C4FE6">
            <w:pPr>
              <w:keepNext/>
            </w:pPr>
            <w:r w:rsidRPr="00FB3A98">
              <w:rPr>
                <w:sz w:val="20"/>
                <w:szCs w:val="22"/>
              </w:rPr>
              <w:t xml:space="preserve">Entfernen von 2 Array-Elementen vom Anfang -&gt; </w:t>
            </w:r>
            <w:sdt>
              <w:sdtPr>
                <w:rPr>
                  <w:sz w:val="20"/>
                  <w:szCs w:val="22"/>
                </w:rPr>
                <w:id w:val="186807302"/>
                <w:citation/>
              </w:sdtPr>
              <w:sdtEndPr/>
              <w:sdtContent>
                <w:r w:rsidRPr="00FB3A98">
                  <w:rPr>
                    <w:sz w:val="20"/>
                    <w:szCs w:val="22"/>
                  </w:rPr>
                  <w:fldChar w:fldCharType="begin"/>
                </w:r>
                <w:r w:rsidR="00D53EA1" w:rsidRPr="00FB3A98">
                  <w:rPr>
                    <w:sz w:val="20"/>
                    <w:szCs w:val="22"/>
                  </w:rPr>
                  <w:instrText xml:space="preserve">CITATION Dar14 \l 2055 </w:instrText>
                </w:r>
                <w:r w:rsidRPr="00FB3A98">
                  <w:rPr>
                    <w:sz w:val="20"/>
                    <w:szCs w:val="22"/>
                  </w:rPr>
                  <w:fldChar w:fldCharType="separate"/>
                </w:r>
                <w:r w:rsidR="002D5C9C" w:rsidRPr="002D5C9C">
                  <w:rPr>
                    <w:noProof/>
                    <w:sz w:val="20"/>
                    <w:szCs w:val="22"/>
                  </w:rPr>
                  <w:t>(DarkLite1, 2014)</w:t>
                </w:r>
                <w:r w:rsidRPr="00FB3A98">
                  <w:rPr>
                    <w:sz w:val="20"/>
                    <w:szCs w:val="22"/>
                  </w:rPr>
                  <w:fldChar w:fldCharType="end"/>
                </w:r>
              </w:sdtContent>
            </w:sdt>
          </w:p>
        </w:tc>
      </w:tr>
    </w:tbl>
    <w:p w14:paraId="7A6A61D8" w14:textId="5443048D" w:rsidR="00441B46" w:rsidRPr="00602007" w:rsidRDefault="003C4FE6" w:rsidP="003C4FE6">
      <w:pPr>
        <w:pStyle w:val="Beschriftung"/>
      </w:pPr>
      <w:bookmarkStart w:id="38" w:name="_Toc193466662"/>
      <w:r>
        <w:t xml:space="preserve">Tabelle </w:t>
      </w:r>
      <w:r w:rsidR="009F4859">
        <w:fldChar w:fldCharType="begin"/>
      </w:r>
      <w:r w:rsidR="009F4859">
        <w:instrText xml:space="preserve"> SEQ Tabelle \* ARABIC </w:instrText>
      </w:r>
      <w:r w:rsidR="009F4859">
        <w:fldChar w:fldCharType="separate"/>
      </w:r>
      <w:r w:rsidR="008D2FF8">
        <w:rPr>
          <w:noProof/>
        </w:rPr>
        <w:t>11</w:t>
      </w:r>
      <w:r w:rsidR="009F4859">
        <w:fldChar w:fldCharType="end"/>
      </w:r>
      <w:r>
        <w:t>: Arbeitsjou</w:t>
      </w:r>
      <w:r w:rsidR="00E1707A">
        <w:t>r</w:t>
      </w:r>
      <w:r>
        <w:t>nal Tag 6</w:t>
      </w:r>
      <w:bookmarkEnd w:id="38"/>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Pr="00752B35" w:rsidRDefault="00795884" w:rsidP="001B37FC">
            <w:pPr>
              <w:pStyle w:val="Listenabsatz"/>
              <w:numPr>
                <w:ilvl w:val="0"/>
                <w:numId w:val="9"/>
              </w:numPr>
              <w:ind w:left="460"/>
              <w:rPr>
                <w:sz w:val="20"/>
                <w:szCs w:val="22"/>
              </w:rPr>
            </w:pPr>
            <w:r w:rsidRPr="00752B35">
              <w:rPr>
                <w:sz w:val="20"/>
                <w:szCs w:val="22"/>
              </w:rPr>
              <w:t>Implementieren</w:t>
            </w:r>
          </w:p>
          <w:p w14:paraId="408D9107" w14:textId="77777777" w:rsidR="00795884" w:rsidRPr="00752B35" w:rsidRDefault="00795884" w:rsidP="00795884">
            <w:pPr>
              <w:pStyle w:val="Listenabsatz"/>
              <w:numPr>
                <w:ilvl w:val="1"/>
                <w:numId w:val="9"/>
              </w:numPr>
              <w:rPr>
                <w:sz w:val="20"/>
                <w:szCs w:val="22"/>
              </w:rPr>
            </w:pPr>
            <w:r w:rsidRPr="00752B35">
              <w:rPr>
                <w:sz w:val="20"/>
                <w:szCs w:val="22"/>
              </w:rPr>
              <w:t>ILO-Abfrage fertigstellen</w:t>
            </w:r>
          </w:p>
          <w:p w14:paraId="2C8F8C97" w14:textId="77777777" w:rsidR="00795884" w:rsidRPr="00752B35" w:rsidRDefault="00795884" w:rsidP="00795884">
            <w:pPr>
              <w:pStyle w:val="Listenabsatz"/>
              <w:numPr>
                <w:ilvl w:val="1"/>
                <w:numId w:val="9"/>
              </w:numPr>
              <w:rPr>
                <w:sz w:val="20"/>
                <w:szCs w:val="22"/>
              </w:rPr>
            </w:pPr>
            <w:r w:rsidRPr="00752B35">
              <w:rPr>
                <w:sz w:val="20"/>
                <w:szCs w:val="22"/>
              </w:rPr>
              <w:t>Speicherung in JSON-Datei</w:t>
            </w:r>
          </w:p>
          <w:p w14:paraId="438B87F8" w14:textId="77777777" w:rsidR="00795884" w:rsidRPr="00752B35" w:rsidRDefault="00795884" w:rsidP="00795884">
            <w:pPr>
              <w:pStyle w:val="Listenabsatz"/>
              <w:numPr>
                <w:ilvl w:val="1"/>
                <w:numId w:val="9"/>
              </w:numPr>
              <w:rPr>
                <w:sz w:val="20"/>
                <w:szCs w:val="22"/>
              </w:rPr>
            </w:pPr>
            <w:r w:rsidRPr="00752B35">
              <w:rPr>
                <w:sz w:val="20"/>
                <w:szCs w:val="22"/>
              </w:rPr>
              <w:t>Speicherung in CSV-Datei</w:t>
            </w:r>
          </w:p>
          <w:p w14:paraId="153EF25E" w14:textId="034DE506" w:rsidR="00E81202" w:rsidRPr="00752B35" w:rsidRDefault="00E81202" w:rsidP="00E81202">
            <w:pPr>
              <w:pStyle w:val="Listenabsatz"/>
              <w:numPr>
                <w:ilvl w:val="0"/>
                <w:numId w:val="9"/>
              </w:numPr>
              <w:rPr>
                <w:sz w:val="20"/>
                <w:szCs w:val="22"/>
              </w:rPr>
            </w:pPr>
            <w:r w:rsidRPr="00752B35">
              <w:rPr>
                <w:sz w:val="20"/>
                <w:szCs w:val="22"/>
              </w:rPr>
              <w:t>Arbeitsjournal</w:t>
            </w:r>
          </w:p>
        </w:tc>
        <w:tc>
          <w:tcPr>
            <w:tcW w:w="730" w:type="dxa"/>
          </w:tcPr>
          <w:p w14:paraId="2BE86E06" w14:textId="77777777" w:rsidR="00F80902" w:rsidRPr="00752B35" w:rsidRDefault="00F80902" w:rsidP="007D2B5D">
            <w:pPr>
              <w:rPr>
                <w:sz w:val="20"/>
                <w:szCs w:val="22"/>
              </w:rPr>
            </w:pPr>
          </w:p>
          <w:p w14:paraId="6968017D" w14:textId="21608873" w:rsidR="00795884" w:rsidRPr="00752B35" w:rsidRDefault="00E81202" w:rsidP="007D2B5D">
            <w:pPr>
              <w:rPr>
                <w:sz w:val="20"/>
                <w:szCs w:val="22"/>
              </w:rPr>
            </w:pPr>
            <w:r w:rsidRPr="00752B35">
              <w:rPr>
                <w:sz w:val="20"/>
                <w:szCs w:val="22"/>
              </w:rPr>
              <w:t>4h</w:t>
            </w:r>
          </w:p>
          <w:p w14:paraId="5B8B7D47" w14:textId="77777777" w:rsidR="00E81202" w:rsidRPr="00752B35" w:rsidRDefault="00E81202" w:rsidP="007D2B5D">
            <w:pPr>
              <w:rPr>
                <w:sz w:val="20"/>
                <w:szCs w:val="22"/>
              </w:rPr>
            </w:pPr>
          </w:p>
          <w:p w14:paraId="1B7E75FB" w14:textId="3FC64256" w:rsidR="00E81202" w:rsidRPr="00752B35" w:rsidRDefault="00E81202" w:rsidP="007D2B5D">
            <w:pPr>
              <w:rPr>
                <w:sz w:val="20"/>
                <w:szCs w:val="22"/>
              </w:rPr>
            </w:pPr>
            <w:r w:rsidRPr="00752B35">
              <w:rPr>
                <w:sz w:val="20"/>
                <w:szCs w:val="22"/>
              </w:rPr>
              <w:t>1h</w:t>
            </w:r>
          </w:p>
          <w:p w14:paraId="72FB67E5" w14:textId="77777777" w:rsidR="00E81202" w:rsidRPr="00752B35" w:rsidRDefault="00E81202" w:rsidP="007D2B5D">
            <w:pPr>
              <w:rPr>
                <w:sz w:val="20"/>
                <w:szCs w:val="22"/>
              </w:rPr>
            </w:pPr>
          </w:p>
          <w:p w14:paraId="70C58AE7" w14:textId="58913FFB" w:rsidR="00795884" w:rsidRPr="00752B35" w:rsidRDefault="00E81202" w:rsidP="007D2B5D">
            <w:pPr>
              <w:rPr>
                <w:sz w:val="20"/>
                <w:szCs w:val="22"/>
              </w:rPr>
            </w:pPr>
            <w:r w:rsidRPr="00752B35">
              <w:rPr>
                <w:sz w:val="20"/>
                <w:szCs w:val="22"/>
              </w:rPr>
              <w:t>3h</w:t>
            </w:r>
          </w:p>
          <w:p w14:paraId="6A9E8E57" w14:textId="77777777" w:rsidR="00795884" w:rsidRPr="00752B35" w:rsidRDefault="00795884" w:rsidP="007D2B5D">
            <w:pPr>
              <w:rPr>
                <w:sz w:val="20"/>
                <w:szCs w:val="22"/>
              </w:rPr>
            </w:pPr>
          </w:p>
          <w:p w14:paraId="2AE4B786" w14:textId="05D7E6A4" w:rsidR="00E81202" w:rsidRPr="00752B35" w:rsidRDefault="00E81202" w:rsidP="007D2B5D">
            <w:pPr>
              <w:rPr>
                <w:sz w:val="20"/>
                <w:szCs w:val="22"/>
              </w:rPr>
            </w:pPr>
            <w:r w:rsidRPr="00752B35">
              <w:rPr>
                <w:sz w:val="20"/>
                <w:szCs w:val="22"/>
              </w:rPr>
              <w:t>0.3h</w:t>
            </w:r>
          </w:p>
        </w:tc>
        <w:tc>
          <w:tcPr>
            <w:tcW w:w="3832" w:type="dxa"/>
          </w:tcPr>
          <w:p w14:paraId="434152FD" w14:textId="77777777" w:rsidR="00CE5BC2" w:rsidRPr="00752B35" w:rsidRDefault="00CE5BC2" w:rsidP="00CE5BC2">
            <w:pPr>
              <w:pStyle w:val="Listenabsatz"/>
              <w:numPr>
                <w:ilvl w:val="0"/>
                <w:numId w:val="12"/>
              </w:numPr>
              <w:rPr>
                <w:sz w:val="20"/>
                <w:szCs w:val="22"/>
              </w:rPr>
            </w:pPr>
            <w:r w:rsidRPr="00752B35">
              <w:rPr>
                <w:sz w:val="20"/>
                <w:szCs w:val="22"/>
              </w:rPr>
              <w:t>Implementieren</w:t>
            </w:r>
          </w:p>
          <w:p w14:paraId="3C199EFC" w14:textId="77777777" w:rsidR="00CE5BC2" w:rsidRPr="00752B35" w:rsidRDefault="00CE5BC2" w:rsidP="00CE5BC2">
            <w:pPr>
              <w:pStyle w:val="Listenabsatz"/>
              <w:numPr>
                <w:ilvl w:val="1"/>
                <w:numId w:val="12"/>
              </w:numPr>
              <w:rPr>
                <w:sz w:val="20"/>
                <w:szCs w:val="22"/>
              </w:rPr>
            </w:pPr>
            <w:r w:rsidRPr="00752B35">
              <w:rPr>
                <w:sz w:val="20"/>
                <w:szCs w:val="22"/>
              </w:rPr>
              <w:t>ILO-Abfrage fertigstellen</w:t>
            </w:r>
          </w:p>
          <w:p w14:paraId="3DF4F2AD" w14:textId="77777777" w:rsidR="00CE5BC2" w:rsidRPr="00752B35" w:rsidRDefault="00CE5BC2" w:rsidP="00CE5BC2">
            <w:pPr>
              <w:pStyle w:val="Listenabsatz"/>
              <w:numPr>
                <w:ilvl w:val="1"/>
                <w:numId w:val="12"/>
              </w:numPr>
              <w:rPr>
                <w:sz w:val="20"/>
                <w:szCs w:val="22"/>
              </w:rPr>
            </w:pPr>
            <w:r w:rsidRPr="00752B35">
              <w:rPr>
                <w:sz w:val="20"/>
                <w:szCs w:val="22"/>
              </w:rPr>
              <w:t>Speicherung in JSON-Datei</w:t>
            </w:r>
          </w:p>
          <w:p w14:paraId="790EBB79" w14:textId="77777777" w:rsidR="00CE5BC2" w:rsidRPr="00752B35" w:rsidRDefault="00CE5BC2" w:rsidP="00CE5BC2">
            <w:pPr>
              <w:pStyle w:val="Listenabsatz"/>
              <w:numPr>
                <w:ilvl w:val="1"/>
                <w:numId w:val="12"/>
              </w:numPr>
              <w:rPr>
                <w:sz w:val="20"/>
                <w:szCs w:val="22"/>
              </w:rPr>
            </w:pPr>
            <w:r w:rsidRPr="00752B35">
              <w:rPr>
                <w:sz w:val="20"/>
                <w:szCs w:val="22"/>
              </w:rPr>
              <w:t>Speicherung in CSV-Datei</w:t>
            </w:r>
          </w:p>
          <w:p w14:paraId="45FC1383" w14:textId="453B0EFD" w:rsidR="00F80902" w:rsidRPr="00752B35" w:rsidRDefault="00CE5BC2" w:rsidP="00CE5BC2">
            <w:pPr>
              <w:pStyle w:val="Listenabsatz"/>
              <w:numPr>
                <w:ilvl w:val="0"/>
                <w:numId w:val="12"/>
              </w:numPr>
              <w:rPr>
                <w:sz w:val="20"/>
                <w:szCs w:val="22"/>
              </w:rPr>
            </w:pPr>
            <w:r w:rsidRPr="00752B35">
              <w:rPr>
                <w:sz w:val="20"/>
                <w:szCs w:val="22"/>
              </w:rPr>
              <w:t>Arbeitsjournal</w:t>
            </w:r>
          </w:p>
        </w:tc>
        <w:tc>
          <w:tcPr>
            <w:tcW w:w="936" w:type="dxa"/>
          </w:tcPr>
          <w:p w14:paraId="69830BFA" w14:textId="77777777" w:rsidR="00F80902" w:rsidRPr="00752B35" w:rsidRDefault="00F80902" w:rsidP="007D2B5D">
            <w:pPr>
              <w:jc w:val="both"/>
              <w:rPr>
                <w:sz w:val="20"/>
                <w:szCs w:val="22"/>
              </w:rPr>
            </w:pPr>
          </w:p>
          <w:p w14:paraId="6CE2D88A" w14:textId="77777777" w:rsidR="00CE5BC2" w:rsidRPr="00752B35" w:rsidRDefault="00CE5BC2" w:rsidP="007D2B5D">
            <w:pPr>
              <w:jc w:val="both"/>
              <w:rPr>
                <w:sz w:val="20"/>
                <w:szCs w:val="22"/>
              </w:rPr>
            </w:pPr>
            <w:r w:rsidRPr="00752B35">
              <w:rPr>
                <w:sz w:val="20"/>
                <w:szCs w:val="22"/>
              </w:rPr>
              <w:t>2,5h</w:t>
            </w:r>
          </w:p>
          <w:p w14:paraId="60601474" w14:textId="77777777" w:rsidR="00CE5BC2" w:rsidRPr="00752B35" w:rsidRDefault="00CE5BC2" w:rsidP="007D2B5D">
            <w:pPr>
              <w:jc w:val="both"/>
              <w:rPr>
                <w:sz w:val="20"/>
                <w:szCs w:val="22"/>
              </w:rPr>
            </w:pPr>
          </w:p>
          <w:p w14:paraId="4AE775F9" w14:textId="4A2AA09A" w:rsidR="00CE5BC2" w:rsidRPr="00752B35" w:rsidRDefault="00CE5BC2" w:rsidP="007D2B5D">
            <w:pPr>
              <w:jc w:val="both"/>
              <w:rPr>
                <w:sz w:val="20"/>
                <w:szCs w:val="22"/>
              </w:rPr>
            </w:pPr>
            <w:r w:rsidRPr="00752B35">
              <w:rPr>
                <w:sz w:val="20"/>
                <w:szCs w:val="22"/>
              </w:rPr>
              <w:t>0,5h</w:t>
            </w:r>
          </w:p>
          <w:p w14:paraId="68E8E874" w14:textId="77777777" w:rsidR="00CE5BC2" w:rsidRPr="00752B35" w:rsidRDefault="00CE5BC2" w:rsidP="007D2B5D">
            <w:pPr>
              <w:jc w:val="both"/>
              <w:rPr>
                <w:sz w:val="20"/>
                <w:szCs w:val="22"/>
              </w:rPr>
            </w:pPr>
          </w:p>
          <w:p w14:paraId="0BA3194F" w14:textId="48F7EA4C" w:rsidR="00472714" w:rsidRPr="00752B35" w:rsidRDefault="00472714" w:rsidP="007D2B5D">
            <w:pPr>
              <w:jc w:val="both"/>
              <w:rPr>
                <w:sz w:val="20"/>
                <w:szCs w:val="22"/>
              </w:rPr>
            </w:pPr>
            <w:r w:rsidRPr="00752B35">
              <w:rPr>
                <w:sz w:val="20"/>
                <w:szCs w:val="22"/>
              </w:rPr>
              <w:t>5h</w:t>
            </w:r>
          </w:p>
          <w:p w14:paraId="3A357870" w14:textId="77777777" w:rsidR="00BD0F09" w:rsidRPr="00752B35" w:rsidRDefault="00BD0F09" w:rsidP="007D2B5D">
            <w:pPr>
              <w:jc w:val="both"/>
              <w:rPr>
                <w:sz w:val="20"/>
                <w:szCs w:val="22"/>
              </w:rPr>
            </w:pPr>
          </w:p>
          <w:p w14:paraId="72855743" w14:textId="0540FDFC" w:rsidR="00CE5BC2" w:rsidRPr="00752B35" w:rsidRDefault="00BD0F09" w:rsidP="007D2B5D">
            <w:pPr>
              <w:jc w:val="both"/>
              <w:rPr>
                <w:sz w:val="20"/>
                <w:szCs w:val="22"/>
              </w:rPr>
            </w:pPr>
            <w:r w:rsidRPr="00752B35">
              <w:rPr>
                <w:sz w:val="20"/>
                <w:szCs w:val="22"/>
              </w:rP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FB3A98" w:rsidRDefault="00EF4564" w:rsidP="00EF4564">
            <w:pPr>
              <w:rPr>
                <w:b/>
                <w:bCs/>
                <w:color w:val="FFFFFF" w:themeColor="background1"/>
                <w:sz w:val="20"/>
                <w:szCs w:val="22"/>
              </w:rPr>
            </w:pPr>
            <w:r w:rsidRPr="00FB3A98">
              <w:rPr>
                <w:b/>
                <w:bCs/>
                <w:color w:val="FFFFFF" w:themeColor="background1"/>
                <w:sz w:val="20"/>
                <w:szCs w:val="22"/>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Pr="00FB3A98" w:rsidRDefault="00EF4564" w:rsidP="00EF4564">
            <w:pPr>
              <w:rPr>
                <w:sz w:val="20"/>
                <w:szCs w:val="22"/>
              </w:rPr>
            </w:pPr>
            <w:r w:rsidRPr="00FB3A98">
              <w:rPr>
                <w:sz w:val="20"/>
                <w:szCs w:val="22"/>
              </w:rP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Pr="00FB3A98" w:rsidRDefault="00EF4564" w:rsidP="00EF4564">
            <w:pPr>
              <w:rPr>
                <w:sz w:val="20"/>
                <w:szCs w:val="20"/>
              </w:rPr>
            </w:pPr>
            <w:r w:rsidRPr="00FB3A98">
              <w:rPr>
                <w:sz w:val="20"/>
                <w:szCs w:val="20"/>
              </w:rP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752B35" w14:paraId="19720893" w14:textId="77777777" w:rsidTr="007D2B5D">
        <w:tc>
          <w:tcPr>
            <w:tcW w:w="4508" w:type="dxa"/>
          </w:tcPr>
          <w:p w14:paraId="1943D6D1" w14:textId="004A2ED2" w:rsidR="00F80902" w:rsidRPr="00752B35" w:rsidRDefault="007007DF" w:rsidP="007D2B5D">
            <w:pPr>
              <w:rPr>
                <w:sz w:val="20"/>
                <w:szCs w:val="22"/>
              </w:rPr>
            </w:pPr>
            <w:r w:rsidRPr="00752B35">
              <w:rPr>
                <w:sz w:val="20"/>
                <w:szCs w:val="22"/>
              </w:rPr>
              <w:t>Kompatibilität einiger Funktionen --&gt; Die Abfrage ist je nach ILO-Version nicht möglich.</w:t>
            </w:r>
          </w:p>
        </w:tc>
        <w:tc>
          <w:tcPr>
            <w:tcW w:w="4508" w:type="dxa"/>
          </w:tcPr>
          <w:p w14:paraId="5A94CC64" w14:textId="42389068" w:rsidR="00F80902" w:rsidRPr="00752B35" w:rsidRDefault="007007DF" w:rsidP="007D2B5D">
            <w:pPr>
              <w:rPr>
                <w:sz w:val="20"/>
                <w:szCs w:val="22"/>
              </w:rPr>
            </w:pPr>
            <w:r w:rsidRPr="00752B35">
              <w:rPr>
                <w:sz w:val="20"/>
                <w:szCs w:val="22"/>
              </w:rPr>
              <w:t>Abfangen der ILO-Version und bei einer Inkompatibilität wird entweder eine Funktion verwendet, die die gleichen Werte auf anderem Weg holt, oder wenn nicht möglich die Nachricht, dass es nicht Kompatibel ist, gespeichert wird.</w:t>
            </w:r>
          </w:p>
        </w:tc>
      </w:tr>
      <w:tr w:rsidR="003B133F" w:rsidRPr="00752B35" w14:paraId="6ED28EB7" w14:textId="77777777" w:rsidTr="007D2B5D">
        <w:tc>
          <w:tcPr>
            <w:tcW w:w="4508" w:type="dxa"/>
          </w:tcPr>
          <w:p w14:paraId="4C965302" w14:textId="72EFFCC4" w:rsidR="003B133F" w:rsidRPr="00752B35" w:rsidRDefault="003B133F" w:rsidP="007D2B5D">
            <w:pPr>
              <w:rPr>
                <w:sz w:val="20"/>
                <w:szCs w:val="22"/>
              </w:rPr>
            </w:pPr>
            <w:r w:rsidRPr="00752B35">
              <w:rPr>
                <w:sz w:val="20"/>
                <w:szCs w:val="22"/>
              </w:rPr>
              <w:t xml:space="preserve">Funktion zur Abfrage der Storage exisitert für ILO 6, </w:t>
            </w:r>
            <w:r w:rsidR="00D3718F" w:rsidRPr="00752B35">
              <w:rPr>
                <w:sz w:val="20"/>
                <w:szCs w:val="22"/>
              </w:rPr>
              <w:t>sie gibt aber (während der Server läuft) einen Fehler zurück, da es einen Fehler mit dem Typ gibt.</w:t>
            </w:r>
            <w:r w:rsidRPr="00752B35">
              <w:rPr>
                <w:sz w:val="20"/>
                <w:szCs w:val="22"/>
              </w:rPr>
              <w:t xml:space="preserve"> </w:t>
            </w:r>
          </w:p>
        </w:tc>
        <w:tc>
          <w:tcPr>
            <w:tcW w:w="4508" w:type="dxa"/>
          </w:tcPr>
          <w:p w14:paraId="3DFB5AAE" w14:textId="2A33F922" w:rsidR="003B133F" w:rsidRPr="00752B35" w:rsidRDefault="00D3718F" w:rsidP="007D2B5D">
            <w:pPr>
              <w:rPr>
                <w:sz w:val="20"/>
                <w:szCs w:val="22"/>
              </w:rPr>
            </w:pPr>
            <w:r w:rsidRPr="00752B35">
              <w:rPr>
                <w:sz w:val="20"/>
                <w:szCs w:val="22"/>
              </w:rPr>
              <w:t xml:space="preserve">Liegt </w:t>
            </w:r>
            <w:r w:rsidR="00A863F9" w:rsidRPr="00752B35">
              <w:rPr>
                <w:sz w:val="20"/>
                <w:szCs w:val="22"/>
              </w:rPr>
              <w:t xml:space="preserve">vermutlich </w:t>
            </w:r>
            <w:r w:rsidRPr="00752B35">
              <w:rPr>
                <w:sz w:val="20"/>
                <w:szCs w:val="22"/>
              </w:rPr>
              <w:t>an einer HPE-seitigen Inkompatibilität mit meiner PS-Version</w:t>
            </w:r>
            <w:r w:rsidR="00A863F9" w:rsidRPr="00752B35">
              <w:rPr>
                <w:sz w:val="20"/>
                <w:szCs w:val="22"/>
              </w:rPr>
              <w:t xml:space="preserve"> (7.5). Die Abfrage wird trotzdem durchgeführt – sie sollte in </w:t>
            </w:r>
            <w:r w:rsidR="00177FD7" w:rsidRPr="00752B35">
              <w:rPr>
                <w:sz w:val="20"/>
                <w:szCs w:val="22"/>
              </w:rPr>
              <w:t>zukünftigen</w:t>
            </w:r>
            <w:r w:rsidR="00A863F9" w:rsidRPr="00752B35">
              <w:rPr>
                <w:sz w:val="20"/>
                <w:szCs w:val="22"/>
              </w:rPr>
              <w:t xml:space="preserve"> Versionen gefixt werden.</w:t>
            </w:r>
          </w:p>
        </w:tc>
      </w:tr>
    </w:tbl>
    <w:p w14:paraId="46BFA6A0"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4508"/>
        <w:gridCol w:w="4508"/>
      </w:tblGrid>
      <w:tr w:rsidR="00F80902" w:rsidRPr="00752B35"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752B35" w:rsidRDefault="00F80902" w:rsidP="007D2B5D">
            <w:pPr>
              <w:rPr>
                <w:sz w:val="20"/>
                <w:szCs w:val="22"/>
              </w:rPr>
            </w:pPr>
            <w:r w:rsidRPr="00752B35">
              <w:rPr>
                <w:sz w:val="20"/>
                <w:szCs w:val="22"/>
              </w:rPr>
              <w:t>Fragen Kandidat Yannick Wernle:</w:t>
            </w:r>
          </w:p>
        </w:tc>
        <w:tc>
          <w:tcPr>
            <w:tcW w:w="4508" w:type="dxa"/>
          </w:tcPr>
          <w:p w14:paraId="522B3B11" w14:textId="77777777" w:rsidR="00F80902" w:rsidRPr="00752B35" w:rsidRDefault="00F80902" w:rsidP="007D2B5D">
            <w:pPr>
              <w:rPr>
                <w:sz w:val="20"/>
                <w:szCs w:val="22"/>
              </w:rPr>
            </w:pPr>
            <w:r w:rsidRPr="00752B35">
              <w:rPr>
                <w:sz w:val="20"/>
                <w:szCs w:val="22"/>
              </w:rPr>
              <w:t>Antworten Fachkraft Helge Brands</w:t>
            </w:r>
          </w:p>
        </w:tc>
      </w:tr>
      <w:tr w:rsidR="00F80902" w:rsidRPr="00752B35" w14:paraId="3DD347F1" w14:textId="77777777" w:rsidTr="007D2B5D">
        <w:tc>
          <w:tcPr>
            <w:tcW w:w="4508" w:type="dxa"/>
          </w:tcPr>
          <w:p w14:paraId="2D5ADFD7" w14:textId="68ACC2B7" w:rsidR="00F80902" w:rsidRPr="00752B35" w:rsidRDefault="00B46885" w:rsidP="007D2B5D">
            <w:pPr>
              <w:rPr>
                <w:sz w:val="20"/>
                <w:szCs w:val="22"/>
              </w:rPr>
            </w:pPr>
            <w:r w:rsidRPr="00752B35">
              <w:rPr>
                <w:sz w:val="20"/>
                <w:szCs w:val="22"/>
              </w:rPr>
              <w:t>In der Aufgabe steht, dass die Speichern der Seriennummern und MACAdressen in der CSV-Datei abschaltbar sein muss. W</w:t>
            </w:r>
            <w:r w:rsidR="00795884" w:rsidRPr="00752B35">
              <w:rPr>
                <w:sz w:val="20"/>
                <w:szCs w:val="22"/>
              </w:rPr>
              <w:t xml:space="preserve">ofür ist das gedacht? </w:t>
            </w:r>
          </w:p>
        </w:tc>
        <w:tc>
          <w:tcPr>
            <w:tcW w:w="4508" w:type="dxa"/>
          </w:tcPr>
          <w:p w14:paraId="124A0CA1" w14:textId="6E844805" w:rsidR="00F80902" w:rsidRPr="00752B35" w:rsidRDefault="00795884" w:rsidP="007D2B5D">
            <w:pPr>
              <w:rPr>
                <w:sz w:val="20"/>
                <w:szCs w:val="22"/>
              </w:rPr>
            </w:pPr>
            <w:r w:rsidRPr="00752B35">
              <w:rPr>
                <w:sz w:val="20"/>
                <w:szCs w:val="22"/>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9016"/>
      </w:tblGrid>
      <w:tr w:rsidR="00F80902" w:rsidRPr="00752B35"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752B35" w:rsidRDefault="00F80902" w:rsidP="007D2B5D">
            <w:pPr>
              <w:rPr>
                <w:sz w:val="20"/>
                <w:szCs w:val="22"/>
              </w:rPr>
            </w:pPr>
            <w:r w:rsidRPr="00752B35">
              <w:rPr>
                <w:sz w:val="20"/>
                <w:szCs w:val="22"/>
              </w:rPr>
              <w:t>Fazit &amp; Reflexion:</w:t>
            </w:r>
          </w:p>
        </w:tc>
      </w:tr>
      <w:tr w:rsidR="00F80902" w:rsidRPr="00752B35" w14:paraId="7FC75FA2" w14:textId="77777777" w:rsidTr="007D2B5D">
        <w:tc>
          <w:tcPr>
            <w:tcW w:w="9016" w:type="dxa"/>
          </w:tcPr>
          <w:p w14:paraId="14B3B795" w14:textId="515A9148" w:rsidR="00795884" w:rsidRPr="00752B35" w:rsidRDefault="00795884" w:rsidP="00795884">
            <w:pPr>
              <w:ind w:left="284" w:hanging="284"/>
              <w:rPr>
                <w:bCs/>
                <w:sz w:val="20"/>
                <w:szCs w:val="22"/>
              </w:rPr>
            </w:pPr>
            <w:r w:rsidRPr="00752B35">
              <w:rPr>
                <w:bCs/>
                <w:sz w:val="20"/>
                <w:szCs w:val="22"/>
              </w:rPr>
              <w:t>Heute morgen war ich vor allem damit beschäftigt, die ILO-Abfrage noch fertigzustellen – für die Abfrage der Storage mussten die Server laufen, weswegen ich aufgrund der Startzeiten der Server teils lange brauchte.</w:t>
            </w:r>
            <w:r w:rsidR="003B133F" w:rsidRPr="00752B35">
              <w:rPr>
                <w:bCs/>
                <w:sz w:val="20"/>
                <w:szCs w:val="22"/>
              </w:rPr>
              <w:t xml:space="preserve"> Ich bin ausserdem auf ein Problem der Kompatibilität </w:t>
            </w:r>
            <w:r w:rsidR="00177FD7" w:rsidRPr="00752B35">
              <w:rPr>
                <w:bCs/>
                <w:sz w:val="20"/>
                <w:szCs w:val="22"/>
              </w:rPr>
              <w:t>bei der Storageabfrage auf ILO6 gestossen, dass oben beschrieben ist. Die Lösung ist zwar weniger schön, aber da dieser Fehler nicht von meiner Seite gelöst werden kann, sind mir die Hände gebunden.</w:t>
            </w:r>
            <w:r w:rsidR="00BC51D6" w:rsidRPr="00752B35">
              <w:rPr>
                <w:bCs/>
                <w:sz w:val="20"/>
                <w:szCs w:val="22"/>
              </w:rPr>
              <w:t xml:space="preserve"> </w:t>
            </w:r>
            <w:r w:rsidR="00D0099E" w:rsidRPr="00752B35">
              <w:rPr>
                <w:bCs/>
                <w:sz w:val="20"/>
                <w:szCs w:val="22"/>
              </w:rPr>
              <w:t>Ich habe hierzu auch Chatgpt gefragt, wie der Fehler sich beheben liesse und er kommt auf eine Inkompatibilität zwischen ILO 6 und der Modulversion.</w:t>
            </w:r>
          </w:p>
          <w:p w14:paraId="174182A1" w14:textId="77777777" w:rsidR="00F746A8" w:rsidRPr="00752B35" w:rsidRDefault="00F746A8" w:rsidP="00795884">
            <w:pPr>
              <w:ind w:left="284" w:hanging="284"/>
              <w:rPr>
                <w:bCs/>
                <w:sz w:val="20"/>
                <w:szCs w:val="22"/>
              </w:rPr>
            </w:pPr>
          </w:p>
          <w:p w14:paraId="0C78AC77" w14:textId="6C0907FD" w:rsidR="00F746A8" w:rsidRPr="00752B35" w:rsidRDefault="00F746A8" w:rsidP="00795884">
            <w:pPr>
              <w:ind w:left="284" w:hanging="284"/>
              <w:rPr>
                <w:bCs/>
                <w:sz w:val="20"/>
                <w:szCs w:val="22"/>
              </w:rPr>
            </w:pPr>
            <w:r w:rsidRPr="00752B35">
              <w:rPr>
                <w:bCs/>
                <w:sz w:val="20"/>
                <w:szCs w:val="22"/>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752B35" w:rsidRDefault="00F746A8" w:rsidP="00795884">
            <w:pPr>
              <w:ind w:left="284" w:hanging="284"/>
              <w:rPr>
                <w:bCs/>
                <w:sz w:val="20"/>
                <w:szCs w:val="22"/>
              </w:rPr>
            </w:pPr>
          </w:p>
          <w:p w14:paraId="6229FC78" w14:textId="1B84D158" w:rsidR="00F80902" w:rsidRPr="00FB3A98" w:rsidRDefault="00F746A8" w:rsidP="00FB3A98">
            <w:pPr>
              <w:ind w:left="284" w:hanging="284"/>
              <w:rPr>
                <w:b/>
                <w:bCs/>
                <w:sz w:val="20"/>
                <w:szCs w:val="22"/>
              </w:rPr>
            </w:pPr>
            <w:r w:rsidRPr="00752B35">
              <w:rPr>
                <w:bCs/>
                <w:sz w:val="20"/>
                <w:szCs w:val="22"/>
              </w:rPr>
              <w:t xml:space="preserve">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w:t>
            </w:r>
            <w:r w:rsidRPr="00752B35">
              <w:rPr>
                <w:bCs/>
                <w:sz w:val="20"/>
                <w:szCs w:val="22"/>
              </w:rPr>
              <w:lastRenderedPageBreak/>
              <w:t>noch im Zeitplan und werde voraussichtlich mit der eigentlichen Aufgabe bald fertig, es geht am Montag und die nächste Woche vor allem darum, die Hilfestellungen einzufügen und Fehler auszumerzen.</w:t>
            </w: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23F1FA0F" w:rsidR="00F80902" w:rsidRPr="00FB3A98" w:rsidRDefault="0077467D" w:rsidP="007D2B5D">
            <w:pPr>
              <w:rPr>
                <w:sz w:val="20"/>
                <w:szCs w:val="22"/>
                <w:lang w:val="en-US"/>
              </w:rPr>
            </w:pPr>
            <w:r w:rsidRPr="00FB3A98">
              <w:rPr>
                <w:sz w:val="20"/>
                <w:szCs w:val="22"/>
                <w:lang w:val="en-US"/>
              </w:rPr>
              <w:t xml:space="preserve">Fehler: […] violates the constraint of type ‘T’ --&gt; </w:t>
            </w:r>
            <w:sdt>
              <w:sdtPr>
                <w:rPr>
                  <w:sz w:val="20"/>
                  <w:szCs w:val="22"/>
                  <w:lang w:val="en-US"/>
                </w:rPr>
                <w:id w:val="1352997497"/>
                <w:citation/>
              </w:sdtPr>
              <w:sdtEndPr/>
              <w:sdtContent>
                <w:r w:rsidRPr="00FB3A98">
                  <w:rPr>
                    <w:sz w:val="20"/>
                    <w:szCs w:val="22"/>
                    <w:lang w:val="en-US"/>
                  </w:rPr>
                  <w:fldChar w:fldCharType="begin"/>
                </w:r>
                <w:r w:rsidR="00D53EA1" w:rsidRPr="00FB3A98">
                  <w:rPr>
                    <w:sz w:val="20"/>
                    <w:szCs w:val="22"/>
                    <w:lang w:val="en-US"/>
                  </w:rPr>
                  <w:instrText xml:space="preserve">CITATION pl524 \l 2055 </w:instrText>
                </w:r>
                <w:r w:rsidRPr="00FB3A98">
                  <w:rPr>
                    <w:sz w:val="20"/>
                    <w:szCs w:val="22"/>
                    <w:lang w:val="en-US"/>
                  </w:rPr>
                  <w:fldChar w:fldCharType="separate"/>
                </w:r>
                <w:r w:rsidR="002D5C9C" w:rsidRPr="002D5C9C">
                  <w:rPr>
                    <w:noProof/>
                    <w:sz w:val="20"/>
                    <w:szCs w:val="22"/>
                    <w:lang w:val="en-US"/>
                  </w:rPr>
                  <w:t>(pl5, 2024)</w:t>
                </w:r>
                <w:r w:rsidRPr="00FB3A98">
                  <w:rPr>
                    <w:sz w:val="20"/>
                    <w:szCs w:val="22"/>
                    <w:lang w:val="en-US"/>
                  </w:rPr>
                  <w:fldChar w:fldCharType="end"/>
                </w:r>
              </w:sdtContent>
            </w:sdt>
          </w:p>
          <w:p w14:paraId="3527263F" w14:textId="1B009FF5" w:rsidR="0077467D" w:rsidRPr="00FB3A98" w:rsidRDefault="0077467D" w:rsidP="007D2B5D">
            <w:pPr>
              <w:rPr>
                <w:sz w:val="20"/>
                <w:szCs w:val="22"/>
              </w:rPr>
            </w:pPr>
            <w:r w:rsidRPr="00FB3A98">
              <w:rPr>
                <w:sz w:val="20"/>
                <w:szCs w:val="22"/>
              </w:rPr>
              <w:t xml:space="preserve">Überprüfung ob ein Pfad in einem Directory endet --&gt; </w:t>
            </w:r>
            <w:sdt>
              <w:sdtPr>
                <w:rPr>
                  <w:sz w:val="20"/>
                  <w:szCs w:val="22"/>
                </w:rPr>
                <w:id w:val="-2093606925"/>
                <w:citation/>
              </w:sdtPr>
              <w:sdtEndPr/>
              <w:sdtContent>
                <w:r w:rsidRPr="00FB3A98">
                  <w:rPr>
                    <w:sz w:val="20"/>
                    <w:szCs w:val="22"/>
                  </w:rPr>
                  <w:fldChar w:fldCharType="begin"/>
                </w:r>
                <w:r w:rsidR="00D53EA1" w:rsidRPr="00FB3A98">
                  <w:rPr>
                    <w:sz w:val="20"/>
                    <w:szCs w:val="22"/>
                  </w:rPr>
                  <w:instrText xml:space="preserve">CITATION Doc14 \l 2055 </w:instrText>
                </w:r>
                <w:r w:rsidRPr="00FB3A98">
                  <w:rPr>
                    <w:sz w:val="20"/>
                    <w:szCs w:val="22"/>
                  </w:rPr>
                  <w:fldChar w:fldCharType="separate"/>
                </w:r>
                <w:r w:rsidR="002D5C9C" w:rsidRPr="002D5C9C">
                  <w:rPr>
                    <w:noProof/>
                    <w:sz w:val="20"/>
                    <w:szCs w:val="22"/>
                  </w:rPr>
                  <w:t>(Scripto, 2014)</w:t>
                </w:r>
                <w:r w:rsidRPr="00FB3A98">
                  <w:rPr>
                    <w:sz w:val="20"/>
                    <w:szCs w:val="22"/>
                  </w:rPr>
                  <w:fldChar w:fldCharType="end"/>
                </w:r>
              </w:sdtContent>
            </w:sdt>
          </w:p>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2DA171B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4"/>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rsidRPr="00FB3A98">
              <w:rPr>
                <w:sz w:val="20"/>
                <w:szCs w:val="22"/>
              </w:rPr>
              <w:t>Wie liesse sich dieser Fehler von HPEILOCmdlets (vers. 4.4.0.0), der Server hat ILO6 beheben?</w:t>
            </w:r>
          </w:p>
        </w:tc>
      </w:tr>
    </w:tbl>
    <w:p w14:paraId="165F11D9" w14:textId="63FED1F6" w:rsidR="003C4FE6" w:rsidRDefault="003C4FE6">
      <w:pPr>
        <w:pStyle w:val="Beschriftung"/>
      </w:pPr>
      <w:bookmarkStart w:id="39" w:name="_Toc193466663"/>
      <w:r>
        <w:t xml:space="preserve">Tabelle </w:t>
      </w:r>
      <w:r w:rsidR="009F4859">
        <w:fldChar w:fldCharType="begin"/>
      </w:r>
      <w:r w:rsidR="009F4859">
        <w:instrText xml:space="preserve"> SEQ Tabelle \* ARABIC </w:instrText>
      </w:r>
      <w:r w:rsidR="009F4859">
        <w:fldChar w:fldCharType="separate"/>
      </w:r>
      <w:r w:rsidR="008D2FF8">
        <w:rPr>
          <w:noProof/>
        </w:rPr>
        <w:t>12</w:t>
      </w:r>
      <w:r w:rsidR="009F4859">
        <w:fldChar w:fldCharType="end"/>
      </w:r>
      <w:r>
        <w:t>: Arbeitsjournal Tag 7</w:t>
      </w:r>
      <w:bookmarkEnd w:id="39"/>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rsidRPr="00FB3A98" w14:paraId="252A3065" w14:textId="77777777" w:rsidTr="0096200F">
        <w:tc>
          <w:tcPr>
            <w:tcW w:w="3261" w:type="dxa"/>
          </w:tcPr>
          <w:p w14:paraId="667871FB" w14:textId="77777777" w:rsidR="00F80902" w:rsidRPr="00FB3A98" w:rsidRDefault="00651AAD" w:rsidP="001B37FC">
            <w:pPr>
              <w:pStyle w:val="Listenabsatz"/>
              <w:numPr>
                <w:ilvl w:val="0"/>
                <w:numId w:val="9"/>
              </w:numPr>
              <w:ind w:left="460"/>
              <w:rPr>
                <w:sz w:val="20"/>
                <w:szCs w:val="22"/>
              </w:rPr>
            </w:pPr>
            <w:r w:rsidRPr="00FB3A98">
              <w:rPr>
                <w:sz w:val="20"/>
                <w:szCs w:val="22"/>
              </w:rPr>
              <w:t>Realisieren Abschluss Dateien</w:t>
            </w:r>
          </w:p>
          <w:p w14:paraId="4C29FA8F" w14:textId="77777777" w:rsidR="00651AAD" w:rsidRPr="00FB3A98" w:rsidRDefault="00651AAD" w:rsidP="001B37FC">
            <w:pPr>
              <w:pStyle w:val="Listenabsatz"/>
              <w:numPr>
                <w:ilvl w:val="0"/>
                <w:numId w:val="9"/>
              </w:numPr>
              <w:ind w:left="460"/>
              <w:rPr>
                <w:sz w:val="20"/>
                <w:szCs w:val="22"/>
              </w:rPr>
            </w:pPr>
            <w:r w:rsidRPr="00FB3A98">
              <w:rPr>
                <w:sz w:val="20"/>
                <w:szCs w:val="22"/>
              </w:rPr>
              <w:t>Dokumentierung Dateien</w:t>
            </w:r>
          </w:p>
          <w:p w14:paraId="630AE509" w14:textId="77777777" w:rsidR="00651AAD" w:rsidRPr="00FB3A98" w:rsidRDefault="00651AAD" w:rsidP="001B37FC">
            <w:pPr>
              <w:pStyle w:val="Listenabsatz"/>
              <w:numPr>
                <w:ilvl w:val="0"/>
                <w:numId w:val="9"/>
              </w:numPr>
              <w:ind w:left="460"/>
              <w:rPr>
                <w:sz w:val="20"/>
                <w:szCs w:val="22"/>
              </w:rPr>
            </w:pPr>
            <w:r w:rsidRPr="00FB3A98">
              <w:rPr>
                <w:sz w:val="20"/>
                <w:szCs w:val="22"/>
              </w:rPr>
              <w:t>Hilfestellungen</w:t>
            </w:r>
          </w:p>
          <w:p w14:paraId="267838E7" w14:textId="59C089E6" w:rsidR="00EB4418" w:rsidRPr="00FB3A98" w:rsidRDefault="00EB4418" w:rsidP="001B37FC">
            <w:pPr>
              <w:pStyle w:val="Listenabsatz"/>
              <w:numPr>
                <w:ilvl w:val="0"/>
                <w:numId w:val="9"/>
              </w:numPr>
              <w:ind w:left="460"/>
              <w:rPr>
                <w:sz w:val="20"/>
                <w:szCs w:val="22"/>
              </w:rPr>
            </w:pPr>
            <w:r w:rsidRPr="00FB3A98">
              <w:rPr>
                <w:sz w:val="20"/>
                <w:szCs w:val="22"/>
              </w:rPr>
              <w:t>Arbeitsjournal</w:t>
            </w:r>
          </w:p>
        </w:tc>
        <w:tc>
          <w:tcPr>
            <w:tcW w:w="708" w:type="dxa"/>
          </w:tcPr>
          <w:p w14:paraId="691EAFD0" w14:textId="25036179" w:rsidR="00F80902" w:rsidRPr="00FB3A98" w:rsidRDefault="00171793" w:rsidP="007D2B5D">
            <w:pPr>
              <w:rPr>
                <w:sz w:val="20"/>
                <w:szCs w:val="22"/>
              </w:rPr>
            </w:pPr>
            <w:r w:rsidRPr="00FB3A98">
              <w:rPr>
                <w:sz w:val="20"/>
                <w:szCs w:val="22"/>
              </w:rPr>
              <w:t>3,5</w:t>
            </w:r>
            <w:r w:rsidR="007157BC" w:rsidRPr="00FB3A98">
              <w:rPr>
                <w:sz w:val="20"/>
                <w:szCs w:val="22"/>
              </w:rPr>
              <w:t>h</w:t>
            </w:r>
          </w:p>
          <w:p w14:paraId="45E0050B" w14:textId="77777777" w:rsidR="007157BC" w:rsidRPr="00FB3A98" w:rsidRDefault="007157BC" w:rsidP="007D2B5D">
            <w:pPr>
              <w:rPr>
                <w:sz w:val="20"/>
                <w:szCs w:val="22"/>
              </w:rPr>
            </w:pPr>
          </w:p>
          <w:p w14:paraId="58DA9A83" w14:textId="6762EE66" w:rsidR="007157BC" w:rsidRPr="00FB3A98" w:rsidRDefault="007157BC" w:rsidP="007D2B5D">
            <w:pPr>
              <w:rPr>
                <w:sz w:val="20"/>
                <w:szCs w:val="22"/>
              </w:rPr>
            </w:pPr>
            <w:r w:rsidRPr="00FB3A98">
              <w:rPr>
                <w:sz w:val="20"/>
                <w:szCs w:val="22"/>
              </w:rPr>
              <w:t>1h</w:t>
            </w:r>
          </w:p>
          <w:p w14:paraId="5A153F26" w14:textId="77777777" w:rsidR="007157BC" w:rsidRPr="00FB3A98" w:rsidRDefault="00171793" w:rsidP="007D2B5D">
            <w:pPr>
              <w:rPr>
                <w:sz w:val="20"/>
                <w:szCs w:val="22"/>
              </w:rPr>
            </w:pPr>
            <w:r w:rsidRPr="00FB3A98">
              <w:rPr>
                <w:sz w:val="20"/>
                <w:szCs w:val="22"/>
              </w:rPr>
              <w:t>3,5</w:t>
            </w:r>
            <w:r w:rsidR="007157BC" w:rsidRPr="00FB3A98">
              <w:rPr>
                <w:sz w:val="20"/>
                <w:szCs w:val="22"/>
              </w:rPr>
              <w:t>h</w:t>
            </w:r>
          </w:p>
          <w:p w14:paraId="6D2BAFD6" w14:textId="1DE35B76" w:rsidR="00EB4418" w:rsidRPr="00FB3A98" w:rsidRDefault="00EB4418" w:rsidP="007D2B5D">
            <w:pPr>
              <w:rPr>
                <w:sz w:val="20"/>
                <w:szCs w:val="22"/>
              </w:rPr>
            </w:pPr>
            <w:r w:rsidRPr="00FB3A98">
              <w:rPr>
                <w:sz w:val="20"/>
                <w:szCs w:val="22"/>
              </w:rPr>
              <w:t>0.3h</w:t>
            </w:r>
          </w:p>
        </w:tc>
        <w:tc>
          <w:tcPr>
            <w:tcW w:w="4111" w:type="dxa"/>
          </w:tcPr>
          <w:p w14:paraId="6F290BCB" w14:textId="77777777" w:rsidR="0096200F" w:rsidRPr="00FB3A98" w:rsidRDefault="0096200F" w:rsidP="0096200F">
            <w:pPr>
              <w:pStyle w:val="Listenabsatz"/>
              <w:numPr>
                <w:ilvl w:val="0"/>
                <w:numId w:val="12"/>
              </w:numPr>
              <w:rPr>
                <w:sz w:val="20"/>
                <w:szCs w:val="22"/>
              </w:rPr>
            </w:pPr>
            <w:r w:rsidRPr="00FB3A98">
              <w:rPr>
                <w:sz w:val="20"/>
                <w:szCs w:val="22"/>
              </w:rPr>
              <w:t>Realisieren Abschluss Dateien</w:t>
            </w:r>
          </w:p>
          <w:p w14:paraId="14B65167" w14:textId="77777777" w:rsidR="0096200F" w:rsidRPr="00FB3A98" w:rsidRDefault="0096200F" w:rsidP="0096200F">
            <w:pPr>
              <w:pStyle w:val="Listenabsatz"/>
              <w:numPr>
                <w:ilvl w:val="0"/>
                <w:numId w:val="12"/>
              </w:numPr>
              <w:rPr>
                <w:sz w:val="20"/>
                <w:szCs w:val="22"/>
              </w:rPr>
            </w:pPr>
            <w:r w:rsidRPr="00FB3A98">
              <w:rPr>
                <w:sz w:val="20"/>
                <w:szCs w:val="22"/>
              </w:rPr>
              <w:t>Dokumentierung Dateien</w:t>
            </w:r>
          </w:p>
          <w:p w14:paraId="15BB85F7" w14:textId="77777777" w:rsidR="00F80902" w:rsidRPr="00FB3A98" w:rsidRDefault="0096200F" w:rsidP="0096200F">
            <w:pPr>
              <w:pStyle w:val="Listenabsatz"/>
              <w:numPr>
                <w:ilvl w:val="0"/>
                <w:numId w:val="12"/>
              </w:numPr>
              <w:rPr>
                <w:sz w:val="20"/>
                <w:szCs w:val="22"/>
              </w:rPr>
            </w:pPr>
            <w:r w:rsidRPr="00FB3A98">
              <w:rPr>
                <w:sz w:val="20"/>
                <w:szCs w:val="22"/>
              </w:rPr>
              <w:t xml:space="preserve">Hilfestellungen </w:t>
            </w:r>
          </w:p>
          <w:p w14:paraId="3D377A08" w14:textId="77777777" w:rsidR="0096200F" w:rsidRPr="00FB3A98" w:rsidRDefault="0096200F" w:rsidP="0096200F">
            <w:pPr>
              <w:pStyle w:val="Listenabsatz"/>
              <w:numPr>
                <w:ilvl w:val="0"/>
                <w:numId w:val="12"/>
              </w:numPr>
              <w:rPr>
                <w:sz w:val="20"/>
                <w:szCs w:val="22"/>
                <w:lang w:val="en-US"/>
              </w:rPr>
            </w:pPr>
            <w:r w:rsidRPr="00FB3A98">
              <w:rPr>
                <w:sz w:val="20"/>
                <w:szCs w:val="22"/>
                <w:lang w:val="en-US"/>
              </w:rPr>
              <w:t>Fix Update-Config wenn ConfigPath ändert.</w:t>
            </w:r>
          </w:p>
          <w:p w14:paraId="634996E3" w14:textId="7B50FB2E" w:rsidR="00554047" w:rsidRPr="00FB3A98" w:rsidRDefault="00EE3AFC" w:rsidP="0096200F">
            <w:pPr>
              <w:pStyle w:val="Listenabsatz"/>
              <w:numPr>
                <w:ilvl w:val="0"/>
                <w:numId w:val="12"/>
              </w:numPr>
              <w:rPr>
                <w:sz w:val="20"/>
                <w:szCs w:val="22"/>
                <w:lang w:val="en-US"/>
              </w:rPr>
            </w:pPr>
            <w:r w:rsidRPr="00FB3A98">
              <w:rPr>
                <w:sz w:val="20"/>
                <w:szCs w:val="22"/>
                <w:lang w:val="en-US"/>
              </w:rPr>
              <w:t>Arbeitsjournal</w:t>
            </w:r>
          </w:p>
        </w:tc>
        <w:tc>
          <w:tcPr>
            <w:tcW w:w="936" w:type="dxa"/>
          </w:tcPr>
          <w:p w14:paraId="63B4E68C" w14:textId="77777777" w:rsidR="00F80902" w:rsidRPr="00FB3A98" w:rsidRDefault="0096200F" w:rsidP="007D2B5D">
            <w:pPr>
              <w:jc w:val="both"/>
              <w:rPr>
                <w:sz w:val="20"/>
                <w:szCs w:val="22"/>
              </w:rPr>
            </w:pPr>
            <w:r w:rsidRPr="00FB3A98">
              <w:rPr>
                <w:sz w:val="20"/>
                <w:szCs w:val="22"/>
              </w:rPr>
              <w:t xml:space="preserve">3.5h </w:t>
            </w:r>
          </w:p>
          <w:p w14:paraId="1EFA64E3" w14:textId="77777777" w:rsidR="0096200F" w:rsidRPr="00FB3A98" w:rsidRDefault="0096200F" w:rsidP="007D2B5D">
            <w:pPr>
              <w:jc w:val="both"/>
              <w:rPr>
                <w:sz w:val="20"/>
                <w:szCs w:val="22"/>
              </w:rPr>
            </w:pPr>
            <w:r w:rsidRPr="00FB3A98">
              <w:rPr>
                <w:sz w:val="20"/>
                <w:szCs w:val="22"/>
              </w:rPr>
              <w:t xml:space="preserve">0.5h </w:t>
            </w:r>
          </w:p>
          <w:p w14:paraId="53E46844" w14:textId="05136388" w:rsidR="0096200F" w:rsidRPr="00FB3A98" w:rsidRDefault="0096200F" w:rsidP="007D2B5D">
            <w:pPr>
              <w:jc w:val="both"/>
              <w:rPr>
                <w:sz w:val="20"/>
                <w:szCs w:val="22"/>
              </w:rPr>
            </w:pPr>
            <w:r w:rsidRPr="00FB3A98">
              <w:rPr>
                <w:sz w:val="20"/>
                <w:szCs w:val="22"/>
              </w:rPr>
              <w:t>3.</w:t>
            </w:r>
            <w:r w:rsidR="00554047" w:rsidRPr="00FB3A98">
              <w:rPr>
                <w:sz w:val="20"/>
                <w:szCs w:val="22"/>
              </w:rPr>
              <w:t>75</w:t>
            </w:r>
            <w:r w:rsidRPr="00FB3A98">
              <w:rPr>
                <w:sz w:val="20"/>
                <w:szCs w:val="22"/>
              </w:rPr>
              <w:t>h</w:t>
            </w:r>
          </w:p>
          <w:p w14:paraId="436B491B" w14:textId="77777777" w:rsidR="000B5FBA" w:rsidRPr="00FB3A98" w:rsidRDefault="000B5FBA" w:rsidP="007D2B5D">
            <w:pPr>
              <w:jc w:val="both"/>
              <w:rPr>
                <w:sz w:val="20"/>
                <w:szCs w:val="22"/>
              </w:rPr>
            </w:pPr>
            <w:r w:rsidRPr="00FB3A98">
              <w:rPr>
                <w:sz w:val="20"/>
                <w:szCs w:val="22"/>
              </w:rPr>
              <w:t>0.5h</w:t>
            </w:r>
            <w:r w:rsidR="00EB4418" w:rsidRPr="00FB3A98">
              <w:rPr>
                <w:sz w:val="20"/>
                <w:szCs w:val="22"/>
              </w:rPr>
              <w:t xml:space="preserve"> </w:t>
            </w:r>
          </w:p>
          <w:p w14:paraId="0DF22DC6" w14:textId="77777777" w:rsidR="00EE3AFC" w:rsidRPr="00FB3A98" w:rsidRDefault="00EE3AFC" w:rsidP="007D2B5D">
            <w:pPr>
              <w:jc w:val="both"/>
              <w:rPr>
                <w:sz w:val="20"/>
                <w:szCs w:val="22"/>
              </w:rPr>
            </w:pPr>
          </w:p>
          <w:p w14:paraId="192E6D77" w14:textId="05F8CD8C" w:rsidR="00EE3AFC" w:rsidRPr="00FB3A98" w:rsidRDefault="00EE3AFC" w:rsidP="007D2B5D">
            <w:pPr>
              <w:jc w:val="both"/>
              <w:rPr>
                <w:sz w:val="20"/>
                <w:szCs w:val="22"/>
              </w:rPr>
            </w:pPr>
            <w:r w:rsidRPr="00FB3A98">
              <w:rPr>
                <w:sz w:val="20"/>
                <w:szCs w:val="22"/>
              </w:rPr>
              <w:t>0.</w:t>
            </w:r>
            <w:r w:rsidR="00EF4564" w:rsidRPr="00FB3A98">
              <w:rPr>
                <w:sz w:val="20"/>
                <w:szCs w:val="22"/>
              </w:rPr>
              <w:t>7</w:t>
            </w:r>
            <w:r w:rsidRPr="00FB3A98">
              <w:rPr>
                <w:sz w:val="20"/>
                <w:szCs w:val="22"/>
              </w:rP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FB3A98" w:rsidRDefault="001D36D6" w:rsidP="001D36D6">
            <w:pPr>
              <w:rPr>
                <w:sz w:val="20"/>
                <w:szCs w:val="22"/>
              </w:rPr>
            </w:pPr>
            <w:r w:rsidRPr="00FB3A98">
              <w:rPr>
                <w:sz w:val="20"/>
                <w:szCs w:val="22"/>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FB3A98" w:rsidRDefault="009B3A2C" w:rsidP="001D36D6">
            <w:pPr>
              <w:rPr>
                <w:bCs/>
                <w:sz w:val="20"/>
                <w:szCs w:val="22"/>
              </w:rPr>
            </w:pPr>
            <w:r w:rsidRPr="00FB3A98">
              <w:rPr>
                <w:bCs/>
                <w:sz w:val="20"/>
                <w:szCs w:val="22"/>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Pr="00FB3A98" w:rsidRDefault="001D36D6" w:rsidP="001D36D6">
            <w:pPr>
              <w:rPr>
                <w:sz w:val="20"/>
                <w:szCs w:val="22"/>
              </w:rPr>
            </w:pPr>
            <w:r w:rsidRPr="00FB3A98">
              <w:rPr>
                <w:sz w:val="20"/>
                <w:szCs w:val="22"/>
              </w:rP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Pr="00FB3A98" w:rsidRDefault="009B3A2C" w:rsidP="001D36D6">
            <w:pPr>
              <w:rPr>
                <w:sz w:val="20"/>
                <w:szCs w:val="22"/>
              </w:rPr>
            </w:pPr>
            <w:r w:rsidRPr="00FB3A98">
              <w:rPr>
                <w:sz w:val="20"/>
                <w:szCs w:val="22"/>
              </w:rP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B3A98" w:rsidRDefault="00EE3AFC" w:rsidP="007D2B5D">
            <w:pPr>
              <w:rPr>
                <w:sz w:val="20"/>
                <w:szCs w:val="20"/>
                <w:lang w:val="en-US"/>
              </w:rPr>
            </w:pPr>
            <w:r w:rsidRPr="00FB3A98">
              <w:rPr>
                <w:sz w:val="20"/>
                <w:szCs w:val="20"/>
                <w:lang w:val="en-US"/>
              </w:rPr>
              <w:t>Export-CSV --&gt; Object Reference not set to an instance of an object</w:t>
            </w:r>
          </w:p>
        </w:tc>
        <w:tc>
          <w:tcPr>
            <w:tcW w:w="5472" w:type="dxa"/>
          </w:tcPr>
          <w:p w14:paraId="2AE3511C" w14:textId="31E85985" w:rsidR="00F80902" w:rsidRPr="00FB3A98" w:rsidRDefault="00EE3AFC" w:rsidP="007D2B5D">
            <w:pPr>
              <w:rPr>
                <w:sz w:val="20"/>
                <w:szCs w:val="20"/>
              </w:rPr>
            </w:pPr>
            <w:r w:rsidRPr="00FB3A98">
              <w:rPr>
                <w:sz w:val="20"/>
                <w:szCs w:val="20"/>
              </w:rPr>
              <w:t>Die betroffene Eigenschaft hatte den Wert null bzw. leer --&gt; Wird in einem solchen Fall mit «-» ersetzt.</w:t>
            </w:r>
            <w:r w:rsidR="00EC4460" w:rsidRPr="00FB3A98">
              <w:rPr>
                <w:sz w:val="20"/>
                <w:szCs w:val="20"/>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B3A98" w:rsidRDefault="00597577" w:rsidP="007D2B5D">
            <w:pPr>
              <w:rPr>
                <w:sz w:val="20"/>
                <w:szCs w:val="20"/>
              </w:rPr>
            </w:pPr>
            <w:r w:rsidRPr="00FB3A98">
              <w:rPr>
                <w:sz w:val="20"/>
                <w:szCs w:val="20"/>
              </w:rPr>
              <w:t>Wenn das CSV gespeichert wird und das eine Objekt im Array mehr Eigenschaften hat als das andere, wird auf die gemeinsamen Eigenschaften gekürzt.</w:t>
            </w:r>
          </w:p>
        </w:tc>
        <w:tc>
          <w:tcPr>
            <w:tcW w:w="5472" w:type="dxa"/>
          </w:tcPr>
          <w:p w14:paraId="0401E0DA" w14:textId="42015113" w:rsidR="00597577" w:rsidRPr="00FB3A98" w:rsidRDefault="00597577" w:rsidP="007D2B5D">
            <w:pPr>
              <w:rPr>
                <w:sz w:val="20"/>
                <w:szCs w:val="20"/>
              </w:rPr>
            </w:pPr>
            <w:r w:rsidRPr="00FB3A98">
              <w:rPr>
                <w:sz w:val="20"/>
                <w:szCs w:val="20"/>
              </w:rPr>
              <w:t>Loop durch alle einzigartigen Eigenschaften, füge hinzu falls es nicht bereits existiert (wenn neu hinzugefügt wird, wird die Value «-» verwendet, um zu kennzeichnen, dass es keinen Wert gib</w:t>
            </w:r>
            <w:r w:rsidR="00FC290B" w:rsidRPr="00FB3A98">
              <w:rPr>
                <w:sz w:val="20"/>
                <w:szCs w:val="20"/>
              </w:rPr>
              <w:t>t</w:t>
            </w:r>
            <w:r w:rsidR="00D1774E" w:rsidRPr="00FB3A98">
              <w:rPr>
                <w:sz w:val="20"/>
                <w:szCs w:val="20"/>
              </w:rPr>
              <w:t>)</w:t>
            </w:r>
          </w:p>
        </w:tc>
      </w:tr>
      <w:tr w:rsidR="00E63AF8" w:rsidRPr="00FE5DAF" w14:paraId="3D44AAAE" w14:textId="77777777" w:rsidTr="00597577">
        <w:tc>
          <w:tcPr>
            <w:tcW w:w="3544" w:type="dxa"/>
          </w:tcPr>
          <w:p w14:paraId="39718922" w14:textId="70FF9C70" w:rsidR="00E63AF8" w:rsidRPr="00FB3A98" w:rsidRDefault="00E63AF8" w:rsidP="007D2B5D">
            <w:pPr>
              <w:rPr>
                <w:sz w:val="20"/>
                <w:szCs w:val="20"/>
              </w:rPr>
            </w:pPr>
            <w:r w:rsidRPr="00FB3A98">
              <w:rPr>
                <w:sz w:val="20"/>
                <w:szCs w:val="20"/>
              </w:rPr>
              <w:t>Get-Help hat nach der Umschreibung (habe es genereller gemacht) den Fehler geworfen «cannot bind argument to parameter ‘helpString’ because it is an empty string’</w:t>
            </w:r>
          </w:p>
        </w:tc>
        <w:tc>
          <w:tcPr>
            <w:tcW w:w="5472" w:type="dxa"/>
          </w:tcPr>
          <w:p w14:paraId="53A6B398" w14:textId="419E83F1" w:rsidR="00E63AF8" w:rsidRPr="00FB3A98" w:rsidRDefault="00E63AF8" w:rsidP="007D2B5D">
            <w:pPr>
              <w:rPr>
                <w:sz w:val="20"/>
                <w:szCs w:val="20"/>
              </w:rPr>
            </w:pPr>
            <w:r w:rsidRPr="00FB3A98">
              <w:rPr>
                <w:sz w:val="20"/>
                <w:szCs w:val="20"/>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B3A98" w:rsidRDefault="00B9541A" w:rsidP="007D2B5D">
            <w:pPr>
              <w:rPr>
                <w:sz w:val="20"/>
                <w:szCs w:val="20"/>
                <w:lang w:val="en-US"/>
              </w:rPr>
            </w:pPr>
            <w:r w:rsidRPr="00FB3A98">
              <w:rPr>
                <w:sz w:val="20"/>
                <w:szCs w:val="20"/>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B3A98" w:rsidRDefault="00B40DEF" w:rsidP="007D2B5D">
            <w:pPr>
              <w:rPr>
                <w:sz w:val="20"/>
                <w:szCs w:val="20"/>
              </w:rPr>
            </w:pPr>
            <w:r w:rsidRPr="00FB3A98">
              <w:rPr>
                <w:sz w:val="20"/>
                <w:szCs w:val="20"/>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B3A98" w:rsidRDefault="00F80902" w:rsidP="007D2B5D">
            <w:pPr>
              <w:rPr>
                <w:szCs w:val="22"/>
              </w:rPr>
            </w:pPr>
            <w:r w:rsidRPr="00FB3A98">
              <w:rPr>
                <w:szCs w:val="22"/>
              </w:rPr>
              <w:t>Fragen Kandidat Yannick Wernle:</w:t>
            </w:r>
          </w:p>
        </w:tc>
        <w:tc>
          <w:tcPr>
            <w:tcW w:w="4508" w:type="dxa"/>
          </w:tcPr>
          <w:p w14:paraId="2BEFB755" w14:textId="77777777" w:rsidR="00F80902" w:rsidRPr="00FB3A98" w:rsidRDefault="00F80902" w:rsidP="007D2B5D">
            <w:pPr>
              <w:rPr>
                <w:szCs w:val="22"/>
              </w:rPr>
            </w:pPr>
            <w:r w:rsidRPr="00FB3A98">
              <w:rPr>
                <w:szCs w:val="22"/>
              </w:rPr>
              <w:t>Antworten Fachkraft Helge Brands</w:t>
            </w:r>
          </w:p>
        </w:tc>
      </w:tr>
      <w:tr w:rsidR="00F80902" w:rsidRPr="00FE5DAF" w14:paraId="2F247152" w14:textId="77777777" w:rsidTr="007D2B5D">
        <w:tc>
          <w:tcPr>
            <w:tcW w:w="4508" w:type="dxa"/>
          </w:tcPr>
          <w:p w14:paraId="401B27C3" w14:textId="6548EBBA" w:rsidR="00F80902" w:rsidRPr="00FB3A98" w:rsidRDefault="00130D4E" w:rsidP="007D2B5D">
            <w:pPr>
              <w:rPr>
                <w:sz w:val="20"/>
                <w:szCs w:val="20"/>
              </w:rPr>
            </w:pPr>
            <w:r w:rsidRPr="00FB3A98">
              <w:rPr>
                <w:sz w:val="20"/>
                <w:szCs w:val="20"/>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B3A98" w:rsidRDefault="00130D4E" w:rsidP="007D2B5D">
            <w:pPr>
              <w:rPr>
                <w:sz w:val="20"/>
                <w:szCs w:val="20"/>
              </w:rPr>
            </w:pPr>
            <w:r w:rsidRPr="00FB3A98">
              <w:rPr>
                <w:sz w:val="20"/>
                <w:szCs w:val="20"/>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B3A98">
              <w:rPr>
                <w:szCs w:val="22"/>
              </w:rPr>
              <w:t>Fazit &amp; Reflexion:</w:t>
            </w:r>
          </w:p>
        </w:tc>
      </w:tr>
      <w:tr w:rsidR="00F80902" w:rsidRPr="00FE5DAF" w14:paraId="6B54658C" w14:textId="77777777" w:rsidTr="007D2B5D">
        <w:tc>
          <w:tcPr>
            <w:tcW w:w="9016" w:type="dxa"/>
          </w:tcPr>
          <w:p w14:paraId="73E563AA" w14:textId="62600413" w:rsidR="00963107" w:rsidRPr="00FB3A98" w:rsidRDefault="00963107" w:rsidP="00963107">
            <w:pPr>
              <w:ind w:left="284" w:hanging="284"/>
              <w:rPr>
                <w:bCs/>
                <w:sz w:val="20"/>
                <w:szCs w:val="20"/>
              </w:rPr>
            </w:pPr>
            <w:r w:rsidRPr="00FB3A98">
              <w:rPr>
                <w:bCs/>
                <w:sz w:val="20"/>
                <w:szCs w:val="20"/>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B3A98">
              <w:rPr>
                <w:bCs/>
                <w:sz w:val="20"/>
                <w:szCs w:val="20"/>
              </w:rPr>
              <w:t>Probleme gab es vor allem bei der Konvertierung, wenn ein Feld leer war – ich musste diese daher mühsam alle abfangen.</w:t>
            </w:r>
          </w:p>
          <w:p w14:paraId="1122842E" w14:textId="77777777" w:rsidR="004F5708" w:rsidRPr="00FB3A98" w:rsidRDefault="004F5708" w:rsidP="00963107">
            <w:pPr>
              <w:ind w:left="284" w:hanging="284"/>
              <w:rPr>
                <w:bCs/>
                <w:sz w:val="20"/>
                <w:szCs w:val="20"/>
              </w:rPr>
            </w:pPr>
          </w:p>
          <w:p w14:paraId="6E5D8187" w14:textId="06142A0F" w:rsidR="004F5708" w:rsidRPr="00FB3A98" w:rsidRDefault="004F5708" w:rsidP="007F59F5">
            <w:pPr>
              <w:ind w:left="284" w:hanging="284"/>
              <w:rPr>
                <w:bCs/>
                <w:sz w:val="20"/>
                <w:szCs w:val="20"/>
              </w:rPr>
            </w:pPr>
            <w:r w:rsidRPr="00FB3A98">
              <w:rPr>
                <w:bCs/>
                <w:sz w:val="20"/>
                <w:szCs w:val="20"/>
              </w:rPr>
              <w:t xml:space="preserve">Ich musste ausserdem eine Funktion erstellen, welche die Keys unter allen abgefragten Servern </w:t>
            </w:r>
            <w:r w:rsidR="00DC3386" w:rsidRPr="00FB3A98">
              <w:rPr>
                <w:bCs/>
                <w:sz w:val="20"/>
                <w:szCs w:val="20"/>
              </w:rPr>
              <w:t>standardisiert</w:t>
            </w:r>
            <w:r w:rsidRPr="00FB3A98">
              <w:rPr>
                <w:bCs/>
                <w:sz w:val="20"/>
                <w:szCs w:val="20"/>
              </w:rPr>
              <w:t xml:space="preserve"> – wenn dem nicht so ist, wird nämlich einfach nur die Felder angezeigt, deren Key bei </w:t>
            </w:r>
            <w:r w:rsidRPr="00FB3A98">
              <w:rPr>
                <w:bCs/>
                <w:sz w:val="20"/>
                <w:szCs w:val="20"/>
              </w:rPr>
              <w:lastRenderedPageBreak/>
              <w:t>allen vorhanden ist – das ist nicht schön, weil so einfach Daten verloren gehen.</w:t>
            </w:r>
            <w:r w:rsidR="007F59F5" w:rsidRPr="00FB3A98">
              <w:rPr>
                <w:bCs/>
                <w:sz w:val="20"/>
                <w:szCs w:val="20"/>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B3A98" w:rsidRDefault="001C0770" w:rsidP="007F59F5">
            <w:pPr>
              <w:ind w:left="284" w:hanging="284"/>
              <w:rPr>
                <w:bCs/>
                <w:sz w:val="20"/>
                <w:szCs w:val="20"/>
              </w:rPr>
            </w:pPr>
          </w:p>
          <w:p w14:paraId="1F12D255" w14:textId="176755E5" w:rsidR="001C0770" w:rsidRPr="00FB3A98" w:rsidRDefault="001C0770" w:rsidP="007F59F5">
            <w:pPr>
              <w:ind w:left="284" w:hanging="284"/>
              <w:rPr>
                <w:bCs/>
                <w:sz w:val="20"/>
                <w:szCs w:val="20"/>
              </w:rPr>
            </w:pPr>
            <w:r w:rsidRPr="00FB3A98">
              <w:rPr>
                <w:bCs/>
                <w:sz w:val="20"/>
                <w:szCs w:val="20"/>
              </w:rPr>
              <w:t>Helge und ich haben kurz vor dem Mittag noch darüber geredet, wie der Stand ist und haben uns dann entschlossen, die IPA testweise am Mittwochnachmittag auf den SwissFEL-Maschinen zu testen.</w:t>
            </w:r>
          </w:p>
          <w:p w14:paraId="455117C6" w14:textId="77777777" w:rsidR="001355C4" w:rsidRPr="00FB3A98" w:rsidRDefault="001355C4" w:rsidP="007F59F5">
            <w:pPr>
              <w:ind w:left="284" w:hanging="284"/>
              <w:rPr>
                <w:bCs/>
                <w:sz w:val="20"/>
                <w:szCs w:val="20"/>
              </w:rPr>
            </w:pPr>
          </w:p>
          <w:p w14:paraId="3C5FBE7B" w14:textId="7AC28FC5" w:rsidR="001355C4" w:rsidRPr="00FB3A98" w:rsidRDefault="001355C4" w:rsidP="007F59F5">
            <w:pPr>
              <w:ind w:left="284" w:hanging="284"/>
              <w:rPr>
                <w:bCs/>
                <w:sz w:val="20"/>
                <w:szCs w:val="20"/>
              </w:rPr>
            </w:pPr>
            <w:r w:rsidRPr="00FB3A98">
              <w:rPr>
                <w:bCs/>
                <w:sz w:val="20"/>
                <w:szCs w:val="20"/>
              </w:rPr>
              <w:t xml:space="preserve">Am Nachmittag habe ich mich vor allem mit den Hilfestellungen befasst </w:t>
            </w:r>
            <w:r w:rsidR="0077616C" w:rsidRPr="00FB3A98">
              <w:rPr>
                <w:bCs/>
                <w:sz w:val="20"/>
                <w:szCs w:val="20"/>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B3A98">
              <w:rPr>
                <w:bCs/>
                <w:sz w:val="20"/>
                <w:szCs w:val="20"/>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B3A98" w:rsidRDefault="008967C3" w:rsidP="007F59F5">
            <w:pPr>
              <w:ind w:left="284" w:hanging="284"/>
              <w:rPr>
                <w:bCs/>
                <w:sz w:val="20"/>
                <w:szCs w:val="20"/>
              </w:rPr>
            </w:pPr>
          </w:p>
          <w:p w14:paraId="58DF0A6C" w14:textId="4DDFAC0F" w:rsidR="008967C3" w:rsidRPr="00FB3A98" w:rsidRDefault="008967C3" w:rsidP="007F59F5">
            <w:pPr>
              <w:ind w:left="284" w:hanging="284"/>
              <w:rPr>
                <w:bCs/>
                <w:sz w:val="20"/>
                <w:szCs w:val="20"/>
              </w:rPr>
            </w:pPr>
            <w:r w:rsidRPr="00FB3A98">
              <w:rPr>
                <w:bCs/>
                <w:sz w:val="20"/>
                <w:szCs w:val="20"/>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B3A98">
              <w:rPr>
                <w:bCs/>
                <w:sz w:val="20"/>
                <w:szCs w:val="20"/>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B3A98" w:rsidRDefault="00E81D58" w:rsidP="007F59F5">
            <w:pPr>
              <w:ind w:left="284" w:hanging="284"/>
              <w:rPr>
                <w:bCs/>
                <w:sz w:val="20"/>
                <w:szCs w:val="20"/>
              </w:rPr>
            </w:pPr>
          </w:p>
          <w:p w14:paraId="7F483E90" w14:textId="76E5B15C" w:rsidR="00F80902" w:rsidRPr="00FB3A98" w:rsidRDefault="00E81D58" w:rsidP="007D2B5D">
            <w:pPr>
              <w:rPr>
                <w:b/>
                <w:bCs/>
                <w:sz w:val="20"/>
                <w:szCs w:val="20"/>
              </w:rPr>
            </w:pPr>
            <w:r w:rsidRPr="00FB3A98">
              <w:rPr>
                <w:sz w:val="20"/>
                <w:szCs w:val="20"/>
              </w:rPr>
              <w:t>Ich musste heute auch ein wenig Überzeit einlegen, da ich nicht vor den 8.3h mit dem Arbeitsjournal und dem Drumherum fertig geworden bin.</w:t>
            </w:r>
          </w:p>
          <w:p w14:paraId="1195260F" w14:textId="77777777" w:rsidR="00F80902" w:rsidRPr="00FB3A98" w:rsidRDefault="00F80902" w:rsidP="007D2B5D">
            <w:pPr>
              <w:rPr>
                <w:b/>
                <w:bCs/>
                <w:sz w:val="20"/>
                <w:szCs w:val="20"/>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B3A98" w:rsidRDefault="00F80902" w:rsidP="007D2B5D">
            <w:pPr>
              <w:rPr>
                <w:szCs w:val="22"/>
              </w:rPr>
            </w:pPr>
            <w:r w:rsidRPr="00FB3A98">
              <w:rPr>
                <w:szCs w:val="22"/>
              </w:rPr>
              <w:t>Recherchen:</w:t>
            </w:r>
          </w:p>
        </w:tc>
      </w:tr>
      <w:tr w:rsidR="00F80902" w:rsidRPr="00831425" w14:paraId="5A2EEC7D" w14:textId="77777777" w:rsidTr="007D2B5D">
        <w:tc>
          <w:tcPr>
            <w:tcW w:w="9016" w:type="dxa"/>
          </w:tcPr>
          <w:p w14:paraId="3618C5AE" w14:textId="059AFFF5" w:rsidR="00F80902" w:rsidRPr="00FB3A98" w:rsidRDefault="00EE3AFC" w:rsidP="003C4FE6">
            <w:pPr>
              <w:keepNext/>
              <w:rPr>
                <w:sz w:val="20"/>
                <w:szCs w:val="20"/>
                <w:lang w:val="en-US"/>
              </w:rPr>
            </w:pPr>
            <w:r w:rsidRPr="00FB3A98">
              <w:rPr>
                <w:sz w:val="20"/>
                <w:szCs w:val="20"/>
                <w:lang w:val="en-US"/>
              </w:rPr>
              <w:t xml:space="preserve">Export-CSV Object reference Problem --&gt; </w:t>
            </w:r>
            <w:sdt>
              <w:sdtPr>
                <w:rPr>
                  <w:sz w:val="20"/>
                  <w:szCs w:val="20"/>
                  <w:lang w:val="en-US"/>
                </w:rPr>
                <w:id w:val="352925451"/>
                <w:citation/>
              </w:sdtPr>
              <w:sdtEndPr/>
              <w:sdtContent>
                <w:r w:rsidRPr="00FB3A98">
                  <w:rPr>
                    <w:sz w:val="20"/>
                    <w:szCs w:val="20"/>
                    <w:lang w:val="en-US"/>
                  </w:rPr>
                  <w:fldChar w:fldCharType="begin"/>
                </w:r>
                <w:r w:rsidR="00D53EA1" w:rsidRPr="00FB3A98">
                  <w:rPr>
                    <w:sz w:val="20"/>
                    <w:szCs w:val="20"/>
                    <w:lang w:val="en-US"/>
                  </w:rPr>
                  <w:instrText xml:space="preserve">CITATION jer23 \l 2055 </w:instrText>
                </w:r>
                <w:r w:rsidRPr="00FB3A98">
                  <w:rPr>
                    <w:sz w:val="20"/>
                    <w:szCs w:val="20"/>
                    <w:lang w:val="en-US"/>
                  </w:rPr>
                  <w:fldChar w:fldCharType="separate"/>
                </w:r>
                <w:r w:rsidR="002D5C9C" w:rsidRPr="002D5C9C">
                  <w:rPr>
                    <w:noProof/>
                    <w:sz w:val="20"/>
                    <w:szCs w:val="20"/>
                    <w:lang w:val="en-US"/>
                  </w:rPr>
                  <w:t>(jeremy.hawkins1, 2023)</w:t>
                </w:r>
                <w:r w:rsidRPr="00FB3A98">
                  <w:rPr>
                    <w:sz w:val="20"/>
                    <w:szCs w:val="20"/>
                    <w:lang w:val="en-US"/>
                  </w:rPr>
                  <w:fldChar w:fldCharType="end"/>
                </w:r>
              </w:sdtContent>
            </w:sdt>
          </w:p>
          <w:p w14:paraId="3E8AE0E2" w14:textId="16E5FBEF" w:rsidR="00EE3AFC" w:rsidRPr="00FB3A98" w:rsidRDefault="00EE3AFC" w:rsidP="003C4FE6">
            <w:pPr>
              <w:keepNext/>
              <w:rPr>
                <w:sz w:val="20"/>
                <w:szCs w:val="20"/>
              </w:rPr>
            </w:pPr>
            <w:r w:rsidRPr="00FB3A98">
              <w:rPr>
                <w:sz w:val="20"/>
                <w:szCs w:val="20"/>
              </w:rPr>
              <w:t xml:space="preserve">Woher kommt eine Ausgabe der Konsole --&gt; </w:t>
            </w:r>
            <w:sdt>
              <w:sdtPr>
                <w:rPr>
                  <w:sz w:val="20"/>
                  <w:szCs w:val="20"/>
                </w:rPr>
                <w:id w:val="-1138793763"/>
                <w:citation/>
              </w:sdtPr>
              <w:sdtEndPr/>
              <w:sdtContent>
                <w:r w:rsidRPr="00FB3A98">
                  <w:rPr>
                    <w:sz w:val="20"/>
                    <w:szCs w:val="20"/>
                  </w:rPr>
                  <w:fldChar w:fldCharType="begin"/>
                </w:r>
                <w:r w:rsidR="00D53EA1" w:rsidRPr="00FB3A98">
                  <w:rPr>
                    <w:sz w:val="20"/>
                    <w:szCs w:val="20"/>
                  </w:rPr>
                  <w:instrText xml:space="preserve">CITATION Wil18 \l 2055 </w:instrText>
                </w:r>
                <w:r w:rsidRPr="00FB3A98">
                  <w:rPr>
                    <w:sz w:val="20"/>
                    <w:szCs w:val="20"/>
                  </w:rPr>
                  <w:fldChar w:fldCharType="separate"/>
                </w:r>
                <w:r w:rsidR="002D5C9C" w:rsidRPr="002D5C9C">
                  <w:rPr>
                    <w:noProof/>
                    <w:sz w:val="20"/>
                    <w:szCs w:val="20"/>
                  </w:rPr>
                  <w:t>(Maclean, 2018)</w:t>
                </w:r>
                <w:r w:rsidRPr="00FB3A98">
                  <w:rPr>
                    <w:sz w:val="20"/>
                    <w:szCs w:val="20"/>
                  </w:rPr>
                  <w:fldChar w:fldCharType="end"/>
                </w:r>
              </w:sdtContent>
            </w:sdt>
          </w:p>
          <w:p w14:paraId="40AA23DF" w14:textId="1A05ED4E" w:rsidR="00EC4460" w:rsidRPr="00FE5DAF" w:rsidRDefault="00EC4460" w:rsidP="003C4FE6">
            <w:pPr>
              <w:keepNext/>
              <w:rPr>
                <w:sz w:val="18"/>
                <w:szCs w:val="18"/>
                <w:lang w:val="en-US"/>
              </w:rPr>
            </w:pPr>
            <w:r w:rsidRPr="00FB3A98">
              <w:rPr>
                <w:sz w:val="20"/>
                <w:szCs w:val="20"/>
                <w:lang w:val="en-US"/>
              </w:rPr>
              <w:t xml:space="preserve">Commentbased Help --&gt; </w:t>
            </w:r>
            <w:sdt>
              <w:sdtPr>
                <w:rPr>
                  <w:sz w:val="20"/>
                  <w:szCs w:val="20"/>
                </w:rPr>
                <w:id w:val="-1373225222"/>
                <w:citation/>
              </w:sdtPr>
              <w:sdtEndPr/>
              <w:sdtContent>
                <w:r w:rsidRPr="00FB3A98">
                  <w:rPr>
                    <w:sz w:val="20"/>
                    <w:szCs w:val="20"/>
                  </w:rPr>
                  <w:fldChar w:fldCharType="begin"/>
                </w:r>
                <w:r w:rsidR="00F6585F" w:rsidRPr="00FB3A98">
                  <w:rPr>
                    <w:sz w:val="20"/>
                    <w:szCs w:val="20"/>
                    <w:lang w:val="en-US"/>
                  </w:rPr>
                  <w:instrText xml:space="preserve">CITATION sdw \t  \l 2055 </w:instrText>
                </w:r>
                <w:r w:rsidRPr="00FB3A98">
                  <w:rPr>
                    <w:sz w:val="20"/>
                    <w:szCs w:val="20"/>
                  </w:rPr>
                  <w:fldChar w:fldCharType="separate"/>
                </w:r>
                <w:r w:rsidR="002D5C9C" w:rsidRPr="002D5C9C">
                  <w:rPr>
                    <w:noProof/>
                    <w:sz w:val="20"/>
                    <w:szCs w:val="20"/>
                    <w:lang w:val="en-US"/>
                  </w:rPr>
                  <w:t>(sdwheeler A. , 2025)</w:t>
                </w:r>
                <w:r w:rsidRPr="00FB3A98">
                  <w:rPr>
                    <w:sz w:val="20"/>
                    <w:szCs w:val="20"/>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B3A98" w:rsidRDefault="009F0D84" w:rsidP="007D2B5D">
            <w:pPr>
              <w:rPr>
                <w:szCs w:val="22"/>
              </w:rPr>
            </w:pPr>
            <w:r w:rsidRPr="00FB3A98">
              <w:rPr>
                <w:szCs w:val="22"/>
              </w:rPr>
              <w:t>KI-Prompts:</w:t>
            </w:r>
          </w:p>
        </w:tc>
      </w:tr>
      <w:tr w:rsidR="009F0D84" w:rsidRPr="00FE5DAF" w14:paraId="1E6E5F7D" w14:textId="77777777" w:rsidTr="00F80902">
        <w:tc>
          <w:tcPr>
            <w:tcW w:w="9016" w:type="dxa"/>
          </w:tcPr>
          <w:p w14:paraId="7B4A1F68" w14:textId="6F48567E" w:rsidR="00E63AF8" w:rsidRPr="00FB3A98" w:rsidRDefault="006549D8" w:rsidP="003C4FE6">
            <w:pPr>
              <w:pStyle w:val="Listenabsatz"/>
              <w:keepNext/>
              <w:numPr>
                <w:ilvl w:val="0"/>
                <w:numId w:val="12"/>
              </w:numPr>
              <w:rPr>
                <w:sz w:val="20"/>
                <w:szCs w:val="20"/>
              </w:rPr>
            </w:pPr>
            <w:r w:rsidRPr="00FB3A98">
              <w:rPr>
                <w:sz w:val="20"/>
                <w:szCs w:val="20"/>
              </w:rPr>
              <w:t xml:space="preserve">Sinngemäss: </w:t>
            </w:r>
            <w:r w:rsidR="00E63AF8" w:rsidRPr="00FB3A98">
              <w:rPr>
                <w:sz w:val="20"/>
                <w:szCs w:val="20"/>
              </w:rPr>
              <w:t>Wie mache ich einen Abstand zwischen zwei separaten Teilen innerhalb einer CSV-Datei?</w:t>
            </w:r>
          </w:p>
          <w:p w14:paraId="30C7B92E" w14:textId="77777777" w:rsidR="006549D8" w:rsidRPr="00FB3A98" w:rsidRDefault="009D0A97" w:rsidP="003C4FE6">
            <w:pPr>
              <w:pStyle w:val="Listenabsatz"/>
              <w:keepNext/>
              <w:numPr>
                <w:ilvl w:val="0"/>
                <w:numId w:val="12"/>
              </w:numPr>
              <w:rPr>
                <w:sz w:val="20"/>
                <w:szCs w:val="20"/>
              </w:rPr>
            </w:pPr>
            <w:r w:rsidRPr="00FB3A98">
              <w:rPr>
                <w:sz w:val="20"/>
                <w:szCs w:val="20"/>
              </w:rPr>
              <w:t xml:space="preserve">Sinngemäss: </w:t>
            </w:r>
            <w:r w:rsidR="006549D8" w:rsidRPr="00FB3A98">
              <w:rPr>
                <w:sz w:val="20"/>
                <w:szCs w:val="20"/>
              </w:rPr>
              <w:t xml:space="preserve">Ich habe in einer Funktion “Cannot bind argument to parameter 'helpString' because it is an empty string” </w:t>
            </w:r>
            <w:r w:rsidR="007E7D43" w:rsidRPr="00FB3A98">
              <w:rPr>
                <w:sz w:val="20"/>
                <w:szCs w:val="20"/>
              </w:rPr>
              <w:t>e</w:t>
            </w:r>
            <w:r w:rsidR="006549D8" w:rsidRPr="00FB3A98">
              <w:rPr>
                <w:sz w:val="20"/>
                <w:szCs w:val="20"/>
              </w:rPr>
              <w:t>rhalten. Woran liegt das?</w:t>
            </w:r>
          </w:p>
          <w:p w14:paraId="03423816" w14:textId="0AF85704" w:rsidR="009D0A97" w:rsidRPr="00FE5DAF" w:rsidRDefault="009D0A97" w:rsidP="00FE5DAF">
            <w:pPr>
              <w:pStyle w:val="Listenabsatz"/>
              <w:keepNext/>
              <w:numPr>
                <w:ilvl w:val="0"/>
                <w:numId w:val="12"/>
              </w:numPr>
              <w:rPr>
                <w:sz w:val="18"/>
                <w:szCs w:val="18"/>
              </w:rPr>
            </w:pPr>
            <w:r w:rsidRPr="00FB3A98">
              <w:rPr>
                <w:sz w:val="20"/>
                <w:szCs w:val="20"/>
              </w:rPr>
              <w:t>Sinngemäss: Woher kommt der Fehler «Unable to Clear Content of […] because it is a directory” bei der Verwendung von Set-Content?</w:t>
            </w:r>
          </w:p>
        </w:tc>
      </w:tr>
    </w:tbl>
    <w:p w14:paraId="226737C9" w14:textId="399B63E2" w:rsidR="00FE5DAF" w:rsidRDefault="00FE5DAF">
      <w:pPr>
        <w:pStyle w:val="Beschriftung"/>
      </w:pPr>
      <w:bookmarkStart w:id="40" w:name="_Toc193466664"/>
      <w:r>
        <w:t xml:space="preserve">Tabelle </w:t>
      </w:r>
      <w:r w:rsidR="009F4859">
        <w:fldChar w:fldCharType="begin"/>
      </w:r>
      <w:r w:rsidR="009F4859">
        <w:instrText xml:space="preserve"> SEQ Tabelle \* ARABIC </w:instrText>
      </w:r>
      <w:r w:rsidR="009F4859">
        <w:fldChar w:fldCharType="separate"/>
      </w:r>
      <w:r w:rsidR="008D2FF8">
        <w:rPr>
          <w:noProof/>
        </w:rPr>
        <w:t>13</w:t>
      </w:r>
      <w:r w:rsidR="009F4859">
        <w:fldChar w:fldCharType="end"/>
      </w:r>
      <w:r>
        <w:t>: Arbeitsjournal Tag 8</w:t>
      </w:r>
      <w:bookmarkEnd w:id="40"/>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Pr="00FB3A98" w:rsidRDefault="00D903CC" w:rsidP="001B37FC">
            <w:pPr>
              <w:pStyle w:val="Listenabsatz"/>
              <w:numPr>
                <w:ilvl w:val="0"/>
                <w:numId w:val="9"/>
              </w:numPr>
              <w:ind w:left="460"/>
              <w:rPr>
                <w:sz w:val="20"/>
                <w:szCs w:val="22"/>
              </w:rPr>
            </w:pPr>
            <w:r w:rsidRPr="00FB3A98">
              <w:rPr>
                <w:sz w:val="20"/>
                <w:szCs w:val="22"/>
              </w:rPr>
              <w:t>Fehlerbehandlung</w:t>
            </w:r>
          </w:p>
          <w:p w14:paraId="6864AAED" w14:textId="77777777" w:rsidR="00D903CC" w:rsidRPr="00FB3A98" w:rsidRDefault="00D903CC" w:rsidP="00D903CC">
            <w:pPr>
              <w:pStyle w:val="Listenabsatz"/>
              <w:numPr>
                <w:ilvl w:val="1"/>
                <w:numId w:val="9"/>
              </w:numPr>
              <w:rPr>
                <w:sz w:val="20"/>
                <w:szCs w:val="22"/>
              </w:rPr>
            </w:pPr>
            <w:r w:rsidRPr="00FB3A98">
              <w:rPr>
                <w:sz w:val="20"/>
                <w:szCs w:val="22"/>
              </w:rPr>
              <w:t>Validierung der Konfiguration, Parameter usw.</w:t>
            </w:r>
          </w:p>
          <w:p w14:paraId="7028CAFE" w14:textId="77777777" w:rsidR="00D903CC" w:rsidRPr="00FB3A98" w:rsidRDefault="00D903CC" w:rsidP="00D903CC">
            <w:pPr>
              <w:pStyle w:val="Listenabsatz"/>
              <w:numPr>
                <w:ilvl w:val="1"/>
                <w:numId w:val="9"/>
              </w:numPr>
              <w:rPr>
                <w:sz w:val="20"/>
                <w:szCs w:val="22"/>
              </w:rPr>
            </w:pPr>
            <w:r w:rsidRPr="00FB3A98">
              <w:rPr>
                <w:sz w:val="20"/>
                <w:szCs w:val="22"/>
              </w:rPr>
              <w:t>Fehler abfangen.</w:t>
            </w:r>
          </w:p>
          <w:p w14:paraId="79EAD58E" w14:textId="6077FB77" w:rsidR="0063305D" w:rsidRPr="00FB3A98" w:rsidRDefault="0063305D" w:rsidP="0063305D">
            <w:pPr>
              <w:pStyle w:val="Listenabsatz"/>
              <w:numPr>
                <w:ilvl w:val="0"/>
                <w:numId w:val="9"/>
              </w:numPr>
              <w:rPr>
                <w:sz w:val="20"/>
                <w:szCs w:val="22"/>
              </w:rPr>
            </w:pPr>
            <w:r w:rsidRPr="00FB3A98">
              <w:rPr>
                <w:sz w:val="20"/>
                <w:szCs w:val="22"/>
              </w:rPr>
              <w:t>2er Expertenbesuch</w:t>
            </w:r>
          </w:p>
          <w:p w14:paraId="3864E0F2" w14:textId="77777777" w:rsidR="00A41DD8" w:rsidRPr="00FB3A98" w:rsidRDefault="00A41DD8" w:rsidP="00A41DD8">
            <w:pPr>
              <w:pStyle w:val="Listenabsatz"/>
              <w:numPr>
                <w:ilvl w:val="0"/>
                <w:numId w:val="9"/>
              </w:numPr>
              <w:rPr>
                <w:sz w:val="20"/>
                <w:szCs w:val="22"/>
              </w:rPr>
            </w:pPr>
            <w:r w:rsidRPr="00FB3A98">
              <w:rPr>
                <w:sz w:val="20"/>
                <w:szCs w:val="22"/>
              </w:rPr>
              <w:t>Testfälle überarbeiten</w:t>
            </w:r>
          </w:p>
          <w:p w14:paraId="06495CC8" w14:textId="114C3697" w:rsidR="00F92635" w:rsidRPr="00FB3A98" w:rsidRDefault="00F92635" w:rsidP="00A41DD8">
            <w:pPr>
              <w:pStyle w:val="Listenabsatz"/>
              <w:numPr>
                <w:ilvl w:val="0"/>
                <w:numId w:val="9"/>
              </w:numPr>
              <w:rPr>
                <w:sz w:val="20"/>
                <w:szCs w:val="22"/>
              </w:rPr>
            </w:pPr>
            <w:r w:rsidRPr="00FB3A98">
              <w:rPr>
                <w:sz w:val="20"/>
                <w:szCs w:val="22"/>
              </w:rPr>
              <w:t>Arbeitsjournal</w:t>
            </w:r>
          </w:p>
        </w:tc>
        <w:tc>
          <w:tcPr>
            <w:tcW w:w="730" w:type="dxa"/>
          </w:tcPr>
          <w:p w14:paraId="4D9A8859" w14:textId="1C307903" w:rsidR="00F80902" w:rsidRPr="00FB3A98" w:rsidRDefault="0063305D" w:rsidP="007D2B5D">
            <w:pPr>
              <w:rPr>
                <w:sz w:val="20"/>
                <w:szCs w:val="22"/>
              </w:rPr>
            </w:pPr>
            <w:r w:rsidRPr="00FB3A98">
              <w:rPr>
                <w:sz w:val="20"/>
                <w:szCs w:val="22"/>
              </w:rPr>
              <w:t>5</w:t>
            </w:r>
            <w:r w:rsidR="00F92635" w:rsidRPr="00FB3A98">
              <w:rPr>
                <w:sz w:val="20"/>
                <w:szCs w:val="22"/>
              </w:rPr>
              <w:t>h</w:t>
            </w:r>
          </w:p>
          <w:p w14:paraId="5276AD09" w14:textId="77777777" w:rsidR="00F92635" w:rsidRPr="00FB3A98" w:rsidRDefault="00F92635" w:rsidP="007D2B5D">
            <w:pPr>
              <w:rPr>
                <w:sz w:val="20"/>
                <w:szCs w:val="22"/>
              </w:rPr>
            </w:pPr>
          </w:p>
          <w:p w14:paraId="7D3C029D" w14:textId="77777777" w:rsidR="00F92635" w:rsidRPr="00FB3A98" w:rsidRDefault="00F92635" w:rsidP="007D2B5D">
            <w:pPr>
              <w:rPr>
                <w:sz w:val="20"/>
                <w:szCs w:val="22"/>
              </w:rPr>
            </w:pPr>
          </w:p>
          <w:p w14:paraId="0153260D" w14:textId="77777777" w:rsidR="00F92635" w:rsidRPr="00FB3A98" w:rsidRDefault="00F92635" w:rsidP="007D2B5D">
            <w:pPr>
              <w:rPr>
                <w:sz w:val="20"/>
                <w:szCs w:val="22"/>
              </w:rPr>
            </w:pPr>
          </w:p>
          <w:p w14:paraId="63C64CAB" w14:textId="77777777" w:rsidR="00F92635" w:rsidRPr="00FB3A98" w:rsidRDefault="00F92635" w:rsidP="007D2B5D">
            <w:pPr>
              <w:rPr>
                <w:sz w:val="20"/>
                <w:szCs w:val="22"/>
              </w:rPr>
            </w:pPr>
          </w:p>
          <w:p w14:paraId="18FC2CCB" w14:textId="00A5D66F" w:rsidR="0063305D" w:rsidRPr="00FB3A98" w:rsidRDefault="0063305D" w:rsidP="007D2B5D">
            <w:pPr>
              <w:rPr>
                <w:sz w:val="20"/>
                <w:szCs w:val="22"/>
              </w:rPr>
            </w:pPr>
            <w:r w:rsidRPr="00FB3A98">
              <w:rPr>
                <w:sz w:val="20"/>
                <w:szCs w:val="22"/>
              </w:rPr>
              <w:t>1h</w:t>
            </w:r>
          </w:p>
          <w:p w14:paraId="04319314" w14:textId="77777777" w:rsidR="00F92635" w:rsidRPr="00FB3A98" w:rsidRDefault="00F92635" w:rsidP="007D2B5D">
            <w:pPr>
              <w:rPr>
                <w:sz w:val="20"/>
                <w:szCs w:val="22"/>
              </w:rPr>
            </w:pPr>
            <w:r w:rsidRPr="00FB3A98">
              <w:rPr>
                <w:sz w:val="20"/>
                <w:szCs w:val="22"/>
              </w:rPr>
              <w:t>2h</w:t>
            </w:r>
          </w:p>
          <w:p w14:paraId="477921DF" w14:textId="0871D2B1" w:rsidR="00FF494D" w:rsidRPr="00FB3A98" w:rsidRDefault="00FF494D" w:rsidP="007D2B5D">
            <w:pPr>
              <w:rPr>
                <w:sz w:val="20"/>
                <w:szCs w:val="22"/>
              </w:rPr>
            </w:pPr>
            <w:r w:rsidRPr="00FB3A98">
              <w:rPr>
                <w:sz w:val="20"/>
                <w:szCs w:val="22"/>
              </w:rPr>
              <w:t>0.3h</w:t>
            </w:r>
          </w:p>
        </w:tc>
        <w:tc>
          <w:tcPr>
            <w:tcW w:w="3690" w:type="dxa"/>
          </w:tcPr>
          <w:p w14:paraId="6B60E541" w14:textId="6BFAA740" w:rsidR="00F80902" w:rsidRPr="00FB3A98" w:rsidRDefault="00C603B6" w:rsidP="00C603B6">
            <w:pPr>
              <w:pStyle w:val="Listenabsatz"/>
              <w:numPr>
                <w:ilvl w:val="0"/>
                <w:numId w:val="29"/>
              </w:numPr>
              <w:rPr>
                <w:sz w:val="20"/>
                <w:szCs w:val="22"/>
              </w:rPr>
            </w:pPr>
            <w:r w:rsidRPr="00FB3A98">
              <w:rPr>
                <w:sz w:val="20"/>
                <w:szCs w:val="22"/>
              </w:rPr>
              <w:t xml:space="preserve">Fehlerbehandlung </w:t>
            </w:r>
          </w:p>
          <w:p w14:paraId="70637005" w14:textId="778FCAC5" w:rsidR="000F084C" w:rsidRPr="00FB3A98" w:rsidRDefault="000F084C" w:rsidP="000F084C">
            <w:pPr>
              <w:pStyle w:val="Listenabsatz"/>
              <w:numPr>
                <w:ilvl w:val="0"/>
                <w:numId w:val="29"/>
              </w:numPr>
              <w:rPr>
                <w:sz w:val="20"/>
                <w:szCs w:val="22"/>
              </w:rPr>
            </w:pPr>
            <w:r w:rsidRPr="00FB3A98">
              <w:rPr>
                <w:sz w:val="20"/>
                <w:szCs w:val="22"/>
              </w:rPr>
              <w:t>Fix Securestring</w:t>
            </w:r>
          </w:p>
          <w:p w14:paraId="5A1D9F60" w14:textId="2A591967" w:rsidR="000F084C" w:rsidRPr="006621C0" w:rsidRDefault="00C603B6" w:rsidP="006621C0">
            <w:pPr>
              <w:pStyle w:val="Listenabsatz"/>
              <w:numPr>
                <w:ilvl w:val="0"/>
                <w:numId w:val="29"/>
              </w:numPr>
              <w:rPr>
                <w:sz w:val="20"/>
                <w:szCs w:val="22"/>
              </w:rPr>
            </w:pPr>
            <w:r w:rsidRPr="00FB3A98">
              <w:rPr>
                <w:sz w:val="20"/>
                <w:szCs w:val="22"/>
              </w:rPr>
              <w:t>Expertenbesuch</w:t>
            </w:r>
          </w:p>
          <w:p w14:paraId="3495DBAF" w14:textId="3EA24658" w:rsidR="002E3818" w:rsidRPr="00FB3A98" w:rsidRDefault="002E3818" w:rsidP="00C603B6">
            <w:pPr>
              <w:pStyle w:val="Listenabsatz"/>
              <w:numPr>
                <w:ilvl w:val="0"/>
                <w:numId w:val="29"/>
              </w:numPr>
              <w:rPr>
                <w:sz w:val="20"/>
                <w:szCs w:val="22"/>
              </w:rPr>
            </w:pPr>
            <w:r w:rsidRPr="00FB3A98">
              <w:rPr>
                <w:sz w:val="20"/>
                <w:szCs w:val="22"/>
              </w:rPr>
              <w:t>Testfälle überarbeiten</w:t>
            </w:r>
          </w:p>
          <w:p w14:paraId="3EEDC3E8" w14:textId="6EEA1BB2" w:rsidR="00AD204E" w:rsidRPr="00FB3A98" w:rsidRDefault="004262AA" w:rsidP="00C603B6">
            <w:pPr>
              <w:pStyle w:val="Listenabsatz"/>
              <w:numPr>
                <w:ilvl w:val="0"/>
                <w:numId w:val="29"/>
              </w:numPr>
              <w:rPr>
                <w:sz w:val="20"/>
                <w:szCs w:val="22"/>
              </w:rPr>
            </w:pPr>
            <w:r w:rsidRPr="00FB3A98">
              <w:rPr>
                <w:sz w:val="20"/>
                <w:szCs w:val="22"/>
              </w:rPr>
              <w:t>Arbeitsjournal</w:t>
            </w:r>
            <w:r w:rsidR="000F084C" w:rsidRPr="00FB3A98">
              <w:rPr>
                <w:sz w:val="20"/>
                <w:szCs w:val="22"/>
              </w:rPr>
              <w:t xml:space="preserve"> &amp; Nachführung Dokumentation</w:t>
            </w:r>
          </w:p>
          <w:p w14:paraId="55D40E6D" w14:textId="3AADEEF4" w:rsidR="00C603B6" w:rsidRPr="00FB3A98" w:rsidRDefault="00C603B6" w:rsidP="00C603B6">
            <w:pPr>
              <w:ind w:left="284" w:hanging="284"/>
              <w:rPr>
                <w:sz w:val="20"/>
                <w:szCs w:val="22"/>
              </w:rPr>
            </w:pPr>
          </w:p>
        </w:tc>
        <w:tc>
          <w:tcPr>
            <w:tcW w:w="1078" w:type="dxa"/>
          </w:tcPr>
          <w:p w14:paraId="2FC8AF20" w14:textId="4AB55760" w:rsidR="00F80902" w:rsidRPr="00FB3A98" w:rsidRDefault="00C778A4" w:rsidP="007D2B5D">
            <w:pPr>
              <w:jc w:val="both"/>
              <w:rPr>
                <w:sz w:val="20"/>
                <w:szCs w:val="22"/>
              </w:rPr>
            </w:pPr>
            <w:r w:rsidRPr="00FB3A98">
              <w:rPr>
                <w:sz w:val="20"/>
                <w:szCs w:val="22"/>
              </w:rPr>
              <w:t>4</w:t>
            </w:r>
            <w:r w:rsidR="00C603B6" w:rsidRPr="00FB3A98">
              <w:rPr>
                <w:sz w:val="20"/>
                <w:szCs w:val="22"/>
              </w:rPr>
              <w:t>,5h</w:t>
            </w:r>
          </w:p>
          <w:p w14:paraId="0503BD88" w14:textId="3C2BA890" w:rsidR="000F084C" w:rsidRPr="00FB3A98" w:rsidRDefault="00C778A4" w:rsidP="007D2B5D">
            <w:pPr>
              <w:jc w:val="both"/>
              <w:rPr>
                <w:sz w:val="20"/>
                <w:szCs w:val="22"/>
              </w:rPr>
            </w:pPr>
            <w:r w:rsidRPr="00FB3A98">
              <w:rPr>
                <w:sz w:val="20"/>
                <w:szCs w:val="22"/>
              </w:rPr>
              <w:t>0.75h</w:t>
            </w:r>
          </w:p>
          <w:p w14:paraId="4162EC97" w14:textId="37304EBF" w:rsidR="000F084C" w:rsidRPr="00FB3A98" w:rsidRDefault="00C603B6" w:rsidP="007D2B5D">
            <w:pPr>
              <w:jc w:val="both"/>
              <w:rPr>
                <w:sz w:val="20"/>
                <w:szCs w:val="22"/>
              </w:rPr>
            </w:pPr>
            <w:r w:rsidRPr="00FB3A98">
              <w:rPr>
                <w:sz w:val="20"/>
                <w:szCs w:val="22"/>
              </w:rPr>
              <w:t>0.75h</w:t>
            </w:r>
          </w:p>
          <w:p w14:paraId="3DCF0CA6" w14:textId="4B250882" w:rsidR="00C778A4" w:rsidRPr="00FB3A98" w:rsidRDefault="004262AA" w:rsidP="007D2B5D">
            <w:pPr>
              <w:jc w:val="both"/>
              <w:rPr>
                <w:sz w:val="20"/>
                <w:szCs w:val="22"/>
              </w:rPr>
            </w:pPr>
            <w:r w:rsidRPr="00FB3A98">
              <w:rPr>
                <w:sz w:val="20"/>
                <w:szCs w:val="22"/>
              </w:rPr>
              <w:t>2h</w:t>
            </w:r>
          </w:p>
          <w:p w14:paraId="433A3E65" w14:textId="75BB65DA" w:rsidR="00AD204E" w:rsidRPr="00FB3A98" w:rsidRDefault="00C778A4" w:rsidP="007D2B5D">
            <w:pPr>
              <w:jc w:val="both"/>
              <w:rPr>
                <w:sz w:val="20"/>
                <w:szCs w:val="22"/>
              </w:rPr>
            </w:pPr>
            <w:r w:rsidRPr="00FB3A98">
              <w:rPr>
                <w:sz w:val="20"/>
                <w:szCs w:val="22"/>
              </w:rPr>
              <w:t>1</w:t>
            </w:r>
            <w:r w:rsidR="00734B3C" w:rsidRPr="00FB3A98">
              <w:rPr>
                <w:sz w:val="20"/>
                <w:szCs w:val="22"/>
              </w:rPr>
              <w:t>.</w:t>
            </w:r>
            <w:r w:rsidR="00D61921" w:rsidRPr="00FB3A98">
              <w:rPr>
                <w:sz w:val="20"/>
                <w:szCs w:val="22"/>
              </w:rPr>
              <w:t>3</w:t>
            </w:r>
            <w:r w:rsidR="00AD204E" w:rsidRPr="00FB3A98">
              <w:rPr>
                <w:sz w:val="20"/>
                <w:szCs w:val="22"/>
              </w:rPr>
              <w:t>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FB3A98" w:rsidRDefault="00F92635" w:rsidP="00F92635">
            <w:pPr>
              <w:rPr>
                <w:color w:val="FFFFFF" w:themeColor="background1"/>
                <w:sz w:val="20"/>
                <w:szCs w:val="22"/>
              </w:rPr>
            </w:pPr>
            <w:r w:rsidRPr="00FB3A98">
              <w:rPr>
                <w:sz w:val="20"/>
                <w:szCs w:val="22"/>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06EB27F3" w:rsidR="00F92635" w:rsidRPr="00FB3A98" w:rsidRDefault="00C778A4" w:rsidP="00F92635">
            <w:pPr>
              <w:rPr>
                <w:sz w:val="20"/>
                <w:szCs w:val="22"/>
              </w:rPr>
            </w:pPr>
            <w:r w:rsidRPr="00FB3A98">
              <w:rPr>
                <w:sz w:val="20"/>
                <w:szCs w:val="22"/>
              </w:rPr>
              <w:t>1h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Pr="00FB3A98" w:rsidRDefault="00F92635" w:rsidP="00F92635">
            <w:pPr>
              <w:rPr>
                <w:sz w:val="20"/>
                <w:szCs w:val="22"/>
              </w:rPr>
            </w:pPr>
            <w:r w:rsidRPr="00FB3A98">
              <w:rPr>
                <w:sz w:val="20"/>
                <w:szCs w:val="22"/>
              </w:rPr>
              <w:t>8.3h</w:t>
            </w:r>
          </w:p>
        </w:tc>
        <w:tc>
          <w:tcPr>
            <w:tcW w:w="3690" w:type="dxa"/>
          </w:tcPr>
          <w:p w14:paraId="681B3923" w14:textId="5251AFA7" w:rsidR="00F92635" w:rsidRPr="00CA0774" w:rsidRDefault="00F92635" w:rsidP="00F92635">
            <w:r>
              <w:t>Arbeitszeit - Ist</w:t>
            </w:r>
          </w:p>
        </w:tc>
        <w:tc>
          <w:tcPr>
            <w:tcW w:w="1078" w:type="dxa"/>
          </w:tcPr>
          <w:p w14:paraId="776BD1AC" w14:textId="15AD84F6" w:rsidR="00F92635" w:rsidRPr="00FB3A98" w:rsidRDefault="00C778A4" w:rsidP="00F92635">
            <w:pPr>
              <w:rPr>
                <w:sz w:val="20"/>
                <w:szCs w:val="22"/>
              </w:rPr>
            </w:pPr>
            <w:r w:rsidRPr="00FB3A98">
              <w:rPr>
                <w:sz w:val="20"/>
                <w:szCs w:val="22"/>
              </w:rP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69B6D43D" w:rsidR="00FF494D" w:rsidRPr="00FB3A98" w:rsidRDefault="00FF494D" w:rsidP="00FF494D">
            <w:pPr>
              <w:ind w:left="284" w:hanging="284"/>
              <w:rPr>
                <w:bCs/>
                <w:sz w:val="20"/>
                <w:szCs w:val="22"/>
              </w:rPr>
            </w:pPr>
            <w:r w:rsidRPr="00FB3A98">
              <w:rPr>
                <w:bCs/>
                <w:sz w:val="20"/>
                <w:szCs w:val="22"/>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sidRPr="00FB3A98">
              <w:rPr>
                <w:bCs/>
                <w:sz w:val="20"/>
                <w:szCs w:val="22"/>
              </w:rPr>
              <w:t xml:space="preserve"> Das Gespräch habe ich im Zeitplan heute als Dokumentatierung gekennzeichnet (da es doch 1h gedauert hat.</w:t>
            </w:r>
          </w:p>
          <w:p w14:paraId="0AF72CA8" w14:textId="77777777" w:rsidR="002B36D0" w:rsidRPr="00FB3A98" w:rsidRDefault="002B36D0" w:rsidP="00FF494D">
            <w:pPr>
              <w:ind w:left="284" w:hanging="284"/>
              <w:rPr>
                <w:bCs/>
                <w:sz w:val="20"/>
                <w:szCs w:val="22"/>
              </w:rPr>
            </w:pPr>
          </w:p>
          <w:p w14:paraId="00CD659F" w14:textId="52E9DE05" w:rsidR="002B36D0" w:rsidRPr="00FB3A98" w:rsidRDefault="002B36D0" w:rsidP="002B36D0">
            <w:pPr>
              <w:rPr>
                <w:bCs/>
                <w:sz w:val="20"/>
                <w:szCs w:val="22"/>
              </w:rPr>
            </w:pPr>
            <w:r w:rsidRPr="00FB3A98">
              <w:rPr>
                <w:bCs/>
                <w:sz w:val="20"/>
                <w:szCs w:val="22"/>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sidRPr="00FB3A98">
              <w:rPr>
                <w:bCs/>
                <w:sz w:val="20"/>
                <w:szCs w:val="22"/>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Pr="00FB3A98" w:rsidRDefault="004262AA" w:rsidP="002B36D0">
            <w:pPr>
              <w:rPr>
                <w:bCs/>
                <w:sz w:val="20"/>
                <w:szCs w:val="22"/>
              </w:rPr>
            </w:pPr>
          </w:p>
          <w:p w14:paraId="4296C75F" w14:textId="3708FEC4" w:rsidR="004262AA" w:rsidRPr="00FB3A98" w:rsidRDefault="004262AA" w:rsidP="002B36D0">
            <w:pPr>
              <w:rPr>
                <w:bCs/>
                <w:sz w:val="20"/>
                <w:szCs w:val="22"/>
              </w:rPr>
            </w:pPr>
            <w:r w:rsidRPr="00FB3A98">
              <w:rPr>
                <w:bCs/>
                <w:sz w:val="20"/>
                <w:szCs w:val="22"/>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sidRPr="00FB3A98">
              <w:rPr>
                <w:bCs/>
                <w:sz w:val="20"/>
                <w:szCs w:val="22"/>
              </w:rPr>
              <w:t>Ich wäre im Nachhinein sehr, sehr froh darüber gewesen, wenn ich hierfür Unittests hätte, denn dann hätte ich nicht jedes Mal mühsam alles händisch testen müssen, was sehr mühsam und zeitaufwendig war.</w:t>
            </w:r>
            <w:r w:rsidR="00A76533" w:rsidRPr="00FB3A98">
              <w:rPr>
                <w:bCs/>
                <w:sz w:val="20"/>
                <w:szCs w:val="22"/>
              </w:rPr>
              <w:t xml:space="preserve"> Ich wurde nicht rechtzeitig mit meinen geplanten Arbeiten fertig, weswegen ich Überzeit machen musste, um das alles noch zu schaffen.</w:t>
            </w:r>
          </w:p>
          <w:p w14:paraId="2CD8BC4C" w14:textId="77777777" w:rsidR="00F80902" w:rsidRPr="00FB3A98" w:rsidRDefault="00F80902" w:rsidP="007D2B5D">
            <w:pPr>
              <w:rPr>
                <w:b/>
                <w:bCs/>
                <w:sz w:val="20"/>
                <w:szCs w:val="22"/>
              </w:rPr>
            </w:pPr>
          </w:p>
          <w:p w14:paraId="23773900" w14:textId="75D4E892" w:rsidR="00F80902" w:rsidRPr="00FB3A98" w:rsidRDefault="00D005C1" w:rsidP="007D2B5D">
            <w:pPr>
              <w:rPr>
                <w:bCs/>
                <w:sz w:val="20"/>
                <w:szCs w:val="22"/>
              </w:rPr>
            </w:pPr>
            <w:r w:rsidRPr="00FB3A98">
              <w:rPr>
                <w:bCs/>
                <w:sz w:val="20"/>
                <w:szCs w:val="22"/>
              </w:rPr>
              <w:t xml:space="preserve">Vermutlich muss ich morgen ebenfalls Überzeit machen, </w:t>
            </w:r>
            <w:r w:rsidR="000F084C" w:rsidRPr="00FB3A98">
              <w:rPr>
                <w:bCs/>
                <w:sz w:val="20"/>
                <w:szCs w:val="22"/>
              </w:rPr>
              <w:t>da ich die Logs und Kommentare sowie das Modulmanifest noch nachführen möchte.</w:t>
            </w:r>
          </w:p>
          <w:p w14:paraId="3821096C" w14:textId="77777777" w:rsidR="008F7B57" w:rsidRPr="00FB3A98" w:rsidRDefault="008F7B57" w:rsidP="007D2B5D">
            <w:pPr>
              <w:rPr>
                <w:bCs/>
                <w:sz w:val="20"/>
                <w:szCs w:val="22"/>
              </w:rPr>
            </w:pPr>
          </w:p>
          <w:p w14:paraId="37EBCF31" w14:textId="77777777" w:rsidR="008F7B57" w:rsidRPr="00FB3A98" w:rsidRDefault="008F7B57" w:rsidP="007D2B5D">
            <w:pPr>
              <w:rPr>
                <w:bCs/>
                <w:sz w:val="20"/>
                <w:szCs w:val="22"/>
              </w:rPr>
            </w:pPr>
            <w:r w:rsidRPr="00FB3A98">
              <w:rPr>
                <w:bCs/>
                <w:sz w:val="20"/>
                <w:szCs w:val="22"/>
              </w:rPr>
              <w:t>Beim Überprüfen der Testfälle mit den Anforderungen ist mir dann noch aufgefallen, das ich den Parameter zum den Pingtest ausschalten übersehen hatte und nicht implementiert war, was ich dann auch schnell noch nachkorrigiert hatte.</w:t>
            </w:r>
          </w:p>
          <w:p w14:paraId="76D2BD78" w14:textId="77777777" w:rsidR="006D14AF" w:rsidRPr="00FB3A98" w:rsidRDefault="006D14AF" w:rsidP="007D2B5D">
            <w:pPr>
              <w:rPr>
                <w:bCs/>
                <w:sz w:val="20"/>
                <w:szCs w:val="22"/>
              </w:rPr>
            </w:pPr>
          </w:p>
          <w:p w14:paraId="11BC78F8" w14:textId="044B72E4" w:rsidR="006D14AF" w:rsidRPr="008F7B57" w:rsidRDefault="006D14AF" w:rsidP="007D2B5D">
            <w:pPr>
              <w:rPr>
                <w:bCs/>
              </w:rPr>
            </w:pPr>
            <w:r w:rsidRPr="00FB3A98">
              <w:rPr>
                <w:bCs/>
                <w:sz w:val="20"/>
                <w:szCs w:val="22"/>
              </w:rPr>
              <w:t>Ich konnte trotzdem die Implementationsphase abschliessen, da jetzt alles laufen sollte.</w:t>
            </w:r>
          </w:p>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4486EC76" w14:textId="69E104C3" w:rsidR="00F80902" w:rsidRPr="00FB3A98" w:rsidRDefault="00D005C1" w:rsidP="007D2B5D">
            <w:pPr>
              <w:rPr>
                <w:sz w:val="20"/>
                <w:szCs w:val="22"/>
              </w:rPr>
            </w:pPr>
            <w:r w:rsidRPr="00FB3A98">
              <w:rPr>
                <w:sz w:val="20"/>
                <w:szCs w:val="22"/>
              </w:rPr>
              <w:t xml:space="preserve">Konvertierung zu SecureString --&gt; </w:t>
            </w:r>
            <w:sdt>
              <w:sdtPr>
                <w:rPr>
                  <w:sz w:val="20"/>
                  <w:szCs w:val="22"/>
                </w:rPr>
                <w:id w:val="997464386"/>
                <w:citation/>
              </w:sdtPr>
              <w:sdtEndPr/>
              <w:sdtContent>
                <w:r w:rsidRPr="00FB3A98">
                  <w:rPr>
                    <w:sz w:val="20"/>
                    <w:szCs w:val="22"/>
                  </w:rPr>
                  <w:fldChar w:fldCharType="begin"/>
                </w:r>
                <w:r w:rsidR="00F6585F" w:rsidRPr="00FB3A98">
                  <w:rPr>
                    <w:sz w:val="20"/>
                    <w:szCs w:val="22"/>
                  </w:rPr>
                  <w:instrText xml:space="preserve">CITATION Mic \l 2055 </w:instrText>
                </w:r>
                <w:r w:rsidRPr="00FB3A98">
                  <w:rPr>
                    <w:sz w:val="20"/>
                    <w:szCs w:val="22"/>
                  </w:rPr>
                  <w:fldChar w:fldCharType="separate"/>
                </w:r>
                <w:r w:rsidR="002D5C9C" w:rsidRPr="002D5C9C">
                  <w:rPr>
                    <w:noProof/>
                    <w:sz w:val="20"/>
                    <w:szCs w:val="22"/>
                  </w:rPr>
                  <w:t>(Microsoft, kein Datum)</w:t>
                </w:r>
                <w:r w:rsidRPr="00FB3A98">
                  <w:rPr>
                    <w:sz w:val="20"/>
                    <w:szCs w:val="22"/>
                  </w:rPr>
                  <w:fldChar w:fldCharType="end"/>
                </w:r>
              </w:sdtContent>
            </w:sdt>
          </w:p>
          <w:p w14:paraId="2520290E" w14:textId="687A0E4C" w:rsidR="00D005C1" w:rsidRDefault="00D005C1" w:rsidP="007D2B5D">
            <w:r w:rsidRPr="00FB3A98">
              <w:rPr>
                <w:sz w:val="20"/>
                <w:szCs w:val="22"/>
              </w:rPr>
              <w:t xml:space="preserve">-Contains funktioniert nicht wie gedacht --&gt; </w:t>
            </w:r>
            <w:sdt>
              <w:sdtPr>
                <w:rPr>
                  <w:sz w:val="20"/>
                  <w:szCs w:val="22"/>
                </w:rPr>
                <w:id w:val="-1480689334"/>
                <w:citation/>
              </w:sdtPr>
              <w:sdtEndPr/>
              <w:sdtContent>
                <w:r w:rsidRPr="00FB3A98">
                  <w:rPr>
                    <w:sz w:val="20"/>
                    <w:szCs w:val="22"/>
                  </w:rPr>
                  <w:fldChar w:fldCharType="begin"/>
                </w:r>
                <w:r w:rsidR="00F6585F" w:rsidRPr="00FB3A98">
                  <w:rPr>
                    <w:sz w:val="20"/>
                    <w:szCs w:val="22"/>
                  </w:rPr>
                  <w:instrText xml:space="preserve">CITATION tnw13 \l 2055 </w:instrText>
                </w:r>
                <w:r w:rsidRPr="00FB3A98">
                  <w:rPr>
                    <w:sz w:val="20"/>
                    <w:szCs w:val="22"/>
                  </w:rPr>
                  <w:fldChar w:fldCharType="separate"/>
                </w:r>
                <w:r w:rsidR="002D5C9C" w:rsidRPr="002D5C9C">
                  <w:rPr>
                    <w:noProof/>
                    <w:sz w:val="20"/>
                    <w:szCs w:val="22"/>
                  </w:rPr>
                  <w:t>(tnw, 2013)</w:t>
                </w:r>
                <w:r w:rsidRPr="00FB3A98">
                  <w:rPr>
                    <w:sz w:val="20"/>
                    <w:szCs w:val="22"/>
                  </w:rP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lastRenderedPageBreak/>
              <w:t>Hilfestellungen:</w:t>
            </w:r>
          </w:p>
        </w:tc>
      </w:tr>
      <w:tr w:rsidR="00F80902" w14:paraId="6BB0ADFC" w14:textId="77777777" w:rsidTr="007D2B5D">
        <w:tc>
          <w:tcPr>
            <w:tcW w:w="9016" w:type="dxa"/>
          </w:tcPr>
          <w:p w14:paraId="422C34D6" w14:textId="77777777" w:rsidR="0027039D" w:rsidRPr="00FB3A98" w:rsidRDefault="0027039D" w:rsidP="007D2B5D">
            <w:pPr>
              <w:rPr>
                <w:sz w:val="20"/>
                <w:szCs w:val="22"/>
              </w:rPr>
            </w:pPr>
            <w:r w:rsidRPr="00FB3A98">
              <w:rPr>
                <w:sz w:val="20"/>
                <w:szCs w:val="22"/>
              </w:rPr>
              <w:t>Kleine Anmerkungen beim zweiten Expertengespräch:</w:t>
            </w:r>
          </w:p>
          <w:p w14:paraId="47D90564" w14:textId="4B6C8980" w:rsidR="0027039D" w:rsidRDefault="0027039D" w:rsidP="0027039D">
            <w:pPr>
              <w:pStyle w:val="Listenabsatz"/>
              <w:numPr>
                <w:ilvl w:val="0"/>
                <w:numId w:val="29"/>
              </w:numPr>
            </w:pPr>
            <w:r w:rsidRPr="00FB3A98">
              <w:rPr>
                <w:sz w:val="20"/>
                <w:szCs w:val="22"/>
              </w:rPr>
              <w:t>Securestring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3F36B678" w14:textId="77777777" w:rsidR="009F0D84" w:rsidRPr="00FB3A98" w:rsidRDefault="00C969CD" w:rsidP="007D2B5D">
            <w:pPr>
              <w:keepNext/>
              <w:rPr>
                <w:sz w:val="20"/>
                <w:szCs w:val="22"/>
              </w:rPr>
            </w:pPr>
            <w:r w:rsidRPr="00FB3A98">
              <w:rPr>
                <w:sz w:val="20"/>
                <w:szCs w:val="22"/>
              </w:rPr>
              <w:t>Sinngemäss: Ich möchte für ein cmdlet in powershell ausschalten, dass der rückgabewert angezeigt wird. Wie mache ich das?</w:t>
            </w:r>
          </w:p>
          <w:p w14:paraId="4AB11D75" w14:textId="5ECDBABB" w:rsidR="00C969CD" w:rsidRDefault="00C969CD" w:rsidP="005F3B2F">
            <w:pPr>
              <w:keepNext/>
            </w:pPr>
            <w:r w:rsidRPr="00FB3A98">
              <w:rPr>
                <w:sz w:val="20"/>
                <w:szCs w:val="22"/>
              </w:rPr>
              <w:t>Sinngemäss: Wie kann ich bei Powershell Swichtcase mehrere Möglichkeiten dasselbe machen lassen?</w:t>
            </w:r>
          </w:p>
        </w:tc>
      </w:tr>
    </w:tbl>
    <w:p w14:paraId="0A65C6C9" w14:textId="1D908FE4" w:rsidR="005F3B2F" w:rsidRDefault="005F3B2F">
      <w:pPr>
        <w:pStyle w:val="Beschriftung"/>
      </w:pPr>
      <w:bookmarkStart w:id="41" w:name="_Toc193466665"/>
      <w:r>
        <w:t xml:space="preserve">Tabelle </w:t>
      </w:r>
      <w:r w:rsidR="009F4859">
        <w:fldChar w:fldCharType="begin"/>
      </w:r>
      <w:r w:rsidR="009F4859">
        <w:instrText xml:space="preserve"> SEQ Tabelle \* ARABIC </w:instrText>
      </w:r>
      <w:r w:rsidR="009F4859">
        <w:fldChar w:fldCharType="separate"/>
      </w:r>
      <w:r w:rsidR="008D2FF8">
        <w:rPr>
          <w:noProof/>
        </w:rPr>
        <w:t>14</w:t>
      </w:r>
      <w:r w:rsidR="009F4859">
        <w:fldChar w:fldCharType="end"/>
      </w:r>
      <w:r>
        <w:t>: Arbeitsjournal Tag 9</w:t>
      </w:r>
      <w:bookmarkEnd w:id="41"/>
    </w:p>
    <w:p w14:paraId="7B465639" w14:textId="77777777" w:rsidR="009F0D84" w:rsidRDefault="009F0D84" w:rsidP="009F0D84">
      <w:r>
        <w:br w:type="page"/>
      </w:r>
    </w:p>
    <w:p w14:paraId="5466BE7E" w14:textId="0F0395C0" w:rsidR="009F0D84" w:rsidRPr="009F4859" w:rsidRDefault="00DA0851" w:rsidP="009F0D84">
      <w:pPr>
        <w:pStyle w:val="Untertitel"/>
        <w:rPr>
          <w:lang w:val="de-CH"/>
        </w:rPr>
      </w:pPr>
      <w:r w:rsidRPr="009F4859">
        <w:rPr>
          <w:lang w:val="de-CH"/>
        </w:rPr>
        <w:lastRenderedPageBreak/>
        <w:t>Mittwoch</w:t>
      </w:r>
      <w:r w:rsidR="009F0D84" w:rsidRPr="009F4859">
        <w:rPr>
          <w:lang w:val="de-CH"/>
        </w:rPr>
        <w:t xml:space="preserve">, </w:t>
      </w:r>
      <w:r w:rsidRPr="009F4859">
        <w:rPr>
          <w:lang w:val="de-CH"/>
        </w:rPr>
        <w:t>18.03.2025</w:t>
      </w:r>
      <w:r w:rsidR="009F0D84" w:rsidRPr="009F4859">
        <w:rPr>
          <w:lang w:val="de-CH"/>
        </w:rPr>
        <w:t xml:space="preserve">– Tag </w:t>
      </w:r>
      <w:r w:rsidRPr="009F4859">
        <w:rPr>
          <w:lang w:val="de-CH"/>
        </w:rP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3832" w:type="dxa"/>
          </w:tcPr>
          <w:p w14:paraId="2967DCCA" w14:textId="77777777" w:rsidR="00F80902" w:rsidRPr="00C15AA7" w:rsidRDefault="00F80902" w:rsidP="007D2B5D">
            <w:r>
              <w:t>Erledigte Arbeiten:</w:t>
            </w:r>
          </w:p>
        </w:tc>
        <w:tc>
          <w:tcPr>
            <w:tcW w:w="936" w:type="dxa"/>
          </w:tcPr>
          <w:p w14:paraId="108E071B" w14:textId="77777777" w:rsidR="00F80902" w:rsidRDefault="00F80902" w:rsidP="007D2B5D">
            <w:r>
              <w:t>Ist</w:t>
            </w:r>
          </w:p>
        </w:tc>
      </w:tr>
      <w:tr w:rsidR="00F80902" w14:paraId="61DEC253" w14:textId="77777777" w:rsidTr="00E53D5F">
        <w:tc>
          <w:tcPr>
            <w:tcW w:w="3518" w:type="dxa"/>
          </w:tcPr>
          <w:p w14:paraId="6440DC37" w14:textId="37FD4B8A" w:rsidR="00F80902" w:rsidRPr="00713A5C" w:rsidRDefault="00547114" w:rsidP="001B37FC">
            <w:pPr>
              <w:pStyle w:val="Listenabsatz"/>
              <w:numPr>
                <w:ilvl w:val="0"/>
                <w:numId w:val="9"/>
              </w:numPr>
              <w:ind w:left="460"/>
              <w:rPr>
                <w:sz w:val="20"/>
                <w:szCs w:val="22"/>
              </w:rPr>
            </w:pPr>
            <w:r w:rsidRPr="00713A5C">
              <w:rPr>
                <w:sz w:val="20"/>
                <w:szCs w:val="22"/>
              </w:rPr>
              <w:t>Testing</w:t>
            </w:r>
            <w:r w:rsidR="00B46B60" w:rsidRPr="00713A5C">
              <w:rPr>
                <w:sz w:val="20"/>
                <w:szCs w:val="22"/>
              </w:rPr>
              <w:t>/Kontrollieren</w:t>
            </w:r>
          </w:p>
          <w:p w14:paraId="3FE09506" w14:textId="2402C8D1" w:rsidR="00B84C65" w:rsidRPr="00713A5C" w:rsidRDefault="00B84C65" w:rsidP="00B84C65">
            <w:pPr>
              <w:pStyle w:val="Listenabsatz"/>
              <w:numPr>
                <w:ilvl w:val="1"/>
                <w:numId w:val="9"/>
              </w:numPr>
              <w:rPr>
                <w:sz w:val="20"/>
                <w:szCs w:val="22"/>
              </w:rPr>
            </w:pPr>
            <w:r w:rsidRPr="00713A5C">
              <w:rPr>
                <w:sz w:val="20"/>
                <w:szCs w:val="22"/>
              </w:rPr>
              <w:t xml:space="preserve">Testing auf Scharfer Maschine </w:t>
            </w:r>
          </w:p>
          <w:p w14:paraId="1C36EF55" w14:textId="72E6CE91" w:rsidR="009C4F43" w:rsidRPr="00713A5C" w:rsidRDefault="009C4F43" w:rsidP="00B84C65">
            <w:pPr>
              <w:pStyle w:val="Listenabsatz"/>
              <w:numPr>
                <w:ilvl w:val="1"/>
                <w:numId w:val="9"/>
              </w:numPr>
              <w:rPr>
                <w:sz w:val="20"/>
                <w:szCs w:val="22"/>
              </w:rPr>
            </w:pPr>
            <w:r w:rsidRPr="00713A5C">
              <w:rPr>
                <w:sz w:val="20"/>
                <w:szCs w:val="22"/>
              </w:rPr>
              <w:t>Testing gemäss Testfällen</w:t>
            </w:r>
          </w:p>
          <w:p w14:paraId="6DF7F695" w14:textId="2F7DD698" w:rsidR="009C4F43" w:rsidRPr="00713A5C" w:rsidRDefault="009C4F43" w:rsidP="00B84C65">
            <w:pPr>
              <w:pStyle w:val="Listenabsatz"/>
              <w:numPr>
                <w:ilvl w:val="1"/>
                <w:numId w:val="9"/>
              </w:numPr>
              <w:rPr>
                <w:sz w:val="20"/>
                <w:szCs w:val="22"/>
              </w:rPr>
            </w:pPr>
            <w:r w:rsidRPr="00713A5C">
              <w:rPr>
                <w:sz w:val="20"/>
                <w:szCs w:val="22"/>
              </w:rPr>
              <w:t>Fixen kleinerer Probleme</w:t>
            </w:r>
          </w:p>
          <w:p w14:paraId="495463E9" w14:textId="11FEB840" w:rsidR="00547114" w:rsidRPr="00713A5C" w:rsidRDefault="009C4F43" w:rsidP="00B84C65">
            <w:pPr>
              <w:pStyle w:val="Listenabsatz"/>
              <w:numPr>
                <w:ilvl w:val="0"/>
                <w:numId w:val="9"/>
              </w:numPr>
              <w:ind w:left="460"/>
              <w:rPr>
                <w:sz w:val="20"/>
                <w:szCs w:val="22"/>
              </w:rPr>
            </w:pPr>
            <w:r w:rsidRPr="00713A5C">
              <w:rPr>
                <w:sz w:val="20"/>
                <w:szCs w:val="22"/>
              </w:rPr>
              <w:t>Arbeitsjournal</w:t>
            </w:r>
          </w:p>
        </w:tc>
        <w:tc>
          <w:tcPr>
            <w:tcW w:w="730" w:type="dxa"/>
          </w:tcPr>
          <w:p w14:paraId="4C27F6F0" w14:textId="77777777" w:rsidR="009C4F43" w:rsidRPr="00713A5C" w:rsidRDefault="009C4F43" w:rsidP="007D2B5D">
            <w:pPr>
              <w:rPr>
                <w:sz w:val="20"/>
                <w:szCs w:val="22"/>
              </w:rPr>
            </w:pPr>
          </w:p>
          <w:p w14:paraId="6E373DCD" w14:textId="128B7D2C" w:rsidR="00F80902" w:rsidRPr="00713A5C" w:rsidRDefault="009C4F43" w:rsidP="007D2B5D">
            <w:pPr>
              <w:rPr>
                <w:sz w:val="20"/>
                <w:szCs w:val="22"/>
              </w:rPr>
            </w:pPr>
            <w:r w:rsidRPr="00713A5C">
              <w:rPr>
                <w:sz w:val="20"/>
                <w:szCs w:val="22"/>
              </w:rPr>
              <w:t>1h</w:t>
            </w:r>
          </w:p>
          <w:p w14:paraId="1B051BE2" w14:textId="77777777" w:rsidR="009C4F43" w:rsidRPr="00713A5C" w:rsidRDefault="009C4F43" w:rsidP="007D2B5D">
            <w:pPr>
              <w:rPr>
                <w:sz w:val="20"/>
                <w:szCs w:val="22"/>
              </w:rPr>
            </w:pPr>
          </w:p>
          <w:p w14:paraId="378A1173" w14:textId="77777777" w:rsidR="009C4F43" w:rsidRPr="00713A5C" w:rsidRDefault="009C4F43" w:rsidP="007D2B5D">
            <w:pPr>
              <w:rPr>
                <w:sz w:val="20"/>
                <w:szCs w:val="22"/>
              </w:rPr>
            </w:pPr>
            <w:r w:rsidRPr="00713A5C">
              <w:rPr>
                <w:sz w:val="20"/>
                <w:szCs w:val="22"/>
              </w:rPr>
              <w:t>2h</w:t>
            </w:r>
          </w:p>
          <w:p w14:paraId="25FEEF3E" w14:textId="77777777" w:rsidR="009C4F43" w:rsidRPr="00713A5C" w:rsidRDefault="009C4F43" w:rsidP="007D2B5D">
            <w:pPr>
              <w:rPr>
                <w:sz w:val="20"/>
                <w:szCs w:val="22"/>
              </w:rPr>
            </w:pPr>
          </w:p>
          <w:p w14:paraId="4D21862B" w14:textId="77777777" w:rsidR="009C4F43" w:rsidRPr="00713A5C" w:rsidRDefault="009C4F43" w:rsidP="007D2B5D">
            <w:pPr>
              <w:rPr>
                <w:sz w:val="20"/>
                <w:szCs w:val="22"/>
              </w:rPr>
            </w:pPr>
            <w:r w:rsidRPr="00713A5C">
              <w:rPr>
                <w:sz w:val="20"/>
                <w:szCs w:val="22"/>
              </w:rPr>
              <w:t>1h</w:t>
            </w:r>
          </w:p>
          <w:p w14:paraId="16E7BC87" w14:textId="77777777" w:rsidR="009C4F43" w:rsidRPr="00713A5C" w:rsidRDefault="009C4F43" w:rsidP="007D2B5D">
            <w:pPr>
              <w:rPr>
                <w:sz w:val="20"/>
                <w:szCs w:val="22"/>
              </w:rPr>
            </w:pPr>
          </w:p>
          <w:p w14:paraId="4589BC02" w14:textId="5AC85B62" w:rsidR="009C4F43" w:rsidRPr="00713A5C" w:rsidRDefault="009C4F43" w:rsidP="007D2B5D">
            <w:pPr>
              <w:rPr>
                <w:sz w:val="20"/>
                <w:szCs w:val="22"/>
              </w:rPr>
            </w:pPr>
            <w:r w:rsidRPr="00713A5C">
              <w:rPr>
                <w:sz w:val="20"/>
                <w:szCs w:val="22"/>
              </w:rPr>
              <w:t>0.3h</w:t>
            </w:r>
          </w:p>
        </w:tc>
        <w:tc>
          <w:tcPr>
            <w:tcW w:w="3832" w:type="dxa"/>
          </w:tcPr>
          <w:p w14:paraId="07648109" w14:textId="77777777" w:rsidR="00F80902" w:rsidRPr="00713A5C" w:rsidRDefault="00E53D5F" w:rsidP="001B37FC">
            <w:pPr>
              <w:pStyle w:val="Listenabsatz"/>
              <w:numPr>
                <w:ilvl w:val="0"/>
                <w:numId w:val="12"/>
              </w:numPr>
              <w:ind w:left="480"/>
              <w:rPr>
                <w:sz w:val="20"/>
                <w:szCs w:val="22"/>
              </w:rPr>
            </w:pPr>
            <w:r w:rsidRPr="00713A5C">
              <w:rPr>
                <w:sz w:val="20"/>
                <w:szCs w:val="22"/>
              </w:rPr>
              <w:t>Testing/Kontrollieren</w:t>
            </w:r>
          </w:p>
          <w:p w14:paraId="4A2DE49C" w14:textId="77777777" w:rsidR="00E53D5F" w:rsidRPr="00713A5C" w:rsidRDefault="00E53D5F" w:rsidP="00E53D5F">
            <w:pPr>
              <w:pStyle w:val="Listenabsatz"/>
              <w:numPr>
                <w:ilvl w:val="1"/>
                <w:numId w:val="12"/>
              </w:numPr>
              <w:rPr>
                <w:sz w:val="20"/>
                <w:szCs w:val="22"/>
              </w:rPr>
            </w:pPr>
            <w:r w:rsidRPr="00713A5C">
              <w:rPr>
                <w:sz w:val="20"/>
                <w:szCs w:val="22"/>
              </w:rPr>
              <w:t>Testen auf Scharfer Maschine</w:t>
            </w:r>
          </w:p>
          <w:p w14:paraId="2F56AAE7" w14:textId="77777777" w:rsidR="00E53D5F" w:rsidRPr="00713A5C" w:rsidRDefault="00E53D5F" w:rsidP="00E53D5F">
            <w:pPr>
              <w:pStyle w:val="Listenabsatz"/>
              <w:numPr>
                <w:ilvl w:val="1"/>
                <w:numId w:val="12"/>
              </w:numPr>
              <w:rPr>
                <w:sz w:val="20"/>
                <w:szCs w:val="22"/>
              </w:rPr>
            </w:pPr>
            <w:r w:rsidRPr="00713A5C">
              <w:rPr>
                <w:sz w:val="20"/>
                <w:szCs w:val="22"/>
              </w:rPr>
              <w:t>Testing gemäss Testfällen</w:t>
            </w:r>
          </w:p>
          <w:p w14:paraId="084702B6" w14:textId="77777777" w:rsidR="00E53D5F" w:rsidRPr="00713A5C" w:rsidRDefault="00E53D5F" w:rsidP="00E53D5F">
            <w:pPr>
              <w:pStyle w:val="Listenabsatz"/>
              <w:numPr>
                <w:ilvl w:val="1"/>
                <w:numId w:val="12"/>
              </w:numPr>
              <w:rPr>
                <w:sz w:val="20"/>
                <w:szCs w:val="22"/>
              </w:rPr>
            </w:pPr>
            <w:r w:rsidRPr="00713A5C">
              <w:rPr>
                <w:sz w:val="20"/>
                <w:szCs w:val="22"/>
              </w:rPr>
              <w:t>Fixen kleinerer Probleme</w:t>
            </w:r>
          </w:p>
          <w:p w14:paraId="17F4B560" w14:textId="77777777" w:rsidR="00E53D5F" w:rsidRPr="00713A5C" w:rsidRDefault="00E53D5F" w:rsidP="00E53D5F">
            <w:pPr>
              <w:pStyle w:val="Listenabsatz"/>
              <w:numPr>
                <w:ilvl w:val="1"/>
                <w:numId w:val="12"/>
              </w:numPr>
              <w:rPr>
                <w:sz w:val="20"/>
                <w:szCs w:val="22"/>
              </w:rPr>
            </w:pPr>
            <w:r w:rsidRPr="00713A5C">
              <w:rPr>
                <w:sz w:val="20"/>
                <w:szCs w:val="22"/>
              </w:rPr>
              <w:t>Einbau Pfade &amp; kleinere Bugbehebungen</w:t>
            </w:r>
          </w:p>
          <w:p w14:paraId="4C1B2697" w14:textId="06E5E72F" w:rsidR="00853871" w:rsidRPr="00713A5C" w:rsidRDefault="00853871" w:rsidP="00E53D5F">
            <w:pPr>
              <w:pStyle w:val="Listenabsatz"/>
              <w:numPr>
                <w:ilvl w:val="1"/>
                <w:numId w:val="12"/>
              </w:numPr>
              <w:rPr>
                <w:sz w:val="20"/>
                <w:szCs w:val="22"/>
              </w:rPr>
            </w:pPr>
            <w:r w:rsidRPr="00713A5C">
              <w:rPr>
                <w:sz w:val="20"/>
                <w:szCs w:val="22"/>
              </w:rPr>
              <w:t>Arbeitsjournal</w:t>
            </w:r>
          </w:p>
        </w:tc>
        <w:tc>
          <w:tcPr>
            <w:tcW w:w="936" w:type="dxa"/>
          </w:tcPr>
          <w:p w14:paraId="41D9465B" w14:textId="77777777" w:rsidR="00F80902" w:rsidRPr="00713A5C" w:rsidRDefault="00F80902" w:rsidP="007D2B5D">
            <w:pPr>
              <w:jc w:val="both"/>
              <w:rPr>
                <w:sz w:val="20"/>
                <w:szCs w:val="22"/>
              </w:rPr>
            </w:pPr>
          </w:p>
          <w:p w14:paraId="6CB69D43" w14:textId="77777777" w:rsidR="00E53D5F" w:rsidRPr="00713A5C" w:rsidRDefault="00E53D5F" w:rsidP="007D2B5D">
            <w:pPr>
              <w:jc w:val="both"/>
              <w:rPr>
                <w:sz w:val="20"/>
                <w:szCs w:val="22"/>
              </w:rPr>
            </w:pPr>
            <w:r w:rsidRPr="00713A5C">
              <w:rPr>
                <w:sz w:val="20"/>
                <w:szCs w:val="22"/>
              </w:rPr>
              <w:t>0.75h</w:t>
            </w:r>
          </w:p>
          <w:p w14:paraId="2E40D90B" w14:textId="77777777" w:rsidR="00E53D5F" w:rsidRPr="00713A5C" w:rsidRDefault="00E53D5F" w:rsidP="007D2B5D">
            <w:pPr>
              <w:jc w:val="both"/>
              <w:rPr>
                <w:sz w:val="20"/>
                <w:szCs w:val="22"/>
              </w:rPr>
            </w:pPr>
          </w:p>
          <w:p w14:paraId="2DD0586E" w14:textId="64D21A66" w:rsidR="00E53D5F" w:rsidRPr="00713A5C" w:rsidRDefault="00E62004" w:rsidP="007D2B5D">
            <w:pPr>
              <w:jc w:val="both"/>
              <w:rPr>
                <w:sz w:val="20"/>
                <w:szCs w:val="22"/>
              </w:rPr>
            </w:pPr>
            <w:r w:rsidRPr="00713A5C">
              <w:rPr>
                <w:sz w:val="20"/>
                <w:szCs w:val="22"/>
              </w:rPr>
              <w:t>2,5</w:t>
            </w:r>
            <w:r w:rsidR="00E53D5F" w:rsidRPr="00713A5C">
              <w:rPr>
                <w:sz w:val="20"/>
                <w:szCs w:val="22"/>
              </w:rPr>
              <w:t>h</w:t>
            </w:r>
          </w:p>
          <w:p w14:paraId="3E2FE37A" w14:textId="77777777" w:rsidR="00853871" w:rsidRPr="00713A5C" w:rsidRDefault="00853871" w:rsidP="007D2B5D">
            <w:pPr>
              <w:jc w:val="both"/>
              <w:rPr>
                <w:sz w:val="20"/>
                <w:szCs w:val="22"/>
              </w:rPr>
            </w:pPr>
          </w:p>
          <w:p w14:paraId="5295AFDB" w14:textId="5EDF12D7" w:rsidR="00853871" w:rsidRPr="00713A5C" w:rsidRDefault="00853871" w:rsidP="007D2B5D">
            <w:pPr>
              <w:jc w:val="both"/>
              <w:rPr>
                <w:sz w:val="20"/>
                <w:szCs w:val="22"/>
              </w:rPr>
            </w:pPr>
            <w:r w:rsidRPr="00713A5C">
              <w:rPr>
                <w:sz w:val="20"/>
                <w:szCs w:val="22"/>
              </w:rPr>
              <w:t>1</w:t>
            </w:r>
            <w:r w:rsidR="00EF0F96" w:rsidRPr="00713A5C">
              <w:rPr>
                <w:sz w:val="20"/>
                <w:szCs w:val="22"/>
              </w:rPr>
              <w:t>,5</w:t>
            </w:r>
            <w:r w:rsidRPr="00713A5C">
              <w:rPr>
                <w:sz w:val="20"/>
                <w:szCs w:val="22"/>
              </w:rPr>
              <w:t>h</w:t>
            </w:r>
          </w:p>
          <w:p w14:paraId="2E9D6BE8" w14:textId="77777777" w:rsidR="00853871" w:rsidRPr="00713A5C" w:rsidRDefault="00853871" w:rsidP="007D2B5D">
            <w:pPr>
              <w:jc w:val="both"/>
              <w:rPr>
                <w:sz w:val="20"/>
                <w:szCs w:val="22"/>
              </w:rPr>
            </w:pPr>
          </w:p>
          <w:p w14:paraId="5FE56881" w14:textId="77777777" w:rsidR="00853871" w:rsidRPr="00713A5C" w:rsidRDefault="00853871" w:rsidP="007D2B5D">
            <w:pPr>
              <w:jc w:val="both"/>
              <w:rPr>
                <w:sz w:val="20"/>
                <w:szCs w:val="22"/>
              </w:rPr>
            </w:pPr>
            <w:r w:rsidRPr="00713A5C">
              <w:rPr>
                <w:sz w:val="20"/>
                <w:szCs w:val="22"/>
              </w:rPr>
              <w:t>1h</w:t>
            </w:r>
          </w:p>
          <w:p w14:paraId="7EC0FB7B" w14:textId="77777777" w:rsidR="00853871" w:rsidRPr="00713A5C" w:rsidRDefault="00853871" w:rsidP="007D2B5D">
            <w:pPr>
              <w:jc w:val="both"/>
              <w:rPr>
                <w:sz w:val="20"/>
                <w:szCs w:val="22"/>
              </w:rPr>
            </w:pPr>
          </w:p>
          <w:p w14:paraId="48A44B04" w14:textId="7C36B4E9" w:rsidR="00853871" w:rsidRPr="00713A5C" w:rsidRDefault="00853871" w:rsidP="007D2B5D">
            <w:pPr>
              <w:jc w:val="both"/>
              <w:rPr>
                <w:sz w:val="20"/>
                <w:szCs w:val="22"/>
              </w:rPr>
            </w:pPr>
            <w:r w:rsidRPr="00713A5C">
              <w:rPr>
                <w:sz w:val="20"/>
                <w:szCs w:val="22"/>
              </w:rPr>
              <w:t>0.3h</w:t>
            </w:r>
          </w:p>
        </w:tc>
      </w:tr>
      <w:tr w:rsidR="00457789" w:rsidRPr="000822E7" w14:paraId="42EC067E" w14:textId="77777777" w:rsidTr="00E53D5F">
        <w:tc>
          <w:tcPr>
            <w:tcW w:w="3518" w:type="dxa"/>
          </w:tcPr>
          <w:p w14:paraId="39D1DD3E" w14:textId="5E458A13" w:rsidR="00457789" w:rsidRPr="000822E7" w:rsidRDefault="00457789" w:rsidP="00457789">
            <w:pPr>
              <w:rPr>
                <w:b/>
                <w:bCs/>
                <w:color w:val="FFFFFF" w:themeColor="background1"/>
              </w:rPr>
            </w:pPr>
            <w:r>
              <w:rPr>
                <w:bCs/>
              </w:rPr>
              <w:t>Überzeit – Soll</w:t>
            </w:r>
          </w:p>
        </w:tc>
        <w:tc>
          <w:tcPr>
            <w:tcW w:w="730" w:type="dxa"/>
          </w:tcPr>
          <w:p w14:paraId="43216D5D" w14:textId="1AA6B671" w:rsidR="00457789" w:rsidRPr="000822E7" w:rsidRDefault="00457789" w:rsidP="00457789">
            <w:pPr>
              <w:rPr>
                <w:b/>
                <w:bCs/>
                <w:color w:val="FFFFFF" w:themeColor="background1"/>
              </w:rPr>
            </w:pPr>
            <w:r w:rsidRPr="005002D1">
              <w:rPr>
                <w:b/>
                <w:bCs/>
                <w:sz w:val="20"/>
                <w:szCs w:val="22"/>
              </w:rPr>
              <w:t>0h</w:t>
            </w:r>
          </w:p>
        </w:tc>
        <w:tc>
          <w:tcPr>
            <w:tcW w:w="3832" w:type="dxa"/>
          </w:tcPr>
          <w:p w14:paraId="746D5A74" w14:textId="08B1CA7F" w:rsidR="00457789" w:rsidRPr="000822E7" w:rsidRDefault="00457789" w:rsidP="00457789">
            <w:pPr>
              <w:rPr>
                <w:b/>
                <w:bCs/>
                <w:color w:val="FFFFFF" w:themeColor="background1"/>
              </w:rPr>
            </w:pPr>
            <w:r w:rsidRPr="00714E50">
              <w:rPr>
                <w:bCs/>
              </w:rPr>
              <w:t>Überzeit - Ist</w:t>
            </w:r>
          </w:p>
        </w:tc>
        <w:tc>
          <w:tcPr>
            <w:tcW w:w="936" w:type="dxa"/>
          </w:tcPr>
          <w:p w14:paraId="223413E5" w14:textId="188421DD" w:rsidR="00457789" w:rsidRPr="000822E7" w:rsidRDefault="00EF0F96" w:rsidP="00457789">
            <w:pPr>
              <w:rPr>
                <w:b/>
                <w:bCs/>
                <w:color w:val="FFFFFF" w:themeColor="background1"/>
              </w:rPr>
            </w:pPr>
            <w:r w:rsidRPr="005002D1">
              <w:rPr>
                <w:b/>
                <w:bCs/>
                <w:sz w:val="20"/>
                <w:szCs w:val="22"/>
              </w:rPr>
              <w:t>1,75h</w:t>
            </w:r>
          </w:p>
        </w:tc>
      </w:tr>
      <w:tr w:rsidR="00457789" w14:paraId="595B9094" w14:textId="77777777" w:rsidTr="00E53D5F">
        <w:tc>
          <w:tcPr>
            <w:tcW w:w="3518" w:type="dxa"/>
          </w:tcPr>
          <w:p w14:paraId="73C1E27E" w14:textId="76D66553" w:rsidR="00457789" w:rsidRPr="00176C47" w:rsidRDefault="00457789" w:rsidP="00457789">
            <w:r>
              <w:t>Arbeitszeit</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52B3A953" w:rsidR="00457789" w:rsidRDefault="006621C0" w:rsidP="00457789">
            <w:r>
              <w:t>6h</w:t>
            </w:r>
          </w:p>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B2191C9" w:rsidR="00F80902" w:rsidRPr="00FB3A98" w:rsidRDefault="0055011A" w:rsidP="007D2B5D">
            <w:pPr>
              <w:rPr>
                <w:sz w:val="20"/>
                <w:szCs w:val="22"/>
              </w:rPr>
            </w:pPr>
            <w:r w:rsidRPr="00FB3A98">
              <w:rPr>
                <w:sz w:val="20"/>
                <w:szCs w:val="22"/>
              </w:rPr>
              <w:t>Boolwerte in der Konfiguration werden immer wieder überschrieben</w:t>
            </w:r>
          </w:p>
        </w:tc>
        <w:tc>
          <w:tcPr>
            <w:tcW w:w="4508" w:type="dxa"/>
          </w:tcPr>
          <w:p w14:paraId="2F82AE5F" w14:textId="21961DBB" w:rsidR="00F80902" w:rsidRPr="00FB3A98" w:rsidRDefault="0055011A" w:rsidP="007D2B5D">
            <w:pPr>
              <w:rPr>
                <w:sz w:val="20"/>
                <w:szCs w:val="22"/>
              </w:rPr>
            </w:pPr>
            <w:r w:rsidRPr="00FB3A98">
              <w:rPr>
                <w:sz w:val="20"/>
                <w:szCs w:val="22"/>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64711E14" w14:textId="03331B82" w:rsidR="00E53D5F" w:rsidRPr="00FB3A98" w:rsidRDefault="00E53D5F" w:rsidP="00E53D5F">
            <w:pPr>
              <w:ind w:left="284" w:hanging="284"/>
              <w:rPr>
                <w:bCs/>
                <w:sz w:val="20"/>
                <w:szCs w:val="22"/>
              </w:rPr>
            </w:pPr>
            <w:r w:rsidRPr="001D4959">
              <w:rPr>
                <w:bCs/>
                <w:sz w:val="18"/>
                <w:szCs w:val="20"/>
              </w:rPr>
              <w:t xml:space="preserve">Der heutige Tag war sehr stressig, da ich alle 18 Testfälle durchmachen musste. Nachdem ich sie geschrieben </w:t>
            </w:r>
            <w:r w:rsidRPr="00FB3A98">
              <w:rPr>
                <w:bCs/>
                <w:sz w:val="20"/>
                <w:szCs w:val="22"/>
              </w:rPr>
              <w:t xml:space="preserve">hatte, habe ich begonnen, sie zu testen, wobei ich aber bei nahezu jedem Test auf einen Fehler gestossen bin, obwohl ich eigentlich gestern schon versucht hatte, alles möglichst gut zu testen und abzuschliessen. Aus diesem Grund musste ich bei vielen Tests die Fehler noch ausbügeln, um das Skript lauffähig zu machen, weswegen ich heute auch Überstunden machen musste. </w:t>
            </w:r>
          </w:p>
          <w:p w14:paraId="29E7BDFF" w14:textId="77777777" w:rsidR="00F76055" w:rsidRPr="00FB3A98" w:rsidRDefault="00F76055" w:rsidP="00E53D5F">
            <w:pPr>
              <w:ind w:left="284" w:hanging="284"/>
              <w:rPr>
                <w:bCs/>
                <w:sz w:val="20"/>
                <w:szCs w:val="22"/>
              </w:rPr>
            </w:pPr>
          </w:p>
          <w:p w14:paraId="105D5C72" w14:textId="453423BF" w:rsidR="00F76055" w:rsidRPr="00FB3A98" w:rsidRDefault="00F76055" w:rsidP="00E53D5F">
            <w:pPr>
              <w:ind w:left="284" w:hanging="284"/>
              <w:rPr>
                <w:bCs/>
                <w:sz w:val="20"/>
                <w:szCs w:val="22"/>
              </w:rPr>
            </w:pPr>
            <w:r w:rsidRPr="00FB3A98">
              <w:rPr>
                <w:bCs/>
                <w:sz w:val="20"/>
                <w:szCs w:val="22"/>
              </w:rPr>
              <w:t>Zu diesen Fehlern gehörten unter anderem die korrekte Validation der Typen aus der Konfiguration oder ein Fehler beim Update der Konfigurationsdatei. Weitere nennenswerte kann ich ehrlich gesagt nicht nennen. Lediglich beim Test auf der scharfen Maschine schien das Logging nicht zu funktionieren; Auf meinem PC lokal aber schon. Ich werde deswegen das in den nächsten Tagen noch überprüfen und wenn möglich noch anpassen. Die Kontrollierenphase ist somit eigentlich auch schon wieder abgeschlossen.</w:t>
            </w:r>
          </w:p>
          <w:p w14:paraId="134762B5" w14:textId="77777777" w:rsidR="00F76055" w:rsidRPr="00FB3A98" w:rsidRDefault="00F76055" w:rsidP="00E53D5F">
            <w:pPr>
              <w:ind w:left="284" w:hanging="284"/>
              <w:rPr>
                <w:bCs/>
                <w:sz w:val="20"/>
                <w:szCs w:val="22"/>
              </w:rPr>
            </w:pPr>
          </w:p>
          <w:p w14:paraId="5A22159E" w14:textId="5B257119" w:rsidR="00F76055" w:rsidRPr="00FB3A98" w:rsidRDefault="00F76055" w:rsidP="00F76055">
            <w:pPr>
              <w:rPr>
                <w:bCs/>
                <w:sz w:val="20"/>
                <w:szCs w:val="22"/>
              </w:rPr>
            </w:pPr>
            <w:r w:rsidRPr="00FB3A98">
              <w:rPr>
                <w:bCs/>
                <w:sz w:val="20"/>
                <w:szCs w:val="22"/>
              </w:rPr>
              <w:t xml:space="preserve">Beim Test auf der scharfen Maschine, welcher mir Helge vorgeschlagen hatte sind ausserdem weitere kleine Probleme und Fehler aufgetaucht (wie generierung einer server.json Datei, aber Pfad auf servers.json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FB3A98" w:rsidRDefault="00F76055" w:rsidP="00F76055">
            <w:pPr>
              <w:rPr>
                <w:bCs/>
                <w:sz w:val="20"/>
                <w:szCs w:val="22"/>
              </w:rPr>
            </w:pPr>
          </w:p>
          <w:p w14:paraId="0F234B45" w14:textId="5F631F37" w:rsidR="00F80902" w:rsidRPr="001D4959" w:rsidRDefault="00F76055" w:rsidP="00191ED8">
            <w:pPr>
              <w:rPr>
                <w:sz w:val="18"/>
                <w:szCs w:val="20"/>
              </w:rPr>
            </w:pPr>
            <w:r w:rsidRPr="00FB3A98">
              <w:rPr>
                <w:bCs/>
                <w:sz w:val="20"/>
                <w:szCs w:val="22"/>
              </w:rPr>
              <w:t>Zwischenzeitlich war ich sehr gestresst, weil ich so viele Fehler erhalten hatte, aber am Ende des Tages kann ich sagen, dass zum Glück das meiste so funktioniert wie es sollte und ich mich die nächsten Tage vor allem auf die Dokumentation fokussieren kann.</w:t>
            </w:r>
            <w:r w:rsidR="009C79F1" w:rsidRPr="00FB3A98">
              <w:rPr>
                <w:bCs/>
                <w:sz w:val="20"/>
                <w:szCs w:val="22"/>
              </w:rPr>
              <w:t xml:space="preserve"> Es hat mich sehr erleichtert, dass am Ende auf der scharfen Maschine alles funktioniert hat und somit ein vorzeigbares Resultat existiert.</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6731329F" w:rsidR="00F80902" w:rsidRDefault="00191ED8" w:rsidP="007D2B5D">
            <w:r w:rsidRPr="00FB3A98">
              <w:rPr>
                <w:sz w:val="20"/>
                <w:szCs w:val="22"/>
              </w:rPr>
              <w:t xml:space="preserve">Recherche, wie Typen in PowerShell geprüft werden können --&gt; </w:t>
            </w:r>
            <w:sdt>
              <w:sdtPr>
                <w:rPr>
                  <w:sz w:val="20"/>
                  <w:szCs w:val="22"/>
                </w:rPr>
                <w:id w:val="1724791272"/>
                <w:citation/>
              </w:sdtPr>
              <w:sdtEndPr/>
              <w:sdtContent>
                <w:r w:rsidRPr="00FB3A98">
                  <w:rPr>
                    <w:sz w:val="20"/>
                    <w:szCs w:val="22"/>
                  </w:rPr>
                  <w:fldChar w:fldCharType="begin"/>
                </w:r>
                <w:r w:rsidR="00F6585F" w:rsidRPr="00FB3A98">
                  <w:rPr>
                    <w:sz w:val="20"/>
                    <w:szCs w:val="22"/>
                  </w:rPr>
                  <w:instrText xml:space="preserve">CITATION Dam21 \l 2055 </w:instrText>
                </w:r>
                <w:r w:rsidRPr="00FB3A98">
                  <w:rPr>
                    <w:sz w:val="20"/>
                    <w:szCs w:val="22"/>
                  </w:rPr>
                  <w:fldChar w:fldCharType="separate"/>
                </w:r>
                <w:r w:rsidR="002D5C9C" w:rsidRPr="002D5C9C">
                  <w:rPr>
                    <w:noProof/>
                    <w:sz w:val="20"/>
                    <w:szCs w:val="22"/>
                  </w:rPr>
                  <w:t>(Powell, 2012)</w:t>
                </w:r>
                <w:r w:rsidRPr="00FB3A98">
                  <w:rPr>
                    <w:sz w:val="20"/>
                    <w:szCs w:val="22"/>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0BE74ED5" w:rsidR="00F80902" w:rsidRPr="00853871" w:rsidRDefault="001D4959" w:rsidP="00853871">
            <w:pPr>
              <w:keepNext/>
              <w:rPr>
                <w:sz w:val="18"/>
                <w:szCs w:val="20"/>
              </w:rPr>
            </w:pPr>
            <w:r w:rsidRPr="00FB3A98">
              <w:rPr>
                <w:sz w:val="20"/>
                <w:szCs w:val="22"/>
              </w:rPr>
              <w:t xml:space="preserve">VF --&gt; Testen auf scharfen Maschine und kurze Unterhaltung über Optimierungspotenzial </w:t>
            </w:r>
          </w:p>
        </w:tc>
      </w:tr>
    </w:tbl>
    <w:p w14:paraId="577447FB" w14:textId="62291809" w:rsidR="009F0D84" w:rsidRDefault="00853871" w:rsidP="00853871">
      <w:pPr>
        <w:pStyle w:val="Beschriftung"/>
      </w:pPr>
      <w:bookmarkStart w:id="42" w:name="_Toc193466666"/>
      <w:r>
        <w:t xml:space="preserve">Tabelle </w:t>
      </w:r>
      <w:r w:rsidR="009F4859">
        <w:fldChar w:fldCharType="begin"/>
      </w:r>
      <w:r w:rsidR="009F4859">
        <w:instrText xml:space="preserve"> SEQ Tabelle \* ARABIC </w:instrText>
      </w:r>
      <w:r w:rsidR="009F4859">
        <w:fldChar w:fldCharType="separate"/>
      </w:r>
      <w:r w:rsidR="008D2FF8">
        <w:rPr>
          <w:noProof/>
        </w:rPr>
        <w:t>15</w:t>
      </w:r>
      <w:r w:rsidR="009F4859">
        <w:fldChar w:fldCharType="end"/>
      </w:r>
      <w:r>
        <w:t>: Arbeitsjournal Tag 10</w:t>
      </w:r>
      <w:bookmarkEnd w:id="42"/>
    </w:p>
    <w:p w14:paraId="17919A5B" w14:textId="34E1E4FD" w:rsidR="009F0D84" w:rsidRPr="00F85A78" w:rsidRDefault="00AD474F" w:rsidP="009F0D84">
      <w:pPr>
        <w:pStyle w:val="Untertitel"/>
        <w:rPr>
          <w:lang w:val="de-CH"/>
        </w:rPr>
      </w:pPr>
      <w:r w:rsidRPr="00F85A78">
        <w:rPr>
          <w:lang w:val="de-CH"/>
        </w:rPr>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3690" w:type="dxa"/>
          </w:tcPr>
          <w:p w14:paraId="104D4E5E" w14:textId="77777777" w:rsidR="00F80902" w:rsidRPr="00C15AA7" w:rsidRDefault="00F80902" w:rsidP="007D2B5D">
            <w:r>
              <w:t>Erledigte Arbeiten:</w:t>
            </w:r>
          </w:p>
        </w:tc>
        <w:tc>
          <w:tcPr>
            <w:tcW w:w="1078" w:type="dxa"/>
          </w:tcPr>
          <w:p w14:paraId="00C4227A" w14:textId="77777777" w:rsidR="00F80902" w:rsidRDefault="00F80902" w:rsidP="007D2B5D">
            <w:r>
              <w:t>Ist</w:t>
            </w:r>
          </w:p>
        </w:tc>
      </w:tr>
      <w:tr w:rsidR="00F80902" w14:paraId="24CB5C31" w14:textId="77777777" w:rsidTr="00832522">
        <w:tc>
          <w:tcPr>
            <w:tcW w:w="3518" w:type="dxa"/>
          </w:tcPr>
          <w:p w14:paraId="1454181B" w14:textId="77777777" w:rsidR="00F80902" w:rsidRPr="00FB3A98" w:rsidRDefault="00547114" w:rsidP="001B37FC">
            <w:pPr>
              <w:pStyle w:val="Listenabsatz"/>
              <w:numPr>
                <w:ilvl w:val="0"/>
                <w:numId w:val="9"/>
              </w:numPr>
              <w:ind w:left="460"/>
              <w:rPr>
                <w:sz w:val="20"/>
                <w:szCs w:val="22"/>
              </w:rPr>
            </w:pPr>
            <w:r w:rsidRPr="00FB3A98">
              <w:rPr>
                <w:sz w:val="20"/>
                <w:szCs w:val="22"/>
              </w:rPr>
              <w:t>Refactoring,</w:t>
            </w:r>
          </w:p>
          <w:p w14:paraId="23F02950" w14:textId="77777777" w:rsidR="00885B7C" w:rsidRPr="00FB3A98" w:rsidRDefault="00885B7C" w:rsidP="00885B7C">
            <w:pPr>
              <w:pStyle w:val="Listenabsatz"/>
              <w:numPr>
                <w:ilvl w:val="0"/>
                <w:numId w:val="9"/>
              </w:numPr>
              <w:ind w:left="460"/>
              <w:rPr>
                <w:sz w:val="20"/>
                <w:szCs w:val="22"/>
              </w:rPr>
            </w:pPr>
            <w:r w:rsidRPr="00FB3A98">
              <w:rPr>
                <w:sz w:val="20"/>
                <w:szCs w:val="22"/>
              </w:rPr>
              <w:t>Logs nachführen</w:t>
            </w:r>
          </w:p>
          <w:p w14:paraId="764CA241" w14:textId="51CD1603" w:rsidR="00AD474F" w:rsidRPr="00FB3A98" w:rsidRDefault="00AD474F" w:rsidP="00AD474F">
            <w:pPr>
              <w:pStyle w:val="Listenabsatz"/>
              <w:numPr>
                <w:ilvl w:val="0"/>
                <w:numId w:val="9"/>
              </w:numPr>
              <w:rPr>
                <w:sz w:val="20"/>
                <w:szCs w:val="22"/>
              </w:rPr>
            </w:pPr>
            <w:r w:rsidRPr="00FB3A98">
              <w:rPr>
                <w:sz w:val="20"/>
                <w:szCs w:val="22"/>
              </w:rPr>
              <w:t>Logging Testen</w:t>
            </w:r>
          </w:p>
          <w:p w14:paraId="4F6DAB6B" w14:textId="77777777" w:rsidR="00885B7C" w:rsidRPr="00FB3A98" w:rsidRDefault="00885B7C" w:rsidP="00885B7C">
            <w:pPr>
              <w:pStyle w:val="Listenabsatz"/>
              <w:numPr>
                <w:ilvl w:val="0"/>
                <w:numId w:val="9"/>
              </w:numPr>
              <w:ind w:left="460"/>
              <w:rPr>
                <w:sz w:val="20"/>
                <w:szCs w:val="22"/>
              </w:rPr>
            </w:pPr>
            <w:r w:rsidRPr="00FB3A98">
              <w:rPr>
                <w:sz w:val="20"/>
                <w:szCs w:val="22"/>
              </w:rPr>
              <w:t>Kommentare nachführen</w:t>
            </w:r>
          </w:p>
          <w:p w14:paraId="12500C2F" w14:textId="15825C58" w:rsidR="00885B7C" w:rsidRPr="00FB3A98" w:rsidRDefault="00885B7C" w:rsidP="00885B7C">
            <w:pPr>
              <w:pStyle w:val="Listenabsatz"/>
              <w:numPr>
                <w:ilvl w:val="0"/>
                <w:numId w:val="9"/>
              </w:numPr>
              <w:ind w:left="460"/>
              <w:rPr>
                <w:sz w:val="20"/>
                <w:szCs w:val="22"/>
              </w:rPr>
            </w:pPr>
            <w:r w:rsidRPr="00FB3A98">
              <w:rPr>
                <w:sz w:val="20"/>
                <w:szCs w:val="22"/>
              </w:rPr>
              <w:t>Modulmanifest</w:t>
            </w:r>
          </w:p>
          <w:p w14:paraId="7F35A483" w14:textId="77777777" w:rsidR="00547114" w:rsidRPr="00FB3A98" w:rsidRDefault="00547114" w:rsidP="001B37FC">
            <w:pPr>
              <w:pStyle w:val="Listenabsatz"/>
              <w:numPr>
                <w:ilvl w:val="0"/>
                <w:numId w:val="9"/>
              </w:numPr>
              <w:ind w:left="460"/>
              <w:rPr>
                <w:sz w:val="20"/>
                <w:szCs w:val="22"/>
              </w:rPr>
            </w:pPr>
            <w:r w:rsidRPr="00FB3A98">
              <w:rPr>
                <w:sz w:val="20"/>
                <w:szCs w:val="22"/>
              </w:rPr>
              <w:t>Nachführung Dokumentation</w:t>
            </w:r>
          </w:p>
          <w:p w14:paraId="24ACB0C2" w14:textId="20812521" w:rsidR="00547114" w:rsidRPr="00FB3A98" w:rsidRDefault="00547114" w:rsidP="001B37FC">
            <w:pPr>
              <w:pStyle w:val="Listenabsatz"/>
              <w:numPr>
                <w:ilvl w:val="0"/>
                <w:numId w:val="9"/>
              </w:numPr>
              <w:ind w:left="460"/>
              <w:rPr>
                <w:sz w:val="20"/>
                <w:szCs w:val="22"/>
              </w:rPr>
            </w:pPr>
            <w:r w:rsidRPr="00FB3A98">
              <w:rPr>
                <w:sz w:val="20"/>
                <w:szCs w:val="22"/>
              </w:rPr>
              <w:t>Auswerten Phase</w:t>
            </w:r>
          </w:p>
        </w:tc>
        <w:tc>
          <w:tcPr>
            <w:tcW w:w="730" w:type="dxa"/>
          </w:tcPr>
          <w:p w14:paraId="050816D0" w14:textId="77777777" w:rsidR="00F80902" w:rsidRPr="00FB3A98" w:rsidRDefault="004B779A" w:rsidP="007D2B5D">
            <w:pPr>
              <w:rPr>
                <w:sz w:val="20"/>
                <w:szCs w:val="22"/>
              </w:rPr>
            </w:pPr>
            <w:r w:rsidRPr="00FB3A98">
              <w:rPr>
                <w:sz w:val="20"/>
                <w:szCs w:val="22"/>
              </w:rPr>
              <w:t>1h</w:t>
            </w:r>
          </w:p>
          <w:p w14:paraId="73328BB3" w14:textId="77777777" w:rsidR="004B779A" w:rsidRPr="00FB3A98" w:rsidRDefault="004B779A" w:rsidP="007D2B5D">
            <w:pPr>
              <w:rPr>
                <w:sz w:val="20"/>
                <w:szCs w:val="22"/>
              </w:rPr>
            </w:pPr>
            <w:r w:rsidRPr="00FB3A98">
              <w:rPr>
                <w:sz w:val="20"/>
                <w:szCs w:val="22"/>
              </w:rPr>
              <w:t>0.5h</w:t>
            </w:r>
          </w:p>
          <w:p w14:paraId="7D01D1F4" w14:textId="77777777" w:rsidR="004B779A" w:rsidRPr="00FB3A98" w:rsidRDefault="004B779A" w:rsidP="007D2B5D">
            <w:pPr>
              <w:rPr>
                <w:sz w:val="20"/>
                <w:szCs w:val="22"/>
              </w:rPr>
            </w:pPr>
            <w:r w:rsidRPr="00FB3A98">
              <w:rPr>
                <w:sz w:val="20"/>
                <w:szCs w:val="22"/>
              </w:rPr>
              <w:t>0.3h</w:t>
            </w:r>
          </w:p>
          <w:p w14:paraId="22290AFE" w14:textId="77777777" w:rsidR="004B779A" w:rsidRPr="00FB3A98" w:rsidRDefault="004B779A" w:rsidP="007D2B5D">
            <w:pPr>
              <w:rPr>
                <w:sz w:val="20"/>
                <w:szCs w:val="22"/>
              </w:rPr>
            </w:pPr>
            <w:r w:rsidRPr="00FB3A98">
              <w:rPr>
                <w:sz w:val="20"/>
                <w:szCs w:val="22"/>
              </w:rPr>
              <w:t>0.5h</w:t>
            </w:r>
          </w:p>
          <w:p w14:paraId="22488EFC" w14:textId="77777777" w:rsidR="004B779A" w:rsidRPr="00FB3A98" w:rsidRDefault="004B779A" w:rsidP="007D2B5D">
            <w:pPr>
              <w:rPr>
                <w:sz w:val="20"/>
                <w:szCs w:val="22"/>
              </w:rPr>
            </w:pPr>
            <w:r w:rsidRPr="00FB3A98">
              <w:rPr>
                <w:sz w:val="20"/>
                <w:szCs w:val="22"/>
              </w:rPr>
              <w:t>0.5h</w:t>
            </w:r>
          </w:p>
          <w:p w14:paraId="6C04E0DF" w14:textId="4278AFF4" w:rsidR="004B779A" w:rsidRPr="00FB3A98" w:rsidRDefault="004B779A" w:rsidP="007D2B5D">
            <w:pPr>
              <w:rPr>
                <w:sz w:val="20"/>
                <w:szCs w:val="22"/>
              </w:rPr>
            </w:pPr>
            <w:r w:rsidRPr="00FB3A98">
              <w:rPr>
                <w:sz w:val="20"/>
                <w:szCs w:val="22"/>
              </w:rPr>
              <w:t>3.5h</w:t>
            </w:r>
          </w:p>
          <w:p w14:paraId="1005C803" w14:textId="630E67F1" w:rsidR="004B779A" w:rsidRPr="00FB3A98" w:rsidRDefault="004B779A" w:rsidP="007D2B5D">
            <w:pPr>
              <w:rPr>
                <w:sz w:val="20"/>
                <w:szCs w:val="22"/>
              </w:rPr>
            </w:pPr>
            <w:r w:rsidRPr="00FB3A98">
              <w:rPr>
                <w:sz w:val="20"/>
                <w:szCs w:val="22"/>
              </w:rPr>
              <w:t>2h</w:t>
            </w:r>
          </w:p>
        </w:tc>
        <w:tc>
          <w:tcPr>
            <w:tcW w:w="3690" w:type="dxa"/>
          </w:tcPr>
          <w:p w14:paraId="50555679" w14:textId="77777777" w:rsidR="00832522" w:rsidRPr="00FB3A98" w:rsidRDefault="00832522" w:rsidP="00832522">
            <w:pPr>
              <w:pStyle w:val="Listenabsatz"/>
              <w:numPr>
                <w:ilvl w:val="0"/>
                <w:numId w:val="12"/>
              </w:numPr>
              <w:rPr>
                <w:sz w:val="20"/>
                <w:szCs w:val="22"/>
              </w:rPr>
            </w:pPr>
            <w:r w:rsidRPr="00FB3A98">
              <w:rPr>
                <w:sz w:val="20"/>
                <w:szCs w:val="22"/>
              </w:rPr>
              <w:t>Refactoring,</w:t>
            </w:r>
          </w:p>
          <w:p w14:paraId="74E32EA1" w14:textId="77777777" w:rsidR="00832522" w:rsidRPr="00FB3A98" w:rsidRDefault="00832522" w:rsidP="00832522">
            <w:pPr>
              <w:pStyle w:val="Listenabsatz"/>
              <w:numPr>
                <w:ilvl w:val="0"/>
                <w:numId w:val="12"/>
              </w:numPr>
              <w:rPr>
                <w:sz w:val="20"/>
                <w:szCs w:val="22"/>
              </w:rPr>
            </w:pPr>
            <w:r w:rsidRPr="00FB3A98">
              <w:rPr>
                <w:sz w:val="20"/>
                <w:szCs w:val="22"/>
              </w:rPr>
              <w:t>Logs nachführen</w:t>
            </w:r>
          </w:p>
          <w:p w14:paraId="4A80CC0D" w14:textId="77777777" w:rsidR="00832522" w:rsidRPr="00FB3A98" w:rsidRDefault="00832522" w:rsidP="00832522">
            <w:pPr>
              <w:pStyle w:val="Listenabsatz"/>
              <w:numPr>
                <w:ilvl w:val="0"/>
                <w:numId w:val="12"/>
              </w:numPr>
              <w:rPr>
                <w:sz w:val="20"/>
                <w:szCs w:val="22"/>
              </w:rPr>
            </w:pPr>
            <w:r w:rsidRPr="00FB3A98">
              <w:rPr>
                <w:sz w:val="20"/>
                <w:szCs w:val="22"/>
              </w:rPr>
              <w:t>Logging Testen</w:t>
            </w:r>
          </w:p>
          <w:p w14:paraId="4A20E869" w14:textId="77777777" w:rsidR="00832522" w:rsidRPr="00FB3A98" w:rsidRDefault="00832522" w:rsidP="00832522">
            <w:pPr>
              <w:pStyle w:val="Listenabsatz"/>
              <w:numPr>
                <w:ilvl w:val="0"/>
                <w:numId w:val="12"/>
              </w:numPr>
              <w:rPr>
                <w:sz w:val="20"/>
                <w:szCs w:val="22"/>
              </w:rPr>
            </w:pPr>
            <w:r w:rsidRPr="00FB3A98">
              <w:rPr>
                <w:sz w:val="20"/>
                <w:szCs w:val="22"/>
              </w:rPr>
              <w:t>Kommentare nachführen</w:t>
            </w:r>
          </w:p>
          <w:p w14:paraId="6B80EE3E" w14:textId="77777777" w:rsidR="00832522" w:rsidRPr="00FB3A98" w:rsidRDefault="00832522" w:rsidP="00832522">
            <w:pPr>
              <w:pStyle w:val="Listenabsatz"/>
              <w:numPr>
                <w:ilvl w:val="0"/>
                <w:numId w:val="12"/>
              </w:numPr>
              <w:rPr>
                <w:sz w:val="20"/>
                <w:szCs w:val="22"/>
              </w:rPr>
            </w:pPr>
            <w:r w:rsidRPr="00FB3A98">
              <w:rPr>
                <w:sz w:val="20"/>
                <w:szCs w:val="22"/>
              </w:rPr>
              <w:t>Modulmanifest</w:t>
            </w:r>
          </w:p>
          <w:p w14:paraId="7C6679A0" w14:textId="721CF22F" w:rsidR="004B779A" w:rsidRPr="00FB3A98" w:rsidRDefault="00832522" w:rsidP="004B779A">
            <w:pPr>
              <w:pStyle w:val="Listenabsatz"/>
              <w:numPr>
                <w:ilvl w:val="0"/>
                <w:numId w:val="12"/>
              </w:numPr>
              <w:rPr>
                <w:sz w:val="20"/>
                <w:szCs w:val="22"/>
              </w:rPr>
            </w:pPr>
            <w:r w:rsidRPr="00FB3A98">
              <w:rPr>
                <w:sz w:val="20"/>
                <w:szCs w:val="22"/>
              </w:rPr>
              <w:t xml:space="preserve">Nachführung </w:t>
            </w:r>
            <w:r w:rsidR="004B779A" w:rsidRPr="00FB3A98">
              <w:rPr>
                <w:sz w:val="20"/>
                <w:szCs w:val="22"/>
              </w:rPr>
              <w:t xml:space="preserve"> &amp; Verbesserung </w:t>
            </w:r>
            <w:r w:rsidRPr="00FB3A98">
              <w:rPr>
                <w:sz w:val="20"/>
                <w:szCs w:val="22"/>
              </w:rPr>
              <w:t>Dokumentation</w:t>
            </w:r>
          </w:p>
          <w:p w14:paraId="55591764" w14:textId="4E06F104" w:rsidR="004B779A" w:rsidRPr="00FB3A98" w:rsidRDefault="004B779A" w:rsidP="004A6A60">
            <w:pPr>
              <w:pStyle w:val="Listenabsatz"/>
              <w:numPr>
                <w:ilvl w:val="0"/>
                <w:numId w:val="12"/>
              </w:numPr>
              <w:rPr>
                <w:sz w:val="20"/>
                <w:szCs w:val="22"/>
              </w:rPr>
            </w:pPr>
            <w:r w:rsidRPr="00FB3A98">
              <w:rPr>
                <w:sz w:val="20"/>
                <w:szCs w:val="22"/>
              </w:rPr>
              <w:t>ILO</w:t>
            </w:r>
            <w:r w:rsidR="004A6A60">
              <w:rPr>
                <w:sz w:val="20"/>
                <w:szCs w:val="22"/>
              </w:rPr>
              <w:t>-Beschreibung hinzugefügt</w:t>
            </w:r>
          </w:p>
          <w:p w14:paraId="51A8C319" w14:textId="735BDFD9" w:rsidR="004B779A" w:rsidRPr="00FB3A98" w:rsidRDefault="004B779A" w:rsidP="004A6A60">
            <w:pPr>
              <w:pStyle w:val="Listenabsatz"/>
              <w:numPr>
                <w:ilvl w:val="0"/>
                <w:numId w:val="12"/>
              </w:numPr>
              <w:rPr>
                <w:sz w:val="20"/>
                <w:szCs w:val="22"/>
              </w:rPr>
            </w:pPr>
            <w:r w:rsidRPr="00FB3A98">
              <w:rPr>
                <w:sz w:val="20"/>
                <w:szCs w:val="22"/>
              </w:rPr>
              <w:t>Inventory</w:t>
            </w:r>
            <w:r w:rsidR="004A6A60">
              <w:rPr>
                <w:sz w:val="20"/>
                <w:szCs w:val="22"/>
              </w:rPr>
              <w:t>-Beschreibung hinzugefügt</w:t>
            </w:r>
          </w:p>
          <w:p w14:paraId="571DC6E7" w14:textId="6699A614" w:rsidR="00F80902" w:rsidRPr="00FB3A98" w:rsidRDefault="00832522" w:rsidP="00832522">
            <w:pPr>
              <w:pStyle w:val="Listenabsatz"/>
              <w:numPr>
                <w:ilvl w:val="0"/>
                <w:numId w:val="12"/>
              </w:numPr>
              <w:rPr>
                <w:sz w:val="20"/>
                <w:szCs w:val="22"/>
              </w:rPr>
            </w:pPr>
            <w:r w:rsidRPr="00FB3A98">
              <w:rPr>
                <w:sz w:val="20"/>
                <w:szCs w:val="22"/>
              </w:rPr>
              <w:t>Auswerten Phase</w:t>
            </w:r>
          </w:p>
        </w:tc>
        <w:tc>
          <w:tcPr>
            <w:tcW w:w="1078" w:type="dxa"/>
          </w:tcPr>
          <w:p w14:paraId="27F6E666" w14:textId="00FC9F69" w:rsidR="00F80902" w:rsidRPr="00FB3A98" w:rsidRDefault="00F85A78" w:rsidP="007D2B5D">
            <w:pPr>
              <w:jc w:val="both"/>
              <w:rPr>
                <w:sz w:val="20"/>
                <w:szCs w:val="22"/>
              </w:rPr>
            </w:pPr>
            <w:r w:rsidRPr="00FB3A98">
              <w:rPr>
                <w:sz w:val="20"/>
                <w:szCs w:val="22"/>
              </w:rPr>
              <w:t>0.5h</w:t>
            </w:r>
          </w:p>
          <w:p w14:paraId="5EE92EBD" w14:textId="4EF44B47" w:rsidR="00832522" w:rsidRPr="00FB3A98" w:rsidRDefault="00F85A78" w:rsidP="007D2B5D">
            <w:pPr>
              <w:jc w:val="both"/>
              <w:rPr>
                <w:sz w:val="20"/>
                <w:szCs w:val="22"/>
              </w:rPr>
            </w:pPr>
            <w:r w:rsidRPr="00FB3A98">
              <w:rPr>
                <w:sz w:val="20"/>
                <w:szCs w:val="22"/>
              </w:rPr>
              <w:t>1h</w:t>
            </w:r>
          </w:p>
          <w:p w14:paraId="3E215C3F" w14:textId="77777777" w:rsidR="00832522" w:rsidRPr="00FB3A98" w:rsidRDefault="00832522" w:rsidP="007D2B5D">
            <w:pPr>
              <w:jc w:val="both"/>
              <w:rPr>
                <w:sz w:val="20"/>
                <w:szCs w:val="22"/>
              </w:rPr>
            </w:pPr>
            <w:r w:rsidRPr="00FB3A98">
              <w:rPr>
                <w:sz w:val="20"/>
                <w:szCs w:val="22"/>
              </w:rPr>
              <w:t>0.3h</w:t>
            </w:r>
          </w:p>
          <w:p w14:paraId="41BC1BCA" w14:textId="77777777" w:rsidR="00F85A78" w:rsidRPr="00FB3A98" w:rsidRDefault="00F85A78" w:rsidP="007D2B5D">
            <w:pPr>
              <w:jc w:val="both"/>
              <w:rPr>
                <w:sz w:val="20"/>
                <w:szCs w:val="22"/>
              </w:rPr>
            </w:pPr>
            <w:r w:rsidRPr="00FB3A98">
              <w:rPr>
                <w:sz w:val="20"/>
                <w:szCs w:val="22"/>
              </w:rPr>
              <w:t>0.5h</w:t>
            </w:r>
          </w:p>
          <w:p w14:paraId="5C337238" w14:textId="77777777" w:rsidR="00F85A78" w:rsidRDefault="00F85A78" w:rsidP="007D2B5D">
            <w:pPr>
              <w:jc w:val="both"/>
              <w:rPr>
                <w:sz w:val="20"/>
                <w:szCs w:val="22"/>
              </w:rPr>
            </w:pPr>
            <w:r w:rsidRPr="00FB3A98">
              <w:rPr>
                <w:sz w:val="20"/>
                <w:szCs w:val="22"/>
              </w:rPr>
              <w:t>0.25h</w:t>
            </w:r>
          </w:p>
          <w:p w14:paraId="0814D329" w14:textId="2B0BF413" w:rsidR="004A6A60" w:rsidRDefault="00FB6318" w:rsidP="007D2B5D">
            <w:pPr>
              <w:jc w:val="both"/>
              <w:rPr>
                <w:sz w:val="20"/>
                <w:szCs w:val="22"/>
              </w:rPr>
            </w:pPr>
            <w:r>
              <w:rPr>
                <w:sz w:val="20"/>
                <w:szCs w:val="22"/>
              </w:rPr>
              <w:t>3</w:t>
            </w:r>
            <w:r w:rsidR="004A6A60">
              <w:rPr>
                <w:sz w:val="20"/>
                <w:szCs w:val="22"/>
              </w:rPr>
              <w:t>.25h</w:t>
            </w:r>
          </w:p>
          <w:p w14:paraId="6451D818" w14:textId="77777777" w:rsidR="004A6A60" w:rsidRDefault="004A6A60" w:rsidP="007D2B5D">
            <w:pPr>
              <w:jc w:val="both"/>
              <w:rPr>
                <w:sz w:val="20"/>
                <w:szCs w:val="22"/>
              </w:rPr>
            </w:pPr>
          </w:p>
          <w:p w14:paraId="3A9CB7CB" w14:textId="126A78A2" w:rsidR="004A6A60" w:rsidRDefault="004A6A60" w:rsidP="007D2B5D">
            <w:pPr>
              <w:jc w:val="both"/>
              <w:rPr>
                <w:sz w:val="20"/>
                <w:szCs w:val="22"/>
              </w:rPr>
            </w:pPr>
            <w:r>
              <w:rPr>
                <w:sz w:val="20"/>
                <w:szCs w:val="22"/>
              </w:rPr>
              <w:t>0.5h</w:t>
            </w:r>
          </w:p>
          <w:p w14:paraId="03E9B54B" w14:textId="77777777" w:rsidR="004A6A60" w:rsidRDefault="004A6A60" w:rsidP="007D2B5D">
            <w:pPr>
              <w:jc w:val="both"/>
              <w:rPr>
                <w:sz w:val="20"/>
                <w:szCs w:val="22"/>
              </w:rPr>
            </w:pPr>
          </w:p>
          <w:p w14:paraId="263D57CE" w14:textId="47EE547A" w:rsidR="004A6A60" w:rsidRDefault="004A6A60" w:rsidP="007D2B5D">
            <w:pPr>
              <w:jc w:val="both"/>
              <w:rPr>
                <w:sz w:val="20"/>
                <w:szCs w:val="22"/>
              </w:rPr>
            </w:pPr>
            <w:r>
              <w:rPr>
                <w:sz w:val="20"/>
                <w:szCs w:val="22"/>
              </w:rPr>
              <w:t>0.5h</w:t>
            </w:r>
          </w:p>
          <w:p w14:paraId="2C647438" w14:textId="5AE4C60F" w:rsidR="004A6A60" w:rsidRPr="00FB3A98" w:rsidRDefault="00FB6318" w:rsidP="007D2B5D">
            <w:pPr>
              <w:jc w:val="both"/>
              <w:rPr>
                <w:sz w:val="20"/>
                <w:szCs w:val="22"/>
              </w:rPr>
            </w:pPr>
            <w:r>
              <w:rPr>
                <w:sz w:val="20"/>
                <w:szCs w:val="22"/>
              </w:rPr>
              <w:t>2</w:t>
            </w:r>
            <w:r w:rsidR="004A6A60">
              <w:rPr>
                <w:sz w:val="20"/>
                <w:szCs w:val="22"/>
              </w:rPr>
              <w:t>h</w:t>
            </w:r>
          </w:p>
        </w:tc>
      </w:tr>
      <w:tr w:rsidR="00F80902" w:rsidRPr="000822E7" w14:paraId="54BD7600" w14:textId="77777777" w:rsidTr="00832522">
        <w:tc>
          <w:tcPr>
            <w:tcW w:w="3518" w:type="dxa"/>
          </w:tcPr>
          <w:p w14:paraId="289C8118" w14:textId="77777777" w:rsidR="00F80902" w:rsidRPr="00696984" w:rsidRDefault="00F80902" w:rsidP="007D2B5D">
            <w:r w:rsidRPr="00696984">
              <w:t>Überzeit</w:t>
            </w:r>
          </w:p>
        </w:tc>
        <w:tc>
          <w:tcPr>
            <w:tcW w:w="730" w:type="dxa"/>
          </w:tcPr>
          <w:p w14:paraId="17113F87" w14:textId="77777777" w:rsidR="00F80902" w:rsidRPr="00696984" w:rsidRDefault="00F80902" w:rsidP="007D2B5D">
            <w:r w:rsidRPr="00696984">
              <w:t>0h</w:t>
            </w:r>
          </w:p>
        </w:tc>
        <w:tc>
          <w:tcPr>
            <w:tcW w:w="3690" w:type="dxa"/>
          </w:tcPr>
          <w:p w14:paraId="0BBECE4D" w14:textId="77777777" w:rsidR="00F80902" w:rsidRPr="00696984" w:rsidRDefault="00F80902" w:rsidP="007D2B5D"/>
        </w:tc>
        <w:tc>
          <w:tcPr>
            <w:tcW w:w="1078" w:type="dxa"/>
          </w:tcPr>
          <w:p w14:paraId="31FD128D" w14:textId="51163151" w:rsidR="00F80902" w:rsidRPr="00696984" w:rsidRDefault="00F80902" w:rsidP="007D2B5D">
            <w:r w:rsidRPr="00696984">
              <w:t>0</w:t>
            </w:r>
            <w:r w:rsidR="0088587E">
              <w:t>.5</w:t>
            </w:r>
            <w:r w:rsidRPr="00696984">
              <w:t>h</w:t>
            </w:r>
          </w:p>
        </w:tc>
      </w:tr>
      <w:tr w:rsidR="00F80902" w14:paraId="271D5CA0" w14:textId="77777777" w:rsidTr="00832522">
        <w:tc>
          <w:tcPr>
            <w:tcW w:w="3518" w:type="dxa"/>
          </w:tcPr>
          <w:p w14:paraId="0364C27C" w14:textId="77777777" w:rsidR="00F80902" w:rsidRPr="00176C47" w:rsidRDefault="00F80902" w:rsidP="007D2B5D">
            <w:r>
              <w:t>Arbeitszeit</w:t>
            </w:r>
          </w:p>
        </w:tc>
        <w:tc>
          <w:tcPr>
            <w:tcW w:w="730" w:type="dxa"/>
          </w:tcPr>
          <w:p w14:paraId="4B85B26A" w14:textId="66A0C307" w:rsidR="00F80902" w:rsidRDefault="00696984" w:rsidP="007D2B5D">
            <w:r>
              <w:t>8.3h</w:t>
            </w:r>
          </w:p>
        </w:tc>
        <w:tc>
          <w:tcPr>
            <w:tcW w:w="3690" w:type="dxa"/>
          </w:tcPr>
          <w:p w14:paraId="631A5C28" w14:textId="77777777" w:rsidR="00F80902" w:rsidRPr="00CA0774" w:rsidRDefault="00F80902" w:rsidP="007D2B5D"/>
        </w:tc>
        <w:tc>
          <w:tcPr>
            <w:tcW w:w="1078" w:type="dxa"/>
          </w:tcPr>
          <w:p w14:paraId="054E4799" w14:textId="2BF0BEAB" w:rsidR="00F80902" w:rsidRDefault="004A6A60" w:rsidP="007D2B5D">
            <w:r>
              <w:t>8.8h</w:t>
            </w:r>
          </w:p>
        </w:tc>
      </w:tr>
    </w:tbl>
    <w:p w14:paraId="2C7727C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303DCF91" w14:textId="1CADC39E" w:rsidR="00831425" w:rsidRPr="00FB3A98" w:rsidRDefault="00831425" w:rsidP="00831425">
            <w:pPr>
              <w:ind w:left="284" w:hanging="284"/>
              <w:rPr>
                <w:bCs/>
                <w:sz w:val="20"/>
                <w:szCs w:val="22"/>
              </w:rPr>
            </w:pPr>
            <w:r w:rsidRPr="00FB3A98">
              <w:rPr>
                <w:bCs/>
                <w:sz w:val="20"/>
                <w:szCs w:val="22"/>
              </w:rPr>
              <w:t xml:space="preserve">Als erstes habe ich heute morgen das Logging getestet, welches auf der Testmaschine nicht funktioniert hat: Ich habe hierfür die Remote-Maschine gfa-cinteg01.psi.ch verwenden können, dass als «leere» Maschine perfekt fürs testen geeignet war. Ich konnte den Fehler nicht replizieren. </w:t>
            </w:r>
          </w:p>
          <w:p w14:paraId="1B73F6FB" w14:textId="77777777" w:rsidR="00832522" w:rsidRPr="00FB3A98" w:rsidRDefault="00832522" w:rsidP="00831425">
            <w:pPr>
              <w:ind w:left="284" w:hanging="284"/>
              <w:rPr>
                <w:bCs/>
                <w:sz w:val="20"/>
                <w:szCs w:val="22"/>
              </w:rPr>
            </w:pPr>
          </w:p>
          <w:p w14:paraId="28C95D23" w14:textId="10AECA87" w:rsidR="00832522" w:rsidRPr="00FB3A98" w:rsidRDefault="00832522" w:rsidP="00831425">
            <w:pPr>
              <w:ind w:left="284" w:hanging="284"/>
              <w:rPr>
                <w:bCs/>
                <w:sz w:val="20"/>
                <w:szCs w:val="22"/>
              </w:rPr>
            </w:pPr>
            <w:r w:rsidRPr="00FB3A98">
              <w:rPr>
                <w:bCs/>
                <w:sz w:val="20"/>
                <w:szCs w:val="22"/>
              </w:rPr>
              <w:t>Ansonsten stand heute vor allem noch das nachführen der Logs, ein kurzes Refactoring an einigen Stellen im Code (Vereinheitlichung der Schreibweise der Variablen)</w:t>
            </w:r>
            <w:r w:rsidR="000C2121" w:rsidRPr="00FB3A98">
              <w:rPr>
                <w:bCs/>
                <w:sz w:val="20"/>
                <w:szCs w:val="22"/>
              </w:rPr>
              <w:t xml:space="preserve">, sowie das ausfüllen des Modulmanifests. </w:t>
            </w:r>
            <w:r w:rsidR="00F57C04" w:rsidRPr="00FB3A98">
              <w:rPr>
                <w:bCs/>
                <w:sz w:val="20"/>
                <w:szCs w:val="22"/>
              </w:rPr>
              <w:t xml:space="preserve">Alle diese Dinge konnte ich problemlos am frühen Morgen abschliessen und mit der Auswertungsphase beginnen. </w:t>
            </w:r>
          </w:p>
          <w:p w14:paraId="30E81BFA" w14:textId="77777777" w:rsidR="004B779A" w:rsidRPr="00FB3A98" w:rsidRDefault="004B779A" w:rsidP="00831425">
            <w:pPr>
              <w:ind w:left="284" w:hanging="284"/>
              <w:rPr>
                <w:bCs/>
                <w:sz w:val="20"/>
                <w:szCs w:val="22"/>
              </w:rPr>
            </w:pPr>
          </w:p>
          <w:p w14:paraId="5820CE9B" w14:textId="007A0099" w:rsidR="004B779A" w:rsidRPr="00FB3A98" w:rsidRDefault="004B779A" w:rsidP="00831425">
            <w:pPr>
              <w:ind w:left="284" w:hanging="284"/>
              <w:rPr>
                <w:bCs/>
                <w:sz w:val="20"/>
                <w:szCs w:val="22"/>
              </w:rPr>
            </w:pPr>
            <w:r w:rsidRPr="00FB3A98">
              <w:rPr>
                <w:bCs/>
                <w:sz w:val="20"/>
                <w:szCs w:val="22"/>
              </w:rPr>
              <w:t>Die Auswertungsphase konnte ich ebenfalls schnell abschliessen – von den im Zeitplan geplanten 4 Stunden waren sowieso etwa 2h davon als Puffer gedacht, sodass ich danach genug Zeit hatte, die Dokumentation noch zu verbessern und zu erweitern. Ich habe zur besseren Erklärung unter anderem im Informierungsteil der Dokumentation einen kurzen Teil zur Erklärung von ILO und Inventory hinzugefügt, um es für aussenstehende einfacher zu machen, die Dokumentation und die Arbeit zu verstehen.</w:t>
            </w:r>
          </w:p>
          <w:p w14:paraId="32857010" w14:textId="77777777" w:rsidR="004B779A" w:rsidRDefault="004B779A" w:rsidP="00831425">
            <w:pPr>
              <w:ind w:left="284" w:hanging="284"/>
              <w:rPr>
                <w:bCs/>
              </w:rPr>
            </w:pPr>
          </w:p>
          <w:p w14:paraId="0A20401B" w14:textId="609B8D3B" w:rsidR="00F80902" w:rsidRDefault="00FB3A98" w:rsidP="00FB3A98">
            <w:r w:rsidRPr="009455A5">
              <w:rPr>
                <w:sz w:val="20"/>
                <w:szCs w:val="22"/>
              </w:rPr>
              <w:t>Den Rest des Tages habe ich damit verbracht, die Dokumentation und deren Darstellung zu verbessern.</w:t>
            </w:r>
          </w:p>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rsidRPr="009E19D7" w14:paraId="5423EAD1" w14:textId="77777777" w:rsidTr="007D2B5D">
        <w:tc>
          <w:tcPr>
            <w:tcW w:w="9016" w:type="dxa"/>
          </w:tcPr>
          <w:p w14:paraId="1BF4CC15" w14:textId="77777777" w:rsidR="00F80902" w:rsidRDefault="00F6585F" w:rsidP="005F3B2F">
            <w:pPr>
              <w:keepNext/>
              <w:rPr>
                <w:sz w:val="20"/>
                <w:szCs w:val="22"/>
              </w:rPr>
            </w:pPr>
            <w:r w:rsidRPr="00FB3A98">
              <w:rPr>
                <w:sz w:val="20"/>
                <w:szCs w:val="22"/>
              </w:rPr>
              <w:t xml:space="preserve">Recherche zu ILO --&gt; </w:t>
            </w:r>
            <w:sdt>
              <w:sdtPr>
                <w:rPr>
                  <w:sz w:val="20"/>
                  <w:szCs w:val="22"/>
                  <w:lang w:val="en-US"/>
                </w:rPr>
                <w:id w:val="787630699"/>
                <w:citation/>
              </w:sdtPr>
              <w:sdtEndPr/>
              <w:sdtContent>
                <w:r w:rsidRPr="00FB3A98">
                  <w:rPr>
                    <w:sz w:val="20"/>
                    <w:szCs w:val="22"/>
                    <w:lang w:val="en-US"/>
                  </w:rPr>
                  <w:fldChar w:fldCharType="begin"/>
                </w:r>
                <w:r w:rsidRPr="00FB3A98">
                  <w:rPr>
                    <w:sz w:val="20"/>
                    <w:szCs w:val="22"/>
                  </w:rPr>
                  <w:instrText xml:space="preserve"> CITATION Hew \l 2055 </w:instrText>
                </w:r>
                <w:r w:rsidRPr="00FB3A98">
                  <w:rPr>
                    <w:sz w:val="20"/>
                    <w:szCs w:val="22"/>
                    <w:lang w:val="en-US"/>
                  </w:rPr>
                  <w:fldChar w:fldCharType="separate"/>
                </w:r>
                <w:r w:rsidR="002D5C9C" w:rsidRPr="002D5C9C">
                  <w:rPr>
                    <w:noProof/>
                    <w:sz w:val="20"/>
                    <w:szCs w:val="22"/>
                  </w:rPr>
                  <w:t>(Hewlett Packard Enterprise, kein Datum)</w:t>
                </w:r>
                <w:r w:rsidRPr="00FB3A98">
                  <w:rPr>
                    <w:sz w:val="20"/>
                    <w:szCs w:val="22"/>
                    <w:lang w:val="en-US"/>
                  </w:rPr>
                  <w:fldChar w:fldCharType="end"/>
                </w:r>
              </w:sdtContent>
            </w:sdt>
            <w:r w:rsidRPr="00FB3A98">
              <w:rPr>
                <w:sz w:val="20"/>
                <w:szCs w:val="22"/>
              </w:rPr>
              <w:t xml:space="preserve">, </w:t>
            </w:r>
            <w:sdt>
              <w:sdtPr>
                <w:rPr>
                  <w:sz w:val="20"/>
                  <w:szCs w:val="22"/>
                </w:rPr>
                <w:id w:val="1314061474"/>
                <w:citation/>
              </w:sdtPr>
              <w:sdtEndPr/>
              <w:sdtContent>
                <w:r w:rsidRPr="00FB3A98">
                  <w:rPr>
                    <w:sz w:val="20"/>
                    <w:szCs w:val="22"/>
                  </w:rPr>
                  <w:fldChar w:fldCharType="begin"/>
                </w:r>
                <w:r w:rsidRPr="00FB3A98">
                  <w:rPr>
                    <w:sz w:val="20"/>
                    <w:szCs w:val="22"/>
                  </w:rPr>
                  <w:instrText xml:space="preserve"> CITATION Den21 \l 2055 </w:instrText>
                </w:r>
                <w:r w:rsidRPr="00FB3A98">
                  <w:rPr>
                    <w:sz w:val="20"/>
                    <w:szCs w:val="22"/>
                  </w:rPr>
                  <w:fldChar w:fldCharType="separate"/>
                </w:r>
                <w:r w:rsidR="002D5C9C" w:rsidRPr="002D5C9C">
                  <w:rPr>
                    <w:noProof/>
                    <w:sz w:val="20"/>
                    <w:szCs w:val="22"/>
                  </w:rPr>
                  <w:t>(Kaarsemaker, 2021)</w:t>
                </w:r>
                <w:r w:rsidRPr="00FB3A98">
                  <w:rPr>
                    <w:sz w:val="20"/>
                    <w:szCs w:val="22"/>
                  </w:rPr>
                  <w:fldChar w:fldCharType="end"/>
                </w:r>
              </w:sdtContent>
            </w:sdt>
            <w:r w:rsidRPr="00FB3A98">
              <w:rPr>
                <w:sz w:val="20"/>
                <w:szCs w:val="22"/>
              </w:rPr>
              <w:t xml:space="preserve">, </w:t>
            </w:r>
            <w:sdt>
              <w:sdtPr>
                <w:rPr>
                  <w:sz w:val="20"/>
                  <w:szCs w:val="22"/>
                </w:rPr>
                <w:id w:val="-1980604955"/>
                <w:citation/>
              </w:sdtPr>
              <w:sdtEndPr/>
              <w:sdtContent>
                <w:r w:rsidRPr="00FB3A98">
                  <w:rPr>
                    <w:sz w:val="20"/>
                    <w:szCs w:val="22"/>
                  </w:rPr>
                  <w:fldChar w:fldCharType="begin"/>
                </w:r>
                <w:r w:rsidRPr="00FB3A98">
                  <w:rPr>
                    <w:sz w:val="20"/>
                    <w:szCs w:val="22"/>
                  </w:rPr>
                  <w:instrText xml:space="preserve"> CITATION Wik25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r w:rsidRPr="00FB3A98">
              <w:rPr>
                <w:sz w:val="20"/>
                <w:szCs w:val="22"/>
              </w:rPr>
              <w:t xml:space="preserve">, </w:t>
            </w:r>
            <w:sdt>
              <w:sdtPr>
                <w:rPr>
                  <w:sz w:val="20"/>
                  <w:szCs w:val="22"/>
                </w:rPr>
                <w:id w:val="1800645993"/>
                <w:citation/>
              </w:sdtPr>
              <w:sdtEndPr/>
              <w:sdtContent>
                <w:r w:rsidRPr="00FB3A98">
                  <w:rPr>
                    <w:sz w:val="20"/>
                    <w:szCs w:val="22"/>
                  </w:rPr>
                  <w:fldChar w:fldCharType="begin"/>
                </w:r>
                <w:r w:rsidRPr="00FB3A98">
                  <w:rPr>
                    <w:sz w:val="20"/>
                    <w:szCs w:val="22"/>
                  </w:rPr>
                  <w:instrText xml:space="preserve">CITATION Wik251 \l 2055 </w:instrText>
                </w:r>
                <w:r w:rsidRPr="00FB3A98">
                  <w:rPr>
                    <w:sz w:val="20"/>
                    <w:szCs w:val="22"/>
                  </w:rPr>
                  <w:fldChar w:fldCharType="separate"/>
                </w:r>
                <w:r w:rsidR="002D5C9C" w:rsidRPr="002D5C9C">
                  <w:rPr>
                    <w:noProof/>
                    <w:sz w:val="20"/>
                    <w:szCs w:val="22"/>
                  </w:rPr>
                  <w:t>(Wikipedia, 2025)</w:t>
                </w:r>
                <w:r w:rsidRPr="00FB3A98">
                  <w:rPr>
                    <w:sz w:val="20"/>
                    <w:szCs w:val="22"/>
                  </w:rPr>
                  <w:fldChar w:fldCharType="end"/>
                </w:r>
              </w:sdtContent>
            </w:sdt>
          </w:p>
          <w:p w14:paraId="3B9B6950" w14:textId="37E74D2B" w:rsidR="009E19D7" w:rsidRPr="009E19D7" w:rsidRDefault="009E19D7" w:rsidP="005F3B2F">
            <w:pPr>
              <w:keepNext/>
              <w:rPr>
                <w:lang w:val="en-US"/>
              </w:rPr>
            </w:pPr>
            <w:r w:rsidRPr="009E19D7">
              <w:rPr>
                <w:sz w:val="20"/>
                <w:szCs w:val="22"/>
                <w:lang w:val="en-US"/>
              </w:rPr>
              <w:t xml:space="preserve">PowerShell Modul-Manifest --&gt; </w:t>
            </w:r>
            <w:sdt>
              <w:sdtPr>
                <w:rPr>
                  <w:sz w:val="20"/>
                  <w:szCs w:val="22"/>
                </w:rPr>
                <w:id w:val="560686421"/>
                <w:citation/>
              </w:sdtPr>
              <w:sdtEndPr/>
              <w:sdtContent>
                <w:r>
                  <w:rPr>
                    <w:sz w:val="20"/>
                    <w:szCs w:val="22"/>
                  </w:rPr>
                  <w:fldChar w:fldCharType="begin"/>
                </w:r>
                <w:r w:rsidRPr="009E19D7">
                  <w:rPr>
                    <w:sz w:val="20"/>
                    <w:szCs w:val="22"/>
                    <w:lang w:val="en-US"/>
                  </w:rPr>
                  <w:instrText xml:space="preserve"> CITATION sdw243 \l 2055 </w:instrText>
                </w:r>
                <w:r>
                  <w:rPr>
                    <w:sz w:val="20"/>
                    <w:szCs w:val="22"/>
                  </w:rPr>
                  <w:fldChar w:fldCharType="separate"/>
                </w:r>
                <w:r w:rsidRPr="009E19D7">
                  <w:rPr>
                    <w:noProof/>
                    <w:sz w:val="20"/>
                    <w:szCs w:val="22"/>
                    <w:lang w:val="en-US"/>
                  </w:rPr>
                  <w:t>(sdwheeler s. k.-i., 2024)</w:t>
                </w:r>
                <w:r>
                  <w:rPr>
                    <w:sz w:val="20"/>
                    <w:szCs w:val="22"/>
                  </w:rPr>
                  <w:fldChar w:fldCharType="end"/>
                </w:r>
              </w:sdtContent>
            </w:sdt>
          </w:p>
        </w:tc>
      </w:tr>
    </w:tbl>
    <w:p w14:paraId="00F43C15" w14:textId="32FE0DA8" w:rsidR="00F80902" w:rsidRDefault="005F3B2F" w:rsidP="005F3B2F">
      <w:pPr>
        <w:pStyle w:val="Beschriftung"/>
      </w:pPr>
      <w:bookmarkStart w:id="43" w:name="_Toc193466667"/>
      <w:r>
        <w:t xml:space="preserve">Tabelle </w:t>
      </w:r>
      <w:r w:rsidR="009F4859">
        <w:fldChar w:fldCharType="begin"/>
      </w:r>
      <w:r w:rsidR="009F4859">
        <w:instrText xml:space="preserve"> SEQ Tabelle \* ARABIC </w:instrText>
      </w:r>
      <w:r w:rsidR="009F4859">
        <w:fldChar w:fldCharType="separate"/>
      </w:r>
      <w:r w:rsidR="008D2FF8">
        <w:rPr>
          <w:noProof/>
        </w:rPr>
        <w:t>16</w:t>
      </w:r>
      <w:r w:rsidR="009F4859">
        <w:fldChar w:fldCharType="end"/>
      </w:r>
      <w:r>
        <w:t>: Arbeitsjournal Tag 11</w:t>
      </w:r>
      <w:bookmarkEnd w:id="43"/>
    </w:p>
    <w:p w14:paraId="0598B286" w14:textId="53D48CFF" w:rsidR="009F0D84" w:rsidRPr="00AC50BB" w:rsidRDefault="005F3B2F" w:rsidP="009F0D84">
      <w:pPr>
        <w:pStyle w:val="Untertitel"/>
        <w:rPr>
          <w:lang w:val="de-CH"/>
        </w:rPr>
      </w:pPr>
      <w:r w:rsidRPr="00AC50BB">
        <w:rPr>
          <w:lang w:val="de-CH"/>
        </w:rPr>
        <w:t>Montag</w:t>
      </w:r>
      <w:r w:rsidR="009F0D84" w:rsidRPr="00AC50BB">
        <w:rPr>
          <w:lang w:val="de-CH"/>
        </w:rPr>
        <w:t xml:space="preserve">, </w:t>
      </w:r>
      <w:r w:rsidRPr="00AC50BB">
        <w:rPr>
          <w:lang w:val="de-CH"/>
        </w:rPr>
        <w:t>24.03.2025</w:t>
      </w:r>
      <w:r w:rsidR="009F0D84" w:rsidRPr="00AC50BB">
        <w:rPr>
          <w:lang w:val="de-CH"/>
        </w:rPr>
        <w:t xml:space="preserve"> – Tag </w:t>
      </w:r>
      <w:r w:rsidRPr="00AC50BB">
        <w:rPr>
          <w:lang w:val="de-CH"/>
        </w:rPr>
        <w:t>12</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lastRenderedPageBreak/>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Pr="00D146B1" w:rsidRDefault="00F80902" w:rsidP="001B37FC">
            <w:pPr>
              <w:pStyle w:val="Listenabsatz"/>
              <w:numPr>
                <w:ilvl w:val="0"/>
                <w:numId w:val="9"/>
              </w:numPr>
              <w:ind w:left="460"/>
              <w:rPr>
                <w:sz w:val="20"/>
                <w:szCs w:val="22"/>
              </w:rPr>
            </w:pPr>
            <w:r w:rsidRPr="00D146B1">
              <w:rPr>
                <w:sz w:val="20"/>
                <w:szCs w:val="22"/>
              </w:rPr>
              <w:t>Informieren:</w:t>
            </w:r>
          </w:p>
          <w:p w14:paraId="7B0974A6" w14:textId="77777777" w:rsidR="00F80902" w:rsidRPr="00D146B1" w:rsidRDefault="00F80902" w:rsidP="001B37FC">
            <w:pPr>
              <w:pStyle w:val="Listenabsatz"/>
              <w:numPr>
                <w:ilvl w:val="0"/>
                <w:numId w:val="10"/>
              </w:numPr>
              <w:ind w:left="460"/>
              <w:rPr>
                <w:sz w:val="20"/>
                <w:szCs w:val="22"/>
              </w:rPr>
            </w:pPr>
            <w:r w:rsidRPr="00D146B1">
              <w:rPr>
                <w:sz w:val="20"/>
                <w:szCs w:val="22"/>
              </w:rPr>
              <w:t>Dokumentation:</w:t>
            </w:r>
          </w:p>
          <w:p w14:paraId="34CCFBD1" w14:textId="77777777" w:rsidR="00F80902" w:rsidRPr="00D146B1" w:rsidRDefault="00F80902" w:rsidP="001B37FC">
            <w:pPr>
              <w:pStyle w:val="Listenabsatz"/>
              <w:numPr>
                <w:ilvl w:val="0"/>
                <w:numId w:val="11"/>
              </w:numPr>
              <w:ind w:left="1169"/>
              <w:rPr>
                <w:sz w:val="20"/>
                <w:szCs w:val="22"/>
              </w:rPr>
            </w:pPr>
            <w:r w:rsidRPr="00D146B1">
              <w:rPr>
                <w:sz w:val="20"/>
                <w:szCs w:val="22"/>
              </w:rPr>
              <w:t>Arbeitsjournal</w:t>
            </w:r>
          </w:p>
          <w:p w14:paraId="36E54FFA" w14:textId="77777777" w:rsidR="00F80902" w:rsidRPr="00D146B1" w:rsidRDefault="00F80902" w:rsidP="001B37FC">
            <w:pPr>
              <w:pStyle w:val="Listenabsatz"/>
              <w:numPr>
                <w:ilvl w:val="0"/>
                <w:numId w:val="11"/>
              </w:numPr>
              <w:ind w:left="1169"/>
              <w:rPr>
                <w:sz w:val="20"/>
                <w:szCs w:val="22"/>
              </w:rPr>
            </w:pPr>
            <w:r w:rsidRPr="00D146B1">
              <w:rPr>
                <w:sz w:val="20"/>
                <w:szCs w:val="22"/>
              </w:rPr>
              <w:t>Dokumentstruktur</w:t>
            </w:r>
          </w:p>
          <w:p w14:paraId="1639F580" w14:textId="77777777" w:rsidR="00F80902" w:rsidRPr="00D146B1" w:rsidRDefault="00F80902" w:rsidP="001B37FC">
            <w:pPr>
              <w:pStyle w:val="Listenabsatz"/>
              <w:numPr>
                <w:ilvl w:val="0"/>
                <w:numId w:val="11"/>
              </w:numPr>
              <w:ind w:left="1169"/>
              <w:rPr>
                <w:sz w:val="20"/>
                <w:szCs w:val="22"/>
              </w:rPr>
            </w:pPr>
            <w:r w:rsidRPr="00D146B1">
              <w:rPr>
                <w:sz w:val="20"/>
                <w:szCs w:val="22"/>
              </w:rPr>
              <w:t>Organigramm</w:t>
            </w:r>
          </w:p>
          <w:p w14:paraId="488BF482" w14:textId="77777777" w:rsidR="00F80902" w:rsidRPr="00D146B1" w:rsidRDefault="00F80902" w:rsidP="001B37FC">
            <w:pPr>
              <w:pStyle w:val="Listenabsatz"/>
              <w:numPr>
                <w:ilvl w:val="0"/>
                <w:numId w:val="11"/>
              </w:numPr>
              <w:ind w:left="1169"/>
              <w:rPr>
                <w:sz w:val="20"/>
                <w:szCs w:val="22"/>
              </w:rPr>
            </w:pPr>
            <w:r w:rsidRPr="00D146B1">
              <w:rPr>
                <w:sz w:val="20"/>
                <w:szCs w:val="22"/>
              </w:rPr>
              <w:t>Aufgabenstellung</w:t>
            </w:r>
          </w:p>
          <w:p w14:paraId="3C30043B" w14:textId="77777777" w:rsidR="00F80902" w:rsidRPr="00D146B1" w:rsidRDefault="00F80902" w:rsidP="001B37FC">
            <w:pPr>
              <w:pStyle w:val="Listenabsatz"/>
              <w:numPr>
                <w:ilvl w:val="0"/>
                <w:numId w:val="9"/>
              </w:numPr>
              <w:ind w:left="460"/>
              <w:rPr>
                <w:sz w:val="20"/>
                <w:szCs w:val="22"/>
              </w:rPr>
            </w:pPr>
            <w:r w:rsidRPr="00D146B1">
              <w:rPr>
                <w:sz w:val="20"/>
                <w:szCs w:val="22"/>
              </w:rPr>
              <w:t>Zeitplan erstellen</w:t>
            </w:r>
          </w:p>
        </w:tc>
        <w:tc>
          <w:tcPr>
            <w:tcW w:w="730" w:type="dxa"/>
          </w:tcPr>
          <w:p w14:paraId="191F1F95" w14:textId="77777777" w:rsidR="00F80902" w:rsidRPr="00D146B1" w:rsidRDefault="00F80902" w:rsidP="007D2B5D">
            <w:pPr>
              <w:rPr>
                <w:sz w:val="20"/>
                <w:szCs w:val="22"/>
              </w:rPr>
            </w:pPr>
          </w:p>
        </w:tc>
        <w:tc>
          <w:tcPr>
            <w:tcW w:w="4111" w:type="dxa"/>
          </w:tcPr>
          <w:p w14:paraId="5A0B49EE" w14:textId="77777777" w:rsidR="00F80902" w:rsidRPr="00D146B1" w:rsidRDefault="00F80902" w:rsidP="001B37FC">
            <w:pPr>
              <w:pStyle w:val="Listenabsatz"/>
              <w:numPr>
                <w:ilvl w:val="0"/>
                <w:numId w:val="9"/>
              </w:numPr>
              <w:ind w:left="480"/>
              <w:rPr>
                <w:sz w:val="20"/>
                <w:szCs w:val="22"/>
              </w:rPr>
            </w:pPr>
            <w:r w:rsidRPr="00D146B1">
              <w:rPr>
                <w:sz w:val="20"/>
                <w:szCs w:val="22"/>
              </w:rPr>
              <w:t>Informieren:</w:t>
            </w:r>
          </w:p>
          <w:p w14:paraId="7E200F24" w14:textId="77777777" w:rsidR="00F80902" w:rsidRPr="00D146B1" w:rsidRDefault="00F80902" w:rsidP="001B37FC">
            <w:pPr>
              <w:pStyle w:val="Listenabsatz"/>
              <w:numPr>
                <w:ilvl w:val="0"/>
                <w:numId w:val="10"/>
              </w:numPr>
              <w:ind w:left="480"/>
              <w:rPr>
                <w:sz w:val="20"/>
                <w:szCs w:val="22"/>
              </w:rPr>
            </w:pPr>
            <w:r w:rsidRPr="00D146B1">
              <w:rPr>
                <w:sz w:val="20"/>
                <w:szCs w:val="22"/>
              </w:rPr>
              <w:t>Dokumentation:</w:t>
            </w:r>
          </w:p>
          <w:p w14:paraId="2EF1D68F" w14:textId="77777777" w:rsidR="00F80902" w:rsidRPr="00D146B1" w:rsidRDefault="00F80902" w:rsidP="001B37FC">
            <w:pPr>
              <w:pStyle w:val="Listenabsatz"/>
              <w:numPr>
                <w:ilvl w:val="0"/>
                <w:numId w:val="12"/>
              </w:numPr>
              <w:ind w:left="480"/>
              <w:rPr>
                <w:sz w:val="20"/>
                <w:szCs w:val="22"/>
              </w:rPr>
            </w:pPr>
            <w:r w:rsidRPr="00D146B1">
              <w:rPr>
                <w:sz w:val="20"/>
                <w:szCs w:val="22"/>
              </w:rPr>
              <w:t>Zeitplan erstellen</w:t>
            </w:r>
          </w:p>
          <w:p w14:paraId="0EC0F6CE" w14:textId="77777777" w:rsidR="00F80902" w:rsidRPr="00D146B1" w:rsidRDefault="00F80902" w:rsidP="001B37FC">
            <w:pPr>
              <w:pStyle w:val="Listenabsatz"/>
              <w:numPr>
                <w:ilvl w:val="0"/>
                <w:numId w:val="12"/>
              </w:numPr>
              <w:ind w:left="480"/>
              <w:rPr>
                <w:sz w:val="20"/>
                <w:szCs w:val="22"/>
              </w:rPr>
            </w:pPr>
            <w:r w:rsidRPr="00D146B1">
              <w:rPr>
                <w:sz w:val="20"/>
                <w:szCs w:val="22"/>
              </w:rPr>
              <w:t>Arbeiten für nächsten Tag geplant</w:t>
            </w:r>
          </w:p>
        </w:tc>
        <w:tc>
          <w:tcPr>
            <w:tcW w:w="657" w:type="dxa"/>
          </w:tcPr>
          <w:p w14:paraId="1BC901EC" w14:textId="77777777" w:rsidR="00F80902" w:rsidRPr="00D146B1" w:rsidRDefault="00F80902" w:rsidP="007D2B5D">
            <w:pPr>
              <w:jc w:val="both"/>
              <w:rPr>
                <w:sz w:val="20"/>
                <w:szCs w:val="22"/>
              </w:rPr>
            </w:pPr>
          </w:p>
        </w:tc>
      </w:tr>
      <w:tr w:rsidR="00D146B1" w:rsidRPr="00D146B1" w14:paraId="3B4FE46E" w14:textId="77777777" w:rsidTr="007D2B5D">
        <w:tc>
          <w:tcPr>
            <w:tcW w:w="3518" w:type="dxa"/>
          </w:tcPr>
          <w:p w14:paraId="16577FFF" w14:textId="77777777" w:rsidR="00F80902" w:rsidRPr="00D146B1" w:rsidRDefault="00F80902" w:rsidP="007D2B5D">
            <w:r w:rsidRPr="00D146B1">
              <w:t>Überzeit</w:t>
            </w:r>
          </w:p>
        </w:tc>
        <w:tc>
          <w:tcPr>
            <w:tcW w:w="730" w:type="dxa"/>
          </w:tcPr>
          <w:p w14:paraId="35D60CD0" w14:textId="77777777" w:rsidR="00F80902" w:rsidRPr="00D146B1" w:rsidRDefault="00F80902" w:rsidP="007D2B5D">
            <w:pPr>
              <w:rPr>
                <w:sz w:val="20"/>
                <w:szCs w:val="22"/>
              </w:rPr>
            </w:pPr>
            <w:r w:rsidRPr="00D146B1">
              <w:rPr>
                <w:sz w:val="20"/>
                <w:szCs w:val="22"/>
              </w:rPr>
              <w:t>0h</w:t>
            </w:r>
          </w:p>
        </w:tc>
        <w:tc>
          <w:tcPr>
            <w:tcW w:w="4111" w:type="dxa"/>
          </w:tcPr>
          <w:p w14:paraId="6FB663B9" w14:textId="77777777" w:rsidR="00F80902" w:rsidRPr="00D146B1" w:rsidRDefault="00F80902" w:rsidP="007D2B5D"/>
        </w:tc>
        <w:tc>
          <w:tcPr>
            <w:tcW w:w="657" w:type="dxa"/>
          </w:tcPr>
          <w:p w14:paraId="431C9A15" w14:textId="77777777" w:rsidR="00F80902" w:rsidRPr="00D146B1" w:rsidRDefault="00F80902" w:rsidP="007D2B5D">
            <w:pPr>
              <w:rPr>
                <w:sz w:val="20"/>
                <w:szCs w:val="22"/>
              </w:rPr>
            </w:pPr>
            <w:r w:rsidRPr="00D146B1">
              <w:rPr>
                <w:sz w:val="20"/>
                <w:szCs w:val="22"/>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Pr="00D146B1" w:rsidRDefault="00F80902" w:rsidP="007D2B5D">
            <w:pPr>
              <w:rPr>
                <w:sz w:val="20"/>
                <w:szCs w:val="22"/>
              </w:rPr>
            </w:pPr>
          </w:p>
        </w:tc>
        <w:tc>
          <w:tcPr>
            <w:tcW w:w="4111" w:type="dxa"/>
          </w:tcPr>
          <w:p w14:paraId="5B6C2FAA" w14:textId="77777777" w:rsidR="00F80902" w:rsidRPr="00CA0774" w:rsidRDefault="00F80902" w:rsidP="007D2B5D"/>
        </w:tc>
        <w:tc>
          <w:tcPr>
            <w:tcW w:w="657" w:type="dxa"/>
          </w:tcPr>
          <w:p w14:paraId="606D6E8A" w14:textId="77777777" w:rsidR="00F80902" w:rsidRPr="00D146B1" w:rsidRDefault="00F80902" w:rsidP="007D2B5D">
            <w:pPr>
              <w:rPr>
                <w:sz w:val="20"/>
                <w:szCs w:val="22"/>
              </w:rPr>
            </w:pPr>
          </w:p>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Pr="00D146B1" w:rsidRDefault="00F80902" w:rsidP="007D2B5D">
            <w:pPr>
              <w:rPr>
                <w:sz w:val="20"/>
                <w:szCs w:val="22"/>
              </w:rPr>
            </w:pPr>
          </w:p>
        </w:tc>
        <w:tc>
          <w:tcPr>
            <w:tcW w:w="4508" w:type="dxa"/>
          </w:tcPr>
          <w:p w14:paraId="0C62911C" w14:textId="77777777" w:rsidR="00F80902" w:rsidRPr="00D146B1" w:rsidRDefault="00F80902" w:rsidP="007D2B5D">
            <w:pPr>
              <w:rPr>
                <w:sz w:val="20"/>
                <w:szCs w:val="22"/>
              </w:rPr>
            </w:pPr>
          </w:p>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D146B1" w:rsidRDefault="00F80902" w:rsidP="001B37FC">
            <w:pPr>
              <w:pStyle w:val="Listenabsatz"/>
              <w:numPr>
                <w:ilvl w:val="0"/>
                <w:numId w:val="8"/>
              </w:numPr>
              <w:rPr>
                <w:b/>
                <w:bCs/>
                <w:sz w:val="20"/>
                <w:szCs w:val="22"/>
              </w:rPr>
            </w:pPr>
            <w:r w:rsidRPr="00D146B1">
              <w:rPr>
                <w:sz w:val="20"/>
                <w:szCs w:val="22"/>
              </w:rPr>
              <w:t>Kurz Zusammenfassung, was habe ich gemacht.</w:t>
            </w:r>
          </w:p>
          <w:p w14:paraId="0B9189AB" w14:textId="77777777" w:rsidR="00F80902" w:rsidRPr="00D146B1" w:rsidRDefault="00F80902" w:rsidP="001B37FC">
            <w:pPr>
              <w:pStyle w:val="Listenabsatz"/>
              <w:numPr>
                <w:ilvl w:val="0"/>
                <w:numId w:val="8"/>
              </w:numPr>
              <w:rPr>
                <w:b/>
                <w:bCs/>
                <w:sz w:val="20"/>
                <w:szCs w:val="22"/>
              </w:rPr>
            </w:pPr>
            <w:r w:rsidRPr="00D146B1">
              <w:rPr>
                <w:sz w:val="20"/>
                <w:szCs w:val="22"/>
              </w:rPr>
              <w:t>Was gelang mir gut, was weniger? Worin liegen die Gründe?</w:t>
            </w:r>
          </w:p>
          <w:p w14:paraId="695B2BA0" w14:textId="77777777" w:rsidR="00F80902" w:rsidRPr="00D146B1" w:rsidRDefault="00F80902" w:rsidP="001B37FC">
            <w:pPr>
              <w:pStyle w:val="Listenabsatz"/>
              <w:numPr>
                <w:ilvl w:val="0"/>
                <w:numId w:val="8"/>
              </w:numPr>
              <w:rPr>
                <w:b/>
                <w:bCs/>
                <w:sz w:val="20"/>
                <w:szCs w:val="22"/>
              </w:rPr>
            </w:pPr>
            <w:r w:rsidRPr="00D146B1">
              <w:rPr>
                <w:sz w:val="20"/>
                <w:szCs w:val="22"/>
              </w:rPr>
              <w:t>Sind alle Ziele erreicht worden? Weshalb nicht?</w:t>
            </w:r>
          </w:p>
          <w:p w14:paraId="69A59667" w14:textId="77777777" w:rsidR="00F80902" w:rsidRPr="00D146B1" w:rsidRDefault="00F80902" w:rsidP="001B37FC">
            <w:pPr>
              <w:pStyle w:val="Listenabsatz"/>
              <w:numPr>
                <w:ilvl w:val="0"/>
                <w:numId w:val="8"/>
              </w:numPr>
              <w:rPr>
                <w:b/>
                <w:bCs/>
                <w:sz w:val="20"/>
                <w:szCs w:val="22"/>
              </w:rPr>
            </w:pPr>
            <w:r w:rsidRPr="00D146B1">
              <w:rPr>
                <w:sz w:val="20"/>
                <w:szCs w:val="22"/>
              </w:rPr>
              <w:t>Warum bin ich mit meiner Leistung zufrieden / unzufrieden?</w:t>
            </w:r>
          </w:p>
          <w:p w14:paraId="1087E23C" w14:textId="77777777" w:rsidR="00F80902" w:rsidRPr="00D146B1" w:rsidRDefault="00F80902" w:rsidP="001B37FC">
            <w:pPr>
              <w:pStyle w:val="Listenabsatz"/>
              <w:numPr>
                <w:ilvl w:val="0"/>
                <w:numId w:val="8"/>
              </w:numPr>
              <w:rPr>
                <w:b/>
                <w:bCs/>
                <w:sz w:val="20"/>
                <w:szCs w:val="22"/>
              </w:rPr>
            </w:pPr>
            <w:r w:rsidRPr="00D146B1">
              <w:rPr>
                <w:sz w:val="20"/>
                <w:szCs w:val="22"/>
              </w:rPr>
              <w:t>Was habe ich gelernt?</w:t>
            </w:r>
          </w:p>
          <w:p w14:paraId="47FED217" w14:textId="77777777" w:rsidR="00F80902" w:rsidRPr="00D146B1" w:rsidRDefault="00F80902" w:rsidP="001B37FC">
            <w:pPr>
              <w:pStyle w:val="Listenabsatz"/>
              <w:numPr>
                <w:ilvl w:val="0"/>
                <w:numId w:val="8"/>
              </w:numPr>
              <w:rPr>
                <w:b/>
                <w:bCs/>
                <w:sz w:val="20"/>
                <w:szCs w:val="22"/>
              </w:rPr>
            </w:pPr>
            <w:r w:rsidRPr="00D146B1">
              <w:rPr>
                <w:sz w:val="20"/>
                <w:szCs w:val="22"/>
              </w:rPr>
              <w:t>Was kann ich besser / anders machen?</w:t>
            </w:r>
          </w:p>
          <w:p w14:paraId="15CEA256" w14:textId="77777777" w:rsidR="00F80902" w:rsidRPr="00D146B1" w:rsidRDefault="00F80902" w:rsidP="007D2B5D">
            <w:pPr>
              <w:rPr>
                <w:b/>
                <w:bCs/>
                <w:sz w:val="20"/>
                <w:szCs w:val="22"/>
              </w:rPr>
            </w:pPr>
          </w:p>
          <w:p w14:paraId="333678E3" w14:textId="77777777" w:rsidR="00F80902" w:rsidRDefault="00F80902" w:rsidP="007D2B5D">
            <w:pPr>
              <w:rPr>
                <w:b/>
                <w:bCs/>
              </w:rPr>
            </w:pPr>
          </w:p>
          <w:p w14:paraId="4BC8666B" w14:textId="77777777" w:rsidR="00F80902" w:rsidRDefault="00F80902" w:rsidP="0050226A">
            <w:pPr>
              <w:keepNext/>
            </w:pPr>
          </w:p>
        </w:tc>
      </w:tr>
    </w:tbl>
    <w:p w14:paraId="4D73554C" w14:textId="6E07C5F9" w:rsidR="00F80902" w:rsidRDefault="0050226A" w:rsidP="0050226A">
      <w:pPr>
        <w:pStyle w:val="Beschriftung"/>
      </w:pPr>
      <w:bookmarkStart w:id="44" w:name="_Toc193466668"/>
      <w:r>
        <w:t xml:space="preserve">Tabelle </w:t>
      </w:r>
      <w:r w:rsidR="009F4859">
        <w:fldChar w:fldCharType="begin"/>
      </w:r>
      <w:r w:rsidR="009F4859">
        <w:instrText xml:space="preserve"> SEQ Tabelle \* ARABIC </w:instrText>
      </w:r>
      <w:r w:rsidR="009F4859">
        <w:fldChar w:fldCharType="separate"/>
      </w:r>
      <w:r w:rsidR="008D2FF8">
        <w:rPr>
          <w:noProof/>
        </w:rPr>
        <w:t>17</w:t>
      </w:r>
      <w:r w:rsidR="009F4859">
        <w:fldChar w:fldCharType="end"/>
      </w:r>
      <w:r>
        <w:t>: Arbeitsjournal Tag 12</w:t>
      </w:r>
      <w:bookmarkEnd w:id="44"/>
    </w:p>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Pr="00D146B1" w:rsidRDefault="00F80902" w:rsidP="007D2B5D">
            <w:pPr>
              <w:rPr>
                <w:sz w:val="20"/>
                <w:szCs w:val="22"/>
              </w:rPr>
            </w:pPr>
          </w:p>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Pr="00D146B1" w:rsidRDefault="00F80902" w:rsidP="007D2B5D">
            <w:pPr>
              <w:rPr>
                <w:sz w:val="20"/>
                <w:szCs w:val="22"/>
              </w:rPr>
            </w:pPr>
          </w:p>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Pr="00D146B1" w:rsidRDefault="009F0D84" w:rsidP="007D2B5D">
            <w:pPr>
              <w:keepNext/>
              <w:rPr>
                <w:sz w:val="20"/>
                <w:szCs w:val="22"/>
              </w:rPr>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45" w:name="_Toc193462920"/>
      <w:r>
        <w:t>Teil 2 – Projektdokumentation</w:t>
      </w:r>
      <w:bookmarkEnd w:id="45"/>
    </w:p>
    <w:p w14:paraId="1BD9FC70" w14:textId="77777777" w:rsidR="009F0D84" w:rsidRDefault="009F0D84" w:rsidP="001462BD">
      <w:pPr>
        <w:pStyle w:val="berschrift2nummeriert"/>
      </w:pPr>
      <w:bookmarkStart w:id="46" w:name="_Toc193462921"/>
      <w:r>
        <w:t>Kurzfassung des IPA Berichts</w:t>
      </w:r>
      <w:bookmarkEnd w:id="46"/>
    </w:p>
    <w:p w14:paraId="14B612CE" w14:textId="77777777" w:rsidR="009F0D84" w:rsidRDefault="009F0D84" w:rsidP="001462BD">
      <w:pPr>
        <w:pStyle w:val="berschrift3nummeriert"/>
      </w:pPr>
      <w:bookmarkStart w:id="47" w:name="_Toc193462922"/>
      <w:r>
        <w:t>Ausgangslage</w:t>
      </w:r>
      <w:bookmarkEnd w:id="47"/>
    </w:p>
    <w:p w14:paraId="303E406F" w14:textId="58EA3C93" w:rsidR="00B50AA6" w:rsidRDefault="00B50AA6" w:rsidP="00B50AA6">
      <w:r>
        <w:t>Am PSI werden an den Grossforschungsanlagen Serversysteme eingesetzt, welche ein Wartungsinterface (Integrated Lights Out) besitzen. Über dieses lassen sich Wartungsaufgaben für den jeweiligen Server ausführen und Informationen über diesen auslesen.</w:t>
      </w:r>
      <w:bookmarkStart w:id="48" w:name="_Toc193462923"/>
    </w:p>
    <w:p w14:paraId="2A426852" w14:textId="77777777" w:rsidR="00B50AA6" w:rsidRDefault="00B50AA6" w:rsidP="00B50AA6"/>
    <w:p w14:paraId="35DE5844" w14:textId="59C64527" w:rsidR="00B50AA6" w:rsidRPr="00B50AA6" w:rsidRDefault="00B50AA6" w:rsidP="00B50AA6">
      <w:pPr>
        <w:rPr>
          <w:rFonts w:asciiTheme="majorHAnsi" w:eastAsiaTheme="majorEastAsia" w:hAnsiTheme="majorHAnsi" w:cstheme="majorBidi"/>
          <w:b/>
        </w:rPr>
      </w:pPr>
      <w:r>
        <w:t xml:space="preserve">Um einen Überblick über die Anlagen und deren verbauten Komponenten zu haben ist ein Tool nötig, welches die wichtigsten MAC-Adressen und Seriennummern des Servers ausliest und einen Überblick dazu ausgibt. Es muss in PowerShell geschrieben werden, da eine Bibliothek zur Abfrage bereits in dieser Sprache vorhanden ist. Um die Zielsysteme gezielt abzufragen soll anhand eines Suchstring die Server aus der internen Datenbank inventory.psi.ch abgefragt werden. </w:t>
      </w:r>
    </w:p>
    <w:p w14:paraId="7DB15561" w14:textId="31A8DACA" w:rsidR="009F0D84" w:rsidRDefault="009F0D84" w:rsidP="00B50AA6">
      <w:pPr>
        <w:pStyle w:val="berschrift3nummeriert"/>
      </w:pPr>
      <w:r>
        <w:t>Vorgehen</w:t>
      </w:r>
      <w:bookmarkEnd w:id="48"/>
    </w:p>
    <w:p w14:paraId="29E99D71" w14:textId="49BEA857" w:rsidR="00421458" w:rsidRDefault="00421458" w:rsidP="00421458">
      <w:r>
        <w:t xml:space="preserve">Das Projekt wurde in Form eines PowerShell-Moduls implementiert, welches neben der Hauptfunktion weitere Funktionen zur einfacheren Handhabung bereitstellt. Die Abfragen von ILO und Inventory werden auf der Basis von generierten Konfigurationsdateien durchgeführt, welche durch den User generiert und befüllt werden. </w:t>
      </w:r>
      <w:r w:rsidR="004D32E8">
        <w:t>Es ist ebenso möglich</w:t>
      </w:r>
      <w:r w:rsidR="005461C2">
        <w:t>, das Programm ohne Konfiguration mit Parametern zu starten. Es bestehen ausserdem noch Elemente zur Unterstützung des Users in Form von Hilfestellungen.</w:t>
      </w:r>
    </w:p>
    <w:p w14:paraId="6D0F94DD" w14:textId="77777777" w:rsidR="003C393B" w:rsidRDefault="003C393B" w:rsidP="00421458"/>
    <w:p w14:paraId="195F03B2" w14:textId="3894957B" w:rsidR="009F0D84" w:rsidRPr="00E57530" w:rsidRDefault="003C393B" w:rsidP="009F0D84">
      <w:r>
        <w:t>Herausforderungen gab es vor allem im Bezug auf die Fehlerbehandlung und Hilfestellungen bei Fehlern.</w:t>
      </w:r>
    </w:p>
    <w:p w14:paraId="6D1D8839" w14:textId="2D292644" w:rsidR="009F0D84" w:rsidRDefault="009F0D84" w:rsidP="001462BD">
      <w:pPr>
        <w:pStyle w:val="berschrift3nummeriert"/>
      </w:pPr>
      <w:bookmarkStart w:id="49" w:name="_Toc193462924"/>
      <w:r>
        <w:t>Ergebnis</w:t>
      </w:r>
      <w:bookmarkEnd w:id="49"/>
    </w:p>
    <w:p w14:paraId="4F7DDD46" w14:textId="0ED5A533" w:rsidR="009F0D84" w:rsidRPr="00E57530" w:rsidRDefault="000D3BF0" w:rsidP="00D6124F">
      <w:r>
        <w:t>Das Ergebnis der Arbeit ist ein funktionales PowerShell-Modul, welches bereits</w:t>
      </w:r>
      <w:r w:rsidR="00486FB5">
        <w:t xml:space="preserve"> im Abgabezustand</w:t>
      </w:r>
      <w:r>
        <w:t xml:space="preserve"> verwendet werden kann</w:t>
      </w:r>
      <w:r w:rsidR="00D6124F">
        <w:t xml:space="preserve">. Es erfüllt die gestellten Anforderungen weitestgehend, es gibt aber auch Elemente (bspw. in der Fehlerbehebung), welche noch Optimierungspotenzial besitzen. </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50" w:name="_Toc193462925"/>
      <w:r w:rsidRPr="008E1A24">
        <w:lastRenderedPageBreak/>
        <w:t>Informieren</w:t>
      </w:r>
      <w:bookmarkEnd w:id="50"/>
    </w:p>
    <w:p w14:paraId="05F1BCB8" w14:textId="77777777" w:rsidR="009F0D84" w:rsidRDefault="009F0D84" w:rsidP="001462BD">
      <w:pPr>
        <w:pStyle w:val="berschrift3nummeriert"/>
      </w:pPr>
      <w:bookmarkStart w:id="51" w:name="_Toc193462926"/>
      <w:r w:rsidRPr="008E1A24">
        <w:t>Projektumfeld</w:t>
      </w:r>
      <w:bookmarkEnd w:id="51"/>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31791A13" w:rsidR="008608A6" w:rsidRDefault="008608A6" w:rsidP="008608A6">
      <w:pPr>
        <w:pStyle w:val="Beschriftung"/>
      </w:pPr>
      <w:bookmarkStart w:id="52" w:name="_Toc193466623"/>
      <w:r>
        <w:t xml:space="preserve">Abbildung </w:t>
      </w:r>
      <w:r w:rsidR="00602007">
        <w:fldChar w:fldCharType="begin"/>
      </w:r>
      <w:r w:rsidR="00602007">
        <w:instrText xml:space="preserve"> SEQ Abbildung \* ARABIC </w:instrText>
      </w:r>
      <w:r w:rsidR="00602007">
        <w:fldChar w:fldCharType="separate"/>
      </w:r>
      <w:r w:rsidR="008D2FF8">
        <w:rPr>
          <w:noProof/>
        </w:rPr>
        <w:t>6</w:t>
      </w:r>
      <w:r w:rsidR="00602007">
        <w:rPr>
          <w:noProof/>
        </w:rPr>
        <w:fldChar w:fldCharType="end"/>
      </w:r>
      <w:r>
        <w:t>: Projektumfeld</w:t>
      </w:r>
      <w:bookmarkEnd w:id="52"/>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53" w:name="_Toc193462927"/>
      <w:r>
        <w:t>Systemgrenzen &amp; Schnittstellen</w:t>
      </w:r>
      <w:bookmarkEnd w:id="53"/>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1E20D18B" w14:textId="4307F448" w:rsidR="0008048E" w:rsidRDefault="0008048E" w:rsidP="009F0D84"/>
    <w:p w14:paraId="024F4873" w14:textId="45F9DB8B"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Namingconventions also z.B. der Server </w:t>
      </w:r>
      <w:r w:rsidRPr="0008048E">
        <w:rPr>
          <w:i/>
        </w:rPr>
        <w:t>sf-sioc-cs-64</w:t>
      </w:r>
      <w:r>
        <w:t>)</w:t>
      </w:r>
    </w:p>
    <w:p w14:paraId="2868866E" w14:textId="77777777" w:rsidR="009F0D84" w:rsidRDefault="009F0D84" w:rsidP="002C67DF">
      <w:pPr>
        <w:pStyle w:val="berschrift3nummeriert"/>
      </w:pPr>
      <w:bookmarkStart w:id="54" w:name="_Toc193462928"/>
      <w:r>
        <w:t>Anforderungsanalyse</w:t>
      </w:r>
      <w:bookmarkEnd w:id="54"/>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55" w:name="_Toc193462929"/>
      <w:r>
        <w:t>Programablaufplan</w:t>
      </w:r>
      <w:bookmarkEnd w:id="55"/>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7D1AF3AD" w:rsidR="000B2445" w:rsidRDefault="000B2445" w:rsidP="00E34FFF">
      <w:pPr>
        <w:pStyle w:val="Beschriftung"/>
        <w:jc w:val="center"/>
      </w:pPr>
      <w:bookmarkStart w:id="56" w:name="_Toc193466624"/>
      <w:r>
        <w:t xml:space="preserve">Abbildung </w:t>
      </w:r>
      <w:r w:rsidR="00602007">
        <w:fldChar w:fldCharType="begin"/>
      </w:r>
      <w:r w:rsidR="00602007">
        <w:instrText xml:space="preserve"> SEQ Abbildung \* ARABIC </w:instrText>
      </w:r>
      <w:r w:rsidR="00602007">
        <w:fldChar w:fldCharType="separate"/>
      </w:r>
      <w:r w:rsidR="008D2FF8">
        <w:rPr>
          <w:noProof/>
        </w:rPr>
        <w:t>7</w:t>
      </w:r>
      <w:r w:rsidR="00602007">
        <w:rPr>
          <w:noProof/>
        </w:rPr>
        <w:fldChar w:fldCharType="end"/>
      </w:r>
      <w:r>
        <w:t>: Programmablaufplan (simpel)</w:t>
      </w:r>
      <w:bookmarkEnd w:id="56"/>
    </w:p>
    <w:p w14:paraId="48367F1A" w14:textId="6B696233" w:rsidR="000B2445"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4116DB08" w14:textId="24DDAC15" w:rsidR="00BA6380" w:rsidRDefault="00BA6380">
      <w:pPr>
        <w:spacing w:line="280" w:lineRule="atLeast"/>
      </w:pPr>
      <w:r>
        <w:br w:type="page"/>
      </w:r>
    </w:p>
    <w:p w14:paraId="671F63DD" w14:textId="774309EC" w:rsidR="00BA6380" w:rsidRDefault="001B060C" w:rsidP="00BA6380">
      <w:pPr>
        <w:pStyle w:val="berschrift3nummeriert"/>
      </w:pPr>
      <w:bookmarkStart w:id="57" w:name="_Toc193462930"/>
      <w:r>
        <w:lastRenderedPageBreak/>
        <w:t>Integrated Lights Out (ILO)</w:t>
      </w:r>
      <w:bookmarkEnd w:id="57"/>
    </w:p>
    <w:p w14:paraId="01576005" w14:textId="08B1E7E7" w:rsidR="00BA6380" w:rsidRDefault="001B060C" w:rsidP="00BA6380">
      <w:r w:rsidRPr="001B060C">
        <w:rPr>
          <w:b/>
        </w:rPr>
        <w:t>I</w:t>
      </w:r>
      <w:r w:rsidRPr="001B060C">
        <w:t xml:space="preserve">ntegrated </w:t>
      </w:r>
      <w:r w:rsidRPr="001B060C">
        <w:rPr>
          <w:b/>
        </w:rPr>
        <w:t>L</w:t>
      </w:r>
      <w:r w:rsidRPr="001B060C">
        <w:t xml:space="preserve">ights </w:t>
      </w:r>
      <w:r w:rsidRPr="001B060C">
        <w:rPr>
          <w:b/>
        </w:rPr>
        <w:t>O</w:t>
      </w:r>
      <w:r w:rsidRPr="001B060C">
        <w:t xml:space="preserve">ut </w:t>
      </w:r>
      <w:r>
        <w:t xml:space="preserve">(kurz ILO) </w:t>
      </w:r>
      <w:r w:rsidRPr="001B060C">
        <w:t>ist ein von Hewlett Packard Enterprise</w:t>
      </w:r>
      <w:r>
        <w:t xml:space="preserve"> (kurz HPE)</w:t>
      </w:r>
      <w:r w:rsidRPr="001B060C">
        <w:t xml:space="preserve"> für ihr</w:t>
      </w:r>
      <w:r>
        <w:t>e ProLiant-Server bereitgestellte Out-of-Band Managementtechnologie. Diese Technologie ermöglicht es, über d</w:t>
      </w:r>
      <w:r w:rsidR="00CD2D16">
        <w:t>en ILO-Chip</w:t>
      </w:r>
      <w:r>
        <w:t xml:space="preserve"> </w:t>
      </w:r>
      <w:r w:rsidR="00CD2D16">
        <w:t>aus der Ferne</w:t>
      </w:r>
      <w:r>
        <w:t xml:space="preserve"> auf</w:t>
      </w:r>
      <w:r w:rsidR="00CD2D16">
        <w:t xml:space="preserve"> den Server zuzugreifen, auf dem er verbaut ist. </w:t>
      </w:r>
    </w:p>
    <w:p w14:paraId="7D1EA749" w14:textId="77777777" w:rsidR="00CD2D16" w:rsidRDefault="00CD2D16" w:rsidP="00BA6380"/>
    <w:p w14:paraId="6066F951" w14:textId="77777777" w:rsidR="001E2068" w:rsidRDefault="00CD2D16" w:rsidP="00BA6380">
      <w:r>
        <w:t xml:space="preserve">Dies geschieht über eine vom eigentlichen Server komplett </w:t>
      </w:r>
      <w:r w:rsidR="001E2068">
        <w:t>unabhängige Netzwerkkarte und Netzwerkverbindung (daher auch die Out-of-Band Eigenschaft), über die der Server in jedem Zustand erreicht werden kann, ob dieser läuft, kaputt ist oder komplett abgeschaltet ist.</w:t>
      </w:r>
    </w:p>
    <w:p w14:paraId="295CE710" w14:textId="77777777" w:rsidR="00F6585F" w:rsidRDefault="00F6585F" w:rsidP="00F6585F">
      <w:pPr>
        <w:keepNext/>
      </w:pPr>
      <w:r>
        <w:rPr>
          <w:noProof/>
        </w:rPr>
        <w:drawing>
          <wp:inline distT="0" distB="0" distL="0" distR="0" wp14:anchorId="0FF27D61" wp14:editId="07DB62E9">
            <wp:extent cx="3104137" cy="1749287"/>
            <wp:effectExtent l="0" t="0" r="0" b="0"/>
            <wp:docPr id="845633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3104137" cy="1749287"/>
                    </a:xfrm>
                    <a:prstGeom prst="rect">
                      <a:avLst/>
                    </a:prstGeom>
                    <a:noFill/>
                    <a:ln>
                      <a:noFill/>
                    </a:ln>
                  </pic:spPr>
                </pic:pic>
              </a:graphicData>
            </a:graphic>
          </wp:inline>
        </w:drawing>
      </w:r>
    </w:p>
    <w:p w14:paraId="6802468F" w14:textId="76220E9D" w:rsidR="00F6585F" w:rsidRDefault="00F6585F" w:rsidP="00F6585F">
      <w:pPr>
        <w:pStyle w:val="Beschriftung"/>
      </w:pPr>
      <w:bookmarkStart w:id="58" w:name="_Toc193466625"/>
      <w:r>
        <w:t xml:space="preserve">Abbildung </w:t>
      </w:r>
      <w:r>
        <w:fldChar w:fldCharType="begin"/>
      </w:r>
      <w:r>
        <w:instrText xml:space="preserve"> SEQ Abbildung \* ARABIC </w:instrText>
      </w:r>
      <w:r>
        <w:fldChar w:fldCharType="separate"/>
      </w:r>
      <w:r w:rsidR="008D2FF8">
        <w:rPr>
          <w:noProof/>
        </w:rPr>
        <w:t>8</w:t>
      </w:r>
      <w:r>
        <w:fldChar w:fldCharType="end"/>
      </w:r>
      <w:r>
        <w:t>: Gesonderte Netzwerkschnittstelle von ILO</w:t>
      </w:r>
      <w:bookmarkEnd w:id="58"/>
    </w:p>
    <w:p w14:paraId="7777FE4B" w14:textId="1F4235EB" w:rsidR="00CD2D16" w:rsidRDefault="001E2068" w:rsidP="00BA6380">
      <w:r>
        <w:t>ILO stellt über diese Verbindungen verschiedene Funktionen bereit wie bspw. das Ein- und Ausschalten der Server. Mit jeder Version kommen neue Funktionalitäten mit, welche die Informationsspanne erweitern: Mit ILO 6 kann z.B. auch der Speicher abgefragt werden. Ganz generell (und wichtigste Eigenschaft für die IPA)</w:t>
      </w:r>
      <w:r w:rsidR="005419BD">
        <w:t xml:space="preserve"> lässt sich über ILO auch </w:t>
      </w:r>
      <w:r w:rsidR="002008E8">
        <w:t>Eigenschaften wie die MAC-Adressen oder Seriennummern von den verbauten Komponenten auslesen.</w:t>
      </w:r>
    </w:p>
    <w:p w14:paraId="0F2338DF" w14:textId="77777777" w:rsidR="002008E8" w:rsidRDefault="002008E8" w:rsidP="00BA6380"/>
    <w:p w14:paraId="7D117990" w14:textId="52BA459C" w:rsidR="002008E8" w:rsidRDefault="002008E8" w:rsidP="00BA6380">
      <w:r>
        <w:t xml:space="preserve">Durch dieses Remotemanagement muss man also nicht immer zum physischen Server, um diesen zu konfigurieren oder Hardwaredaten davon abzulesen, sondern kann dies bequem vom Büro aus machen. </w:t>
      </w:r>
    </w:p>
    <w:p w14:paraId="7B4FAE34" w14:textId="215AC55D" w:rsidR="002008E8" w:rsidRDefault="002008E8" w:rsidP="00F6585F"/>
    <w:p w14:paraId="105C150E" w14:textId="77777777" w:rsidR="00F6585F" w:rsidRDefault="002008E8" w:rsidP="00F6585F">
      <w:pPr>
        <w:rPr>
          <w:noProof/>
        </w:rPr>
      </w:pPr>
      <w:r>
        <w:t xml:space="preserve">Es existieren verschiedene Programmierschnittstellen, welche die ILO-Funktionen nicht nur per Browser erreichbar machen. Dazu gehört auch neben der verwendeten HPEiLOCmdlets-Bibliothek auch </w:t>
      </w:r>
      <w:r w:rsidR="001654E5">
        <w:t>Bibliotheken für Perl, Python oder Ruby.</w:t>
      </w:r>
      <w:r w:rsidR="00F6585F" w:rsidRPr="00F6585F">
        <w:rPr>
          <w:noProof/>
        </w:rPr>
        <w:t xml:space="preserve"> </w:t>
      </w:r>
    </w:p>
    <w:p w14:paraId="610C6D4B" w14:textId="77777777" w:rsidR="00F6585F" w:rsidRDefault="00F6585F" w:rsidP="00F6585F">
      <w:pPr>
        <w:keepNext/>
      </w:pPr>
      <w:r>
        <w:rPr>
          <w:noProof/>
        </w:rPr>
        <w:drawing>
          <wp:inline distT="0" distB="0" distL="0" distR="0" wp14:anchorId="65BC020D" wp14:editId="14973510">
            <wp:extent cx="5065389" cy="2854519"/>
            <wp:effectExtent l="0" t="0" r="2540" b="3175"/>
            <wp:docPr id="367301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5074750" cy="2859794"/>
                    </a:xfrm>
                    <a:prstGeom prst="rect">
                      <a:avLst/>
                    </a:prstGeom>
                    <a:noFill/>
                    <a:ln>
                      <a:noFill/>
                    </a:ln>
                  </pic:spPr>
                </pic:pic>
              </a:graphicData>
            </a:graphic>
          </wp:inline>
        </w:drawing>
      </w:r>
    </w:p>
    <w:p w14:paraId="34C9B6D4" w14:textId="4EEBF611" w:rsidR="00F6585F" w:rsidRDefault="00F6585F" w:rsidP="00F6585F">
      <w:pPr>
        <w:pStyle w:val="Beschriftung"/>
      </w:pPr>
      <w:bookmarkStart w:id="59" w:name="_Toc193466626"/>
      <w:r>
        <w:t xml:space="preserve">Abbildung </w:t>
      </w:r>
      <w:r>
        <w:fldChar w:fldCharType="begin"/>
      </w:r>
      <w:r>
        <w:instrText xml:space="preserve"> SEQ Abbildung \* ARABIC </w:instrText>
      </w:r>
      <w:r>
        <w:fldChar w:fldCharType="separate"/>
      </w:r>
      <w:r w:rsidR="008D2FF8">
        <w:rPr>
          <w:noProof/>
        </w:rPr>
        <w:t>9</w:t>
      </w:r>
      <w:r>
        <w:fldChar w:fldCharType="end"/>
      </w:r>
      <w:r>
        <w:t>: ILO-Chip in einem ProLiant Gen9</w:t>
      </w:r>
      <w:bookmarkEnd w:id="59"/>
    </w:p>
    <w:p w14:paraId="7EDB18A9" w14:textId="4A935164" w:rsidR="00F6585F" w:rsidRDefault="00F6585F" w:rsidP="00F6585F">
      <w:pPr>
        <w:keepNext/>
      </w:pPr>
    </w:p>
    <w:p w14:paraId="1B3430B1" w14:textId="75392E10" w:rsidR="00BA6380" w:rsidRPr="00BA6380" w:rsidRDefault="00BA6380" w:rsidP="00BA6380">
      <w:pPr>
        <w:pStyle w:val="berschrift3nummeriert"/>
      </w:pPr>
      <w:bookmarkStart w:id="60" w:name="_Toc193462931"/>
      <w:r>
        <w:t>Inventory.psi.ch</w:t>
      </w:r>
      <w:bookmarkEnd w:id="60"/>
    </w:p>
    <w:p w14:paraId="10318CA9" w14:textId="484B62DF" w:rsidR="00713A5C" w:rsidRDefault="00713A5C" w:rsidP="000B2445">
      <w:r>
        <w:t xml:space="preserve">Inventory.psi.ch ist die </w:t>
      </w:r>
      <w:r w:rsidR="00FE12BA">
        <w:t>Datenbank zur Erfassung und Inventarisierung von externen und internen Komponenten. Sie wird primär durch die Gruppe Hardware Support (Lead: Kurt Bitterli) benützt und durch Alain Bertrand gewartet</w:t>
      </w:r>
      <w:r w:rsidR="00F53F30">
        <w:t>.</w:t>
      </w:r>
    </w:p>
    <w:p w14:paraId="39E4820E" w14:textId="77777777" w:rsidR="005A5091" w:rsidRDefault="005A5091" w:rsidP="000B2445"/>
    <w:p w14:paraId="4402DCE1" w14:textId="155801F6" w:rsidR="005A5091" w:rsidRDefault="005A5091" w:rsidP="000B2445">
      <w:r>
        <w:t>Inventory enthält also nicht nur Server und Computer, welche an den Grossforschunganlagen installiert oder an Lager sind, sondern auch Kabel, Netzwerkkarten uvm. Neben den Informationen über welche Teile und Parts existieren speichert Inventory auch ab, wie solche Teile miteinander verknüpft sind. Als zweites Main Feature können über Inventory auch Teile bestellt werden.</w:t>
      </w:r>
    </w:p>
    <w:p w14:paraId="52727CFC" w14:textId="77777777" w:rsidR="005A5091" w:rsidRDefault="005A5091" w:rsidP="000B2445"/>
    <w:p w14:paraId="449B13E1" w14:textId="68DD2BFD" w:rsidR="005A5091" w:rsidRDefault="005A5091" w:rsidP="000B2445">
      <w:r>
        <w:t>Für die IPA ist aber lediglich die Informationsseite</w:t>
      </w:r>
      <w:r w:rsidR="00D706CC">
        <w:t xml:space="preserve">, spezifisch die der Server </w:t>
      </w:r>
      <w:r>
        <w:t>relevant, da diese die relevanten Daten zur ILO-Abfrage enthält.</w:t>
      </w:r>
      <w:r w:rsidR="00D706CC">
        <w:t xml:space="preserve"> Eine solche Seite kann z.B. so aussehen: </w:t>
      </w:r>
    </w:p>
    <w:p w14:paraId="7BEB4397" w14:textId="77777777" w:rsidR="00D706CC" w:rsidRDefault="00D706CC" w:rsidP="000B2445"/>
    <w:p w14:paraId="4B711A6B" w14:textId="77777777" w:rsidR="00E962AC" w:rsidRDefault="00D706CC" w:rsidP="00E962AC">
      <w:pPr>
        <w:keepNext/>
      </w:pPr>
      <w:r w:rsidRPr="00D706CC">
        <w:rPr>
          <w:noProof/>
        </w:rPr>
        <w:drawing>
          <wp:inline distT="0" distB="0" distL="0" distR="0" wp14:anchorId="00119951" wp14:editId="3E3365D5">
            <wp:extent cx="5759450" cy="2713355"/>
            <wp:effectExtent l="0" t="0" r="0" b="0"/>
            <wp:docPr id="1148695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5988" name=""/>
                    <pic:cNvPicPr/>
                  </pic:nvPicPr>
                  <pic:blipFill>
                    <a:blip r:embed="rId49"/>
                    <a:stretch>
                      <a:fillRect/>
                    </a:stretch>
                  </pic:blipFill>
                  <pic:spPr>
                    <a:xfrm>
                      <a:off x="0" y="0"/>
                      <a:ext cx="5759450" cy="2713355"/>
                    </a:xfrm>
                    <a:prstGeom prst="rect">
                      <a:avLst/>
                    </a:prstGeom>
                  </pic:spPr>
                </pic:pic>
              </a:graphicData>
            </a:graphic>
          </wp:inline>
        </w:drawing>
      </w:r>
    </w:p>
    <w:p w14:paraId="4D0F577B" w14:textId="706EFF42" w:rsidR="00E962AC" w:rsidRDefault="00E962AC" w:rsidP="00E962AC">
      <w:pPr>
        <w:pStyle w:val="Beschriftung"/>
      </w:pPr>
      <w:bookmarkStart w:id="61" w:name="_Toc193466627"/>
      <w:r>
        <w:t xml:space="preserve">Abbildung </w:t>
      </w:r>
      <w:r>
        <w:fldChar w:fldCharType="begin"/>
      </w:r>
      <w:r>
        <w:instrText xml:space="preserve"> SEQ Abbildung \* ARABIC </w:instrText>
      </w:r>
      <w:r>
        <w:fldChar w:fldCharType="separate"/>
      </w:r>
      <w:r w:rsidR="008D2FF8">
        <w:rPr>
          <w:noProof/>
        </w:rPr>
        <w:t>10</w:t>
      </w:r>
      <w:r>
        <w:fldChar w:fldCharType="end"/>
      </w:r>
      <w:r>
        <w:t>: Informationsansicht Inventory</w:t>
      </w:r>
      <w:bookmarkEnd w:id="61"/>
    </w:p>
    <w:p w14:paraId="5487150D" w14:textId="6EDCC2E3" w:rsidR="00E962AC" w:rsidRDefault="00E962AC" w:rsidP="000B2445">
      <w:r>
        <w:t xml:space="preserve">Inventory stellt ausserdem eine JSON API bereit, welche alle Daten, die auch auf dieser Seite angezeigt werden zugänglich macht. Auf dieser Grundlage soll die Inventoryabfrage vom Programm durchgeführt werden. Im Bezug auf ILO ist vor allem das Feld </w:t>
      </w:r>
      <w:r>
        <w:rPr>
          <w:b/>
        </w:rPr>
        <w:t>Hostname Mgnt</w:t>
      </w:r>
      <w:r>
        <w:t xml:space="preserve"> wichtig, welches den Hostnamen vom ILO darstellt. Die Felder </w:t>
      </w:r>
      <w:r>
        <w:rPr>
          <w:b/>
        </w:rPr>
        <w:t xml:space="preserve">MAC 1 – MAC 4 </w:t>
      </w:r>
      <w:r>
        <w:t xml:space="preserve"> sind jeweils die MAC-Adressen der verbauten Netzwerkkarten, das Feld </w:t>
      </w:r>
      <w:r>
        <w:rPr>
          <w:b/>
        </w:rPr>
        <w:t>MAC Mgnt</w:t>
      </w:r>
      <w:r>
        <w:t xml:space="preserve"> ist wiederum die MAC-Adresse der ILO-Netzwerkschnittstelle.</w:t>
      </w:r>
      <w:r w:rsidR="00D706CC" w:rsidRPr="00D706CC">
        <w:t xml:space="preserve"> </w:t>
      </w:r>
    </w:p>
    <w:p w14:paraId="67D36288" w14:textId="77777777" w:rsidR="00E962AC" w:rsidRDefault="00E962AC" w:rsidP="000B2445"/>
    <w:p w14:paraId="1947CC06" w14:textId="77777777" w:rsidR="00E962AC" w:rsidRDefault="00E962AC" w:rsidP="000B2445"/>
    <w:p w14:paraId="78361F69" w14:textId="3377E2E2" w:rsidR="009F0D84" w:rsidRDefault="009F0D84" w:rsidP="000B2445">
      <w:r>
        <w:br w:type="page"/>
      </w:r>
    </w:p>
    <w:p w14:paraId="4F5FE7F8" w14:textId="77777777" w:rsidR="009F0D84" w:rsidRDefault="009F0D84" w:rsidP="002C67DF">
      <w:pPr>
        <w:pStyle w:val="berschrift2nummeriert"/>
      </w:pPr>
      <w:bookmarkStart w:id="62" w:name="_Toc193462932"/>
      <w:r>
        <w:lastRenderedPageBreak/>
        <w:t>Planen</w:t>
      </w:r>
      <w:bookmarkEnd w:id="62"/>
    </w:p>
    <w:p w14:paraId="2D52F36E" w14:textId="77777777" w:rsidR="009F0D84" w:rsidRDefault="009F0D84" w:rsidP="002C67DF">
      <w:pPr>
        <w:pStyle w:val="berschrift3nummeriert"/>
      </w:pPr>
      <w:bookmarkStart w:id="63" w:name="_Toc193462933"/>
      <w:r>
        <w:t>Testkonzept</w:t>
      </w:r>
      <w:bookmarkEnd w:id="63"/>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831425"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64" w:name="_Toc193462934"/>
      <w:r>
        <w:t>Testfälle</w:t>
      </w:r>
      <w:bookmarkEnd w:id="64"/>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Default="004E71E8" w:rsidP="008F15CF">
            <w:r>
              <w:t>Testfall:</w:t>
            </w:r>
          </w:p>
        </w:tc>
        <w:tc>
          <w:tcPr>
            <w:tcW w:w="2254" w:type="dxa"/>
          </w:tcPr>
          <w:p w14:paraId="16CDE2E7" w14:textId="77777777" w:rsidR="004E71E8" w:rsidRDefault="004E71E8" w:rsidP="008F15CF">
            <w:r>
              <w:t>TF-01</w:t>
            </w:r>
          </w:p>
        </w:tc>
        <w:tc>
          <w:tcPr>
            <w:tcW w:w="2254" w:type="dxa"/>
          </w:tcPr>
          <w:p w14:paraId="738669AB" w14:textId="77777777" w:rsidR="004E71E8" w:rsidRDefault="004E71E8" w:rsidP="008F15CF">
            <w:r>
              <w:t>Anforderung:</w:t>
            </w:r>
          </w:p>
        </w:tc>
        <w:tc>
          <w:tcPr>
            <w:tcW w:w="2254" w:type="dxa"/>
          </w:tcPr>
          <w:p w14:paraId="0690B657" w14:textId="77777777" w:rsidR="004E71E8" w:rsidRDefault="004E71E8" w:rsidP="008F15CF">
            <w: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77777777" w:rsidR="004E71E8" w:rsidRPr="00ED37CB" w:rsidRDefault="004E71E8" w:rsidP="008F15CF">
            <w:r>
              <w:t>Skript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Get-HWInfoFromILO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Get-HWInf</w:t>
            </w:r>
            <w:r>
              <w:rPr>
                <w:lang w:val="en-US"/>
              </w:rPr>
              <w:t>oFromILO</w:t>
            </w:r>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Default="004E71E8" w:rsidP="008F15CF">
            <w:r>
              <w:t>Testfall:</w:t>
            </w:r>
          </w:p>
        </w:tc>
        <w:tc>
          <w:tcPr>
            <w:tcW w:w="2254" w:type="dxa"/>
          </w:tcPr>
          <w:p w14:paraId="20D61A8D" w14:textId="77777777" w:rsidR="004E71E8" w:rsidRDefault="004E71E8" w:rsidP="008F15CF">
            <w:r>
              <w:t>TF-02</w:t>
            </w:r>
          </w:p>
        </w:tc>
        <w:tc>
          <w:tcPr>
            <w:tcW w:w="2254" w:type="dxa"/>
          </w:tcPr>
          <w:p w14:paraId="50C55216" w14:textId="77777777" w:rsidR="004E71E8" w:rsidRDefault="004E71E8" w:rsidP="008F15CF">
            <w:r>
              <w:t>Anforderung:</w:t>
            </w:r>
          </w:p>
        </w:tc>
        <w:tc>
          <w:tcPr>
            <w:tcW w:w="2254" w:type="dxa"/>
          </w:tcPr>
          <w:p w14:paraId="3CEAFF0B" w14:textId="77777777" w:rsidR="004E71E8" w:rsidRDefault="004E71E8" w:rsidP="008F15CF">
            <w: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77777777" w:rsidR="004E71E8" w:rsidRPr="00ED37CB" w:rsidRDefault="004E71E8" w:rsidP="008F15CF">
            <w:r>
              <w:t>Skript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Get-HWInfoFromILO -configPath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Default="004E71E8" w:rsidP="008F15CF">
            <w:r>
              <w:t>Testfall:</w:t>
            </w:r>
          </w:p>
        </w:tc>
        <w:tc>
          <w:tcPr>
            <w:tcW w:w="2254" w:type="dxa"/>
          </w:tcPr>
          <w:p w14:paraId="68DC40AD" w14:textId="77777777" w:rsidR="004E71E8" w:rsidRDefault="004E71E8" w:rsidP="008F15CF">
            <w:r>
              <w:t>TF-03</w:t>
            </w:r>
          </w:p>
        </w:tc>
        <w:tc>
          <w:tcPr>
            <w:tcW w:w="2254" w:type="dxa"/>
          </w:tcPr>
          <w:p w14:paraId="64AA17EB" w14:textId="77777777" w:rsidR="004E71E8" w:rsidRDefault="004E71E8" w:rsidP="008F15CF">
            <w:r>
              <w:t>Anforderung:</w:t>
            </w:r>
          </w:p>
        </w:tc>
        <w:tc>
          <w:tcPr>
            <w:tcW w:w="2254" w:type="dxa"/>
          </w:tcPr>
          <w:p w14:paraId="6C6481DD" w14:textId="77777777" w:rsidR="004E71E8" w:rsidRDefault="004E71E8" w:rsidP="008F15CF">
            <w: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7777777" w:rsidR="004E71E8" w:rsidRPr="00ED37CB" w:rsidRDefault="004E71E8" w:rsidP="008F15CF">
            <w:r>
              <w:t>Skript ist gestartet &amp; Konfiguration vorhanden, Loglevel ist keine Zahl</w:t>
            </w:r>
          </w:p>
        </w:tc>
      </w:tr>
      <w:tr w:rsidR="004E71E8" w:rsidRPr="00831425"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 xml:space="preserve">Get-HWInfoFromILO </w:t>
            </w:r>
            <w:r w:rsidRPr="00F313EB">
              <w:rPr>
                <w:lang w:val="en-US"/>
              </w:rPr>
              <w:t>-</w:t>
            </w:r>
            <w:r>
              <w:rPr>
                <w:lang w:val="en-US"/>
              </w:rPr>
              <w:t>config</w:t>
            </w:r>
            <w:r w:rsidRPr="00F313EB">
              <w:rPr>
                <w:lang w:val="en-US"/>
              </w:rPr>
              <w:t>Path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2870F0C3" w:rsidR="00D146B1" w:rsidRDefault="00D146B1" w:rsidP="004E71E8"/>
    <w:p w14:paraId="0FD13831" w14:textId="77777777" w:rsidR="00D146B1" w:rsidRDefault="00D146B1">
      <w:pPr>
        <w:spacing w:line="280" w:lineRule="atLeast"/>
      </w:pPr>
      <w:r>
        <w:br w:type="page"/>
      </w:r>
    </w:p>
    <w:p w14:paraId="7CC18DFC"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Default="004E71E8" w:rsidP="008F15CF">
            <w:r>
              <w:t>Testfall:</w:t>
            </w:r>
          </w:p>
        </w:tc>
        <w:tc>
          <w:tcPr>
            <w:tcW w:w="2254" w:type="dxa"/>
          </w:tcPr>
          <w:p w14:paraId="174B24E5" w14:textId="77777777" w:rsidR="004E71E8" w:rsidRDefault="004E71E8" w:rsidP="008F15CF">
            <w:r>
              <w:t>TF-04</w:t>
            </w:r>
          </w:p>
        </w:tc>
        <w:tc>
          <w:tcPr>
            <w:tcW w:w="2254" w:type="dxa"/>
          </w:tcPr>
          <w:p w14:paraId="38D31286" w14:textId="77777777" w:rsidR="004E71E8" w:rsidRDefault="004E71E8" w:rsidP="008F15CF">
            <w:r>
              <w:t>Anforderung:</w:t>
            </w:r>
          </w:p>
        </w:tc>
        <w:tc>
          <w:tcPr>
            <w:tcW w:w="2254" w:type="dxa"/>
          </w:tcPr>
          <w:p w14:paraId="147A7467" w14:textId="77777777" w:rsidR="004E71E8" w:rsidRDefault="004E71E8" w:rsidP="008F15CF">
            <w: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t>Voraussetzungen</w:t>
            </w:r>
          </w:p>
        </w:tc>
        <w:tc>
          <w:tcPr>
            <w:tcW w:w="6762" w:type="dxa"/>
            <w:gridSpan w:val="3"/>
          </w:tcPr>
          <w:p w14:paraId="630487AC" w14:textId="77777777" w:rsidR="004E71E8" w:rsidRPr="00ED37CB" w:rsidRDefault="004E71E8" w:rsidP="008F15CF">
            <w:r>
              <w:t>Skript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 xml:space="preserve">Get-HWInfoFromILO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r w:rsidRPr="007F2C7F">
              <w:rPr>
                <w:lang w:val="en-US"/>
              </w:rPr>
              <w:t>Pfad C:\Users\wernle_y</w:t>
            </w:r>
            <w:r>
              <w:rPr>
                <w:lang w:val="en-US"/>
              </w:rPr>
              <w:t>\Downloads eingeben</w:t>
            </w:r>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Default="004E71E8" w:rsidP="008F15CF">
            <w:r>
              <w:t>Testfall:</w:t>
            </w:r>
          </w:p>
        </w:tc>
        <w:tc>
          <w:tcPr>
            <w:tcW w:w="2254" w:type="dxa"/>
          </w:tcPr>
          <w:p w14:paraId="1206C8F3" w14:textId="77777777" w:rsidR="004E71E8" w:rsidRDefault="004E71E8" w:rsidP="008F15CF">
            <w:r>
              <w:t>TF-05</w:t>
            </w:r>
          </w:p>
        </w:tc>
        <w:tc>
          <w:tcPr>
            <w:tcW w:w="2254" w:type="dxa"/>
          </w:tcPr>
          <w:p w14:paraId="2957CDFF" w14:textId="77777777" w:rsidR="004E71E8" w:rsidRDefault="004E71E8" w:rsidP="008F15CF">
            <w:r>
              <w:t>Anforderung:</w:t>
            </w:r>
          </w:p>
        </w:tc>
        <w:tc>
          <w:tcPr>
            <w:tcW w:w="2254" w:type="dxa"/>
          </w:tcPr>
          <w:p w14:paraId="28868090" w14:textId="77777777" w:rsidR="004E71E8" w:rsidRDefault="004E71E8" w:rsidP="008F15CF">
            <w: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7777777" w:rsidR="004E71E8" w:rsidRPr="00ED37CB" w:rsidRDefault="004E71E8" w:rsidP="008F15CF">
            <w:r>
              <w:t>Skript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 xml:space="preserve">Get-HWInfoFromILO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r>
              <w:t>dummy-config»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Default="004E71E8" w:rsidP="008F15CF">
            <w:r>
              <w:t>Testfall:</w:t>
            </w:r>
          </w:p>
        </w:tc>
        <w:tc>
          <w:tcPr>
            <w:tcW w:w="2254" w:type="dxa"/>
          </w:tcPr>
          <w:p w14:paraId="00E0372A" w14:textId="77777777" w:rsidR="004E71E8" w:rsidRDefault="004E71E8" w:rsidP="008F15CF">
            <w:r>
              <w:t>TF-06</w:t>
            </w:r>
          </w:p>
        </w:tc>
        <w:tc>
          <w:tcPr>
            <w:tcW w:w="2254" w:type="dxa"/>
          </w:tcPr>
          <w:p w14:paraId="34B0FBFB" w14:textId="77777777" w:rsidR="004E71E8" w:rsidRDefault="004E71E8" w:rsidP="008F15CF">
            <w:r>
              <w:t>Anforderung:</w:t>
            </w:r>
          </w:p>
        </w:tc>
        <w:tc>
          <w:tcPr>
            <w:tcW w:w="2254" w:type="dxa"/>
          </w:tcPr>
          <w:p w14:paraId="04BFAF18" w14:textId="77777777" w:rsidR="004E71E8" w:rsidRDefault="004E71E8" w:rsidP="008F15CF">
            <w: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77777777" w:rsidR="004E71E8" w:rsidRPr="00ED37CB" w:rsidRDefault="004E71E8" w:rsidP="008F15CF">
            <w:r>
              <w:t>Skript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 xml:space="preserve">Get-HWInfoFromILO </w:t>
            </w:r>
          </w:p>
          <w:p w14:paraId="0111391E" w14:textId="77777777" w:rsidR="004E71E8" w:rsidRDefault="004E71E8" w:rsidP="004E71E8">
            <w:pPr>
              <w:pStyle w:val="Listenabsatz"/>
              <w:numPr>
                <w:ilvl w:val="0"/>
                <w:numId w:val="30"/>
              </w:numPr>
              <w:rPr>
                <w:lang w:val="en-US"/>
              </w:rPr>
            </w:pPr>
            <w:r w:rsidRPr="005854BD">
              <w:rPr>
                <w:lang w:val="en-US"/>
              </w:rPr>
              <w:t>Aus Optionen “3 – Add Path to Configuration» wählen</w:t>
            </w:r>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1099C9C" w:rsidR="00D146B1" w:rsidRDefault="00D146B1" w:rsidP="004E71E8"/>
    <w:p w14:paraId="18C9F919" w14:textId="77777777" w:rsidR="00D146B1" w:rsidRDefault="00D146B1">
      <w:pPr>
        <w:spacing w:line="280" w:lineRule="atLeast"/>
      </w:pPr>
      <w:r>
        <w:br w:type="page"/>
      </w:r>
    </w:p>
    <w:p w14:paraId="16AC74CD"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Default="004E71E8" w:rsidP="008F15CF">
            <w:r>
              <w:t>Testfall:</w:t>
            </w:r>
          </w:p>
        </w:tc>
        <w:tc>
          <w:tcPr>
            <w:tcW w:w="2254" w:type="dxa"/>
          </w:tcPr>
          <w:p w14:paraId="258D1CA9" w14:textId="77777777" w:rsidR="004E71E8" w:rsidRDefault="004E71E8" w:rsidP="008F15CF">
            <w:r>
              <w:t>TF-07</w:t>
            </w:r>
          </w:p>
        </w:tc>
        <w:tc>
          <w:tcPr>
            <w:tcW w:w="2254" w:type="dxa"/>
          </w:tcPr>
          <w:p w14:paraId="319137F7" w14:textId="77777777" w:rsidR="004E71E8" w:rsidRDefault="004E71E8" w:rsidP="008F15CF">
            <w:r>
              <w:t>Anforderung:</w:t>
            </w:r>
          </w:p>
        </w:tc>
        <w:tc>
          <w:tcPr>
            <w:tcW w:w="2254" w:type="dxa"/>
          </w:tcPr>
          <w:p w14:paraId="2B1CDDE4" w14:textId="77777777" w:rsidR="004E71E8" w:rsidRDefault="004E71E8" w:rsidP="008F15CF">
            <w: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77777777" w:rsidR="004E71E8" w:rsidRPr="00ED37CB" w:rsidRDefault="004E71E8" w:rsidP="008F15CF">
            <w:r>
              <w:t>Skript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 xml:space="preserve">Get-HWInfoFromILO </w:t>
            </w:r>
          </w:p>
          <w:p w14:paraId="07A3E4FD" w14:textId="77777777" w:rsidR="004E71E8" w:rsidRDefault="004E71E8" w:rsidP="004E71E8">
            <w:pPr>
              <w:pStyle w:val="Listenabsatz"/>
              <w:numPr>
                <w:ilvl w:val="0"/>
                <w:numId w:val="31"/>
              </w:numPr>
              <w:rPr>
                <w:lang w:val="en-US"/>
              </w:rPr>
            </w:pPr>
            <w:r w:rsidRPr="00CF36A6">
              <w:rPr>
                <w:lang w:val="en-US"/>
              </w:rPr>
              <w:t xml:space="preserve">Aus Optionen “3 – Add Path to </w:t>
            </w:r>
            <w:r>
              <w:rPr>
                <w:lang w:val="en-US"/>
              </w:rPr>
              <w:t>Existing Config”</w:t>
            </w:r>
          </w:p>
          <w:p w14:paraId="3594603A" w14:textId="77777777" w:rsidR="004E71E8" w:rsidRPr="00D00D42" w:rsidRDefault="004E71E8" w:rsidP="004E71E8">
            <w:pPr>
              <w:pStyle w:val="Listenabsatz"/>
              <w:numPr>
                <w:ilvl w:val="0"/>
                <w:numId w:val="31"/>
              </w:numPr>
            </w:pPr>
            <w:r w:rsidRPr="00D00D42">
              <w:t>“A:\IPA\IPA” eingeben (Pf</w:t>
            </w:r>
            <w:r>
              <w:t>ad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Default="004E71E8" w:rsidP="008F15CF">
            <w:r>
              <w:t>Testfall:</w:t>
            </w:r>
          </w:p>
        </w:tc>
        <w:tc>
          <w:tcPr>
            <w:tcW w:w="2254" w:type="dxa"/>
          </w:tcPr>
          <w:p w14:paraId="5C654D41" w14:textId="77777777" w:rsidR="004E71E8" w:rsidRDefault="004E71E8" w:rsidP="008F15CF">
            <w:r>
              <w:t>TF-08</w:t>
            </w:r>
          </w:p>
        </w:tc>
        <w:tc>
          <w:tcPr>
            <w:tcW w:w="2254" w:type="dxa"/>
          </w:tcPr>
          <w:p w14:paraId="3551910D" w14:textId="77777777" w:rsidR="004E71E8" w:rsidRDefault="004E71E8" w:rsidP="008F15CF">
            <w:r>
              <w:t>Anforderung:</w:t>
            </w:r>
          </w:p>
        </w:tc>
        <w:tc>
          <w:tcPr>
            <w:tcW w:w="2254" w:type="dxa"/>
          </w:tcPr>
          <w:p w14:paraId="153682C8" w14:textId="77777777" w:rsidR="004E71E8" w:rsidRDefault="004E71E8" w:rsidP="008F15CF">
            <w: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Führe eine InventoryAbfrage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7777777" w:rsidR="004E71E8" w:rsidRPr="00ED37CB" w:rsidRDefault="004E71E8" w:rsidP="008F15CF">
            <w:r>
              <w:t>Skript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Option in Konfig «SearchStringInventory» und «remoteMgmntField» sind auf «gfa-sioc-cs-de» und «HostnameMngt» gesetzt. «IgnoreMACAddress» und «IgnoreSerialNumber» sind nicht gesetzt.</w:t>
            </w:r>
          </w:p>
          <w:p w14:paraId="5D3EF8C4" w14:textId="77777777" w:rsidR="004E71E8" w:rsidRPr="00F61917" w:rsidRDefault="004E71E8" w:rsidP="004E71E8">
            <w:pPr>
              <w:pStyle w:val="Listenabsatz"/>
              <w:numPr>
                <w:ilvl w:val="0"/>
                <w:numId w:val="24"/>
              </w:numPr>
            </w:pPr>
            <w:r w:rsidRPr="00FF683E">
              <w:t>Get-HWInfoFromILO</w:t>
            </w:r>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227BCA00" w:rsidR="004E71E8" w:rsidRDefault="004E71E8" w:rsidP="008F15CF">
            <w:r>
              <w:t>Danach wird anhand der Hostnamen ein Pingtest durchgeführt --&gt; als Resultat werden ein report.json und dre</w:t>
            </w:r>
            <w:r w:rsidR="00286C72">
              <w:t>i</w:t>
            </w:r>
            <w:r>
              <w:t xml:space="preserve"> Csv (generell.csv, mac.csv und SerialNumber.csv generiert. </w:t>
            </w:r>
          </w:p>
          <w:p w14:paraId="4F5ABE96" w14:textId="77777777" w:rsidR="004E71E8" w:rsidRDefault="004E71E8" w:rsidP="008F15CF"/>
          <w:p w14:paraId="674E6C50" w14:textId="77777777" w:rsidR="004E71E8" w:rsidRDefault="004E71E8" w:rsidP="008F15CF">
            <w:r>
              <w:t>Das Resultat enthählt MAC-Adressen und Seriennummern in CSV-Dateien und einer JSON-Datei</w:t>
            </w:r>
          </w:p>
        </w:tc>
      </w:tr>
    </w:tbl>
    <w:p w14:paraId="3B78805F" w14:textId="61E5285C" w:rsidR="00D146B1" w:rsidRDefault="00D146B1" w:rsidP="004E71E8"/>
    <w:p w14:paraId="2F4A3873" w14:textId="77777777" w:rsidR="00D146B1" w:rsidRDefault="00D146B1">
      <w:pPr>
        <w:spacing w:line="280" w:lineRule="atLeast"/>
      </w:pPr>
      <w:r>
        <w:br w:type="page"/>
      </w:r>
    </w:p>
    <w:p w14:paraId="50623056"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Default="004E71E8" w:rsidP="008F15CF">
            <w:r>
              <w:t>Testfall:</w:t>
            </w:r>
          </w:p>
        </w:tc>
        <w:tc>
          <w:tcPr>
            <w:tcW w:w="2254" w:type="dxa"/>
          </w:tcPr>
          <w:p w14:paraId="218E29A7" w14:textId="77777777" w:rsidR="004E71E8" w:rsidRDefault="004E71E8" w:rsidP="008F15CF">
            <w:r>
              <w:t>TF-09</w:t>
            </w:r>
          </w:p>
        </w:tc>
        <w:tc>
          <w:tcPr>
            <w:tcW w:w="2254" w:type="dxa"/>
          </w:tcPr>
          <w:p w14:paraId="65E0BB3D" w14:textId="77777777" w:rsidR="004E71E8" w:rsidRDefault="004E71E8" w:rsidP="008F15CF">
            <w:r>
              <w:t>Anforderung:</w:t>
            </w:r>
          </w:p>
        </w:tc>
        <w:tc>
          <w:tcPr>
            <w:tcW w:w="2254" w:type="dxa"/>
          </w:tcPr>
          <w:p w14:paraId="797C0F9D" w14:textId="77777777" w:rsidR="004E71E8" w:rsidRDefault="004E71E8" w:rsidP="008F15CF">
            <w: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77777777" w:rsidR="004E71E8" w:rsidRPr="00ED37CB" w:rsidRDefault="004E71E8" w:rsidP="008F15CF">
            <w:r>
              <w:t>Skript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Option in Konfig «SearchStringInventory» und «remoteMgmntField» sind auf «gfa-sioc-cs-de» und «HostnameMngt» gesetzt. «IgnoreMACAddress» und «IgnoreSerialNumber» sind nicht gesetzt.</w:t>
            </w:r>
          </w:p>
          <w:p w14:paraId="5D609AC9" w14:textId="77777777" w:rsidR="004E71E8" w:rsidRPr="00F61917" w:rsidRDefault="004E71E8" w:rsidP="004E71E8">
            <w:pPr>
              <w:pStyle w:val="Listenabsatz"/>
              <w:numPr>
                <w:ilvl w:val="0"/>
                <w:numId w:val="32"/>
              </w:numPr>
            </w:pPr>
            <w:r w:rsidRPr="00FF683E">
              <w:t>Get-HWInfoFromILO</w:t>
            </w:r>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7777777" w:rsidR="004E71E8" w:rsidRDefault="004E71E8" w:rsidP="008F15CF">
            <w:r>
              <w:t>Das Skript startet komplett normal, gibt aber dann den Fehler zuerück, dass Inventory die Verbindung abgelehnt hatte.</w:t>
            </w:r>
          </w:p>
        </w:tc>
      </w:tr>
    </w:tbl>
    <w:p w14:paraId="44413DA9" w14:textId="4D64644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Default="004E71E8" w:rsidP="008F15CF">
            <w:r>
              <w:t>Testfall:</w:t>
            </w:r>
          </w:p>
        </w:tc>
        <w:tc>
          <w:tcPr>
            <w:tcW w:w="2254" w:type="dxa"/>
          </w:tcPr>
          <w:p w14:paraId="68038089" w14:textId="77777777" w:rsidR="004E71E8" w:rsidRDefault="004E71E8" w:rsidP="008F15CF">
            <w:r>
              <w:t>TF-10</w:t>
            </w:r>
          </w:p>
        </w:tc>
        <w:tc>
          <w:tcPr>
            <w:tcW w:w="2254" w:type="dxa"/>
          </w:tcPr>
          <w:p w14:paraId="6966EB0C" w14:textId="77777777" w:rsidR="004E71E8" w:rsidRDefault="004E71E8" w:rsidP="008F15CF">
            <w:r>
              <w:t>Anforderung:</w:t>
            </w:r>
          </w:p>
        </w:tc>
        <w:tc>
          <w:tcPr>
            <w:tcW w:w="2254" w:type="dxa"/>
          </w:tcPr>
          <w:p w14:paraId="2C541F0D" w14:textId="77777777" w:rsidR="004E71E8" w:rsidRDefault="004E71E8" w:rsidP="008F15CF">
            <w: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Teste ServerPath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77777777" w:rsidR="004E71E8" w:rsidRPr="00ED37CB" w:rsidRDefault="004E71E8" w:rsidP="008F15CF">
            <w:r>
              <w:t>Skript ist gestartet, eine richtige Konfigurationsdatei ist hinterlegt,  in der Konfiguration ist ein Feld «serverPath»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Option in Konfig «doNotSearchInventor»ist auf true gesetzt. «IgnoreMACAddress» und «IgnoreSerialNumber» sind beide gesetzt. serverPath ist gesetzt auf einen Pfad, in dem sich ein Server.json mit der Value «[rmgfa-sioc-cs-dev]» befindet</w:t>
            </w:r>
          </w:p>
          <w:p w14:paraId="42D3FC70" w14:textId="77777777" w:rsidR="004E71E8" w:rsidRPr="00F61917" w:rsidRDefault="004E71E8" w:rsidP="004E71E8">
            <w:pPr>
              <w:pStyle w:val="Listenabsatz"/>
              <w:numPr>
                <w:ilvl w:val="0"/>
                <w:numId w:val="25"/>
              </w:numPr>
            </w:pPr>
            <w:r w:rsidRPr="00FF683E">
              <w:t>Get-HWInfoFromILO</w:t>
            </w:r>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Die Server werden aus der Datei abgefragt, ein Pingtest durchgeführt und eine ILO-Abfrage durchgeführt. Es wird am Ende ein Report.json erstellt.</w:t>
            </w:r>
          </w:p>
        </w:tc>
      </w:tr>
    </w:tbl>
    <w:p w14:paraId="1974C84A" w14:textId="73BDA656" w:rsidR="00D146B1" w:rsidRDefault="00D146B1" w:rsidP="004E71E8"/>
    <w:p w14:paraId="4DA33591" w14:textId="77777777" w:rsidR="00D146B1" w:rsidRDefault="00D146B1">
      <w:pPr>
        <w:spacing w:line="280" w:lineRule="atLeast"/>
      </w:pPr>
      <w:r>
        <w:br w:type="page"/>
      </w:r>
    </w:p>
    <w:p w14:paraId="451C8F98"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Default="004E71E8" w:rsidP="008F15CF">
            <w:r>
              <w:t>Testfall:</w:t>
            </w:r>
          </w:p>
        </w:tc>
        <w:tc>
          <w:tcPr>
            <w:tcW w:w="2254" w:type="dxa"/>
          </w:tcPr>
          <w:p w14:paraId="6855F69B" w14:textId="77777777" w:rsidR="004E71E8" w:rsidRDefault="004E71E8" w:rsidP="008F15CF">
            <w:r>
              <w:t>TF-11</w:t>
            </w:r>
          </w:p>
        </w:tc>
        <w:tc>
          <w:tcPr>
            <w:tcW w:w="2254" w:type="dxa"/>
          </w:tcPr>
          <w:p w14:paraId="44E296DD" w14:textId="77777777" w:rsidR="004E71E8" w:rsidRDefault="004E71E8" w:rsidP="008F15CF">
            <w:r>
              <w:t>Anforderung:</w:t>
            </w:r>
          </w:p>
        </w:tc>
        <w:tc>
          <w:tcPr>
            <w:tcW w:w="2254" w:type="dxa"/>
          </w:tcPr>
          <w:p w14:paraId="43C26E1B" w14:textId="77777777" w:rsidR="004E71E8" w:rsidRDefault="004E71E8" w:rsidP="008F15CF">
            <w: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77777777" w:rsidR="004E71E8" w:rsidRPr="00ED37CB" w:rsidRDefault="004E71E8" w:rsidP="008F15CF">
            <w:r>
              <w:t>Skript ist gestartet, keine Konfigurationsdatei ist hinterlegt.</w:t>
            </w:r>
          </w:p>
        </w:tc>
      </w:tr>
      <w:tr w:rsidR="004E71E8" w:rsidRPr="00831425"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Get-HWInfoFromILO -server @("rmgfa-sioc-cs-dev", "rmgfa-sioc-cs-de4", "rmgfa-sioc-cs-de3") -Password (ConvertTo-SecureString -String "test!1234" -AsPlainText) -Username "Yannik" -DeactivateCertificateValidationILO;</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Die Server werden aus dem Array in eine Datei zwischengespeichert, ein Pingtest durchgeführt und eine ILO-Abfrage durchgeführt. Es wird am Ende ein Report.json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Default="004E71E8" w:rsidP="008F15CF">
            <w:r>
              <w:t>Testfall:</w:t>
            </w:r>
          </w:p>
        </w:tc>
        <w:tc>
          <w:tcPr>
            <w:tcW w:w="2254" w:type="dxa"/>
          </w:tcPr>
          <w:p w14:paraId="0ABEEB50" w14:textId="77777777" w:rsidR="004E71E8" w:rsidRDefault="004E71E8" w:rsidP="008F15CF">
            <w:r>
              <w:t>TF-12</w:t>
            </w:r>
          </w:p>
        </w:tc>
        <w:tc>
          <w:tcPr>
            <w:tcW w:w="2254" w:type="dxa"/>
          </w:tcPr>
          <w:p w14:paraId="59561A54" w14:textId="77777777" w:rsidR="004E71E8" w:rsidRDefault="004E71E8" w:rsidP="008F15CF">
            <w:r>
              <w:t>Anforderung:</w:t>
            </w:r>
          </w:p>
        </w:tc>
        <w:tc>
          <w:tcPr>
            <w:tcW w:w="2254" w:type="dxa"/>
          </w:tcPr>
          <w:p w14:paraId="573CE02E" w14:textId="77777777" w:rsidR="004E71E8" w:rsidRDefault="004E71E8" w:rsidP="008F15CF">
            <w: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77777777" w:rsidR="004E71E8" w:rsidRPr="009E4B05" w:rsidRDefault="004E71E8" w:rsidP="008F15CF">
            <w:r>
              <w:t>Führe einen Abfrage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77777777" w:rsidR="004E71E8" w:rsidRPr="00ED37CB" w:rsidRDefault="004E71E8" w:rsidP="008F15CF">
            <w:r>
              <w:t>Skript ist gestartet, es exisitiert eine Konfiguration unter «C:\Users\wernle_y\Download\config.json», es wurde aber sonst keine Hinterlegt.</w:t>
            </w:r>
          </w:p>
        </w:tc>
      </w:tr>
      <w:tr w:rsidR="004E71E8" w:rsidRPr="00831425"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r w:rsidRPr="00A21F07">
              <w:rPr>
                <w:lang w:val="en-US"/>
              </w:rPr>
              <w:t>HWInfoFromILO</w:t>
            </w:r>
            <w:r w:rsidRPr="00C9104B">
              <w:rPr>
                <w:lang w:val="en-US"/>
              </w:rPr>
              <w:t xml:space="preserve"> -</w:t>
            </w:r>
            <w:r>
              <w:rPr>
                <w:lang w:val="en-US"/>
              </w:rPr>
              <w:t>configPath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34130" w:rsidRDefault="004E71E8" w:rsidP="008F15CF">
            <w:pPr>
              <w:rPr>
                <w:sz w:val="21"/>
              </w:rPr>
            </w:pPr>
            <w:r w:rsidRPr="00134130">
              <w:rPr>
                <w:sz w:val="21"/>
              </w:rPr>
              <w:t>Testfall:</w:t>
            </w:r>
          </w:p>
        </w:tc>
        <w:tc>
          <w:tcPr>
            <w:tcW w:w="2254" w:type="dxa"/>
          </w:tcPr>
          <w:p w14:paraId="7C8C64BD" w14:textId="77777777" w:rsidR="004E71E8" w:rsidRPr="00134130" w:rsidRDefault="004E71E8" w:rsidP="008F15CF">
            <w:pPr>
              <w:rPr>
                <w:sz w:val="21"/>
              </w:rPr>
            </w:pPr>
            <w:r w:rsidRPr="00134130">
              <w:rPr>
                <w:sz w:val="21"/>
              </w:rPr>
              <w:t>TF-13</w:t>
            </w:r>
          </w:p>
        </w:tc>
        <w:tc>
          <w:tcPr>
            <w:tcW w:w="2254" w:type="dxa"/>
          </w:tcPr>
          <w:p w14:paraId="3101940F" w14:textId="77777777" w:rsidR="004E71E8" w:rsidRPr="00134130" w:rsidRDefault="004E71E8" w:rsidP="008F15CF">
            <w:pPr>
              <w:rPr>
                <w:sz w:val="21"/>
              </w:rPr>
            </w:pPr>
            <w:r w:rsidRPr="00134130">
              <w:rPr>
                <w:sz w:val="21"/>
              </w:rPr>
              <w:t>Anforderung:</w:t>
            </w:r>
          </w:p>
        </w:tc>
        <w:tc>
          <w:tcPr>
            <w:tcW w:w="2254" w:type="dxa"/>
          </w:tcPr>
          <w:p w14:paraId="2499BE6B" w14:textId="77777777" w:rsidR="004E71E8" w:rsidRPr="00134130" w:rsidRDefault="004E71E8" w:rsidP="008F15CF">
            <w:pPr>
              <w:rPr>
                <w:sz w:val="21"/>
              </w:rPr>
            </w:pPr>
            <w:r w:rsidRPr="00134130">
              <w:rPr>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77777777" w:rsidR="004E71E8" w:rsidRPr="00ED37CB" w:rsidRDefault="004E71E8" w:rsidP="008F15CF">
            <w:r>
              <w:t>Skript ist gestartet, es exisitiert eine Server.json-Datei unter «C:\Users\wernle_y\Download\ Server.json» mit dem Wert «rmdl20test».</w:t>
            </w:r>
          </w:p>
        </w:tc>
      </w:tr>
      <w:tr w:rsidR="004E71E8" w:rsidRPr="00831425"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r w:rsidRPr="00A21F07">
              <w:rPr>
                <w:lang w:val="en-US"/>
              </w:rPr>
              <w:t>HWInfoFromILO</w:t>
            </w:r>
            <w:r w:rsidRPr="00C9104B">
              <w:rPr>
                <w:lang w:val="en-US"/>
              </w:rPr>
              <w:t xml:space="preserve"> -</w:t>
            </w:r>
            <w:r>
              <w:rPr>
                <w:lang w:val="en-US"/>
              </w:rPr>
              <w:t>serverPath “</w:t>
            </w:r>
            <w:r w:rsidRPr="00AE2B71">
              <w:rPr>
                <w:lang w:val="en-US"/>
              </w:rPr>
              <w:t>C:\Users\wernle_y\Download\</w:t>
            </w:r>
            <w:r>
              <w:rPr>
                <w:lang w:val="en-US"/>
              </w:rPr>
              <w:t>server</w:t>
            </w:r>
            <w:r w:rsidRPr="00AE2B71">
              <w:rPr>
                <w:lang w:val="en-US"/>
              </w:rPr>
              <w:t>.json</w:t>
            </w:r>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Die Abfrage findet komplett statt auf Grundlage der Server.json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Default="004E71E8" w:rsidP="008F15CF">
            <w:r>
              <w:lastRenderedPageBreak/>
              <w:t>Testfall:</w:t>
            </w:r>
          </w:p>
        </w:tc>
        <w:tc>
          <w:tcPr>
            <w:tcW w:w="2254" w:type="dxa"/>
          </w:tcPr>
          <w:p w14:paraId="543EFD62" w14:textId="77777777" w:rsidR="004E71E8" w:rsidRDefault="004E71E8" w:rsidP="008F15CF">
            <w:r>
              <w:t>TF-14</w:t>
            </w:r>
          </w:p>
        </w:tc>
        <w:tc>
          <w:tcPr>
            <w:tcW w:w="2254" w:type="dxa"/>
          </w:tcPr>
          <w:p w14:paraId="0F8B6DA7" w14:textId="77777777" w:rsidR="004E71E8" w:rsidRDefault="004E71E8" w:rsidP="008F15CF">
            <w:r>
              <w:t>Anforderung:</w:t>
            </w:r>
          </w:p>
        </w:tc>
        <w:tc>
          <w:tcPr>
            <w:tcW w:w="2254" w:type="dxa"/>
          </w:tcPr>
          <w:p w14:paraId="72FA4A00" w14:textId="77777777" w:rsidR="004E71E8" w:rsidRDefault="004E71E8" w:rsidP="008F15CF">
            <w: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77777777" w:rsidR="004E71E8" w:rsidRPr="00ED37CB" w:rsidRDefault="004E71E8" w:rsidP="008F15CF">
            <w:r>
              <w:t>Skript ist gestartet, Inventory ist erreichbar.</w:t>
            </w:r>
          </w:p>
        </w:tc>
      </w:tr>
      <w:tr w:rsidR="004E71E8" w:rsidRPr="00831425"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“gfa-sioc-cs-de”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«rmgfa-sioc-cs-dev»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Default="004E71E8" w:rsidP="008F15CF">
            <w:r>
              <w:t>Testfall:</w:t>
            </w:r>
          </w:p>
        </w:tc>
        <w:tc>
          <w:tcPr>
            <w:tcW w:w="2254" w:type="dxa"/>
          </w:tcPr>
          <w:p w14:paraId="73D6A126" w14:textId="77777777" w:rsidR="004E71E8" w:rsidRDefault="004E71E8" w:rsidP="008F15CF">
            <w:r>
              <w:t>TF-15</w:t>
            </w:r>
          </w:p>
        </w:tc>
        <w:tc>
          <w:tcPr>
            <w:tcW w:w="2254" w:type="dxa"/>
          </w:tcPr>
          <w:p w14:paraId="0BF12858" w14:textId="77777777" w:rsidR="004E71E8" w:rsidRDefault="004E71E8" w:rsidP="008F15CF">
            <w:r>
              <w:t>Anforderung:</w:t>
            </w:r>
          </w:p>
        </w:tc>
        <w:tc>
          <w:tcPr>
            <w:tcW w:w="2254" w:type="dxa"/>
          </w:tcPr>
          <w:p w14:paraId="3DA55D0F" w14:textId="77777777" w:rsidR="004E71E8" w:rsidRDefault="004E71E8" w:rsidP="008F15CF">
            <w: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77777777" w:rsidR="004E71E8" w:rsidRPr="00ED37CB" w:rsidRDefault="004E71E8" w:rsidP="008F15CF">
            <w:r>
              <w:t>Skript ist gestartet, die Bibliothek HPEiLOCmdlets ist in einer anderen Version als 4.4.0.0 installiert</w:t>
            </w:r>
          </w:p>
        </w:tc>
      </w:tr>
      <w:tr w:rsidR="004E71E8" w:rsidRPr="00831425"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r w:rsidRPr="00A21F07">
              <w:rPr>
                <w:lang w:val="en-US"/>
              </w:rPr>
              <w:t>HWInfoFromILO</w:t>
            </w:r>
            <w:r w:rsidRPr="00C9104B">
              <w:rPr>
                <w:lang w:val="en-US"/>
              </w:rPr>
              <w:t xml:space="preserve"> -</w:t>
            </w:r>
            <w:r w:rsidRPr="005E771C">
              <w:rPr>
                <w:lang w:val="en-US"/>
              </w:rPr>
              <w:t xml:space="preserve">SearchStringInventory </w:t>
            </w:r>
            <w:r>
              <w:rPr>
                <w:lang w:val="en-US"/>
              </w:rPr>
              <w:t>“rmgfa-sioc-cs-de”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35CEC6DE" w14:textId="094ACD2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Default="004E71E8" w:rsidP="008F15CF">
            <w:r>
              <w:t>Testfall:</w:t>
            </w:r>
          </w:p>
        </w:tc>
        <w:tc>
          <w:tcPr>
            <w:tcW w:w="2254" w:type="dxa"/>
          </w:tcPr>
          <w:p w14:paraId="73DEF476" w14:textId="77777777" w:rsidR="004E71E8" w:rsidRDefault="004E71E8" w:rsidP="008F15CF">
            <w:r>
              <w:t>TF-16</w:t>
            </w:r>
          </w:p>
        </w:tc>
        <w:tc>
          <w:tcPr>
            <w:tcW w:w="2254" w:type="dxa"/>
          </w:tcPr>
          <w:p w14:paraId="4B553DA4" w14:textId="77777777" w:rsidR="004E71E8" w:rsidRDefault="004E71E8" w:rsidP="008F15CF">
            <w:r>
              <w:t>Anforderung:</w:t>
            </w:r>
          </w:p>
        </w:tc>
        <w:tc>
          <w:tcPr>
            <w:tcW w:w="2254" w:type="dxa"/>
          </w:tcPr>
          <w:p w14:paraId="202A9046" w14:textId="77777777" w:rsidR="004E71E8" w:rsidRDefault="004E71E8" w:rsidP="008F15CF">
            <w: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77777777" w:rsidR="004E71E8" w:rsidRPr="00ED37CB" w:rsidRDefault="004E71E8" w:rsidP="008F15CF">
            <w:r>
              <w:t>Skript ist gestartet, eine Konfigurationsdatei ist konfiguriert mit Loglevel 1, ein LogPfad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r w:rsidRPr="00FF683E">
              <w:t>HWInfoFromILO</w:t>
            </w:r>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35DB7078" w:rsidR="00D146B1" w:rsidRDefault="00D146B1" w:rsidP="004E71E8"/>
    <w:p w14:paraId="3E768223" w14:textId="77777777" w:rsidR="00D146B1" w:rsidRDefault="00D146B1">
      <w:pPr>
        <w:spacing w:line="280" w:lineRule="atLeast"/>
      </w:pPr>
      <w:r>
        <w:br w:type="page"/>
      </w:r>
    </w:p>
    <w:p w14:paraId="03E651C4"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Default="004E71E8" w:rsidP="008F15CF">
            <w:r>
              <w:t>Testfall:</w:t>
            </w:r>
          </w:p>
        </w:tc>
        <w:tc>
          <w:tcPr>
            <w:tcW w:w="2254" w:type="dxa"/>
          </w:tcPr>
          <w:p w14:paraId="1BC97ABE" w14:textId="77777777" w:rsidR="004E71E8" w:rsidRDefault="004E71E8" w:rsidP="008F15CF">
            <w:r>
              <w:t>TF-17</w:t>
            </w:r>
          </w:p>
        </w:tc>
        <w:tc>
          <w:tcPr>
            <w:tcW w:w="2254" w:type="dxa"/>
          </w:tcPr>
          <w:p w14:paraId="1B76889E" w14:textId="77777777" w:rsidR="004E71E8" w:rsidRDefault="004E71E8" w:rsidP="008F15CF">
            <w:r>
              <w:t>Anforderung:</w:t>
            </w:r>
          </w:p>
        </w:tc>
        <w:tc>
          <w:tcPr>
            <w:tcW w:w="2254" w:type="dxa"/>
          </w:tcPr>
          <w:p w14:paraId="2D63D4B7" w14:textId="77777777" w:rsidR="004E71E8" w:rsidRDefault="004E71E8" w:rsidP="008F15CF">
            <w: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77777777" w:rsidR="004E71E8" w:rsidRPr="00ED37CB" w:rsidRDefault="004E71E8" w:rsidP="008F15CF">
            <w:r>
              <w:t>Skript ist gestartet, die Konfigurationsdatei enthält ignoreMACAddresses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r w:rsidRPr="00FF683E">
              <w:t>HWInfoFromILO</w:t>
            </w:r>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Default="004E71E8" w:rsidP="008F15CF">
            <w:r>
              <w:t>Testfall:</w:t>
            </w:r>
          </w:p>
        </w:tc>
        <w:tc>
          <w:tcPr>
            <w:tcW w:w="2254" w:type="dxa"/>
          </w:tcPr>
          <w:p w14:paraId="4E406797" w14:textId="77777777" w:rsidR="004E71E8" w:rsidRDefault="004E71E8" w:rsidP="008F15CF">
            <w:r>
              <w:t>TF-18</w:t>
            </w:r>
          </w:p>
        </w:tc>
        <w:tc>
          <w:tcPr>
            <w:tcW w:w="2254" w:type="dxa"/>
          </w:tcPr>
          <w:p w14:paraId="17D2F655" w14:textId="77777777" w:rsidR="004E71E8" w:rsidRDefault="004E71E8" w:rsidP="008F15CF">
            <w:r>
              <w:t>Anforderung:</w:t>
            </w:r>
          </w:p>
        </w:tc>
        <w:tc>
          <w:tcPr>
            <w:tcW w:w="2254" w:type="dxa"/>
          </w:tcPr>
          <w:p w14:paraId="1340D2A1" w14:textId="77777777" w:rsidR="004E71E8" w:rsidRDefault="004E71E8" w:rsidP="008F15CF">
            <w: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77777777" w:rsidR="004E71E8" w:rsidRPr="00ED37CB" w:rsidRDefault="004E71E8" w:rsidP="008F15CF">
            <w:r>
              <w:t>Skript ist gestartet, die Konfigurationsdatei korrekt konfiguriert und enthält «deactivatePingtest=true».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r w:rsidRPr="00FF683E">
              <w:t>HWInfoFromILO</w:t>
            </w:r>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65" w:name="_Toc193462935"/>
      <w:r w:rsidRPr="009556EF">
        <w:lastRenderedPageBreak/>
        <w:t>Verwendete Technologien</w:t>
      </w:r>
      <w:bookmarkEnd w:id="65"/>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7A9D6E19" w:rsidR="00A62575" w:rsidRDefault="00A62575" w:rsidP="00AC1DB7">
      <w:pPr>
        <w:pStyle w:val="Listenabsatz"/>
        <w:numPr>
          <w:ilvl w:val="0"/>
          <w:numId w:val="12"/>
        </w:numPr>
      </w:pPr>
      <w:r>
        <w:t>Git-Extensions</w:t>
      </w:r>
      <w:r w:rsidR="00D146B1">
        <w:t xml:space="preserve"> v.5.2.1</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5ECE210A" w14:textId="3B9C88FA" w:rsidR="009F0D84" w:rsidRDefault="009F0D84" w:rsidP="002C67DF">
      <w:pPr>
        <w:pStyle w:val="berschrift3nummeriert"/>
      </w:pPr>
      <w:r>
        <w:t xml:space="preserve"> </w:t>
      </w:r>
      <w:bookmarkStart w:id="66" w:name="_Toc193462936"/>
      <w:r w:rsidR="003E6645">
        <w:t>Konfigurationsdatei(en)</w:t>
      </w:r>
      <w:bookmarkEnd w:id="66"/>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lastRenderedPageBreak/>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46E65122" w:rsidR="00DB611E" w:rsidRDefault="0055727B" w:rsidP="0055727B">
      <w:pPr>
        <w:pStyle w:val="Beschriftung"/>
      </w:pPr>
      <w:bookmarkStart w:id="67" w:name="_Toc193466670"/>
      <w:r>
        <w:t xml:space="preserve">Codesnippet </w:t>
      </w:r>
      <w:r w:rsidR="00602007">
        <w:fldChar w:fldCharType="begin"/>
      </w:r>
      <w:r w:rsidR="00602007">
        <w:instrText xml:space="preserve"> SEQ Codesnippet \* ARABIC </w:instrText>
      </w:r>
      <w:r w:rsidR="00602007">
        <w:fldChar w:fldCharType="separate"/>
      </w:r>
      <w:r w:rsidR="008D2FF8">
        <w:rPr>
          <w:noProof/>
        </w:rPr>
        <w:t>1</w:t>
      </w:r>
      <w:r w:rsidR="00602007">
        <w:rPr>
          <w:noProof/>
        </w:rPr>
        <w:fldChar w:fldCharType="end"/>
      </w:r>
      <w:r>
        <w:t>: Inhalt der Server-Konfiguration</w:t>
      </w:r>
      <w:bookmarkEnd w:id="67"/>
    </w:p>
    <w:p w14:paraId="0C4C818B" w14:textId="77777777" w:rsidR="00DB611E" w:rsidRDefault="00DB611E">
      <w:pPr>
        <w:spacing w:line="280" w:lineRule="atLeast"/>
        <w:rPr>
          <w:iCs/>
          <w:sz w:val="18"/>
          <w:szCs w:val="18"/>
        </w:rPr>
      </w:pPr>
      <w:r>
        <w:br w:type="page"/>
      </w:r>
    </w:p>
    <w:p w14:paraId="48FE0FB0" w14:textId="72F0D5E8" w:rsidR="003E6645" w:rsidRDefault="003E6645" w:rsidP="003E6645">
      <w:pPr>
        <w:pStyle w:val="berschrift3nummeriert"/>
      </w:pPr>
      <w:bookmarkStart w:id="68" w:name="_Toc193462937"/>
      <w:r>
        <w:lastRenderedPageBreak/>
        <w:t>Parameter</w:t>
      </w:r>
      <w:bookmarkEnd w:id="68"/>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lastRenderedPageBreak/>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192CE8FC" w:rsidR="000E59F8" w:rsidRPr="000F084C" w:rsidRDefault="0055727B" w:rsidP="0055727B">
      <w:pPr>
        <w:pStyle w:val="Beschriftung"/>
        <w:rPr>
          <w:rFonts w:ascii="Consolas" w:hAnsi="Consolas"/>
          <w:color w:val="CCCCCC"/>
          <w:sz w:val="21"/>
          <w:szCs w:val="21"/>
          <w:lang w:val="en-US" w:eastAsia="de-CH"/>
        </w:rPr>
      </w:pPr>
      <w:bookmarkStart w:id="69" w:name="_Toc193466671"/>
      <w:r w:rsidRPr="000F084C">
        <w:rPr>
          <w:lang w:val="en-US"/>
        </w:rPr>
        <w:t xml:space="preserve">Codesnippet </w:t>
      </w:r>
      <w:r>
        <w:fldChar w:fldCharType="begin"/>
      </w:r>
      <w:r w:rsidRPr="000F084C">
        <w:rPr>
          <w:lang w:val="en-US"/>
        </w:rPr>
        <w:instrText xml:space="preserve"> SEQ Codesnippet \* ARABIC </w:instrText>
      </w:r>
      <w:r>
        <w:fldChar w:fldCharType="separate"/>
      </w:r>
      <w:r w:rsidR="008D2FF8">
        <w:rPr>
          <w:noProof/>
          <w:lang w:val="en-US"/>
        </w:rPr>
        <w:t>2</w:t>
      </w:r>
      <w:r>
        <w:fldChar w:fldCharType="end"/>
      </w:r>
      <w:r w:rsidRPr="000F084C">
        <w:rPr>
          <w:lang w:val="en-US"/>
        </w:rPr>
        <w:t>: Geplante Parameter</w:t>
      </w:r>
      <w:bookmarkEnd w:id="69"/>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28E0B63A" w:rsidR="00DB611E"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4FBB84DE" w14:textId="77777777" w:rsidR="00DB611E" w:rsidRDefault="00DB611E">
      <w:pPr>
        <w:spacing w:line="280" w:lineRule="atLeast"/>
      </w:pPr>
      <w:r>
        <w:br w:type="page"/>
      </w:r>
    </w:p>
    <w:p w14:paraId="0A571E6C" w14:textId="7950CF2B" w:rsidR="003E6645" w:rsidRPr="003E6645" w:rsidRDefault="003E6645" w:rsidP="003E6645">
      <w:pPr>
        <w:pStyle w:val="berschrift3nummeriert"/>
      </w:pPr>
      <w:bookmarkStart w:id="70" w:name="_Toc193462938"/>
      <w:r>
        <w:lastRenderedPageBreak/>
        <w:t xml:space="preserve">Programmablaufplan </w:t>
      </w:r>
      <w:r w:rsidR="00E34FFF">
        <w:t>detailliert</w:t>
      </w:r>
      <w:bookmarkEnd w:id="70"/>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5BE4F36C" w:rsidR="00E34FFF" w:rsidRPr="003D106B" w:rsidRDefault="00E34FFF" w:rsidP="00AC50BB">
      <w:pPr>
        <w:pStyle w:val="Beschriftung"/>
        <w:jc w:val="both"/>
      </w:pPr>
      <w:bookmarkStart w:id="71" w:name="_Toc193466628"/>
      <w:r>
        <w:t xml:space="preserve">Abbildung </w:t>
      </w:r>
      <w:r w:rsidR="00602007">
        <w:fldChar w:fldCharType="begin"/>
      </w:r>
      <w:r w:rsidR="00602007">
        <w:instrText xml:space="preserve"> SEQ Abbildung \* ARABIC </w:instrText>
      </w:r>
      <w:r w:rsidR="00602007">
        <w:fldChar w:fldCharType="separate"/>
      </w:r>
      <w:r w:rsidR="008D2FF8">
        <w:rPr>
          <w:noProof/>
        </w:rPr>
        <w:t>11</w:t>
      </w:r>
      <w:r w:rsidR="00602007">
        <w:rPr>
          <w:noProof/>
        </w:rPr>
        <w:fldChar w:fldCharType="end"/>
      </w:r>
      <w:r>
        <w:t>: Programmablaufplan Skript detailliert</w:t>
      </w:r>
      <w:bookmarkEnd w:id="71"/>
    </w:p>
    <w:p w14:paraId="4FFF17C3" w14:textId="77777777" w:rsidR="009F0D84" w:rsidRDefault="009F0D84" w:rsidP="009F0D84">
      <w:r>
        <w:br w:type="page"/>
      </w:r>
    </w:p>
    <w:p w14:paraId="083F8104" w14:textId="77777777" w:rsidR="009F0D84" w:rsidRDefault="009F0D84" w:rsidP="002C67DF">
      <w:pPr>
        <w:pStyle w:val="berschrift2nummeriert"/>
      </w:pPr>
      <w:bookmarkStart w:id="72" w:name="_Toc193462939"/>
      <w:r>
        <w:lastRenderedPageBreak/>
        <w:t>Entscheiden</w:t>
      </w:r>
      <w:bookmarkEnd w:id="72"/>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54BBA676" w14:textId="23DB500C" w:rsidR="005B37DA" w:rsidRDefault="00445619" w:rsidP="005B37DA">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CCB3A04" w14:textId="77777777" w:rsidR="009F7B32" w:rsidRDefault="009F7B32"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9F4859">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77217B7B" w14:textId="39D903D7" w:rsidR="009F4859" w:rsidRDefault="009F4859" w:rsidP="009F4859">
      <w:pPr>
        <w:pStyle w:val="Beschriftung"/>
      </w:pPr>
      <w:bookmarkStart w:id="73" w:name="_Toc193466669"/>
      <w:r>
        <w:t xml:space="preserve">Tabelle </w:t>
      </w:r>
      <w:r>
        <w:fldChar w:fldCharType="begin"/>
      </w:r>
      <w:r>
        <w:instrText xml:space="preserve"> SEQ Tabelle \* ARABIC </w:instrText>
      </w:r>
      <w:r>
        <w:fldChar w:fldCharType="separate"/>
      </w:r>
      <w:r w:rsidR="008D2FF8">
        <w:rPr>
          <w:noProof/>
        </w:rPr>
        <w:t>18</w:t>
      </w:r>
      <w:r>
        <w:fldChar w:fldCharType="end"/>
      </w:r>
      <w:r>
        <w:rPr>
          <w:noProof/>
        </w:rPr>
        <w:t xml:space="preserve">: </w:t>
      </w:r>
      <w:r w:rsidRPr="004109BA">
        <w:rPr>
          <w:noProof/>
        </w:rPr>
        <w:t>Entscheidungsmatrix Programmierstruktur</w:t>
      </w:r>
      <w:bookmarkEnd w:id="73"/>
    </w:p>
    <w:p w14:paraId="535E7EA8" w14:textId="1530405A"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1575A8D9" w14:textId="7B7DA4D5" w:rsidR="00685D74" w:rsidRDefault="002B1A33" w:rsidP="002B1A33">
      <w:r>
        <w:t xml:space="preserve">Als Skript ist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41DF959C" w14:textId="2EEA4B6F" w:rsidR="00685D74" w:rsidRPr="002B1A33" w:rsidRDefault="00685D74" w:rsidP="002B1A33">
      <w:r>
        <w:t xml:space="preserve">Das Modul bietet ausserdem als entscheidenden Vorteil auch ein </w:t>
      </w:r>
      <w:r w:rsidR="00DB611E">
        <w:t>v</w:t>
      </w:r>
      <w:r>
        <w:t>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74" w:name="_Toc193462940"/>
      <w:r>
        <w:t>Realisieren</w:t>
      </w:r>
      <w:bookmarkEnd w:id="74"/>
    </w:p>
    <w:p w14:paraId="1526EC35" w14:textId="22BF3C66" w:rsidR="003205C2" w:rsidRDefault="003205C2" w:rsidP="003205C2">
      <w:pPr>
        <w:pStyle w:val="berschrift3nummeriert"/>
      </w:pPr>
      <w:bookmarkStart w:id="75" w:name="_Toc193462941"/>
      <w:r>
        <w:t>Grundstruktur</w:t>
      </w:r>
      <w:bookmarkEnd w:id="75"/>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3464F782">
            <wp:extent cx="5001371" cy="2588942"/>
            <wp:effectExtent l="0" t="0" r="889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1">
                      <a:extLst>
                        <a:ext uri="{28A0092B-C50C-407E-A947-70E740481C1C}">
                          <a14:useLocalDpi xmlns:a14="http://schemas.microsoft.com/office/drawing/2010/main" val="0"/>
                        </a:ext>
                      </a:extLst>
                    </a:blip>
                    <a:stretch>
                      <a:fillRect/>
                    </a:stretch>
                  </pic:blipFill>
                  <pic:spPr>
                    <a:xfrm>
                      <a:off x="0" y="0"/>
                      <a:ext cx="5017336" cy="2597206"/>
                    </a:xfrm>
                    <a:prstGeom prst="rect">
                      <a:avLst/>
                    </a:prstGeom>
                  </pic:spPr>
                </pic:pic>
              </a:graphicData>
            </a:graphic>
          </wp:inline>
        </w:drawing>
      </w:r>
    </w:p>
    <w:p w14:paraId="11387009" w14:textId="7F98DC29" w:rsidR="001A7758" w:rsidRDefault="00316E60" w:rsidP="00316E60">
      <w:pPr>
        <w:pStyle w:val="Beschriftung"/>
      </w:pPr>
      <w:bookmarkStart w:id="76" w:name="_Toc193466629"/>
      <w:r>
        <w:t xml:space="preserve">Abbildung </w:t>
      </w:r>
      <w:r w:rsidR="00602007">
        <w:fldChar w:fldCharType="begin"/>
      </w:r>
      <w:r w:rsidR="00602007">
        <w:instrText xml:space="preserve"> SEQ Abbildung \* ARABIC </w:instrText>
      </w:r>
      <w:r w:rsidR="00602007">
        <w:fldChar w:fldCharType="separate"/>
      </w:r>
      <w:r w:rsidR="008D2FF8">
        <w:rPr>
          <w:noProof/>
        </w:rPr>
        <w:t>12</w:t>
      </w:r>
      <w:r w:rsidR="00602007">
        <w:rPr>
          <w:noProof/>
        </w:rPr>
        <w:fldChar w:fldCharType="end"/>
      </w:r>
      <w:r>
        <w:t>: Ordnerstruktur</w:t>
      </w:r>
      <w:bookmarkEnd w:id="76"/>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711E7600" w:rsidR="0055727B" w:rsidRDefault="0055727B" w:rsidP="0055727B">
      <w:pPr>
        <w:pStyle w:val="Beschriftung"/>
      </w:pPr>
      <w:bookmarkStart w:id="77" w:name="_Toc193466672"/>
      <w:r>
        <w:t xml:space="preserve">Codesnippet </w:t>
      </w:r>
      <w:r w:rsidR="00602007">
        <w:fldChar w:fldCharType="begin"/>
      </w:r>
      <w:r w:rsidR="00602007">
        <w:instrText xml:space="preserve"> SEQ Codesnippet \* ARABIC </w:instrText>
      </w:r>
      <w:r w:rsidR="00602007">
        <w:fldChar w:fldCharType="separate"/>
      </w:r>
      <w:r w:rsidR="008D2FF8">
        <w:rPr>
          <w:noProof/>
        </w:rPr>
        <w:t>3</w:t>
      </w:r>
      <w:r w:rsidR="00602007">
        <w:rPr>
          <w:noProof/>
        </w:rPr>
        <w:fldChar w:fldCharType="end"/>
      </w:r>
      <w:r>
        <w:t>: Inhalt des Startscripts</w:t>
      </w:r>
      <w:bookmarkEnd w:id="77"/>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08230CD9" w14:textId="77777777" w:rsidR="00E52B19" w:rsidRDefault="00E52B19">
      <w:pPr>
        <w:spacing w:line="280" w:lineRule="atLeast"/>
      </w:pPr>
    </w:p>
    <w:p w14:paraId="35BA5421" w14:textId="77777777" w:rsidR="00FF67B6" w:rsidRDefault="00E52B19" w:rsidP="00264EB0">
      <w:r>
        <w:t xml:space="preserve">Die </w:t>
      </w:r>
      <w:r w:rsidR="00E047DA">
        <w:t xml:space="preserve">Grundstruktur für die Hilfe ist ebenfalls bereits implementiert: Sie wird durch zwei Parameter gelöst, wobei der eine davon </w:t>
      </w:r>
      <w:r w:rsidR="00E047DA"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w:t>
      </w:r>
    </w:p>
    <w:p w14:paraId="298849AA" w14:textId="2077F9E4" w:rsidR="00327A70" w:rsidRDefault="009B3BF5" w:rsidP="00264EB0">
      <w:r>
        <w:lastRenderedPageBreak/>
        <w:t xml:space="preserve">Das ist sehr einfach durch den Parametertyp </w:t>
      </w:r>
      <w:r w:rsidRPr="009B3BF5">
        <w:rPr>
          <w:shd w:val="clear" w:color="auto" w:fill="000000" w:themeFill="text1"/>
        </w:rPr>
        <w:t>[switch]</w:t>
      </w:r>
      <w:r w:rsidR="00264EB0">
        <w:t xml:space="preserve"> </w:t>
      </w:r>
      <w:r>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7A6850B0" w:rsidR="006E1B2A" w:rsidRDefault="006E1B2A" w:rsidP="006E1B2A">
      <w:pPr>
        <w:pStyle w:val="Beschriftung"/>
      </w:pPr>
      <w:bookmarkStart w:id="78" w:name="_Toc193466673"/>
      <w:r>
        <w:t xml:space="preserve">Codesnippet </w:t>
      </w:r>
      <w:r>
        <w:fldChar w:fldCharType="begin"/>
      </w:r>
      <w:r>
        <w:instrText xml:space="preserve"> SEQ Codesnippet \* ARABIC </w:instrText>
      </w:r>
      <w:r>
        <w:fldChar w:fldCharType="separate"/>
      </w:r>
      <w:r w:rsidR="008D2FF8">
        <w:rPr>
          <w:noProof/>
        </w:rPr>
        <w:t>4</w:t>
      </w:r>
      <w:r>
        <w:fldChar w:fldCharType="end"/>
      </w:r>
      <w:r>
        <w:t>: Get-Help Funktionalität</w:t>
      </w:r>
      <w:bookmarkEnd w:id="78"/>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bookmarkStart w:id="79" w:name="_Toc193462942"/>
      <w:r>
        <w:t>Modulversion</w:t>
      </w:r>
      <w:bookmarkEnd w:id="79"/>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36971A6B" w:rsidR="002064C0" w:rsidRDefault="006E1B2A" w:rsidP="006E1B2A">
      <w:pPr>
        <w:pStyle w:val="Beschriftung"/>
      </w:pPr>
      <w:bookmarkStart w:id="80" w:name="_Toc193466674"/>
      <w:r>
        <w:t xml:space="preserve">Codesnippet </w:t>
      </w:r>
      <w:r>
        <w:fldChar w:fldCharType="begin"/>
      </w:r>
      <w:r>
        <w:instrText xml:space="preserve"> SEQ Codesnippet \* ARABIC </w:instrText>
      </w:r>
      <w:r>
        <w:fldChar w:fldCharType="separate"/>
      </w:r>
      <w:r w:rsidR="008D2FF8">
        <w:rPr>
          <w:noProof/>
        </w:rPr>
        <w:t>5</w:t>
      </w:r>
      <w:r>
        <w:fldChar w:fldCharType="end"/>
      </w:r>
      <w:r>
        <w:t>: Überprüfung Modulversion</w:t>
      </w:r>
      <w:bookmarkEnd w:id="80"/>
    </w:p>
    <w:p w14:paraId="04FBF6C4" w14:textId="77777777" w:rsidR="00737664" w:rsidRDefault="00737664" w:rsidP="00737664"/>
    <w:p w14:paraId="31CF8666" w14:textId="783A8814" w:rsidR="00737664" w:rsidRDefault="00737664">
      <w:pPr>
        <w:spacing w:line="280" w:lineRule="atLeast"/>
      </w:pPr>
      <w:r>
        <w:br w:type="page"/>
      </w:r>
    </w:p>
    <w:p w14:paraId="202193AE" w14:textId="6D270497" w:rsidR="00316E60" w:rsidRPr="0055727B" w:rsidRDefault="00177000" w:rsidP="00177000">
      <w:pPr>
        <w:pStyle w:val="berschrift3nummeriert"/>
      </w:pPr>
      <w:bookmarkStart w:id="81" w:name="_Toc193462943"/>
      <w:r>
        <w:lastRenderedPageBreak/>
        <w:t>Generierung der Konfigurationsdatei</w:t>
      </w:r>
      <w:bookmarkEnd w:id="81"/>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CCEBB5A" w:rsidR="005308CE" w:rsidRDefault="003D3C7B" w:rsidP="003D3C7B">
      <w:pPr>
        <w:pStyle w:val="Beschriftung"/>
      </w:pPr>
      <w:bookmarkStart w:id="82" w:name="_Toc193466675"/>
      <w:r>
        <w:t xml:space="preserve">Codesnippet </w:t>
      </w:r>
      <w:r w:rsidR="00602007">
        <w:fldChar w:fldCharType="begin"/>
      </w:r>
      <w:r w:rsidR="00602007">
        <w:instrText xml:space="preserve"> SEQ Codesnippet \* ARABIC </w:instrText>
      </w:r>
      <w:r w:rsidR="00602007">
        <w:fldChar w:fldCharType="separate"/>
      </w:r>
      <w:r w:rsidR="008D2FF8">
        <w:rPr>
          <w:noProof/>
        </w:rPr>
        <w:t>6</w:t>
      </w:r>
      <w:r w:rsidR="00602007">
        <w:rPr>
          <w:noProof/>
        </w:rPr>
        <w:fldChar w:fldCharType="end"/>
      </w:r>
      <w:r>
        <w:t>: "Frontend" Generierung der Konfigurationsdatei</w:t>
      </w:r>
      <w:r w:rsidR="007D6DC1">
        <w:t>e</w:t>
      </w:r>
      <w:r>
        <w:t>n</w:t>
      </w:r>
      <w:bookmarkEnd w:id="82"/>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174ECD26" w:rsidR="00737664"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4520DA9C" w14:textId="77777777" w:rsidR="00737664" w:rsidRDefault="00737664">
      <w:pPr>
        <w:spacing w:line="280" w:lineRule="atLeast"/>
        <w:rPr>
          <w:szCs w:val="22"/>
          <w:lang w:eastAsia="de-CH"/>
        </w:rPr>
      </w:pPr>
      <w:r>
        <w:rPr>
          <w:szCs w:val="22"/>
          <w:lang w:eastAsia="de-CH"/>
        </w:rPr>
        <w:br w:type="page"/>
      </w:r>
    </w:p>
    <w:p w14:paraId="398AA7A9" w14:textId="77777777" w:rsidR="009E0135" w:rsidRDefault="009E0135" w:rsidP="007D6DC1">
      <w:pPr>
        <w:rPr>
          <w:szCs w:val="22"/>
          <w:lang w:eastAsia="de-CH"/>
        </w:rPr>
      </w:pPr>
    </w:p>
    <w:p w14:paraId="3556189E" w14:textId="7CAED543" w:rsidR="009E0135" w:rsidRPr="00215D48" w:rsidRDefault="009E0135" w:rsidP="009E0135">
      <w:pPr>
        <w:pStyle w:val="berschrift3nummeriert"/>
        <w:rPr>
          <w:lang w:eastAsia="de-CH"/>
        </w:rPr>
      </w:pPr>
      <w:bookmarkStart w:id="83" w:name="_Toc193462944"/>
      <w:r>
        <w:rPr>
          <w:lang w:eastAsia="de-CH"/>
        </w:rPr>
        <w:t>Start via Parameter</w:t>
      </w:r>
      <w:bookmarkEnd w:id="83"/>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5A0AC97" w:rsidR="00654385" w:rsidRDefault="00654385" w:rsidP="00654385">
      <w:pPr>
        <w:pStyle w:val="Beschriftung"/>
      </w:pPr>
      <w:bookmarkStart w:id="84" w:name="_Toc193466676"/>
      <w:r>
        <w:t xml:space="preserve">Codesnippet </w:t>
      </w:r>
      <w:r w:rsidR="00602007">
        <w:fldChar w:fldCharType="begin"/>
      </w:r>
      <w:r w:rsidR="00602007">
        <w:instrText xml:space="preserve"> SEQ Codesnippet \* ARABIC </w:instrText>
      </w:r>
      <w:r w:rsidR="00602007">
        <w:fldChar w:fldCharType="separate"/>
      </w:r>
      <w:r w:rsidR="008D2FF8">
        <w:rPr>
          <w:noProof/>
        </w:rPr>
        <w:t>7</w:t>
      </w:r>
      <w:r w:rsidR="00602007">
        <w:rPr>
          <w:noProof/>
        </w:rPr>
        <w:fldChar w:fldCharType="end"/>
      </w:r>
      <w:r>
        <w:t>: ParameterSet am Benutzer</w:t>
      </w:r>
      <w:bookmarkEnd w:id="84"/>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72FAD633" w:rsidR="00DB088D" w:rsidRDefault="003158A8" w:rsidP="003158A8">
      <w:pPr>
        <w:pStyle w:val="Beschriftung"/>
      </w:pPr>
      <w:bookmarkStart w:id="85" w:name="_Toc193466677"/>
      <w:r>
        <w:t xml:space="preserve">Codesnippet </w:t>
      </w:r>
      <w:r w:rsidR="00602007">
        <w:fldChar w:fldCharType="begin"/>
      </w:r>
      <w:r w:rsidR="00602007">
        <w:instrText xml:space="preserve"> SEQ Codesnippet \* ARABIC </w:instrText>
      </w:r>
      <w:r w:rsidR="00602007">
        <w:fldChar w:fldCharType="separate"/>
      </w:r>
      <w:r w:rsidR="008D2FF8">
        <w:rPr>
          <w:noProof/>
        </w:rPr>
        <w:t>8</w:t>
      </w:r>
      <w:r w:rsidR="00602007">
        <w:rPr>
          <w:noProof/>
        </w:rPr>
        <w:fldChar w:fldCharType="end"/>
      </w:r>
      <w:r>
        <w:t>: Syntax Get-HWInfofromILO</w:t>
      </w:r>
      <w:bookmarkEnd w:id="85"/>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C6B9BB2" w:rsidR="00806BC4" w:rsidRDefault="00917EDC" w:rsidP="00806BC4">
      <w:pPr>
        <w:pStyle w:val="Beschriftung"/>
      </w:pPr>
      <w:bookmarkStart w:id="86" w:name="_Toc193466678"/>
      <w:r>
        <w:t xml:space="preserve">Codesnippet </w:t>
      </w:r>
      <w:r w:rsidR="00602007">
        <w:fldChar w:fldCharType="begin"/>
      </w:r>
      <w:r w:rsidR="00602007">
        <w:instrText xml:space="preserve"> SEQ Codesnippet \* ARABIC </w:instrText>
      </w:r>
      <w:r w:rsidR="00602007">
        <w:fldChar w:fldCharType="separate"/>
      </w:r>
      <w:r w:rsidR="008D2FF8">
        <w:rPr>
          <w:noProof/>
        </w:rPr>
        <w:t>9</w:t>
      </w:r>
      <w:r w:rsidR="00602007">
        <w:rPr>
          <w:noProof/>
        </w:rPr>
        <w:fldChar w:fldCharType="end"/>
      </w:r>
      <w:r>
        <w:t>: Beispiel Update-Config</w:t>
      </w:r>
      <w:bookmarkEnd w:id="86"/>
      <w:r w:rsidR="00806BC4">
        <w:t xml:space="preserve"> </w:t>
      </w:r>
    </w:p>
    <w:p w14:paraId="3A79AC38" w14:textId="23E6D33D" w:rsidR="00806BC4" w:rsidRDefault="00806BC4">
      <w:pPr>
        <w:spacing w:line="280" w:lineRule="atLeast"/>
      </w:pPr>
    </w:p>
    <w:p w14:paraId="183BC902" w14:textId="63BB33FB" w:rsidR="000B3BAE" w:rsidRDefault="000B3BAE" w:rsidP="000B3BAE">
      <w:pPr>
        <w:pStyle w:val="berschrift3nummeriert"/>
      </w:pPr>
      <w:bookmarkStart w:id="87" w:name="_Toc193462945"/>
      <w:r>
        <w:lastRenderedPageBreak/>
        <w:t>Logfunktion</w:t>
      </w:r>
      <w:bookmarkEnd w:id="87"/>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65B33F2B" w14:textId="77777777" w:rsidR="00737664" w:rsidRDefault="00737664" w:rsidP="0027146C"/>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Start Updating Configuraton File</w:t>
      </w:r>
    </w:p>
    <w:p w14:paraId="7858E681" w14:textId="303094B8" w:rsidR="002B56FF" w:rsidRDefault="002B56FF" w:rsidP="002B56FF">
      <w:pPr>
        <w:pStyle w:val="Beschriftung"/>
      </w:pPr>
      <w:bookmarkStart w:id="88" w:name="_Toc193466679"/>
      <w:r>
        <w:t xml:space="preserve">Codesnippet </w:t>
      </w:r>
      <w:r w:rsidR="00602007">
        <w:fldChar w:fldCharType="begin"/>
      </w:r>
      <w:r w:rsidR="00602007">
        <w:instrText xml:space="preserve"> SEQ Codesnippet \* ARABIC </w:instrText>
      </w:r>
      <w:r w:rsidR="00602007">
        <w:fldChar w:fldCharType="separate"/>
      </w:r>
      <w:r w:rsidR="008D2FF8">
        <w:rPr>
          <w:noProof/>
        </w:rPr>
        <w:t>10</w:t>
      </w:r>
      <w:r w:rsidR="00602007">
        <w:rPr>
          <w:noProof/>
        </w:rPr>
        <w:fldChar w:fldCharType="end"/>
      </w:r>
      <w:r>
        <w:t>: Ausschnitt Logdatei</w:t>
      </w:r>
      <w:bookmarkEnd w:id="88"/>
    </w:p>
    <w:p w14:paraId="3ADE4F31" w14:textId="18FD84DC" w:rsidR="000B3BAE" w:rsidRPr="000B3BAE" w:rsidRDefault="000B3BAE" w:rsidP="000B3BAE">
      <w:pPr>
        <w:pStyle w:val="berschrift3nummeriert"/>
      </w:pPr>
      <w:bookmarkStart w:id="89" w:name="_Toc193462946"/>
      <w:r>
        <w:t>Pingtest</w:t>
      </w:r>
      <w:bookmarkEnd w:id="89"/>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5C79D3F" w:rsidR="0044461D" w:rsidRPr="009655CC" w:rsidRDefault="0044461D" w:rsidP="0044461D">
      <w:pPr>
        <w:pStyle w:val="Beschriftung"/>
      </w:pPr>
      <w:bookmarkStart w:id="90" w:name="_Toc193466680"/>
      <w:r>
        <w:t xml:space="preserve">Codesnippet </w:t>
      </w:r>
      <w:r w:rsidR="00602007">
        <w:fldChar w:fldCharType="begin"/>
      </w:r>
      <w:r w:rsidR="00602007">
        <w:instrText xml:space="preserve"> SEQ Codesnippet \* ARABIC </w:instrText>
      </w:r>
      <w:r w:rsidR="00602007">
        <w:fldChar w:fldCharType="separate"/>
      </w:r>
      <w:r w:rsidR="008D2FF8">
        <w:rPr>
          <w:noProof/>
        </w:rPr>
        <w:t>11</w:t>
      </w:r>
      <w:r w:rsidR="00602007">
        <w:rPr>
          <w:noProof/>
        </w:rPr>
        <w:fldChar w:fldCharType="end"/>
      </w:r>
      <w:r>
        <w:t>: Aufruf Pingtest</w:t>
      </w:r>
      <w:bookmarkEnd w:id="90"/>
    </w:p>
    <w:p w14:paraId="3146AC2C" w14:textId="2597B405" w:rsidR="004A4E66" w:rsidRDefault="004D2290" w:rsidP="004D2290">
      <w:pPr>
        <w:pStyle w:val="berschrift3nummeriert"/>
      </w:pPr>
      <w:bookmarkStart w:id="91" w:name="_Toc193462947"/>
      <w:r>
        <w:t>Abfrage von Inventory</w:t>
      </w:r>
      <w:bookmarkEnd w:id="91"/>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52"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0C3CCDED" w:rsidR="004D2290" w:rsidRDefault="008A0EFB" w:rsidP="008A0EFB">
      <w:pPr>
        <w:pStyle w:val="Beschriftung"/>
      </w:pPr>
      <w:bookmarkStart w:id="92" w:name="_Toc193466681"/>
      <w:r>
        <w:t xml:space="preserve">Codesnippet </w:t>
      </w:r>
      <w:r w:rsidR="00602007">
        <w:fldChar w:fldCharType="begin"/>
      </w:r>
      <w:r w:rsidR="00602007">
        <w:instrText xml:space="preserve"> SEQ Codesnippet \* ARABIC </w:instrText>
      </w:r>
      <w:r w:rsidR="00602007">
        <w:fldChar w:fldCharType="separate"/>
      </w:r>
      <w:r w:rsidR="008D2FF8">
        <w:rPr>
          <w:noProof/>
        </w:rPr>
        <w:t>12</w:t>
      </w:r>
      <w:r w:rsidR="00602007">
        <w:rPr>
          <w:noProof/>
        </w:rPr>
        <w:fldChar w:fldCharType="end"/>
      </w:r>
      <w:r>
        <w:t>: Abfrage Inventory</w:t>
      </w:r>
      <w:bookmarkEnd w:id="92"/>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$srv</w:t>
      </w:r>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$serversClean</w:t>
      </w:r>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18542460" w:rsidR="00D25280" w:rsidRDefault="000E4ADD" w:rsidP="000E4ADD">
      <w:pPr>
        <w:pStyle w:val="Beschriftung"/>
      </w:pPr>
      <w:bookmarkStart w:id="93" w:name="_Toc193466682"/>
      <w:r>
        <w:t xml:space="preserve">Codesnippet </w:t>
      </w:r>
      <w:r>
        <w:fldChar w:fldCharType="begin"/>
      </w:r>
      <w:r>
        <w:instrText xml:space="preserve"> SEQ Codesnippet \* ARABIC </w:instrText>
      </w:r>
      <w:r>
        <w:fldChar w:fldCharType="separate"/>
      </w:r>
      <w:r w:rsidR="008D2FF8">
        <w:rPr>
          <w:noProof/>
        </w:rPr>
        <w:t>13</w:t>
      </w:r>
      <w:r>
        <w:fldChar w:fldCharType="end"/>
      </w:r>
      <w:r>
        <w:t>: Konvertierung der Inventory-Antwort</w:t>
      </w:r>
      <w:bookmarkEnd w:id="93"/>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bookmarkStart w:id="94" w:name="_Toc193462948"/>
      <w:r>
        <w:t>Abfrage von ILO</w:t>
      </w:r>
      <w:bookmarkEnd w:id="94"/>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21C599EC" w:rsidR="00E33371" w:rsidRDefault="000A11D4" w:rsidP="000A11D4">
      <w:pPr>
        <w:pStyle w:val="Beschriftung"/>
      </w:pPr>
      <w:bookmarkStart w:id="95" w:name="_Toc193466683"/>
      <w:r>
        <w:t xml:space="preserve">Codesnippet </w:t>
      </w:r>
      <w:r w:rsidR="0058781B">
        <w:fldChar w:fldCharType="begin"/>
      </w:r>
      <w:r w:rsidR="0058781B">
        <w:instrText xml:space="preserve"> SEQ Codesnippet \* ARABIC </w:instrText>
      </w:r>
      <w:r w:rsidR="0058781B">
        <w:fldChar w:fldCharType="separate"/>
      </w:r>
      <w:r w:rsidR="008D2FF8">
        <w:rPr>
          <w:noProof/>
        </w:rPr>
        <w:t>14</w:t>
      </w:r>
      <w:r w:rsidR="0058781B">
        <w:rPr>
          <w:noProof/>
        </w:rPr>
        <w:fldChar w:fldCharType="end"/>
      </w:r>
      <w:r>
        <w:t>: ILO-Abfrage &amp; Standardisierung von Memory</w:t>
      </w:r>
      <w:bookmarkEnd w:id="95"/>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02859126" w:rsidR="000A11D4" w:rsidRPr="008358AA" w:rsidRDefault="00AE744D" w:rsidP="00AE744D">
      <w:pPr>
        <w:pStyle w:val="Beschriftung"/>
      </w:pPr>
      <w:bookmarkStart w:id="96" w:name="_Toc193466684"/>
      <w:r>
        <w:t xml:space="preserve">Codesnippet </w:t>
      </w:r>
      <w:r w:rsidR="0058781B">
        <w:fldChar w:fldCharType="begin"/>
      </w:r>
      <w:r w:rsidR="0058781B">
        <w:instrText xml:space="preserve"> SEQ Codesnippet \* ARABIC </w:instrText>
      </w:r>
      <w:r w:rsidR="0058781B">
        <w:fldChar w:fldCharType="separate"/>
      </w:r>
      <w:r w:rsidR="008D2FF8">
        <w:rPr>
          <w:noProof/>
        </w:rPr>
        <w:t>15</w:t>
      </w:r>
      <w:r w:rsidR="0058781B">
        <w:rPr>
          <w:noProof/>
        </w:rPr>
        <w:fldChar w:fldCharType="end"/>
      </w:r>
      <w:r>
        <w:t>: Modifizierte Logfunktion</w:t>
      </w:r>
      <w:bookmarkEnd w:id="96"/>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43F8750C" w:rsidR="00E95F14" w:rsidRPr="0092584C" w:rsidRDefault="00E47026" w:rsidP="00E47026">
      <w:pPr>
        <w:pStyle w:val="Beschriftung"/>
      </w:pPr>
      <w:bookmarkStart w:id="97" w:name="_Toc193466685"/>
      <w:r>
        <w:t xml:space="preserve">Codesnippet </w:t>
      </w:r>
      <w:r>
        <w:fldChar w:fldCharType="begin"/>
      </w:r>
      <w:r>
        <w:instrText xml:space="preserve"> SEQ Codesnippet \* ARABIC </w:instrText>
      </w:r>
      <w:r>
        <w:fldChar w:fldCharType="separate"/>
      </w:r>
      <w:r w:rsidR="008D2FF8">
        <w:rPr>
          <w:noProof/>
        </w:rPr>
        <w:t>16</w:t>
      </w:r>
      <w:r>
        <w:fldChar w:fldCharType="end"/>
      </w:r>
      <w:r>
        <w:t>: DeviceInventory Inkompatibilität</w:t>
      </w:r>
      <w:bookmarkEnd w:id="97"/>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412830BA" w:rsidR="00A43438" w:rsidRDefault="00E47026" w:rsidP="00E47026">
      <w:pPr>
        <w:pStyle w:val="Beschriftung"/>
      </w:pPr>
      <w:bookmarkStart w:id="98" w:name="_Toc193466686"/>
      <w:r>
        <w:t xml:space="preserve">Codesnippet </w:t>
      </w:r>
      <w:r>
        <w:fldChar w:fldCharType="begin"/>
      </w:r>
      <w:r>
        <w:instrText xml:space="preserve"> SEQ Codesnippet \* ARABIC </w:instrText>
      </w:r>
      <w:r>
        <w:fldChar w:fldCharType="separate"/>
      </w:r>
      <w:r w:rsidR="008D2FF8">
        <w:rPr>
          <w:noProof/>
        </w:rPr>
        <w:t>17</w:t>
      </w:r>
      <w:r>
        <w:fldChar w:fldCharType="end"/>
      </w:r>
      <w:r>
        <w:t>: Ausgabe bei Inkompatibilität</w:t>
      </w:r>
      <w:bookmarkEnd w:id="98"/>
    </w:p>
    <w:p w14:paraId="66EDC636" w14:textId="4AD9E7B3" w:rsidR="00737664" w:rsidRDefault="00737664">
      <w:pPr>
        <w:spacing w:line="280" w:lineRule="atLeast"/>
      </w:pPr>
      <w:r>
        <w:br w:type="page"/>
      </w:r>
    </w:p>
    <w:p w14:paraId="004D27D2" w14:textId="05EB20E4" w:rsidR="00A43438" w:rsidRDefault="00724C7F" w:rsidP="00724C7F">
      <w:pPr>
        <w:pStyle w:val="berschrift3nummeriert"/>
      </w:pPr>
      <w:bookmarkStart w:id="99" w:name="_Toc193462949"/>
      <w:r>
        <w:lastRenderedPageBreak/>
        <w:t>Dateispeicherung</w:t>
      </w:r>
      <w:bookmarkEnd w:id="99"/>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0390E24D" w:rsidR="006F5F5C" w:rsidRPr="006F5F5C" w:rsidRDefault="006F5F5C" w:rsidP="006F5F5C">
      <w:pPr>
        <w:pStyle w:val="Beschriftung"/>
        <w:rPr>
          <w:rFonts w:ascii="Consolas" w:hAnsi="Consolas"/>
          <w:color w:val="CCCCCC"/>
          <w:sz w:val="21"/>
          <w:szCs w:val="21"/>
          <w:lang w:eastAsia="de-CH"/>
        </w:rPr>
      </w:pPr>
      <w:bookmarkStart w:id="100" w:name="_Toc193466687"/>
      <w:r>
        <w:t xml:space="preserve">Codesnippet </w:t>
      </w:r>
      <w:r>
        <w:fldChar w:fldCharType="begin"/>
      </w:r>
      <w:r>
        <w:instrText xml:space="preserve"> SEQ Codesnippet \* ARABIC </w:instrText>
      </w:r>
      <w:r>
        <w:fldChar w:fldCharType="separate"/>
      </w:r>
      <w:r w:rsidR="008D2FF8">
        <w:rPr>
          <w:noProof/>
        </w:rPr>
        <w:t>18</w:t>
      </w:r>
      <w:r>
        <w:fldChar w:fldCharType="end"/>
      </w:r>
      <w:r>
        <w:t>: Dateispeicherung JSON</w:t>
      </w:r>
      <w:bookmarkEnd w:id="100"/>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57479D8" w:rsidR="00592A1D" w:rsidRDefault="00CB7BE1" w:rsidP="00CB7BE1">
      <w:pPr>
        <w:pStyle w:val="Beschriftung"/>
      </w:pPr>
      <w:bookmarkStart w:id="101" w:name="_Toc193466688"/>
      <w:r>
        <w:t xml:space="preserve">Codesnippet </w:t>
      </w:r>
      <w:r>
        <w:fldChar w:fldCharType="begin"/>
      </w:r>
      <w:r>
        <w:instrText xml:space="preserve"> SEQ Codesnippet \* ARABIC </w:instrText>
      </w:r>
      <w:r>
        <w:fldChar w:fldCharType="separate"/>
      </w:r>
      <w:r w:rsidR="008D2FF8">
        <w:rPr>
          <w:noProof/>
        </w:rPr>
        <w:t>19</w:t>
      </w:r>
      <w:r>
        <w:fldChar w:fldCharType="end"/>
      </w:r>
      <w:r>
        <w:t>: Generierung des Pfades falls er nicht existiert.</w:t>
      </w:r>
      <w:bookmarkEnd w:id="101"/>
    </w:p>
    <w:p w14:paraId="2630376D" w14:textId="35A84F17" w:rsidR="004A12CB" w:rsidRDefault="004A12CB" w:rsidP="00592A1D">
      <w:r>
        <w:lastRenderedPageBreak/>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53"/>
                    <a:stretch>
                      <a:fillRect/>
                    </a:stretch>
                  </pic:blipFill>
                  <pic:spPr>
                    <a:xfrm>
                      <a:off x="0" y="0"/>
                      <a:ext cx="5759450" cy="465455"/>
                    </a:xfrm>
                    <a:prstGeom prst="rect">
                      <a:avLst/>
                    </a:prstGeom>
                  </pic:spPr>
                </pic:pic>
              </a:graphicData>
            </a:graphic>
          </wp:inline>
        </w:drawing>
      </w:r>
    </w:p>
    <w:p w14:paraId="5AF6892F" w14:textId="52AA44DB" w:rsidR="00D95330" w:rsidRDefault="00653018" w:rsidP="00653018">
      <w:pPr>
        <w:pStyle w:val="Beschriftung"/>
        <w:ind w:left="709"/>
      </w:pPr>
      <w:bookmarkStart w:id="102" w:name="_Toc193466630"/>
      <w:r>
        <w:t xml:space="preserve">Abbildung </w:t>
      </w:r>
      <w:r>
        <w:fldChar w:fldCharType="begin"/>
      </w:r>
      <w:r>
        <w:instrText xml:space="preserve"> SEQ Abbildung \* ARABIC </w:instrText>
      </w:r>
      <w:r>
        <w:fldChar w:fldCharType="separate"/>
      </w:r>
      <w:r w:rsidR="008D2FF8">
        <w:rPr>
          <w:noProof/>
        </w:rPr>
        <w:t>13</w:t>
      </w:r>
      <w:r>
        <w:fldChar w:fldCharType="end"/>
      </w:r>
      <w:r>
        <w:t>: Resultat der generellen CSV-Datei</w:t>
      </w:r>
      <w:bookmarkEnd w:id="102"/>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54"/>
                    <a:stretch>
                      <a:fillRect/>
                    </a:stretch>
                  </pic:blipFill>
                  <pic:spPr>
                    <a:xfrm>
                      <a:off x="0" y="0"/>
                      <a:ext cx="5759450" cy="357505"/>
                    </a:xfrm>
                    <a:prstGeom prst="rect">
                      <a:avLst/>
                    </a:prstGeom>
                  </pic:spPr>
                </pic:pic>
              </a:graphicData>
            </a:graphic>
          </wp:inline>
        </w:drawing>
      </w:r>
    </w:p>
    <w:p w14:paraId="69C0E8E1" w14:textId="5F61CE4F" w:rsidR="00D95330" w:rsidRPr="00EC5C75" w:rsidRDefault="00815F12" w:rsidP="00815F12">
      <w:pPr>
        <w:pStyle w:val="Beschriftung"/>
        <w:ind w:left="709"/>
        <w:rPr>
          <w:b/>
        </w:rPr>
      </w:pPr>
      <w:bookmarkStart w:id="103" w:name="_Toc193466631"/>
      <w:r>
        <w:t xml:space="preserve">Abbildung </w:t>
      </w:r>
      <w:r>
        <w:fldChar w:fldCharType="begin"/>
      </w:r>
      <w:r>
        <w:instrText xml:space="preserve"> SEQ Abbildung \* ARABIC </w:instrText>
      </w:r>
      <w:r>
        <w:fldChar w:fldCharType="separate"/>
      </w:r>
      <w:r w:rsidR="008D2FF8">
        <w:rPr>
          <w:noProof/>
        </w:rPr>
        <w:t>14</w:t>
      </w:r>
      <w:r>
        <w:fldChar w:fldCharType="end"/>
      </w:r>
      <w:r>
        <w:t>: Resultat der MAC-Adressen CSV-Datei</w:t>
      </w:r>
      <w:bookmarkEnd w:id="103"/>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55"/>
                    <a:stretch>
                      <a:fillRect/>
                    </a:stretch>
                  </pic:blipFill>
                  <pic:spPr>
                    <a:xfrm>
                      <a:off x="0" y="0"/>
                      <a:ext cx="5759450" cy="852170"/>
                    </a:xfrm>
                    <a:prstGeom prst="rect">
                      <a:avLst/>
                    </a:prstGeom>
                  </pic:spPr>
                </pic:pic>
              </a:graphicData>
            </a:graphic>
          </wp:inline>
        </w:drawing>
      </w:r>
    </w:p>
    <w:p w14:paraId="4BF9E8F1" w14:textId="72DD555D" w:rsidR="00155075" w:rsidRDefault="00155075" w:rsidP="00155075">
      <w:pPr>
        <w:pStyle w:val="Beschriftung"/>
        <w:ind w:left="709"/>
      </w:pPr>
      <w:bookmarkStart w:id="104" w:name="_Toc193466632"/>
      <w:r>
        <w:t xml:space="preserve">Abbildung </w:t>
      </w:r>
      <w:r>
        <w:fldChar w:fldCharType="begin"/>
      </w:r>
      <w:r>
        <w:instrText xml:space="preserve"> SEQ Abbildung \* ARABIC </w:instrText>
      </w:r>
      <w:r>
        <w:fldChar w:fldCharType="separate"/>
      </w:r>
      <w:r w:rsidR="008D2FF8">
        <w:rPr>
          <w:noProof/>
        </w:rPr>
        <w:t>15</w:t>
      </w:r>
      <w:r>
        <w:fldChar w:fldCharType="end"/>
      </w:r>
      <w:r>
        <w:t>: Resultat der Seriennummern CSV-Datei</w:t>
      </w:r>
      <w:bookmarkEnd w:id="104"/>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lastRenderedPageBreak/>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10EA93C" w:rsidR="00A8362D" w:rsidRDefault="00A8362D" w:rsidP="00A8362D">
      <w:pPr>
        <w:pStyle w:val="Beschriftung"/>
      </w:pPr>
      <w:bookmarkStart w:id="105" w:name="_Toc193466689"/>
      <w:r>
        <w:t xml:space="preserve">Codesnippet </w:t>
      </w:r>
      <w:r>
        <w:fldChar w:fldCharType="begin"/>
      </w:r>
      <w:r>
        <w:instrText xml:space="preserve"> SEQ Codesnippet \* ARABIC </w:instrText>
      </w:r>
      <w:r>
        <w:fldChar w:fldCharType="separate"/>
      </w:r>
      <w:r w:rsidR="008D2FF8">
        <w:rPr>
          <w:noProof/>
        </w:rPr>
        <w:t>20</w:t>
      </w:r>
      <w:r>
        <w:fldChar w:fldCharType="end"/>
      </w:r>
      <w:r>
        <w:t>: Standardisierung von CSV-Dateien</w:t>
      </w:r>
      <w:bookmarkEnd w:id="105"/>
    </w:p>
    <w:p w14:paraId="18F5B814" w14:textId="5F585ACE" w:rsidR="002B17BA" w:rsidRDefault="002B17BA">
      <w:pPr>
        <w:spacing w:line="280" w:lineRule="atLeast"/>
      </w:pPr>
    </w:p>
    <w:p w14:paraId="121F0962" w14:textId="71F49B04" w:rsidR="002B17BA" w:rsidRDefault="002B17BA" w:rsidP="002B17BA">
      <w:pPr>
        <w:pStyle w:val="berschrift3nummeriert"/>
      </w:pPr>
      <w:bookmarkStart w:id="106" w:name="_Toc193462950"/>
      <w:r>
        <w:t>Hilfestellungen</w:t>
      </w:r>
      <w:bookmarkEnd w:id="106"/>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6"/>
                    <a:stretch>
                      <a:fillRect/>
                    </a:stretch>
                  </pic:blipFill>
                  <pic:spPr>
                    <a:xfrm>
                      <a:off x="0" y="0"/>
                      <a:ext cx="5759450" cy="1814195"/>
                    </a:xfrm>
                    <a:prstGeom prst="rect">
                      <a:avLst/>
                    </a:prstGeom>
                  </pic:spPr>
                </pic:pic>
              </a:graphicData>
            </a:graphic>
          </wp:inline>
        </w:drawing>
      </w:r>
    </w:p>
    <w:p w14:paraId="53E84FE5" w14:textId="571035B6" w:rsidR="00C2682A" w:rsidRDefault="00C2682A" w:rsidP="00C2682A">
      <w:pPr>
        <w:pStyle w:val="Beschriftung"/>
        <w:rPr>
          <w:iCs w:val="0"/>
        </w:rPr>
      </w:pPr>
      <w:bookmarkStart w:id="107" w:name="_Toc193466633"/>
      <w:r>
        <w:t xml:space="preserve">Abbildung </w:t>
      </w:r>
      <w:r>
        <w:fldChar w:fldCharType="begin"/>
      </w:r>
      <w:r>
        <w:instrText xml:space="preserve"> SEQ Abbildung \* ARABIC </w:instrText>
      </w:r>
      <w:r>
        <w:fldChar w:fldCharType="separate"/>
      </w:r>
      <w:r w:rsidR="008D2FF8">
        <w:rPr>
          <w:noProof/>
        </w:rPr>
        <w:t>16</w:t>
      </w:r>
      <w:r>
        <w:fldChar w:fldCharType="end"/>
      </w:r>
      <w:r>
        <w:t>: Modulhilfe</w:t>
      </w:r>
      <w:bookmarkEnd w:id="107"/>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bookmarkStart w:id="108" w:name="_Toc193462951"/>
      <w:r>
        <w:lastRenderedPageBreak/>
        <w:t>Fehlerbehandlung</w:t>
      </w:r>
      <w:bookmarkEnd w:id="108"/>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71D05213" w:rsidR="00AA260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Return Inventorydata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Get-Config</w:t>
      </w:r>
      <w:r w:rsidRPr="002F5FC3">
        <w:rPr>
          <w:rFonts w:ascii="Consolas" w:hAnsi="Consolas"/>
          <w:color w:val="CCCCCC"/>
          <w:sz w:val="21"/>
          <w:szCs w:val="21"/>
          <w:lang w:val="en-US" w:eastAsia="de-CH"/>
        </w:rPr>
        <w:t>;</w:t>
      </w:r>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"\inventory_results.json"</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ConvertFrom-Json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System.IO.FileNotFoundException</w:t>
      </w:r>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System.IO.DirectoryNotFoundException</w:t>
      </w:r>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r w:rsidRPr="002F5FC3">
        <w:rPr>
          <w:rFonts w:ascii="Consolas" w:hAnsi="Consolas"/>
          <w:color w:val="CCCCCC"/>
          <w:sz w:val="21"/>
          <w:szCs w:val="21"/>
          <w:lang w:val="en-US" w:eastAsia="de-CH"/>
        </w:rPr>
        <w:t>;</w:t>
      </w:r>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606C2EE0" w:rsidR="006B65C1" w:rsidRDefault="00323574" w:rsidP="00323574">
      <w:pPr>
        <w:pStyle w:val="Beschriftung"/>
      </w:pPr>
      <w:bookmarkStart w:id="109" w:name="_Toc193466690"/>
      <w:r>
        <w:t xml:space="preserve">Codesnippet </w:t>
      </w:r>
      <w:r>
        <w:fldChar w:fldCharType="begin"/>
      </w:r>
      <w:r>
        <w:instrText xml:space="preserve"> SEQ Codesnippet \* ARABIC </w:instrText>
      </w:r>
      <w:r>
        <w:fldChar w:fldCharType="separate"/>
      </w:r>
      <w:r w:rsidR="008D2FF8">
        <w:rPr>
          <w:noProof/>
        </w:rPr>
        <w:t>21</w:t>
      </w:r>
      <w:r>
        <w:fldChar w:fldCharType="end"/>
      </w:r>
      <w:r>
        <w:t xml:space="preserve">: </w:t>
      </w:r>
      <w:r w:rsidRPr="00EB3FE6">
        <w:t>Fehlerbehandlung mit verschiedenen Catches</w:t>
      </w:r>
      <w:bookmarkEnd w:id="109"/>
    </w:p>
    <w:p w14:paraId="5C295C47" w14:textId="1C229DE6" w:rsidR="002B17BA" w:rsidRPr="00547114" w:rsidRDefault="00547114" w:rsidP="002B17BA">
      <w:r>
        <w:t xml:space="preserve">Zudem wurde die oben sichtbare Funktion </w:t>
      </w:r>
      <w:r>
        <w:rPr>
          <w:b/>
        </w:rPr>
        <w:t>Save-Exception</w:t>
      </w:r>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w:t>
      </w:r>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6B7B794C" w:rsidR="00323574" w:rsidRDefault="00323574" w:rsidP="00323574">
      <w:pPr>
        <w:pStyle w:val="Beschriftung"/>
        <w:rPr>
          <w:iCs w:val="0"/>
        </w:rPr>
      </w:pPr>
      <w:bookmarkStart w:id="110" w:name="_Toc193466691"/>
      <w:r>
        <w:t xml:space="preserve">Codesnippet </w:t>
      </w:r>
      <w:r>
        <w:fldChar w:fldCharType="begin"/>
      </w:r>
      <w:r>
        <w:instrText xml:space="preserve"> SEQ Codesnippet \* ARABIC </w:instrText>
      </w:r>
      <w:r>
        <w:fldChar w:fldCharType="separate"/>
      </w:r>
      <w:r w:rsidR="008D2FF8">
        <w:rPr>
          <w:noProof/>
        </w:rPr>
        <w:t>22</w:t>
      </w:r>
      <w:r>
        <w:fldChar w:fldCharType="end"/>
      </w:r>
      <w:r>
        <w:t xml:space="preserve">: </w:t>
      </w:r>
      <w:r w:rsidRPr="00CC1EC1">
        <w:t xml:space="preserve"> Save-Exception Funktion</w:t>
      </w:r>
      <w:bookmarkEnd w:id="110"/>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586C0"/>
          <w:sz w:val="21"/>
          <w:szCs w:val="21"/>
          <w:lang w:eastAsia="de-CH"/>
        </w:rPr>
        <w:t>catch</w:t>
      </w:r>
      <w:r w:rsidRPr="00323574">
        <w:rPr>
          <w:rFonts w:ascii="Consolas" w:hAnsi="Consolas"/>
          <w:color w:val="CCCCCC"/>
          <w:sz w:val="21"/>
          <w:szCs w:val="21"/>
          <w:lang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$message</w:t>
      </w:r>
      <w:r w:rsidRPr="00323574">
        <w:rPr>
          <w:rFonts w:ascii="Consolas" w:hAnsi="Consolas"/>
          <w:color w:val="CCCCCC"/>
          <w:sz w:val="21"/>
          <w:szCs w:val="21"/>
          <w:lang w:eastAsia="de-CH"/>
        </w:rPr>
        <w:t xml:space="preserve"> </w:t>
      </w:r>
      <w:r w:rsidRPr="00323574">
        <w:rPr>
          <w:rFonts w:ascii="Consolas" w:hAnsi="Consolas"/>
          <w:color w:val="D4D4D4"/>
          <w:sz w:val="21"/>
          <w:szCs w:val="21"/>
          <w:lang w:eastAsia="de-CH"/>
        </w:rPr>
        <w:t>=</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.Exception.Message.ToString</w:t>
      </w:r>
      <w:r w:rsidRPr="00323574">
        <w:rPr>
          <w:rFonts w:ascii="Consolas" w:hAnsi="Consolas"/>
          <w:color w:val="CCCCCC"/>
          <w:sz w:val="21"/>
          <w:szCs w:val="21"/>
          <w:lang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9F4859">
        <w:rPr>
          <w:rFonts w:ascii="Consolas" w:hAnsi="Consolas"/>
          <w:color w:val="CCCCCC"/>
          <w:sz w:val="21"/>
          <w:szCs w:val="21"/>
          <w:lang w:eastAsia="de-CH"/>
        </w:rPr>
        <w:t xml:space="preserve"> </w:t>
      </w:r>
      <w:r w:rsidRPr="00323574">
        <w:rPr>
          <w:rFonts w:ascii="Consolas" w:hAnsi="Consolas"/>
          <w:color w:val="CCCCCC"/>
          <w:sz w:val="21"/>
          <w:szCs w:val="21"/>
          <w:lang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$srv</w:t>
      </w:r>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$srv</w:t>
      </w:r>
      <w:r w:rsidRPr="00323574">
        <w:rPr>
          <w:rFonts w:ascii="Consolas" w:hAnsi="Consolas"/>
          <w:color w:val="CE9178"/>
          <w:sz w:val="21"/>
          <w:szCs w:val="21"/>
          <w:lang w:val="en-US" w:eastAsia="de-CH"/>
        </w:rPr>
        <w:t xml:space="preserve"> returned an Error with SSL.</w:t>
      </w:r>
      <w:r w:rsidR="00164029">
        <w:rPr>
          <w:rFonts w:ascii="Consolas" w:hAnsi="Consolas"/>
          <w:color w:val="CE9178"/>
          <w:sz w:val="21"/>
          <w:szCs w:val="21"/>
          <w:lang w:val="en-US" w:eastAsia="de-CH"/>
        </w:rPr>
        <w:t xml:space="preserve">        </w:t>
      </w:r>
      <w:r w:rsidR="00164029" w:rsidRPr="00AC50BB">
        <w:rPr>
          <w:rFonts w:ascii="Consolas" w:hAnsi="Consolas"/>
          <w:color w:val="CE9178"/>
          <w:sz w:val="21"/>
          <w:szCs w:val="21"/>
          <w:lang w:eastAsia="de-CH"/>
        </w:rPr>
        <w:t>[…]</w:t>
      </w:r>
      <w:r w:rsidRPr="00323574">
        <w:rPr>
          <w:rFonts w:ascii="Consolas" w:hAnsi="Consolas"/>
          <w:color w:val="CE9178"/>
          <w:sz w:val="21"/>
          <w:szCs w:val="21"/>
          <w:lang w:eastAsia="de-CH"/>
        </w:rPr>
        <w:t>"</w:t>
      </w:r>
      <w:r w:rsidRPr="00323574">
        <w:rPr>
          <w:rFonts w:ascii="Consolas" w:hAnsi="Consolas"/>
          <w:color w:val="CCCCCC"/>
          <w:sz w:val="21"/>
          <w:szCs w:val="21"/>
          <w:lang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C586C0"/>
          <w:sz w:val="21"/>
          <w:szCs w:val="21"/>
          <w:lang w:eastAsia="de-CH"/>
        </w:rPr>
        <w:t>else</w:t>
      </w:r>
      <w:r w:rsidRPr="00323574">
        <w:rPr>
          <w:rFonts w:ascii="Consolas" w:hAnsi="Consolas"/>
          <w:color w:val="CCCCCC"/>
          <w:sz w:val="21"/>
          <w:szCs w:val="21"/>
          <w:lang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DCDCAA"/>
          <w:sz w:val="21"/>
          <w:szCs w:val="21"/>
          <w:lang w:eastAsia="de-CH"/>
        </w:rPr>
        <w:t>Save-Exception</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.Exception.Message.ToString</w:t>
      </w:r>
      <w:r w:rsidRPr="00323574">
        <w:rPr>
          <w:rFonts w:ascii="Consolas" w:hAnsi="Consolas"/>
          <w:color w:val="CCCCCC"/>
          <w:sz w:val="21"/>
          <w:szCs w:val="21"/>
          <w:lang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22650F6B" w:rsidR="00547114" w:rsidRDefault="00547114" w:rsidP="00547114">
      <w:pPr>
        <w:pStyle w:val="Beschriftung"/>
      </w:pPr>
      <w:bookmarkStart w:id="111" w:name="_Toc193466692"/>
      <w:r>
        <w:t xml:space="preserve">Codesnippet </w:t>
      </w:r>
      <w:r>
        <w:fldChar w:fldCharType="begin"/>
      </w:r>
      <w:r>
        <w:instrText xml:space="preserve"> SEQ Codesnippet \* ARABIC </w:instrText>
      </w:r>
      <w:r>
        <w:fldChar w:fldCharType="separate"/>
      </w:r>
      <w:r w:rsidR="008D2FF8">
        <w:rPr>
          <w:noProof/>
        </w:rPr>
        <w:t>23</w:t>
      </w:r>
      <w:r>
        <w:fldChar w:fldCharType="end"/>
      </w:r>
      <w:r>
        <w:t>: Fehlerbehandlung Connect-HPEILO</w:t>
      </w:r>
      <w:bookmarkEnd w:id="111"/>
    </w:p>
    <w:p w14:paraId="7D0CD541" w14:textId="1CE03484" w:rsidR="002F5FC3" w:rsidRDefault="002F5FC3" w:rsidP="002F5FC3">
      <w:r>
        <w:t>Um die Validität der Konfiguration zu garantieren, wird beim auslesen der Konfiguration jeweils geprüft ob der jeweilige Typ stimmt. Genauere Validationen werden dann erst bei der Verwendung der einzelnen Eigenschaften genauer validiert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-isnot</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System.IO.InvalidDataException</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"Your configuration has wrong types. Please verify that the following types are met:</w:t>
      </w:r>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 = int, LoggingActivated = bool, doNotSearchInventory = bool, deactivateCertificateValidation = bool, logToConsole = bool, ignoreMACAddress = bool, ignoreSerialNumbers = bool, deactivatePingtest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23F16DC9" w:rsidR="002F5FC3" w:rsidRDefault="002F5FC3" w:rsidP="002F5FC3">
      <w:pPr>
        <w:pStyle w:val="Beschriftung"/>
      </w:pPr>
      <w:bookmarkStart w:id="112" w:name="_Toc193466693"/>
      <w:r>
        <w:t xml:space="preserve">Codesnippet </w:t>
      </w:r>
      <w:r>
        <w:fldChar w:fldCharType="begin"/>
      </w:r>
      <w:r>
        <w:instrText xml:space="preserve"> SEQ Codesnippet \* ARABIC </w:instrText>
      </w:r>
      <w:r>
        <w:fldChar w:fldCharType="separate"/>
      </w:r>
      <w:r w:rsidR="008D2FF8">
        <w:rPr>
          <w:noProof/>
        </w:rPr>
        <w:t>24</w:t>
      </w:r>
      <w:r>
        <w:fldChar w:fldCharType="end"/>
      </w:r>
      <w:r>
        <w:t>: Validation Konfiguration</w:t>
      </w:r>
      <w:bookmarkEnd w:id="112"/>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wurde als Funktion </w:t>
      </w:r>
      <w:r w:rsidRPr="006D3C90">
        <w:rPr>
          <w:color w:val="FFFFFF" w:themeColor="background1"/>
          <w:highlight w:val="black"/>
          <w:lang w:val="en-US"/>
        </w:rPr>
        <w:t>Convert-PathsToValidated</w:t>
      </w:r>
      <w:r w:rsidRPr="006D3C90">
        <w:rPr>
          <w:color w:val="FFFFFF" w:themeColor="background1"/>
          <w:lang w:val="en-US"/>
        </w:rPr>
        <w:t xml:space="preserve"> </w:t>
      </w:r>
      <w:r w:rsidRPr="006D3C90">
        <w:rPr>
          <w:lang w:val="en-US"/>
        </w:rPr>
        <w:t>implementiert.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Get-Config</w:t>
      </w:r>
      <w:r w:rsidRPr="006D3C90">
        <w:rPr>
          <w:rFonts w:ascii="Consolas" w:hAnsi="Consolas"/>
          <w:color w:val="CCCCCC"/>
          <w:sz w:val="21"/>
          <w:szCs w:val="21"/>
          <w:lang w:val="en-US" w:eastAsia="de-CH"/>
        </w:rPr>
        <w:t>;</w:t>
      </w:r>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searchForFilesAt-Property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 Path 'searchForFilesAt: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r w:rsidRPr="006D3C90">
        <w:rPr>
          <w:rFonts w:ascii="Consolas" w:hAnsi="Consolas"/>
          <w:color w:val="6A9955"/>
          <w:sz w:val="21"/>
          <w:szCs w:val="21"/>
          <w:lang w:val="en-US" w:eastAsia="de-CH"/>
        </w:rPr>
        <w:t>loginConfigPath-Property --&gt; Error because path must be to a file -&gt; the contents of which cannot be generated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 'loginConfigPath'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r w:rsidRPr="006D3C90">
        <w:rPr>
          <w:rFonts w:ascii="Consolas" w:hAnsi="Consolas"/>
          <w:color w:val="569CD6"/>
          <w:sz w:val="21"/>
          <w:szCs w:val="21"/>
          <w:lang w:val="en-US" w:eastAsia="de-CH"/>
        </w:rPr>
        <w:t>System.IO.FileNotFoundException</w:t>
      </w:r>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could not be resolved. Verify that loginConfigPath includes some file like 'login.json'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111C4E87" w:rsidR="00740DF2" w:rsidRPr="00740DF2" w:rsidRDefault="00740DF2" w:rsidP="00740DF2">
      <w:pPr>
        <w:pStyle w:val="Beschriftung"/>
        <w:rPr>
          <w:lang w:val="en-US"/>
        </w:rPr>
      </w:pPr>
      <w:bookmarkStart w:id="113" w:name="_Toc193466694"/>
      <w:r w:rsidRPr="00740DF2">
        <w:rPr>
          <w:lang w:val="en-US"/>
        </w:rPr>
        <w:t xml:space="preserve">Codesnippet </w:t>
      </w:r>
      <w:r>
        <w:fldChar w:fldCharType="begin"/>
      </w:r>
      <w:r w:rsidRPr="00740DF2">
        <w:rPr>
          <w:lang w:val="en-US"/>
        </w:rPr>
        <w:instrText xml:space="preserve"> SEQ Codesnippet \* ARABIC </w:instrText>
      </w:r>
      <w:r>
        <w:fldChar w:fldCharType="separate"/>
      </w:r>
      <w:r w:rsidR="008D2FF8">
        <w:rPr>
          <w:noProof/>
          <w:lang w:val="en-US"/>
        </w:rPr>
        <w:t>25</w:t>
      </w:r>
      <w:r>
        <w:fldChar w:fldCharType="end"/>
      </w:r>
      <w:r w:rsidRPr="00740DF2">
        <w:rPr>
          <w:lang w:val="en-US"/>
        </w:rPr>
        <w:t>: Ausschnitt Convert-PathsToValidated</w:t>
      </w:r>
      <w:bookmarkEnd w:id="113"/>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bookmarkStart w:id="114" w:name="_Toc193462952"/>
      <w:r>
        <w:lastRenderedPageBreak/>
        <w:t>Sicherung des Passwortes</w:t>
      </w:r>
      <w:bookmarkEnd w:id="114"/>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58987E3C" w:rsidR="0039130B" w:rsidRPr="009F4859" w:rsidRDefault="006D3C90" w:rsidP="006D3C90">
      <w:pPr>
        <w:pStyle w:val="Beschriftung"/>
      </w:pPr>
      <w:bookmarkStart w:id="115" w:name="_Toc193466695"/>
      <w:r>
        <w:t xml:space="preserve">Codesnippet </w:t>
      </w:r>
      <w:r>
        <w:fldChar w:fldCharType="begin"/>
      </w:r>
      <w:r>
        <w:instrText xml:space="preserve"> SEQ Codesnippet \* ARABIC </w:instrText>
      </w:r>
      <w:r>
        <w:fldChar w:fldCharType="separate"/>
      </w:r>
      <w:r w:rsidR="008D2FF8">
        <w:rPr>
          <w:noProof/>
        </w:rPr>
        <w:t>26</w:t>
      </w:r>
      <w:r>
        <w:fldChar w:fldCharType="end"/>
      </w:r>
      <w:r>
        <w:t>: Implementation Verbindungsaufbau</w:t>
      </w:r>
      <w:bookmarkEnd w:id="115"/>
    </w:p>
    <w:p w14:paraId="416EF86D" w14:textId="77777777" w:rsidR="007F5E10" w:rsidRPr="009F4859" w:rsidRDefault="007F5E10" w:rsidP="000308B4"/>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420E2BDC" w14:textId="77777777" w:rsidR="006B65C1" w:rsidRPr="00AB6237" w:rsidRDefault="006B65C1" w:rsidP="00F448CE"/>
    <w:p w14:paraId="4BCE5CA5" w14:textId="791B05D9" w:rsidR="002D5C9C" w:rsidRDefault="002D5C9C">
      <w:pPr>
        <w:spacing w:line="280" w:lineRule="atLeast"/>
      </w:pPr>
      <w:r>
        <w:br w:type="page"/>
      </w:r>
    </w:p>
    <w:p w14:paraId="1CBC53F0" w14:textId="77777777" w:rsidR="006D3C90" w:rsidRDefault="006D3C90">
      <w:pPr>
        <w:spacing w:line="280" w:lineRule="atLeast"/>
      </w:pPr>
    </w:p>
    <w:p w14:paraId="3A8E3643" w14:textId="77777777" w:rsidR="009F0D84" w:rsidRDefault="009F0D84" w:rsidP="002C67DF">
      <w:pPr>
        <w:pStyle w:val="berschrift2nummeriert"/>
      </w:pPr>
      <w:bookmarkStart w:id="116" w:name="_Toc193462953"/>
      <w:r>
        <w:t>Kontrollieren</w:t>
      </w:r>
      <w:bookmarkEnd w:id="116"/>
    </w:p>
    <w:p w14:paraId="7CC47CA1" w14:textId="26AA2457" w:rsidR="009F0D84" w:rsidRDefault="009F0D84" w:rsidP="002C67DF">
      <w:pPr>
        <w:pStyle w:val="berschrift3nummeriert"/>
      </w:pPr>
      <w:bookmarkStart w:id="117" w:name="_Toc193462954"/>
      <w:r>
        <w:t>Testprotokoll</w:t>
      </w:r>
      <w:r w:rsidR="00A548EF">
        <w:t xml:space="preserve"> 1</w:t>
      </w:r>
      <w:r w:rsidR="00A65AFE">
        <w:t xml:space="preserve"> -</w:t>
      </w:r>
      <w:r>
        <w:t xml:space="preserve"> </w:t>
      </w:r>
      <w:r w:rsidR="00A548EF">
        <w:t>19.03.202</w:t>
      </w:r>
      <w:r w:rsidR="00881703">
        <w:t>5</w:t>
      </w:r>
      <w:bookmarkEnd w:id="117"/>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r>
        <w:t>Testfälle</w:t>
      </w:r>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r w:rsidRPr="00663085">
              <w:rPr>
                <w:sz w:val="18"/>
                <w:szCs w:val="20"/>
              </w:rPr>
              <w:t>Test</w:t>
            </w:r>
            <w:r>
              <w:rPr>
                <w:sz w:val="18"/>
                <w:szCs w:val="20"/>
              </w:rPr>
              <w:t>nr.</w:t>
            </w:r>
          </w:p>
        </w:tc>
        <w:tc>
          <w:tcPr>
            <w:tcW w:w="1121" w:type="dxa"/>
          </w:tcPr>
          <w:p w14:paraId="5846882E" w14:textId="7A5BF485" w:rsidR="00D472E6" w:rsidRPr="00663085" w:rsidRDefault="00D472E6" w:rsidP="007D2B5D">
            <w:pPr>
              <w:rPr>
                <w:sz w:val="18"/>
                <w:szCs w:val="20"/>
              </w:rPr>
            </w:pPr>
            <w:r>
              <w:rPr>
                <w:sz w:val="18"/>
                <w:szCs w:val="20"/>
              </w:rPr>
              <w:t>Testfallnr.</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FAC1024" w:rsidR="00D472E6" w:rsidRDefault="00D472E6" w:rsidP="00D472E6">
            <w:pPr>
              <w:rPr>
                <w:sz w:val="18"/>
                <w:szCs w:val="20"/>
              </w:rPr>
            </w:pPr>
            <w:r>
              <w:rPr>
                <w:sz w:val="18"/>
                <w:szCs w:val="20"/>
              </w:rPr>
              <w:t>Es wird zwar ein Fehler geworfen, jedoch nicht wegen des Typs, sondern aufgrund eines Loops in der Logfile  --&gt; Angepasst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0E4C9D99" w:rsidR="00D5630D" w:rsidRDefault="006B0490" w:rsidP="00D472E6">
            <w:pPr>
              <w:rPr>
                <w:sz w:val="18"/>
                <w:szCs w:val="20"/>
              </w:rPr>
            </w:pPr>
            <w:r>
              <w:rPr>
                <w:sz w:val="18"/>
                <w:szCs w:val="20"/>
              </w:rPr>
              <w:t>Fehler wird geworfen beim erstellen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0F767DD6" w:rsidR="00651ECA" w:rsidRPr="001E64B2" w:rsidRDefault="001E64B2" w:rsidP="00D472E6">
            <w:pPr>
              <w:rPr>
                <w:sz w:val="18"/>
                <w:szCs w:val="20"/>
              </w:rPr>
            </w:pPr>
            <w:r w:rsidRPr="001E64B2">
              <w:rPr>
                <w:sz w:val="18"/>
                <w:szCs w:val="20"/>
              </w:rPr>
              <w:t>Property ‘Serial’ does not exist -&gt; es lag an einem Fehle</w:t>
            </w:r>
            <w:r>
              <w:rPr>
                <w:sz w:val="18"/>
                <w:szCs w:val="20"/>
              </w:rPr>
              <w:t>r in der Abfangung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084F31D0" w:rsidR="00386E76" w:rsidRDefault="00386E76" w:rsidP="00386E76">
            <w:pPr>
              <w:rPr>
                <w:sz w:val="18"/>
                <w:szCs w:val="20"/>
              </w:rPr>
            </w:pPr>
            <w:r>
              <w:rPr>
                <w:sz w:val="18"/>
                <w:szCs w:val="20"/>
              </w:rPr>
              <w:t>Konfiguration wurde überschrieben und nicht korrekt gepsiechert. --&gt; Angepasst.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lastRenderedPageBreak/>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Pfad zur Reportdatei zeigte noch auf einen Pfad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r w:rsidRPr="009A57C5">
              <w:rPr>
                <w:sz w:val="18"/>
                <w:szCs w:val="20"/>
              </w:rPr>
              <w:t>ignoreMACAddresse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r>
        <w:t>Testbericht</w:t>
      </w:r>
    </w:p>
    <w:p w14:paraId="63765341" w14:textId="5A5DEF82" w:rsidR="009D6A83" w:rsidRDefault="009D6A83" w:rsidP="009D6A83">
      <w:r>
        <w:t xml:space="preserve">Wie oben zu sehen ist, ,gab es währen den ganzen Tests so einige Fehler, die noch ausgebügelt werden mussten. Die Tesfälle wurden soweit abgedeckt, dass alle individuell laufen sollten. D.h. die Applikation wäre in diesem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38D04473" w:rsidR="00190B34" w:rsidRDefault="009D6A83" w:rsidP="009D6A83">
      <w:r>
        <w:t>Auf Vorschlag des VFs konnte das Skript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Skript funktioniert und wäre in diesem Zustand bereits auslieferfertig. Da der VF aber auch noch 2-3 kleinere Anmerkungen und Bugs hatte, mussten diese noch nachträglich eingebaut werde</w:t>
      </w:r>
      <w:r w:rsidR="0043446B">
        <w:t>n (Erstellung von Pfaden wenn sie nicht bereits existieren z.B.)</w:t>
      </w:r>
    </w:p>
    <w:p w14:paraId="68790569" w14:textId="77777777" w:rsidR="00E20261" w:rsidRDefault="00E20261" w:rsidP="009D6A83"/>
    <w:p w14:paraId="240D71C0" w14:textId="38223464" w:rsidR="009F0D84" w:rsidRDefault="00E20261" w:rsidP="00096D02">
      <w:r>
        <w:t xml:space="preserve">Wie der Testlauf aber auch gezeigt hat, gibt es vor allem im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118" w:name="_Toc193462955"/>
      <w:r>
        <w:lastRenderedPageBreak/>
        <w:t>Auswerten</w:t>
      </w:r>
      <w:bookmarkEnd w:id="118"/>
    </w:p>
    <w:p w14:paraId="5503D05A" w14:textId="77777777" w:rsidR="009F0D84" w:rsidRDefault="009F0D84" w:rsidP="00F9093F">
      <w:pPr>
        <w:pStyle w:val="berschrift3nummeriert"/>
      </w:pPr>
      <w:bookmarkStart w:id="119" w:name="_Toc193462956"/>
      <w:r w:rsidRPr="00FC2126">
        <w:t>Technisches Fazit</w:t>
      </w:r>
      <w:bookmarkEnd w:id="119"/>
    </w:p>
    <w:p w14:paraId="00676073" w14:textId="3217C3D1" w:rsidR="0050226A" w:rsidRDefault="0050226A" w:rsidP="0050226A">
      <w:r>
        <w:t>Der Grossteil aller Anforderungen und Funktionen konnte gemäss Aufgabenstellung implementiert werden: Das Programm lässt sich ohne Probleme Starten und Konfigurieren und gibt gemäss Testprotokoll auch das gewollte zurück, d.h. die wichtigsten Funktionen wurden implementiert und das Programm ist auslieferbar.</w:t>
      </w:r>
    </w:p>
    <w:p w14:paraId="6188154B" w14:textId="77777777" w:rsidR="0050226A" w:rsidRDefault="0050226A" w:rsidP="0050226A"/>
    <w:p w14:paraId="3DDBA6EC" w14:textId="0DC1F416" w:rsidR="0050226A" w:rsidRDefault="0050226A" w:rsidP="0050226A">
      <w:r>
        <w:t xml:space="preserve">Mängel und Probleme gibt es vor allem noch im Bereich der Fehlerbehandlung, wo es noch optimierungsbedarf gibt – es werden zwar bereits viele Fehler abgefangen und versucht überall wo möglich dem Anwender den Fehler mitzuteilen und wie er gefixt werden kann, jedoch ist das nicht überall gelungen, insbesondere bei der Anforderung, dass bei fehlerhaften Parametern und fehlerhaften Parametern in den Funktionen Fehler angezeigt werden und wie sie gefixt werden. Es gibt da zwar bereits implementierte Teile wie die Überprüfung des Typs oder ob die </w:t>
      </w:r>
      <w:r w:rsidR="00E63AD3">
        <w:t xml:space="preserve">Überprüfung ob </w:t>
      </w:r>
      <w:r>
        <w:t xml:space="preserve">Pfade existieren, </w:t>
      </w:r>
      <w:r w:rsidR="00E63AD3">
        <w:t>das könnte und sollte aber noch spezifischer auf die einzelnen Parameter gehen.</w:t>
      </w:r>
      <w:r w:rsidR="00AF61B7">
        <w:t xml:space="preserve"> Anstatt diese Werte wie implementiert dezentral zu überprüfen wäre es geeigneter, sie zentral zu validieren, um so genauere Fehler abfangen zu können.</w:t>
      </w:r>
      <w:r w:rsidR="00E63AD3">
        <w:t xml:space="preserve"> </w:t>
      </w:r>
    </w:p>
    <w:p w14:paraId="7C385E8B" w14:textId="77777777" w:rsidR="0050226A" w:rsidRDefault="0050226A" w:rsidP="0050226A"/>
    <w:p w14:paraId="7ED8A957" w14:textId="6F19B186" w:rsidR="009A0A83" w:rsidRDefault="0050226A" w:rsidP="0050226A">
      <w:r>
        <w:t>Es wurde sich</w:t>
      </w:r>
      <w:r w:rsidR="009A0A83">
        <w:t>,</w:t>
      </w:r>
      <w:r>
        <w:t xml:space="preserve"> wo immer möglich</w:t>
      </w:r>
      <w:r w:rsidR="009A0A83">
        <w:t>, an Best-Practices und Vorlagen gehalten: So sind zum Beispiel alle Parameter jeweils im PascalCase und die restlichen Variablen im camelCase. Weiter wurden try-catch für die Fehlerbehandlung verwendet und zu allen öffentlichen Funktionen Kommentarbasierte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0EEF521F" w14:textId="0A6C7C85" w:rsidR="009F0D84" w:rsidRDefault="009A0A83" w:rsidP="009A0A83">
      <w:r>
        <w:t>Diese Kommentarbasierte Hilfe trägt unter anderem auch zur Dokumentation des Programmes bei. Ergänzend dazu wurden natürlich noch reguläre Kommentare verwendet, sowie die implementierte Logfunktion, welche auch zur Dokumentierung beiträgt.</w:t>
      </w:r>
    </w:p>
    <w:p w14:paraId="18F592CD" w14:textId="77777777" w:rsidR="009A0A83" w:rsidRDefault="009A0A83" w:rsidP="009A0A83"/>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120" w:name="_Toc193462957"/>
      <w:r w:rsidRPr="00FC2126">
        <w:t>Zukunftsaussichten</w:t>
      </w:r>
      <w:bookmarkEnd w:id="120"/>
    </w:p>
    <w:p w14:paraId="4A094041" w14:textId="5224156F" w:rsidR="00835366" w:rsidRDefault="007E7D5C" w:rsidP="00835366">
      <w:r>
        <w:t xml:space="preserve">Verbesserungspotential gibt es sicher im Bereich der Fehlerbehandlung: Die oben benannte Hilfe bei falschen Parametern sollte noch spezifischer </w:t>
      </w:r>
      <w:r w:rsidR="00AF61B7">
        <w:t xml:space="preserve">und vor allem zentral </w:t>
      </w:r>
      <w:r>
        <w:t xml:space="preserve">gemacht werden. </w:t>
      </w:r>
    </w:p>
    <w:p w14:paraId="7F56BAD0" w14:textId="77777777" w:rsidR="007E7D5C" w:rsidRDefault="007E7D5C" w:rsidP="00835366"/>
    <w:p w14:paraId="5E185740" w14:textId="5B8A69FD" w:rsidR="003747F5" w:rsidRDefault="003747F5" w:rsidP="00835366">
      <w:r>
        <w:t>Das Programm kann ausserdem auf andere Server ausgeweitet und getestet werden, welche nicht den Grenzen der IPA unterliegen: So z.B. die DL20-Systeme, welche sich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Deployment in ein Repository w</w:t>
      </w:r>
      <w:r>
        <w:rPr>
          <w:lang w:val="en-US"/>
        </w:rPr>
        <w:t xml:space="preserve">ie </w:t>
      </w:r>
      <w:hyperlink r:id="rId57"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Testings und des </w:t>
      </w:r>
      <w:r>
        <w:t>Deployment</w:t>
      </w:r>
      <w:r w:rsidR="00802B34">
        <w:t>s</w:t>
      </w:r>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0401B079" w:rsidR="00F31C7B" w:rsidRDefault="00F31C7B" w:rsidP="00F31C7B">
      <w:pPr>
        <w:pStyle w:val="Listenabsatz"/>
        <w:numPr>
          <w:ilvl w:val="0"/>
          <w:numId w:val="12"/>
        </w:numPr>
      </w:pPr>
      <w:r>
        <w:t>Anpassung des Output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62DDDA92" w14:textId="6CC65A27" w:rsidR="009F0D84" w:rsidRDefault="009F0D84" w:rsidP="00F9093F">
      <w:pPr>
        <w:pStyle w:val="berschrift3nummeriert"/>
      </w:pPr>
      <w:bookmarkStart w:id="121" w:name="_Toc193462958"/>
      <w:r>
        <w:t>Selbstreflexion</w:t>
      </w:r>
      <w:r w:rsidR="00725A37">
        <w:t xml:space="preserve"> &amp; Persönliches Fazit</w:t>
      </w:r>
      <w:bookmarkEnd w:id="121"/>
    </w:p>
    <w:p w14:paraId="52116BB9" w14:textId="3AF33B63" w:rsidR="00A41C22" w:rsidRDefault="00A41C22" w:rsidP="00A41C22">
      <w:r>
        <w:t xml:space="preserve">Ich bin mit dem Zustand des Produkts </w:t>
      </w:r>
      <w:r w:rsidR="00E63AD3">
        <w:t>und der IPA allgemein zufrieden – ich konnte</w:t>
      </w:r>
      <w:r w:rsidR="009D4356">
        <w:t xml:space="preserve">, soweit ich das beurteilen kann, die Aufgabenstellung umsetzen, ohne das etwas grosses und/oder wichtiges fehlt. </w:t>
      </w:r>
    </w:p>
    <w:p w14:paraId="70551B29" w14:textId="77777777" w:rsidR="009D4356" w:rsidRDefault="009D4356" w:rsidP="00A41C22"/>
    <w:p w14:paraId="746F7E65" w14:textId="475C1AE7" w:rsidR="009D4356" w:rsidRDefault="009D4356" w:rsidP="00A41C22">
      <w:r>
        <w:t xml:space="preserve">Das Implementieren im allgemeinen konnte ich ohne gravierende Probleme umsetzen und ich wurde </w:t>
      </w:r>
      <w:r w:rsidR="00B536C2">
        <w:t xml:space="preserve">nie durch grosse Probleme in Zeitdruck gebracht. Die Vorbereitung auf die IPA in Form einer Test-IPA hat mir sehr geholfen – nicht nur um mich wieder (nach 3 Jahren Pause) an PowerShell wieder zu gewöhnen, sondern auch um die </w:t>
      </w:r>
      <w:r w:rsidR="00655D71">
        <w:t xml:space="preserve">HPEiLOCmdlets-Bibliothek kennenzulernen. Ich war dadurch gut vorbereitet, sodass ich ohne gross Nervosität in die IPA starten konnte und während der ganzen IPA, ausser während des Testens, sehr ruhig und fokussiert an die Aufgabenstellung herangehen konnte. </w:t>
      </w:r>
    </w:p>
    <w:p w14:paraId="218ECA60" w14:textId="77777777" w:rsidR="006B7364" w:rsidRDefault="006B7364" w:rsidP="00A41C22"/>
    <w:p w14:paraId="760BE87D" w14:textId="349E8357" w:rsidR="006B7364" w:rsidRDefault="006B7364" w:rsidP="00A41C22">
      <w:r>
        <w:t>Schwierig fand ich vor allem, die Aufgabenstellung im Auge zu behalten und alles zu berücksichtigen, was gefordert ist: Ich habe ein- zweimal beim Überprüfen der Aufgabenstellung bemerkt, dass mir noch Teile davon fehlen – diese musste ich dann noch schnell nachimplementieren. Ich habe zwar Github-Issues verwendet, um dieses Problem zu vermeiden, aber wie sich gezeigt hat, waren sie nicht detailliert genug. Das kann</w:t>
      </w:r>
      <w:r w:rsidR="00EC3996">
        <w:t xml:space="preserve"> und will</w:t>
      </w:r>
      <w:r>
        <w:t xml:space="preserve"> ich für die Zukunft </w:t>
      </w:r>
      <w:r w:rsidR="00EC3996">
        <w:t>noch</w:t>
      </w:r>
      <w:r>
        <w:t xml:space="preserve"> </w:t>
      </w:r>
      <w:r w:rsidR="00EC3996">
        <w:t>v</w:t>
      </w:r>
      <w:r>
        <w:t>erbessern – ausserdem haben mir die Issues insgesamt auch</w:t>
      </w:r>
      <w:r w:rsidR="00C666E9">
        <w:t xml:space="preserve"> schon im jetzigen Zustand</w:t>
      </w:r>
      <w:r>
        <w:t xml:space="preserve"> gut gezeigt, wie weit ich mit dem Programm </w:t>
      </w:r>
      <w:r w:rsidR="00985073">
        <w:t>war</w:t>
      </w:r>
      <w:r>
        <w:t>.</w:t>
      </w:r>
    </w:p>
    <w:p w14:paraId="5C7D9A73" w14:textId="77777777" w:rsidR="00985073" w:rsidRDefault="00985073" w:rsidP="00A41C22"/>
    <w:p w14:paraId="2F8ADB84" w14:textId="4A714D78" w:rsidR="00985073" w:rsidRDefault="00985073" w:rsidP="00A41C22">
      <w:r>
        <w:t>Ich habe während dem Testen schmerzlich merken müssen, wie wichtig und nützlich Unittests gegenüber von Usertests zur Laufzeit sein können – ich hatte im Vorfeld der Testphase eigentlich gedacht, dass ich einen Grossteil der Tests ohne Probleme abschliessen kann, aber dem war nicht so – ich musste während dem Testen noch eine gefühlte Flut an Fehlern beheben, damit die Tests erfolgreich verliefen. Das hat mir unter anderem auch wieder die Schwächen von Wasserfallmodellen bei der Organisation von Informatikprojekten gezeigt – ich war dem aber schon bewusst und habe sie bewusst in Kauf genommen. Diese Fehler hätten durch Unittests während der Implementierung behoben werden können, ohne dass dies zu viel Aufwand geführt hätte. Deswegen werde ich bei der Weiterentwicklung des Skriptes nach Abschluss der IPA Unittests implementieren, um Fehler dieser Art schneller und einfacher zu erkennen und beheben.</w:t>
      </w:r>
    </w:p>
    <w:p w14:paraId="51EE3DA2" w14:textId="77777777" w:rsidR="00717F04" w:rsidRDefault="00717F04" w:rsidP="00A41C22"/>
    <w:p w14:paraId="356C521C" w14:textId="1D0D7C05" w:rsidR="00717F04" w:rsidRDefault="00717F04" w:rsidP="00A41C22">
      <w:r>
        <w:t>Ich wusste aus früheren Projekten, wie viel Arbeit es gibt, wenn man im Nachhinein Code noch kommentieren und dokumentieren muss – das konnte ich unter anderem durch die Logfunktion und den Puffer am Ende der IPA aber problemlos und relativ ausführlich machen – auch die Hilfestellungen des Moduls (Kommentarbasierte Hilfe) und die Fehler</w:t>
      </w:r>
      <w:r w:rsidR="005F6CAE">
        <w:t xml:space="preserve">behandlung </w:t>
      </w:r>
      <w:r>
        <w:t>tragen dazu</w:t>
      </w:r>
      <w:r w:rsidR="005F6CAE">
        <w:t xml:space="preserve"> bei und ich finde, das ist mir dieses Mal wesentlich besser gelungen. Ich habe ausserdem auch darauf geachtet, Coding-Konventionen so gut es ging zu beachten, sodass ich am Ende nicht noch viele Variablen und Funktionen verwenden musste.</w:t>
      </w:r>
    </w:p>
    <w:p w14:paraId="7D03EB08" w14:textId="77777777" w:rsidR="008C1314" w:rsidRDefault="008C1314" w:rsidP="00A41C22"/>
    <w:p w14:paraId="6A80E362" w14:textId="1130AE0F" w:rsidR="008C1314" w:rsidRDefault="008C1314" w:rsidP="00A41C22">
      <w:r>
        <w:t>Der Zeitplan ist mir meiner Meinung nach auch gut gelungen: Der Ansatz aus der Test-IPA, die einzelnen Phasen so kleinkörnig wie möglich aufzuführen hat sich als gut erwiesen – ich konnte sehr gut erkennen, wenn ich vor- oder hinter dem Zeitplan war und konnte dementsprechend schnell reagieren.</w:t>
      </w:r>
    </w:p>
    <w:p w14:paraId="2076FAA5" w14:textId="77777777" w:rsidR="005E691C" w:rsidRDefault="005E691C" w:rsidP="00A41C22"/>
    <w:p w14:paraId="78C005B7" w14:textId="2BAD7D4F" w:rsidR="00A0209A" w:rsidRDefault="00A0209A" w:rsidP="00A41C22">
      <w:r>
        <w:t xml:space="preserve">Die IPA war nicht nur bloss ein Test, sondern hat auch Spass gemacht, besonders als ich die Resultate des Tests auf der «scharfen» SwissFEL-Maschine gesehen habe. </w:t>
      </w:r>
    </w:p>
    <w:p w14:paraId="638313A4" w14:textId="77777777" w:rsidR="005E691C" w:rsidRPr="00A41C22" w:rsidRDefault="005E691C" w:rsidP="00A41C22"/>
    <w:p w14:paraId="4EC87D47" w14:textId="77777777" w:rsidR="00A0209A" w:rsidRDefault="00A0209A">
      <w:pPr>
        <w:pStyle w:val="berschrift1"/>
        <w:rPr>
          <w:rFonts w:asciiTheme="minorHAnsi" w:eastAsia="Times New Roman" w:hAnsiTheme="minorHAnsi" w:cs="Times New Roman"/>
          <w:b w:val="0"/>
          <w:bCs w:val="0"/>
          <w:sz w:val="22"/>
          <w:szCs w:val="24"/>
          <w:lang w:val="de-DE"/>
        </w:rPr>
      </w:pPr>
    </w:p>
    <w:bookmarkStart w:id="122" w:name="_Toc193462959" w:displacedByCustomXml="next"/>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634AFC93" w:rsidR="001C4527" w:rsidRPr="009F4859" w:rsidRDefault="001C4527">
          <w:pPr>
            <w:pStyle w:val="berschrift1"/>
          </w:pPr>
          <w:r w:rsidRPr="009F4859">
            <w:t>Literaturverzeichnis</w:t>
          </w:r>
          <w:bookmarkEnd w:id="122"/>
        </w:p>
        <w:sdt>
          <w:sdtPr>
            <w:id w:val="111145805"/>
            <w:bibliography/>
          </w:sdtPr>
          <w:sdtEndPr/>
          <w:sdtContent>
            <w:p w14:paraId="6B453619" w14:textId="77777777" w:rsidR="002D5C9C" w:rsidRDefault="001C4527" w:rsidP="002D5C9C">
              <w:pPr>
                <w:pStyle w:val="Literaturverzeichnis"/>
                <w:ind w:left="720" w:hanging="720"/>
                <w:rPr>
                  <w:noProof/>
                  <w:sz w:val="24"/>
                  <w:lang w:val="en-US"/>
                </w:rPr>
              </w:pPr>
              <w:r>
                <w:fldChar w:fldCharType="begin"/>
              </w:r>
              <w:r w:rsidRPr="00740DF2">
                <w:rPr>
                  <w:lang w:val="en-US"/>
                </w:rPr>
                <w:instrText>BIBLIOGRAPHY</w:instrText>
              </w:r>
              <w:r>
                <w:fldChar w:fldCharType="separate"/>
              </w:r>
              <w:r w:rsidR="002D5C9C">
                <w:rPr>
                  <w:noProof/>
                  <w:lang w:val="en-US"/>
                </w:rPr>
                <w:t xml:space="preserve">[deleted], R. . (2022, 9 23). </w:t>
              </w:r>
              <w:r w:rsidR="002D5C9C">
                <w:rPr>
                  <w:i/>
                  <w:iCs/>
                  <w:noProof/>
                  <w:lang w:val="en-US"/>
                </w:rPr>
                <w:t>At what point does a script become a module</w:t>
              </w:r>
              <w:r w:rsidR="002D5C9C">
                <w:rPr>
                  <w:noProof/>
                  <w:lang w:val="en-US"/>
                </w:rPr>
                <w:t>. Retrieved from Reddit: https://www.reddit.com/r/PowerShell/comments/xm4ryo/at_what_point_does_a_script_become_a_module/?rdt=61937</w:t>
              </w:r>
            </w:p>
            <w:p w14:paraId="59395677" w14:textId="77777777" w:rsidR="002D5C9C" w:rsidRDefault="002D5C9C" w:rsidP="002D5C9C">
              <w:pPr>
                <w:pStyle w:val="Literaturverzeichnis"/>
                <w:ind w:left="720" w:hanging="720"/>
                <w:rPr>
                  <w:noProof/>
                  <w:lang w:val="en-US"/>
                </w:rPr>
              </w:pPr>
              <w:r>
                <w:rPr>
                  <w:noProof/>
                  <w:lang w:val="en-US"/>
                </w:rPr>
                <w:t xml:space="preserve">codeConcussion. (2013, 04 04). </w:t>
              </w:r>
              <w:r>
                <w:rPr>
                  <w:i/>
                  <w:iCs/>
                  <w:noProof/>
                  <w:lang w:val="en-US"/>
                </w:rPr>
                <w:t>Select-Object on nested collections</w:t>
              </w:r>
              <w:r>
                <w:rPr>
                  <w:noProof/>
                  <w:lang w:val="en-US"/>
                </w:rPr>
                <w:t>. Retrieved from stackoverflow: https://stackoverflow.com/questions/15816491/select-object-on-nested-collections</w:t>
              </w:r>
            </w:p>
            <w:p w14:paraId="07B6F6F7" w14:textId="77777777" w:rsidR="002D5C9C" w:rsidRDefault="002D5C9C" w:rsidP="002D5C9C">
              <w:pPr>
                <w:pStyle w:val="Literaturverzeichnis"/>
                <w:ind w:left="720" w:hanging="720"/>
                <w:rPr>
                  <w:noProof/>
                  <w:lang w:val="en-US"/>
                </w:rPr>
              </w:pPr>
              <w:r>
                <w:rPr>
                  <w:noProof/>
                  <w:lang w:val="en-US"/>
                </w:rPr>
                <w:t xml:space="preserve">DarkLite1. (2014, 07 15). </w:t>
              </w:r>
              <w:r>
                <w:rPr>
                  <w:i/>
                  <w:iCs/>
                  <w:noProof/>
                  <w:lang w:val="en-US"/>
                </w:rPr>
                <w:t>PowerShell Remove item [0] from an array</w:t>
              </w:r>
              <w:r>
                <w:rPr>
                  <w:noProof/>
                  <w:lang w:val="en-US"/>
                </w:rPr>
                <w:t>. Retrieved from stackoverflow: https://stackoverflow.com/questions/24754822/powershell-remove-item-0-from-an-array</w:t>
              </w:r>
            </w:p>
            <w:p w14:paraId="112D0C25" w14:textId="77777777" w:rsidR="002D5C9C" w:rsidRDefault="002D5C9C" w:rsidP="002D5C9C">
              <w:pPr>
                <w:pStyle w:val="Literaturverzeichnis"/>
                <w:ind w:left="720" w:hanging="720"/>
                <w:rPr>
                  <w:noProof/>
                  <w:lang w:val="en-US"/>
                </w:rPr>
              </w:pPr>
              <w:r>
                <w:rPr>
                  <w:noProof/>
                  <w:lang w:val="en-US"/>
                </w:rPr>
                <w:t xml:space="preserve">gskinner. (n.d.). </w:t>
              </w:r>
              <w:r>
                <w:rPr>
                  <w:i/>
                  <w:iCs/>
                  <w:noProof/>
                  <w:lang w:val="en-US"/>
                </w:rPr>
                <w:t>PowerShell Regex</w:t>
              </w:r>
              <w:r>
                <w:rPr>
                  <w:noProof/>
                  <w:lang w:val="en-US"/>
                </w:rPr>
                <w:t>. Retrieved from Regexr: PowerShell Regex: https://regexr.com/3c0lf</w:t>
              </w:r>
            </w:p>
            <w:p w14:paraId="08379394" w14:textId="77777777" w:rsidR="002D5C9C" w:rsidRDefault="002D5C9C" w:rsidP="002D5C9C">
              <w:pPr>
                <w:pStyle w:val="Literaturverzeichnis"/>
                <w:ind w:left="720" w:hanging="720"/>
                <w:rPr>
                  <w:noProof/>
                  <w:lang w:val="en-US"/>
                </w:rPr>
              </w:pPr>
              <w:r>
                <w:rPr>
                  <w:noProof/>
                  <w:lang w:val="en-US"/>
                </w:rPr>
                <w:t xml:space="preserve">Hewlett Packard Enterprise. (n.d.). </w:t>
              </w:r>
              <w:r>
                <w:rPr>
                  <w:i/>
                  <w:iCs/>
                  <w:noProof/>
                  <w:lang w:val="en-US"/>
                </w:rPr>
                <w:t>Was ist Integrated Lights-Out (iLO)?</w:t>
              </w:r>
              <w:r>
                <w:rPr>
                  <w:noProof/>
                  <w:lang w:val="en-US"/>
                </w:rPr>
                <w:t xml:space="preserve"> Retrieved from Hewlett Packard Enterprise: https://www.hpe.com/ch/de/what-is/ilo.html</w:t>
              </w:r>
            </w:p>
            <w:p w14:paraId="572547B7" w14:textId="77777777" w:rsidR="002D5C9C" w:rsidRDefault="002D5C9C" w:rsidP="002D5C9C">
              <w:pPr>
                <w:pStyle w:val="Literaturverzeichnis"/>
                <w:ind w:left="720" w:hanging="720"/>
                <w:rPr>
                  <w:noProof/>
                  <w:lang w:val="en-US"/>
                </w:rPr>
              </w:pPr>
              <w:r>
                <w:rPr>
                  <w:noProof/>
                  <w:lang w:val="en-US"/>
                </w:rPr>
                <w:t xml:space="preserve">JaapBrasser. (2019, 06 28). </w:t>
              </w:r>
              <w:r>
                <w:rPr>
                  <w:i/>
                  <w:iCs/>
                  <w:noProof/>
                  <w:lang w:val="en-US"/>
                </w:rPr>
                <w:t>stackoverflow</w:t>
              </w:r>
              <w:r>
                <w:rPr>
                  <w:noProof/>
                  <w:lang w:val="en-US"/>
                </w:rPr>
                <w:t>. Retrieved from How to check if a PowerShell switch parameter is absent or false: https://stackoverflow.com/questions/56809557/how-to-check-if-a-powershell-switch-parameter-is-absent-or-false</w:t>
              </w:r>
            </w:p>
            <w:p w14:paraId="4C3D251A" w14:textId="77777777" w:rsidR="002D5C9C" w:rsidRDefault="002D5C9C" w:rsidP="002D5C9C">
              <w:pPr>
                <w:pStyle w:val="Literaturverzeichnis"/>
                <w:ind w:left="720" w:hanging="720"/>
                <w:rPr>
                  <w:noProof/>
                  <w:lang w:val="en-US"/>
                </w:rPr>
              </w:pPr>
              <w:r>
                <w:rPr>
                  <w:noProof/>
                  <w:lang w:val="en-US"/>
                </w:rPr>
                <w:t xml:space="preserve">jeremy.hawkins1. (2023, 05 01). </w:t>
              </w:r>
              <w:r>
                <w:rPr>
                  <w:i/>
                  <w:iCs/>
                  <w:noProof/>
                  <w:lang w:val="en-US"/>
                </w:rPr>
                <w:t>Export-Csv array of objects Error " Object reference not set to an instance of an object."</w:t>
              </w:r>
              <w:r>
                <w:rPr>
                  <w:noProof/>
                  <w:lang w:val="en-US"/>
                </w:rPr>
                <w:t>. Retrieved from Microsoft | Learn: https://learn.microsoft.com/en-us/answers/questions/1185618/export-csv-array-of-objects-error-object-reference</w:t>
              </w:r>
            </w:p>
            <w:p w14:paraId="60C52651" w14:textId="77777777" w:rsidR="002D5C9C" w:rsidRDefault="002D5C9C" w:rsidP="002D5C9C">
              <w:pPr>
                <w:pStyle w:val="Literaturverzeichnis"/>
                <w:ind w:left="720" w:hanging="720"/>
                <w:rPr>
                  <w:noProof/>
                  <w:lang w:val="en-US"/>
                </w:rPr>
              </w:pPr>
              <w:r>
                <w:rPr>
                  <w:noProof/>
                  <w:lang w:val="en-US"/>
                </w:rPr>
                <w:t xml:space="preserve">Kaarsemaker, D. (2021). </w:t>
              </w:r>
              <w:r>
                <w:rPr>
                  <w:i/>
                  <w:iCs/>
                  <w:noProof/>
                  <w:lang w:val="en-US"/>
                </w:rPr>
                <w:t>iLO automation from python or shell¶</w:t>
              </w:r>
              <w:r>
                <w:rPr>
                  <w:noProof/>
                  <w:lang w:val="en-US"/>
                </w:rPr>
                <w:t>. Retrieved from python-hpilo: https://seveas.github.io/python-hpilo/index.html</w:t>
              </w:r>
            </w:p>
            <w:p w14:paraId="065BE365" w14:textId="77777777" w:rsidR="002D5C9C" w:rsidRDefault="002D5C9C" w:rsidP="002D5C9C">
              <w:pPr>
                <w:pStyle w:val="Literaturverzeichnis"/>
                <w:ind w:left="720" w:hanging="720"/>
                <w:rPr>
                  <w:noProof/>
                  <w:lang w:val="en-US"/>
                </w:rPr>
              </w:pPr>
              <w:r>
                <w:rPr>
                  <w:noProof/>
                  <w:lang w:val="en-US"/>
                </w:rPr>
                <w:t xml:space="preserve">Maclean, W. (2018, 11 22). </w:t>
              </w:r>
              <w:r>
                <w:rPr>
                  <w:i/>
                  <w:iCs/>
                  <w:noProof/>
                  <w:lang w:val="en-US"/>
                </w:rPr>
                <w:t>Tracing where output is coming from in a Powershell script</w:t>
              </w:r>
              <w:r>
                <w:rPr>
                  <w:noProof/>
                  <w:lang w:val="en-US"/>
                </w:rPr>
                <w:t>. Retrieved from stackoverflow: https://stackoverflow.com/questions/53423718/tracing-where-output-is-coming-from-in-a-powershell-script</w:t>
              </w:r>
            </w:p>
            <w:p w14:paraId="0E2F57BC" w14:textId="77777777" w:rsidR="002D5C9C" w:rsidRDefault="002D5C9C" w:rsidP="002D5C9C">
              <w:pPr>
                <w:pStyle w:val="Literaturverzeichnis"/>
                <w:ind w:left="720" w:hanging="720"/>
                <w:rPr>
                  <w:noProof/>
                  <w:lang w:val="en-US"/>
                </w:rPr>
              </w:pPr>
              <w:r>
                <w:rPr>
                  <w:noProof/>
                  <w:lang w:val="en-US"/>
                </w:rPr>
                <w:t xml:space="preserve">Marquette, K. (2017, 03 27). </w:t>
              </w:r>
              <w:r>
                <w:rPr>
                  <w:i/>
                  <w:iCs/>
                  <w:noProof/>
                  <w:lang w:val="en-US"/>
                </w:rPr>
                <w:t>Powershell: Building a Module, one microstep at a time</w:t>
              </w:r>
              <w:r>
                <w:rPr>
                  <w:noProof/>
                  <w:lang w:val="en-US"/>
                </w:rPr>
                <w:t>. Retrieved from PowerShell Explained: https://powershellexplained.com/2017-05-27-Powershell-module-building-basics/#psm1</w:t>
              </w:r>
            </w:p>
            <w:p w14:paraId="49458A0F" w14:textId="77777777" w:rsidR="002D5C9C" w:rsidRDefault="002D5C9C" w:rsidP="002D5C9C">
              <w:pPr>
                <w:pStyle w:val="Literaturverzeichnis"/>
                <w:ind w:left="720" w:hanging="720"/>
                <w:rPr>
                  <w:noProof/>
                  <w:lang w:val="en-US"/>
                </w:rPr>
              </w:pPr>
              <w:r>
                <w:rPr>
                  <w:noProof/>
                  <w:lang w:val="en-US"/>
                </w:rPr>
                <w:t xml:space="preserve">Microsoft. (n.d.). </w:t>
              </w:r>
              <w:r>
                <w:rPr>
                  <w:i/>
                  <w:iCs/>
                  <w:noProof/>
                  <w:lang w:val="en-US"/>
                </w:rPr>
                <w:t>ConvertFrom-SecureString</w:t>
              </w:r>
              <w:r>
                <w:rPr>
                  <w:noProof/>
                  <w:lang w:val="en-US"/>
                </w:rPr>
                <w:t>. Retrieved from Microsoft | Learn: https://learn.microsoft.com/en-us/powershell/module/microsoft.powershell.security/convertfrom-securestring?view=powershell-7.5</w:t>
              </w:r>
            </w:p>
            <w:p w14:paraId="0BCE3539" w14:textId="77777777" w:rsidR="002D5C9C" w:rsidRDefault="002D5C9C" w:rsidP="002D5C9C">
              <w:pPr>
                <w:pStyle w:val="Literaturverzeichnis"/>
                <w:ind w:left="720" w:hanging="720"/>
                <w:rPr>
                  <w:noProof/>
                  <w:lang w:val="en-US"/>
                </w:rPr>
              </w:pPr>
              <w:r>
                <w:rPr>
                  <w:noProof/>
                  <w:lang w:val="en-US"/>
                </w:rPr>
                <w:t xml:space="preserve">Microsoft Learn. (2021, 09 18). </w:t>
              </w:r>
              <w:r>
                <w:rPr>
                  <w:i/>
                  <w:iCs/>
                  <w:noProof/>
                  <w:lang w:val="en-US"/>
                </w:rPr>
                <w:t>Understanding a Windows PowerShell Module</w:t>
              </w:r>
              <w:r>
                <w:rPr>
                  <w:noProof/>
                  <w:lang w:val="en-US"/>
                </w:rPr>
                <w:t>. Retrieved from Microsoft | Learn | PowerShell: https://learn.microsoft.com/en-us/powershell/scripting/developer/module/understanding-a-windows-powershell-module?view=powershell-7.5</w:t>
              </w:r>
            </w:p>
            <w:p w14:paraId="00DC8209" w14:textId="77777777" w:rsidR="002D5C9C" w:rsidRDefault="002D5C9C" w:rsidP="002D5C9C">
              <w:pPr>
                <w:pStyle w:val="Literaturverzeichnis"/>
                <w:ind w:left="720" w:hanging="720"/>
                <w:rPr>
                  <w:noProof/>
                  <w:lang w:val="en-US"/>
                </w:rPr>
              </w:pPr>
              <w:r>
                <w:rPr>
                  <w:noProof/>
                  <w:lang w:val="en-US"/>
                </w:rPr>
                <w:t xml:space="preserve">Oliver, S. . (2011, 02 24). </w:t>
              </w:r>
              <w:r>
                <w:rPr>
                  <w:i/>
                  <w:iCs/>
                  <w:noProof/>
                  <w:lang w:val="en-US"/>
                </w:rPr>
                <w:t>When to choose development of a PowerShell Module over PowerShell Script</w:t>
              </w:r>
              <w:r>
                <w:rPr>
                  <w:noProof/>
                  <w:lang w:val="en-US"/>
                </w:rPr>
                <w:t>. Retrieved from stackoverflow: https://stackoverflow.com/questions/5103211/when-to-choose-development-of-a-powershell-module-over-powershell-script</w:t>
              </w:r>
            </w:p>
            <w:p w14:paraId="26753AD5" w14:textId="77777777" w:rsidR="002D5C9C" w:rsidRDefault="002D5C9C" w:rsidP="002D5C9C">
              <w:pPr>
                <w:pStyle w:val="Literaturverzeichnis"/>
                <w:ind w:left="720" w:hanging="720"/>
                <w:rPr>
                  <w:noProof/>
                  <w:lang w:val="en-US"/>
                </w:rPr>
              </w:pPr>
              <w:r>
                <w:rPr>
                  <w:noProof/>
                  <w:lang w:val="en-US"/>
                </w:rPr>
                <w:t xml:space="preserve">Pester. (n.d.). </w:t>
              </w:r>
              <w:r>
                <w:rPr>
                  <w:i/>
                  <w:iCs/>
                  <w:noProof/>
                  <w:lang w:val="en-US"/>
                </w:rPr>
                <w:t>Quick Start</w:t>
              </w:r>
              <w:r>
                <w:rPr>
                  <w:noProof/>
                  <w:lang w:val="en-US"/>
                </w:rPr>
                <w:t>. Retrieved from Pester.dev: https://pester.dev/docs/quick-start</w:t>
              </w:r>
            </w:p>
            <w:p w14:paraId="7A5ED39F" w14:textId="77777777" w:rsidR="002D5C9C" w:rsidRDefault="002D5C9C" w:rsidP="002D5C9C">
              <w:pPr>
                <w:pStyle w:val="Literaturverzeichnis"/>
                <w:ind w:left="720" w:hanging="720"/>
                <w:rPr>
                  <w:noProof/>
                  <w:lang w:val="en-US"/>
                </w:rPr>
              </w:pPr>
              <w:r>
                <w:rPr>
                  <w:noProof/>
                  <w:lang w:val="en-US"/>
                </w:rPr>
                <w:t xml:space="preserve">pl5. (2024, 01 18). </w:t>
              </w:r>
              <w:r>
                <w:rPr>
                  <w:i/>
                  <w:iCs/>
                  <w:noProof/>
                  <w:lang w:val="en-US"/>
                </w:rPr>
                <w:t>HPEiLOCmdlets 4.3.0.0 Error when using Get-HPEiLOIML</w:t>
              </w:r>
              <w:r>
                <w:rPr>
                  <w:noProof/>
                  <w:lang w:val="en-US"/>
                </w:rPr>
                <w:t>. Retrieved from Hewlett Packard Enterprise: https://community.hpe.com/t5/proliant-servers-ml-dl-sl/hpeilocmdlets-4-3-0-0-error-when-using-get-hpeiloiml/td-p/7204825</w:t>
              </w:r>
            </w:p>
            <w:p w14:paraId="22E962BA" w14:textId="77777777" w:rsidR="002D5C9C" w:rsidRDefault="002D5C9C" w:rsidP="002D5C9C">
              <w:pPr>
                <w:pStyle w:val="Literaturverzeichnis"/>
                <w:ind w:left="720" w:hanging="720"/>
                <w:rPr>
                  <w:noProof/>
                  <w:lang w:val="en-US"/>
                </w:rPr>
              </w:pPr>
              <w:r>
                <w:rPr>
                  <w:noProof/>
                  <w:lang w:val="en-US"/>
                </w:rPr>
                <w:t xml:space="preserve">Powell, D. (2012, 06 07). </w:t>
              </w:r>
              <w:r>
                <w:rPr>
                  <w:i/>
                  <w:iCs/>
                  <w:noProof/>
                  <w:lang w:val="en-US"/>
                </w:rPr>
                <w:t>In PowerShell, how can I test if a variable holds a numeric value?</w:t>
              </w:r>
              <w:r>
                <w:rPr>
                  <w:noProof/>
                  <w:lang w:val="en-US"/>
                </w:rPr>
                <w:t xml:space="preserve"> Retrieved from stackoverflow: https://stackoverflow.com/questions/10928030/in-powershell-how-can-i-test-if-a-variable-holds-a-numeric-value</w:t>
              </w:r>
            </w:p>
            <w:p w14:paraId="6E7D4146" w14:textId="77777777" w:rsidR="002D5C9C" w:rsidRDefault="002D5C9C" w:rsidP="002D5C9C">
              <w:pPr>
                <w:pStyle w:val="Literaturverzeichnis"/>
                <w:ind w:left="720" w:hanging="720"/>
                <w:rPr>
                  <w:noProof/>
                  <w:lang w:val="en-US"/>
                </w:rPr>
              </w:pPr>
              <w:r>
                <w:rPr>
                  <w:noProof/>
                  <w:lang w:val="en-US"/>
                </w:rPr>
                <w:t xml:space="preserve">Scripto, D. (2014, 08 31). </w:t>
              </w:r>
              <w:r>
                <w:rPr>
                  <w:i/>
                  <w:iCs/>
                  <w:noProof/>
                  <w:lang w:val="en-US"/>
                </w:rPr>
                <w:t>PowerTip: Using PowerShell to Determine if Path Is to File or Folder</w:t>
              </w:r>
              <w:r>
                <w:rPr>
                  <w:noProof/>
                  <w:lang w:val="en-US"/>
                </w:rPr>
                <w:t xml:space="preserve">. Retrieved from Microsoft | Devblogs: </w:t>
              </w:r>
              <w:r>
                <w:rPr>
                  <w:noProof/>
                  <w:lang w:val="en-US"/>
                </w:rPr>
                <w:lastRenderedPageBreak/>
                <w:t>https://devblogs.microsoft.com/scripting/powertip-using-powershell-to-determine-if-path-is-to-file-or-folder/</w:t>
              </w:r>
            </w:p>
            <w:p w14:paraId="563E141D" w14:textId="77777777" w:rsidR="002D5C9C" w:rsidRDefault="002D5C9C" w:rsidP="002D5C9C">
              <w:pPr>
                <w:pStyle w:val="Literaturverzeichnis"/>
                <w:ind w:left="720" w:hanging="720"/>
                <w:rPr>
                  <w:noProof/>
                  <w:lang w:val="en-US"/>
                </w:rPr>
              </w:pPr>
              <w:r>
                <w:rPr>
                  <w:noProof/>
                  <w:lang w:val="en-US"/>
                </w:rPr>
                <w:t xml:space="preserve">sdwheeler. (2024, 06 05). </w:t>
              </w:r>
              <w:r>
                <w:rPr>
                  <w:i/>
                  <w:iCs/>
                  <w:noProof/>
                  <w:lang w:val="en-US"/>
                </w:rPr>
                <w:t>about_Special_Characters</w:t>
              </w:r>
              <w:r>
                <w:rPr>
                  <w:noProof/>
                  <w:lang w:val="en-US"/>
                </w:rPr>
                <w:t>. Retrieved from Microsoft | Learn: https://learn.microsoft.com/en-us/powershell/module/microsoft.powershell.core/about/about_special_characters?view=powershell-7.5</w:t>
              </w:r>
            </w:p>
            <w:p w14:paraId="269675C7" w14:textId="77777777" w:rsidR="002D5C9C" w:rsidRDefault="002D5C9C" w:rsidP="002D5C9C">
              <w:pPr>
                <w:pStyle w:val="Literaturverzeichnis"/>
                <w:ind w:left="720" w:hanging="720"/>
                <w:rPr>
                  <w:noProof/>
                  <w:lang w:val="en-US"/>
                </w:rPr>
              </w:pPr>
              <w:r>
                <w:rPr>
                  <w:noProof/>
                  <w:lang w:val="en-US"/>
                </w:rPr>
                <w:t xml:space="preserve">sdwheeler, A. (2024, 01 19). </w:t>
              </w:r>
              <w:r>
                <w:rPr>
                  <w:i/>
                  <w:iCs/>
                  <w:noProof/>
                  <w:lang w:val="en-US"/>
                </w:rPr>
                <w:t>about_Requires</w:t>
              </w:r>
              <w:r>
                <w:rPr>
                  <w:noProof/>
                  <w:lang w:val="en-US"/>
                </w:rPr>
                <w:t>. Retrieved from Microsoft | Learn: https://learn.microsoft.com/en-us/powershell/module/microsoft.powershell.core/about/about_requires?view=powershell-7.5</w:t>
              </w:r>
            </w:p>
            <w:p w14:paraId="75311394" w14:textId="77777777" w:rsidR="002D5C9C" w:rsidRDefault="002D5C9C" w:rsidP="002D5C9C">
              <w:pPr>
                <w:pStyle w:val="Literaturverzeichnis"/>
                <w:ind w:left="720" w:hanging="720"/>
                <w:rPr>
                  <w:noProof/>
                  <w:lang w:val="en-US"/>
                </w:rPr>
              </w:pPr>
              <w:r>
                <w:rPr>
                  <w:noProof/>
                  <w:lang w:val="en-US"/>
                </w:rPr>
                <w:t xml:space="preserve">sdwheeler, A. (2025, 01 10). </w:t>
              </w:r>
              <w:r>
                <w:rPr>
                  <w:i/>
                  <w:iCs/>
                  <w:noProof/>
                  <w:lang w:val="en-US"/>
                </w:rPr>
                <w:t>about_Comment_Based_Help</w:t>
              </w:r>
              <w:r>
                <w:rPr>
                  <w:noProof/>
                  <w:lang w:val="en-US"/>
                </w:rPr>
                <w:t>. Retrieved from Microsoft | Learn: https://learn.microsoft.com/en-us/powershell/module/microsoft.powershell.core/about/about_comment_based_help?view=powershell-7.5</w:t>
              </w:r>
            </w:p>
            <w:p w14:paraId="76C90F1F" w14:textId="77777777" w:rsidR="002D5C9C" w:rsidRDefault="002D5C9C" w:rsidP="002D5C9C">
              <w:pPr>
                <w:pStyle w:val="Literaturverzeichnis"/>
                <w:ind w:left="720" w:hanging="720"/>
                <w:rPr>
                  <w:noProof/>
                  <w:lang w:val="en-US"/>
                </w:rPr>
              </w:pPr>
              <w:r w:rsidRPr="002D5C9C">
                <w:rPr>
                  <w:noProof/>
                </w:rPr>
                <w:t xml:space="preserve">sdwheeler, ArieHein, sethvs, Blake-Madden. </w:t>
              </w:r>
              <w:r>
                <w:rPr>
                  <w:noProof/>
                  <w:lang w:val="en-US"/>
                </w:rPr>
                <w:t xml:space="preserve">(2025, 01 31). </w:t>
              </w:r>
              <w:r>
                <w:rPr>
                  <w:i/>
                  <w:iCs/>
                  <w:noProof/>
                  <w:lang w:val="en-US"/>
                </w:rPr>
                <w:t>about_Regular_Expressions</w:t>
              </w:r>
              <w:r>
                <w:rPr>
                  <w:noProof/>
                  <w:lang w:val="en-US"/>
                </w:rPr>
                <w:t>. Retrieved from Microsoft | Learn: https://learn.microsoft.com/en-us/powershell/module/microsoft.powershell.core/about/about_regular_expressions?view=powershell-7.5</w:t>
              </w:r>
            </w:p>
            <w:p w14:paraId="1A5609EE" w14:textId="77777777" w:rsidR="002D5C9C" w:rsidRDefault="002D5C9C" w:rsidP="002D5C9C">
              <w:pPr>
                <w:pStyle w:val="Literaturverzeichnis"/>
                <w:ind w:left="720" w:hanging="720"/>
                <w:rPr>
                  <w:noProof/>
                  <w:lang w:val="en-US"/>
                </w:rPr>
              </w:pPr>
              <w:r>
                <w:rPr>
                  <w:noProof/>
                  <w:lang w:val="en-US"/>
                </w:rPr>
                <w:t xml:space="preserve">sdwheeler, c.-h. T.-S. (2024, 10 17). </w:t>
              </w:r>
              <w:r>
                <w:rPr>
                  <w:i/>
                  <w:iCs/>
                  <w:noProof/>
                  <w:lang w:val="en-US"/>
                </w:rPr>
                <w:t>Approved Verbs for PowerShell Commands</w:t>
              </w:r>
              <w:r>
                <w:rPr>
                  <w:noProof/>
                  <w:lang w:val="en-US"/>
                </w:rPr>
                <w:t>. Retrieved from Microsoft | Learn: https://learn.microsoft.com/en-us/powershell/scripting/developer/cmdlet/approved-verbs-for-windows-powershell-commands?view=powershell-7.5</w:t>
              </w:r>
            </w:p>
            <w:p w14:paraId="71C7B810" w14:textId="77777777" w:rsidR="002D5C9C" w:rsidRDefault="002D5C9C" w:rsidP="002D5C9C">
              <w:pPr>
                <w:pStyle w:val="Literaturverzeichnis"/>
                <w:ind w:left="720" w:hanging="720"/>
                <w:rPr>
                  <w:noProof/>
                  <w:lang w:val="en-US"/>
                </w:rPr>
              </w:pPr>
              <w:r>
                <w:rPr>
                  <w:noProof/>
                  <w:lang w:val="en-US"/>
                </w:rPr>
                <w:t xml:space="preserve">tnw. (2013, 09 18). </w:t>
              </w:r>
              <w:r>
                <w:rPr>
                  <w:i/>
                  <w:iCs/>
                  <w:noProof/>
                  <w:lang w:val="en-US"/>
                </w:rPr>
                <w:t>PowerShell and the -Contains operator</w:t>
              </w:r>
              <w:r>
                <w:rPr>
                  <w:noProof/>
                  <w:lang w:val="en-US"/>
                </w:rPr>
                <w:t>. Retrieved from stackoverflow: https://stackoverflow.com/questions/18877580/powershell-and-the-contains-operator</w:t>
              </w:r>
            </w:p>
            <w:p w14:paraId="15ED3E64" w14:textId="77777777" w:rsidR="002D5C9C" w:rsidRDefault="002D5C9C" w:rsidP="002D5C9C">
              <w:pPr>
                <w:pStyle w:val="Literaturverzeichnis"/>
                <w:ind w:left="720" w:hanging="720"/>
                <w:rPr>
                  <w:noProof/>
                  <w:lang w:val="en-US"/>
                </w:rPr>
              </w:pPr>
              <w:r>
                <w:rPr>
                  <w:noProof/>
                  <w:lang w:val="en-US"/>
                </w:rPr>
                <w:t xml:space="preserve">Wikipedia. (2025, 01 21). </w:t>
              </w:r>
              <w:r>
                <w:rPr>
                  <w:i/>
                  <w:iCs/>
                  <w:noProof/>
                  <w:lang w:val="en-US"/>
                </w:rPr>
                <w:t>HP Integrated Lights-Out</w:t>
              </w:r>
              <w:r>
                <w:rPr>
                  <w:noProof/>
                  <w:lang w:val="en-US"/>
                </w:rPr>
                <w:t>. Retrieved from Wikipedia: https://en.wikipedia.org/wiki/HP_Integrated_Lights-Out</w:t>
              </w:r>
            </w:p>
            <w:p w14:paraId="497F507A" w14:textId="77777777" w:rsidR="002D5C9C" w:rsidRDefault="002D5C9C" w:rsidP="002D5C9C">
              <w:pPr>
                <w:pStyle w:val="Literaturverzeichnis"/>
                <w:ind w:left="720" w:hanging="720"/>
                <w:rPr>
                  <w:noProof/>
                  <w:lang w:val="en-US"/>
                </w:rPr>
              </w:pPr>
              <w:r>
                <w:rPr>
                  <w:noProof/>
                  <w:lang w:val="en-US"/>
                </w:rPr>
                <w:t xml:space="preserve">Wikipedia. (2025, 03 08). </w:t>
              </w:r>
              <w:r>
                <w:rPr>
                  <w:i/>
                  <w:iCs/>
                  <w:noProof/>
                  <w:lang w:val="en-US"/>
                </w:rPr>
                <w:t>Out-of-band management</w:t>
              </w:r>
              <w:r>
                <w:rPr>
                  <w:noProof/>
                  <w:lang w:val="en-US"/>
                </w:rPr>
                <w:t>. Retrieved from Wikipedia: https://en.wikipedia.org/wiki/Out-of-band_management</w:t>
              </w:r>
            </w:p>
            <w:p w14:paraId="10B6BAB8" w14:textId="0719635B" w:rsidR="001C4527" w:rsidRDefault="001C4527" w:rsidP="002D5C9C">
              <w:r>
                <w:rPr>
                  <w:b/>
                  <w:bCs/>
                </w:rPr>
                <w:fldChar w:fldCharType="end"/>
              </w:r>
            </w:p>
          </w:sdtContent>
        </w:sdt>
      </w:sdtContent>
    </w:sdt>
    <w:p w14:paraId="7BA5F51D" w14:textId="77777777" w:rsidR="009F0D84" w:rsidRDefault="009F0D84" w:rsidP="00F9093F">
      <w:pPr>
        <w:pStyle w:val="berschrift1nummeriert"/>
        <w:rPr>
          <w:noProof/>
        </w:rPr>
      </w:pPr>
      <w:bookmarkStart w:id="123" w:name="_Toc193462960"/>
      <w:r>
        <w:t>Abbildungsverzeichnis</w:t>
      </w:r>
      <w:bookmarkEnd w:id="123"/>
    </w:p>
    <w:p w14:paraId="385A4AA5" w14:textId="3AF88D96" w:rsidR="002D5C9C"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466618" w:history="1">
        <w:r w:rsidR="002D5C9C" w:rsidRPr="00CB7615">
          <w:rPr>
            <w:rStyle w:val="Hyperlink"/>
            <w:noProof/>
          </w:rPr>
          <w:t>Abbildung 1 – Beispiel Abbildung</w:t>
        </w:r>
        <w:r w:rsidR="002D5C9C">
          <w:rPr>
            <w:noProof/>
            <w:webHidden/>
          </w:rPr>
          <w:tab/>
        </w:r>
        <w:r w:rsidR="002D5C9C">
          <w:rPr>
            <w:noProof/>
            <w:webHidden/>
          </w:rPr>
          <w:fldChar w:fldCharType="begin"/>
        </w:r>
        <w:r w:rsidR="002D5C9C">
          <w:rPr>
            <w:noProof/>
            <w:webHidden/>
          </w:rPr>
          <w:instrText xml:space="preserve"> PAGEREF _Toc193466618 \h </w:instrText>
        </w:r>
        <w:r w:rsidR="002D5C9C">
          <w:rPr>
            <w:noProof/>
            <w:webHidden/>
          </w:rPr>
        </w:r>
        <w:r w:rsidR="002D5C9C">
          <w:rPr>
            <w:noProof/>
            <w:webHidden/>
          </w:rPr>
          <w:fldChar w:fldCharType="separate"/>
        </w:r>
        <w:r w:rsidR="008D2FF8">
          <w:rPr>
            <w:noProof/>
            <w:webHidden/>
          </w:rPr>
          <w:t>6</w:t>
        </w:r>
        <w:r w:rsidR="002D5C9C">
          <w:rPr>
            <w:noProof/>
            <w:webHidden/>
          </w:rPr>
          <w:fldChar w:fldCharType="end"/>
        </w:r>
      </w:hyperlink>
    </w:p>
    <w:p w14:paraId="7AEE7F98" w14:textId="373C155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19" w:history="1">
        <w:r w:rsidR="002D5C9C" w:rsidRPr="00CB7615">
          <w:rPr>
            <w:rStyle w:val="Hyperlink"/>
            <w:noProof/>
          </w:rPr>
          <w:t>Abbildung 2: Organigramm</w:t>
        </w:r>
        <w:r w:rsidR="002D5C9C">
          <w:rPr>
            <w:noProof/>
            <w:webHidden/>
          </w:rPr>
          <w:tab/>
        </w:r>
        <w:r w:rsidR="002D5C9C">
          <w:rPr>
            <w:noProof/>
            <w:webHidden/>
          </w:rPr>
          <w:fldChar w:fldCharType="begin"/>
        </w:r>
        <w:r w:rsidR="002D5C9C">
          <w:rPr>
            <w:noProof/>
            <w:webHidden/>
          </w:rPr>
          <w:instrText xml:space="preserve"> PAGEREF _Toc193466619 \h </w:instrText>
        </w:r>
        <w:r w:rsidR="002D5C9C">
          <w:rPr>
            <w:noProof/>
            <w:webHidden/>
          </w:rPr>
        </w:r>
        <w:r w:rsidR="002D5C9C">
          <w:rPr>
            <w:noProof/>
            <w:webHidden/>
          </w:rPr>
          <w:fldChar w:fldCharType="separate"/>
        </w:r>
        <w:r w:rsidR="008D2FF8">
          <w:rPr>
            <w:noProof/>
            <w:webHidden/>
          </w:rPr>
          <w:t>11</w:t>
        </w:r>
        <w:r w:rsidR="002D5C9C">
          <w:rPr>
            <w:noProof/>
            <w:webHidden/>
          </w:rPr>
          <w:fldChar w:fldCharType="end"/>
        </w:r>
      </w:hyperlink>
    </w:p>
    <w:p w14:paraId="2AA1DA63" w14:textId="0C8072B9"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0" w:history="1">
        <w:r w:rsidR="002D5C9C" w:rsidRPr="00CB7615">
          <w:rPr>
            <w:rStyle w:val="Hyperlink"/>
            <w:noProof/>
          </w:rPr>
          <w:t>Abbildung 3: Ausschnitt Github Commits</w:t>
        </w:r>
        <w:r w:rsidR="002D5C9C">
          <w:rPr>
            <w:noProof/>
            <w:webHidden/>
          </w:rPr>
          <w:tab/>
        </w:r>
        <w:r w:rsidR="002D5C9C">
          <w:rPr>
            <w:noProof/>
            <w:webHidden/>
          </w:rPr>
          <w:fldChar w:fldCharType="begin"/>
        </w:r>
        <w:r w:rsidR="002D5C9C">
          <w:rPr>
            <w:noProof/>
            <w:webHidden/>
          </w:rPr>
          <w:instrText xml:space="preserve"> PAGEREF _Toc193466620 \h </w:instrText>
        </w:r>
        <w:r w:rsidR="002D5C9C">
          <w:rPr>
            <w:noProof/>
            <w:webHidden/>
          </w:rPr>
        </w:r>
        <w:r w:rsidR="002D5C9C">
          <w:rPr>
            <w:noProof/>
            <w:webHidden/>
          </w:rPr>
          <w:fldChar w:fldCharType="separate"/>
        </w:r>
        <w:r w:rsidR="008D2FF8">
          <w:rPr>
            <w:noProof/>
            <w:webHidden/>
          </w:rPr>
          <w:t>12</w:t>
        </w:r>
        <w:r w:rsidR="002D5C9C">
          <w:rPr>
            <w:noProof/>
            <w:webHidden/>
          </w:rPr>
          <w:fldChar w:fldCharType="end"/>
        </w:r>
      </w:hyperlink>
    </w:p>
    <w:p w14:paraId="1E43DEA9" w14:textId="2F3A62B5"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1" w:history="1">
        <w:r w:rsidR="002D5C9C" w:rsidRPr="00CB7615">
          <w:rPr>
            <w:rStyle w:val="Hyperlink"/>
            <w:noProof/>
          </w:rPr>
          <w:t>Abbildung 4: Git Issues</w:t>
        </w:r>
        <w:r w:rsidR="002D5C9C">
          <w:rPr>
            <w:noProof/>
            <w:webHidden/>
          </w:rPr>
          <w:tab/>
        </w:r>
        <w:r w:rsidR="002D5C9C">
          <w:rPr>
            <w:noProof/>
            <w:webHidden/>
          </w:rPr>
          <w:fldChar w:fldCharType="begin"/>
        </w:r>
        <w:r w:rsidR="002D5C9C">
          <w:rPr>
            <w:noProof/>
            <w:webHidden/>
          </w:rPr>
          <w:instrText xml:space="preserve"> PAGEREF _Toc193466621 \h </w:instrText>
        </w:r>
        <w:r w:rsidR="002D5C9C">
          <w:rPr>
            <w:noProof/>
            <w:webHidden/>
          </w:rPr>
        </w:r>
        <w:r w:rsidR="002D5C9C">
          <w:rPr>
            <w:noProof/>
            <w:webHidden/>
          </w:rPr>
          <w:fldChar w:fldCharType="separate"/>
        </w:r>
        <w:r w:rsidR="008D2FF8">
          <w:rPr>
            <w:noProof/>
            <w:webHidden/>
          </w:rPr>
          <w:t>13</w:t>
        </w:r>
        <w:r w:rsidR="002D5C9C">
          <w:rPr>
            <w:noProof/>
            <w:webHidden/>
          </w:rPr>
          <w:fldChar w:fldCharType="end"/>
        </w:r>
      </w:hyperlink>
    </w:p>
    <w:p w14:paraId="2CC1B2F1" w14:textId="34AD8172"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2" w:history="1">
        <w:r w:rsidR="002D5C9C" w:rsidRPr="00CB7615">
          <w:rPr>
            <w:rStyle w:val="Hyperlink"/>
            <w:noProof/>
          </w:rPr>
          <w:t>Abbildung 5: Arbeitstage</w:t>
        </w:r>
        <w:r w:rsidR="002D5C9C">
          <w:rPr>
            <w:noProof/>
            <w:webHidden/>
          </w:rPr>
          <w:tab/>
        </w:r>
        <w:r w:rsidR="002D5C9C">
          <w:rPr>
            <w:noProof/>
            <w:webHidden/>
          </w:rPr>
          <w:fldChar w:fldCharType="begin"/>
        </w:r>
        <w:r w:rsidR="002D5C9C">
          <w:rPr>
            <w:noProof/>
            <w:webHidden/>
          </w:rPr>
          <w:instrText xml:space="preserve"> PAGEREF _Toc193466622 \h </w:instrText>
        </w:r>
        <w:r w:rsidR="002D5C9C">
          <w:rPr>
            <w:noProof/>
            <w:webHidden/>
          </w:rPr>
        </w:r>
        <w:r w:rsidR="002D5C9C">
          <w:rPr>
            <w:noProof/>
            <w:webHidden/>
          </w:rPr>
          <w:fldChar w:fldCharType="separate"/>
        </w:r>
        <w:r w:rsidR="008D2FF8">
          <w:rPr>
            <w:noProof/>
            <w:webHidden/>
          </w:rPr>
          <w:t>15</w:t>
        </w:r>
        <w:r w:rsidR="002D5C9C">
          <w:rPr>
            <w:noProof/>
            <w:webHidden/>
          </w:rPr>
          <w:fldChar w:fldCharType="end"/>
        </w:r>
      </w:hyperlink>
    </w:p>
    <w:p w14:paraId="1DFA8E36" w14:textId="15C5DAE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3" w:history="1">
        <w:r w:rsidR="002D5C9C" w:rsidRPr="00CB7615">
          <w:rPr>
            <w:rStyle w:val="Hyperlink"/>
            <w:noProof/>
          </w:rPr>
          <w:t>Abbildung 6: Projektumfeld</w:t>
        </w:r>
        <w:r w:rsidR="002D5C9C">
          <w:rPr>
            <w:noProof/>
            <w:webHidden/>
          </w:rPr>
          <w:tab/>
        </w:r>
        <w:r w:rsidR="002D5C9C">
          <w:rPr>
            <w:noProof/>
            <w:webHidden/>
          </w:rPr>
          <w:fldChar w:fldCharType="begin"/>
        </w:r>
        <w:r w:rsidR="002D5C9C">
          <w:rPr>
            <w:noProof/>
            <w:webHidden/>
          </w:rPr>
          <w:instrText xml:space="preserve"> PAGEREF _Toc193466623 \h </w:instrText>
        </w:r>
        <w:r w:rsidR="002D5C9C">
          <w:rPr>
            <w:noProof/>
            <w:webHidden/>
          </w:rPr>
        </w:r>
        <w:r w:rsidR="002D5C9C">
          <w:rPr>
            <w:noProof/>
            <w:webHidden/>
          </w:rPr>
          <w:fldChar w:fldCharType="separate"/>
        </w:r>
        <w:r w:rsidR="008D2FF8">
          <w:rPr>
            <w:noProof/>
            <w:webHidden/>
          </w:rPr>
          <w:t>34</w:t>
        </w:r>
        <w:r w:rsidR="002D5C9C">
          <w:rPr>
            <w:noProof/>
            <w:webHidden/>
          </w:rPr>
          <w:fldChar w:fldCharType="end"/>
        </w:r>
      </w:hyperlink>
    </w:p>
    <w:p w14:paraId="302E6C1C" w14:textId="322075F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4" w:history="1">
        <w:r w:rsidR="002D5C9C" w:rsidRPr="00CB7615">
          <w:rPr>
            <w:rStyle w:val="Hyperlink"/>
            <w:noProof/>
          </w:rPr>
          <w:t>Abbildung 7: Programmablaufplan (simpel)</w:t>
        </w:r>
        <w:r w:rsidR="002D5C9C">
          <w:rPr>
            <w:noProof/>
            <w:webHidden/>
          </w:rPr>
          <w:tab/>
        </w:r>
        <w:r w:rsidR="002D5C9C">
          <w:rPr>
            <w:noProof/>
            <w:webHidden/>
          </w:rPr>
          <w:fldChar w:fldCharType="begin"/>
        </w:r>
        <w:r w:rsidR="002D5C9C">
          <w:rPr>
            <w:noProof/>
            <w:webHidden/>
          </w:rPr>
          <w:instrText xml:space="preserve"> PAGEREF _Toc193466624 \h </w:instrText>
        </w:r>
        <w:r w:rsidR="002D5C9C">
          <w:rPr>
            <w:noProof/>
            <w:webHidden/>
          </w:rPr>
        </w:r>
        <w:r w:rsidR="002D5C9C">
          <w:rPr>
            <w:noProof/>
            <w:webHidden/>
          </w:rPr>
          <w:fldChar w:fldCharType="separate"/>
        </w:r>
        <w:r w:rsidR="008D2FF8">
          <w:rPr>
            <w:noProof/>
            <w:webHidden/>
          </w:rPr>
          <w:t>37</w:t>
        </w:r>
        <w:r w:rsidR="002D5C9C">
          <w:rPr>
            <w:noProof/>
            <w:webHidden/>
          </w:rPr>
          <w:fldChar w:fldCharType="end"/>
        </w:r>
      </w:hyperlink>
    </w:p>
    <w:p w14:paraId="7FF63460" w14:textId="294E3C04"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5" w:history="1">
        <w:r w:rsidR="002D5C9C" w:rsidRPr="00CB7615">
          <w:rPr>
            <w:rStyle w:val="Hyperlink"/>
            <w:noProof/>
          </w:rPr>
          <w:t>Abbildung 8: Gesonderte Netzwerkschnittstelle von ILO</w:t>
        </w:r>
        <w:r w:rsidR="002D5C9C">
          <w:rPr>
            <w:noProof/>
            <w:webHidden/>
          </w:rPr>
          <w:tab/>
        </w:r>
        <w:r w:rsidR="002D5C9C">
          <w:rPr>
            <w:noProof/>
            <w:webHidden/>
          </w:rPr>
          <w:fldChar w:fldCharType="begin"/>
        </w:r>
        <w:r w:rsidR="002D5C9C">
          <w:rPr>
            <w:noProof/>
            <w:webHidden/>
          </w:rPr>
          <w:instrText xml:space="preserve"> PAGEREF _Toc193466625 \h </w:instrText>
        </w:r>
        <w:r w:rsidR="002D5C9C">
          <w:rPr>
            <w:noProof/>
            <w:webHidden/>
          </w:rPr>
        </w:r>
        <w:r w:rsidR="002D5C9C">
          <w:rPr>
            <w:noProof/>
            <w:webHidden/>
          </w:rPr>
          <w:fldChar w:fldCharType="separate"/>
        </w:r>
        <w:r w:rsidR="008D2FF8">
          <w:rPr>
            <w:noProof/>
            <w:webHidden/>
          </w:rPr>
          <w:t>38</w:t>
        </w:r>
        <w:r w:rsidR="002D5C9C">
          <w:rPr>
            <w:noProof/>
            <w:webHidden/>
          </w:rPr>
          <w:fldChar w:fldCharType="end"/>
        </w:r>
      </w:hyperlink>
    </w:p>
    <w:p w14:paraId="23444EA6" w14:textId="62F3EFD9"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6" w:history="1">
        <w:r w:rsidR="002D5C9C" w:rsidRPr="00CB7615">
          <w:rPr>
            <w:rStyle w:val="Hyperlink"/>
            <w:noProof/>
          </w:rPr>
          <w:t>Abbildung 9: ILO-Chip in einem ProLiant Gen9</w:t>
        </w:r>
        <w:r w:rsidR="002D5C9C">
          <w:rPr>
            <w:noProof/>
            <w:webHidden/>
          </w:rPr>
          <w:tab/>
        </w:r>
        <w:r w:rsidR="002D5C9C">
          <w:rPr>
            <w:noProof/>
            <w:webHidden/>
          </w:rPr>
          <w:fldChar w:fldCharType="begin"/>
        </w:r>
        <w:r w:rsidR="002D5C9C">
          <w:rPr>
            <w:noProof/>
            <w:webHidden/>
          </w:rPr>
          <w:instrText xml:space="preserve"> PAGEREF _Toc193466626 \h </w:instrText>
        </w:r>
        <w:r w:rsidR="002D5C9C">
          <w:rPr>
            <w:noProof/>
            <w:webHidden/>
          </w:rPr>
        </w:r>
        <w:r w:rsidR="002D5C9C">
          <w:rPr>
            <w:noProof/>
            <w:webHidden/>
          </w:rPr>
          <w:fldChar w:fldCharType="separate"/>
        </w:r>
        <w:r w:rsidR="008D2FF8">
          <w:rPr>
            <w:noProof/>
            <w:webHidden/>
          </w:rPr>
          <w:t>38</w:t>
        </w:r>
        <w:r w:rsidR="002D5C9C">
          <w:rPr>
            <w:noProof/>
            <w:webHidden/>
          </w:rPr>
          <w:fldChar w:fldCharType="end"/>
        </w:r>
      </w:hyperlink>
    </w:p>
    <w:p w14:paraId="0E89EEE1" w14:textId="521C134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7" w:history="1">
        <w:r w:rsidR="002D5C9C" w:rsidRPr="00CB7615">
          <w:rPr>
            <w:rStyle w:val="Hyperlink"/>
            <w:noProof/>
          </w:rPr>
          <w:t>Abbildung 10: Informationsansicht Inventory</w:t>
        </w:r>
        <w:r w:rsidR="002D5C9C">
          <w:rPr>
            <w:noProof/>
            <w:webHidden/>
          </w:rPr>
          <w:tab/>
        </w:r>
        <w:r w:rsidR="002D5C9C">
          <w:rPr>
            <w:noProof/>
            <w:webHidden/>
          </w:rPr>
          <w:fldChar w:fldCharType="begin"/>
        </w:r>
        <w:r w:rsidR="002D5C9C">
          <w:rPr>
            <w:noProof/>
            <w:webHidden/>
          </w:rPr>
          <w:instrText xml:space="preserve"> PAGEREF _Toc193466627 \h </w:instrText>
        </w:r>
        <w:r w:rsidR="002D5C9C">
          <w:rPr>
            <w:noProof/>
            <w:webHidden/>
          </w:rPr>
        </w:r>
        <w:r w:rsidR="002D5C9C">
          <w:rPr>
            <w:noProof/>
            <w:webHidden/>
          </w:rPr>
          <w:fldChar w:fldCharType="separate"/>
        </w:r>
        <w:r w:rsidR="008D2FF8">
          <w:rPr>
            <w:noProof/>
            <w:webHidden/>
          </w:rPr>
          <w:t>39</w:t>
        </w:r>
        <w:r w:rsidR="002D5C9C">
          <w:rPr>
            <w:noProof/>
            <w:webHidden/>
          </w:rPr>
          <w:fldChar w:fldCharType="end"/>
        </w:r>
      </w:hyperlink>
    </w:p>
    <w:p w14:paraId="5C9DE688" w14:textId="7D3CCFF0"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8" w:history="1">
        <w:r w:rsidR="002D5C9C" w:rsidRPr="00CB7615">
          <w:rPr>
            <w:rStyle w:val="Hyperlink"/>
            <w:noProof/>
          </w:rPr>
          <w:t>Abbildung 11: Programmablaufplan Skript detailliert</w:t>
        </w:r>
        <w:r w:rsidR="002D5C9C">
          <w:rPr>
            <w:noProof/>
            <w:webHidden/>
          </w:rPr>
          <w:tab/>
        </w:r>
        <w:r w:rsidR="002D5C9C">
          <w:rPr>
            <w:noProof/>
            <w:webHidden/>
          </w:rPr>
          <w:fldChar w:fldCharType="begin"/>
        </w:r>
        <w:r w:rsidR="002D5C9C">
          <w:rPr>
            <w:noProof/>
            <w:webHidden/>
          </w:rPr>
          <w:instrText xml:space="preserve"> PAGEREF _Toc193466628 \h </w:instrText>
        </w:r>
        <w:r w:rsidR="002D5C9C">
          <w:rPr>
            <w:noProof/>
            <w:webHidden/>
          </w:rPr>
        </w:r>
        <w:r w:rsidR="002D5C9C">
          <w:rPr>
            <w:noProof/>
            <w:webHidden/>
          </w:rPr>
          <w:fldChar w:fldCharType="separate"/>
        </w:r>
        <w:r w:rsidR="008D2FF8">
          <w:rPr>
            <w:noProof/>
            <w:webHidden/>
          </w:rPr>
          <w:t>52</w:t>
        </w:r>
        <w:r w:rsidR="002D5C9C">
          <w:rPr>
            <w:noProof/>
            <w:webHidden/>
          </w:rPr>
          <w:fldChar w:fldCharType="end"/>
        </w:r>
      </w:hyperlink>
    </w:p>
    <w:p w14:paraId="30A1E379" w14:textId="6AED5267"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29" w:history="1">
        <w:r w:rsidR="002D5C9C" w:rsidRPr="00CB7615">
          <w:rPr>
            <w:rStyle w:val="Hyperlink"/>
            <w:noProof/>
          </w:rPr>
          <w:t>Abbildung 12: Ordnerstruktur</w:t>
        </w:r>
        <w:r w:rsidR="002D5C9C">
          <w:rPr>
            <w:noProof/>
            <w:webHidden/>
          </w:rPr>
          <w:tab/>
        </w:r>
        <w:r w:rsidR="002D5C9C">
          <w:rPr>
            <w:noProof/>
            <w:webHidden/>
          </w:rPr>
          <w:fldChar w:fldCharType="begin"/>
        </w:r>
        <w:r w:rsidR="002D5C9C">
          <w:rPr>
            <w:noProof/>
            <w:webHidden/>
          </w:rPr>
          <w:instrText xml:space="preserve"> PAGEREF _Toc193466629 \h </w:instrText>
        </w:r>
        <w:r w:rsidR="002D5C9C">
          <w:rPr>
            <w:noProof/>
            <w:webHidden/>
          </w:rPr>
        </w:r>
        <w:r w:rsidR="002D5C9C">
          <w:rPr>
            <w:noProof/>
            <w:webHidden/>
          </w:rPr>
          <w:fldChar w:fldCharType="separate"/>
        </w:r>
        <w:r w:rsidR="008D2FF8">
          <w:rPr>
            <w:noProof/>
            <w:webHidden/>
          </w:rPr>
          <w:t>54</w:t>
        </w:r>
        <w:r w:rsidR="002D5C9C">
          <w:rPr>
            <w:noProof/>
            <w:webHidden/>
          </w:rPr>
          <w:fldChar w:fldCharType="end"/>
        </w:r>
      </w:hyperlink>
    </w:p>
    <w:p w14:paraId="4DA05A4B" w14:textId="7FAAF5CA"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30" w:history="1">
        <w:r w:rsidR="002D5C9C" w:rsidRPr="00CB7615">
          <w:rPr>
            <w:rStyle w:val="Hyperlink"/>
            <w:noProof/>
          </w:rPr>
          <w:t>Abbildung 13: Resultat der generellen CSV-Datei</w:t>
        </w:r>
        <w:r w:rsidR="002D5C9C">
          <w:rPr>
            <w:noProof/>
            <w:webHidden/>
          </w:rPr>
          <w:tab/>
        </w:r>
        <w:r w:rsidR="002D5C9C">
          <w:rPr>
            <w:noProof/>
            <w:webHidden/>
          </w:rPr>
          <w:fldChar w:fldCharType="begin"/>
        </w:r>
        <w:r w:rsidR="002D5C9C">
          <w:rPr>
            <w:noProof/>
            <w:webHidden/>
          </w:rPr>
          <w:instrText xml:space="preserve"> PAGEREF _Toc193466630 \h </w:instrText>
        </w:r>
        <w:r w:rsidR="002D5C9C">
          <w:rPr>
            <w:noProof/>
            <w:webHidden/>
          </w:rPr>
        </w:r>
        <w:r w:rsidR="002D5C9C">
          <w:rPr>
            <w:noProof/>
            <w:webHidden/>
          </w:rPr>
          <w:fldChar w:fldCharType="separate"/>
        </w:r>
        <w:r w:rsidR="008D2FF8">
          <w:rPr>
            <w:noProof/>
            <w:webHidden/>
          </w:rPr>
          <w:t>64</w:t>
        </w:r>
        <w:r w:rsidR="002D5C9C">
          <w:rPr>
            <w:noProof/>
            <w:webHidden/>
          </w:rPr>
          <w:fldChar w:fldCharType="end"/>
        </w:r>
      </w:hyperlink>
    </w:p>
    <w:p w14:paraId="1BB4D813" w14:textId="26E6C6CA"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31" w:history="1">
        <w:r w:rsidR="002D5C9C" w:rsidRPr="00CB7615">
          <w:rPr>
            <w:rStyle w:val="Hyperlink"/>
            <w:noProof/>
          </w:rPr>
          <w:t>Abbildung 14: Resultat der MAC-Adressen CSV-Datei</w:t>
        </w:r>
        <w:r w:rsidR="002D5C9C">
          <w:rPr>
            <w:noProof/>
            <w:webHidden/>
          </w:rPr>
          <w:tab/>
        </w:r>
        <w:r w:rsidR="002D5C9C">
          <w:rPr>
            <w:noProof/>
            <w:webHidden/>
          </w:rPr>
          <w:fldChar w:fldCharType="begin"/>
        </w:r>
        <w:r w:rsidR="002D5C9C">
          <w:rPr>
            <w:noProof/>
            <w:webHidden/>
          </w:rPr>
          <w:instrText xml:space="preserve"> PAGEREF _Toc193466631 \h </w:instrText>
        </w:r>
        <w:r w:rsidR="002D5C9C">
          <w:rPr>
            <w:noProof/>
            <w:webHidden/>
          </w:rPr>
        </w:r>
        <w:r w:rsidR="002D5C9C">
          <w:rPr>
            <w:noProof/>
            <w:webHidden/>
          </w:rPr>
          <w:fldChar w:fldCharType="separate"/>
        </w:r>
        <w:r w:rsidR="008D2FF8">
          <w:rPr>
            <w:noProof/>
            <w:webHidden/>
          </w:rPr>
          <w:t>64</w:t>
        </w:r>
        <w:r w:rsidR="002D5C9C">
          <w:rPr>
            <w:noProof/>
            <w:webHidden/>
          </w:rPr>
          <w:fldChar w:fldCharType="end"/>
        </w:r>
      </w:hyperlink>
    </w:p>
    <w:p w14:paraId="03D208CE" w14:textId="00B9EEE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32" w:history="1">
        <w:r w:rsidR="002D5C9C" w:rsidRPr="00CB7615">
          <w:rPr>
            <w:rStyle w:val="Hyperlink"/>
            <w:noProof/>
          </w:rPr>
          <w:t>Abbildung 15: Resultat der Seriennummern CSV-Datei</w:t>
        </w:r>
        <w:r w:rsidR="002D5C9C">
          <w:rPr>
            <w:noProof/>
            <w:webHidden/>
          </w:rPr>
          <w:tab/>
        </w:r>
        <w:r w:rsidR="002D5C9C">
          <w:rPr>
            <w:noProof/>
            <w:webHidden/>
          </w:rPr>
          <w:fldChar w:fldCharType="begin"/>
        </w:r>
        <w:r w:rsidR="002D5C9C">
          <w:rPr>
            <w:noProof/>
            <w:webHidden/>
          </w:rPr>
          <w:instrText xml:space="preserve"> PAGEREF _Toc193466632 \h </w:instrText>
        </w:r>
        <w:r w:rsidR="002D5C9C">
          <w:rPr>
            <w:noProof/>
            <w:webHidden/>
          </w:rPr>
        </w:r>
        <w:r w:rsidR="002D5C9C">
          <w:rPr>
            <w:noProof/>
            <w:webHidden/>
          </w:rPr>
          <w:fldChar w:fldCharType="separate"/>
        </w:r>
        <w:r w:rsidR="008D2FF8">
          <w:rPr>
            <w:noProof/>
            <w:webHidden/>
          </w:rPr>
          <w:t>64</w:t>
        </w:r>
        <w:r w:rsidR="002D5C9C">
          <w:rPr>
            <w:noProof/>
            <w:webHidden/>
          </w:rPr>
          <w:fldChar w:fldCharType="end"/>
        </w:r>
      </w:hyperlink>
    </w:p>
    <w:p w14:paraId="2BA86748" w14:textId="16D17B5B"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33" w:history="1">
        <w:r w:rsidR="002D5C9C" w:rsidRPr="00CB7615">
          <w:rPr>
            <w:rStyle w:val="Hyperlink"/>
            <w:noProof/>
          </w:rPr>
          <w:t>Abbildung 16: Modulhilfe</w:t>
        </w:r>
        <w:r w:rsidR="002D5C9C">
          <w:rPr>
            <w:noProof/>
            <w:webHidden/>
          </w:rPr>
          <w:tab/>
        </w:r>
        <w:r w:rsidR="002D5C9C">
          <w:rPr>
            <w:noProof/>
            <w:webHidden/>
          </w:rPr>
          <w:fldChar w:fldCharType="begin"/>
        </w:r>
        <w:r w:rsidR="002D5C9C">
          <w:rPr>
            <w:noProof/>
            <w:webHidden/>
          </w:rPr>
          <w:instrText xml:space="preserve"> PAGEREF _Toc193466633 \h </w:instrText>
        </w:r>
        <w:r w:rsidR="002D5C9C">
          <w:rPr>
            <w:noProof/>
            <w:webHidden/>
          </w:rPr>
        </w:r>
        <w:r w:rsidR="002D5C9C">
          <w:rPr>
            <w:noProof/>
            <w:webHidden/>
          </w:rPr>
          <w:fldChar w:fldCharType="separate"/>
        </w:r>
        <w:r w:rsidR="008D2FF8">
          <w:rPr>
            <w:noProof/>
            <w:webHidden/>
          </w:rPr>
          <w:t>65</w:t>
        </w:r>
        <w:r w:rsidR="002D5C9C">
          <w:rPr>
            <w:noProof/>
            <w:webHidden/>
          </w:rPr>
          <w:fldChar w:fldCharType="end"/>
        </w:r>
      </w:hyperlink>
    </w:p>
    <w:p w14:paraId="12EE4001" w14:textId="768F0195"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124" w:name="_Toc193462961"/>
      <w:r>
        <w:t>Tabellenverzeichnis</w:t>
      </w:r>
      <w:bookmarkEnd w:id="124"/>
    </w:p>
    <w:p w14:paraId="66BB01BD" w14:textId="37A1BDB2" w:rsidR="002D5C9C"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466652" w:history="1">
        <w:r w:rsidR="002D5C9C" w:rsidRPr="00CF379E">
          <w:rPr>
            <w:rStyle w:val="Hyperlink"/>
            <w:noProof/>
          </w:rPr>
          <w:t>Tabelle 1: Versionierung</w:t>
        </w:r>
        <w:r w:rsidR="002D5C9C">
          <w:rPr>
            <w:noProof/>
            <w:webHidden/>
          </w:rPr>
          <w:tab/>
        </w:r>
        <w:r w:rsidR="002D5C9C">
          <w:rPr>
            <w:noProof/>
            <w:webHidden/>
          </w:rPr>
          <w:fldChar w:fldCharType="begin"/>
        </w:r>
        <w:r w:rsidR="002D5C9C">
          <w:rPr>
            <w:noProof/>
            <w:webHidden/>
          </w:rPr>
          <w:instrText xml:space="preserve"> PAGEREF _Toc193466652 \h </w:instrText>
        </w:r>
        <w:r w:rsidR="002D5C9C">
          <w:rPr>
            <w:noProof/>
            <w:webHidden/>
          </w:rPr>
        </w:r>
        <w:r w:rsidR="002D5C9C">
          <w:rPr>
            <w:noProof/>
            <w:webHidden/>
          </w:rPr>
          <w:fldChar w:fldCharType="separate"/>
        </w:r>
        <w:r w:rsidR="008D2FF8">
          <w:rPr>
            <w:noProof/>
            <w:webHidden/>
          </w:rPr>
          <w:t>1</w:t>
        </w:r>
        <w:r w:rsidR="002D5C9C">
          <w:rPr>
            <w:noProof/>
            <w:webHidden/>
          </w:rPr>
          <w:fldChar w:fldCharType="end"/>
        </w:r>
      </w:hyperlink>
    </w:p>
    <w:p w14:paraId="2F3EA021" w14:textId="6EDDC56E"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3" w:history="1">
        <w:r w:rsidR="002D5C9C" w:rsidRPr="00CF379E">
          <w:rPr>
            <w:rStyle w:val="Hyperlink"/>
            <w:noProof/>
          </w:rPr>
          <w:t>Tabelle 2: Verteiler</w:t>
        </w:r>
        <w:r w:rsidR="002D5C9C">
          <w:rPr>
            <w:noProof/>
            <w:webHidden/>
          </w:rPr>
          <w:tab/>
        </w:r>
        <w:r w:rsidR="002D5C9C">
          <w:rPr>
            <w:noProof/>
            <w:webHidden/>
          </w:rPr>
          <w:fldChar w:fldCharType="begin"/>
        </w:r>
        <w:r w:rsidR="002D5C9C">
          <w:rPr>
            <w:noProof/>
            <w:webHidden/>
          </w:rPr>
          <w:instrText xml:space="preserve"> PAGEREF _Toc193466653 \h </w:instrText>
        </w:r>
        <w:r w:rsidR="002D5C9C">
          <w:rPr>
            <w:noProof/>
            <w:webHidden/>
          </w:rPr>
        </w:r>
        <w:r w:rsidR="002D5C9C">
          <w:rPr>
            <w:noProof/>
            <w:webHidden/>
          </w:rPr>
          <w:fldChar w:fldCharType="separate"/>
        </w:r>
        <w:r w:rsidR="008D2FF8">
          <w:rPr>
            <w:noProof/>
            <w:webHidden/>
          </w:rPr>
          <w:t>2</w:t>
        </w:r>
        <w:r w:rsidR="002D5C9C">
          <w:rPr>
            <w:noProof/>
            <w:webHidden/>
          </w:rPr>
          <w:fldChar w:fldCharType="end"/>
        </w:r>
      </w:hyperlink>
    </w:p>
    <w:p w14:paraId="1091DE1E" w14:textId="16041E8B"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4" w:history="1">
        <w:r w:rsidR="002D5C9C" w:rsidRPr="00CF379E">
          <w:rPr>
            <w:rStyle w:val="Hyperlink"/>
            <w:noProof/>
          </w:rPr>
          <w:t>Tabelle 3: Dokumentinformationen</w:t>
        </w:r>
        <w:r w:rsidR="002D5C9C">
          <w:rPr>
            <w:noProof/>
            <w:webHidden/>
          </w:rPr>
          <w:tab/>
        </w:r>
        <w:r w:rsidR="002D5C9C">
          <w:rPr>
            <w:noProof/>
            <w:webHidden/>
          </w:rPr>
          <w:fldChar w:fldCharType="begin"/>
        </w:r>
        <w:r w:rsidR="002D5C9C">
          <w:rPr>
            <w:noProof/>
            <w:webHidden/>
          </w:rPr>
          <w:instrText xml:space="preserve"> PAGEREF _Toc193466654 \h </w:instrText>
        </w:r>
        <w:r w:rsidR="002D5C9C">
          <w:rPr>
            <w:noProof/>
            <w:webHidden/>
          </w:rPr>
        </w:r>
        <w:r w:rsidR="002D5C9C">
          <w:rPr>
            <w:noProof/>
            <w:webHidden/>
          </w:rPr>
          <w:fldChar w:fldCharType="separate"/>
        </w:r>
        <w:r w:rsidR="008D2FF8">
          <w:rPr>
            <w:noProof/>
            <w:webHidden/>
          </w:rPr>
          <w:t>2</w:t>
        </w:r>
        <w:r w:rsidR="002D5C9C">
          <w:rPr>
            <w:noProof/>
            <w:webHidden/>
          </w:rPr>
          <w:fldChar w:fldCharType="end"/>
        </w:r>
      </w:hyperlink>
    </w:p>
    <w:p w14:paraId="4702ED5B" w14:textId="274A09EE"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5" w:history="1">
        <w:r w:rsidR="002D5C9C" w:rsidRPr="00CF379E">
          <w:rPr>
            <w:rStyle w:val="Hyperlink"/>
            <w:noProof/>
          </w:rPr>
          <w:t>Tabelle 4: Beispieltabelle</w:t>
        </w:r>
        <w:r w:rsidR="002D5C9C">
          <w:rPr>
            <w:noProof/>
            <w:webHidden/>
          </w:rPr>
          <w:tab/>
        </w:r>
        <w:r w:rsidR="002D5C9C">
          <w:rPr>
            <w:noProof/>
            <w:webHidden/>
          </w:rPr>
          <w:fldChar w:fldCharType="begin"/>
        </w:r>
        <w:r w:rsidR="002D5C9C">
          <w:rPr>
            <w:noProof/>
            <w:webHidden/>
          </w:rPr>
          <w:instrText xml:space="preserve"> PAGEREF _Toc193466655 \h </w:instrText>
        </w:r>
        <w:r w:rsidR="002D5C9C">
          <w:rPr>
            <w:noProof/>
            <w:webHidden/>
          </w:rPr>
        </w:r>
        <w:r w:rsidR="002D5C9C">
          <w:rPr>
            <w:noProof/>
            <w:webHidden/>
          </w:rPr>
          <w:fldChar w:fldCharType="separate"/>
        </w:r>
        <w:r w:rsidR="008D2FF8">
          <w:rPr>
            <w:noProof/>
            <w:webHidden/>
          </w:rPr>
          <w:t>6</w:t>
        </w:r>
        <w:r w:rsidR="002D5C9C">
          <w:rPr>
            <w:noProof/>
            <w:webHidden/>
          </w:rPr>
          <w:fldChar w:fldCharType="end"/>
        </w:r>
      </w:hyperlink>
    </w:p>
    <w:p w14:paraId="56588856" w14:textId="665E946E"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6" w:history="1">
        <w:r w:rsidR="002D5C9C" w:rsidRPr="00CF379E">
          <w:rPr>
            <w:rStyle w:val="Hyperlink"/>
            <w:noProof/>
          </w:rPr>
          <w:t>Tabelle 5: Zeitplanung</w:t>
        </w:r>
        <w:r w:rsidR="002D5C9C">
          <w:rPr>
            <w:noProof/>
            <w:webHidden/>
          </w:rPr>
          <w:tab/>
        </w:r>
        <w:r w:rsidR="002D5C9C">
          <w:rPr>
            <w:noProof/>
            <w:webHidden/>
          </w:rPr>
          <w:fldChar w:fldCharType="begin"/>
        </w:r>
        <w:r w:rsidR="002D5C9C">
          <w:rPr>
            <w:noProof/>
            <w:webHidden/>
          </w:rPr>
          <w:instrText xml:space="preserve"> PAGEREF _Toc193466656 \h </w:instrText>
        </w:r>
        <w:r w:rsidR="002D5C9C">
          <w:rPr>
            <w:noProof/>
            <w:webHidden/>
          </w:rPr>
        </w:r>
        <w:r w:rsidR="002D5C9C">
          <w:rPr>
            <w:noProof/>
            <w:webHidden/>
          </w:rPr>
          <w:fldChar w:fldCharType="separate"/>
        </w:r>
        <w:r w:rsidR="008D2FF8">
          <w:rPr>
            <w:noProof/>
            <w:webHidden/>
          </w:rPr>
          <w:t>15</w:t>
        </w:r>
        <w:r w:rsidR="002D5C9C">
          <w:rPr>
            <w:noProof/>
            <w:webHidden/>
          </w:rPr>
          <w:fldChar w:fldCharType="end"/>
        </w:r>
      </w:hyperlink>
    </w:p>
    <w:p w14:paraId="1D7321A3" w14:textId="71676314"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7" w:history="1">
        <w:r w:rsidR="002D5C9C" w:rsidRPr="00CF379E">
          <w:rPr>
            <w:rStyle w:val="Hyperlink"/>
            <w:noProof/>
          </w:rPr>
          <w:t>Tabelle 6: Arbeitsjournal Tag 1</w:t>
        </w:r>
        <w:r w:rsidR="002D5C9C">
          <w:rPr>
            <w:noProof/>
            <w:webHidden/>
          </w:rPr>
          <w:tab/>
        </w:r>
        <w:r w:rsidR="002D5C9C">
          <w:rPr>
            <w:noProof/>
            <w:webHidden/>
          </w:rPr>
          <w:fldChar w:fldCharType="begin"/>
        </w:r>
        <w:r w:rsidR="002D5C9C">
          <w:rPr>
            <w:noProof/>
            <w:webHidden/>
          </w:rPr>
          <w:instrText xml:space="preserve"> PAGEREF _Toc193466657 \h </w:instrText>
        </w:r>
        <w:r w:rsidR="002D5C9C">
          <w:rPr>
            <w:noProof/>
            <w:webHidden/>
          </w:rPr>
        </w:r>
        <w:r w:rsidR="002D5C9C">
          <w:rPr>
            <w:noProof/>
            <w:webHidden/>
          </w:rPr>
          <w:fldChar w:fldCharType="separate"/>
        </w:r>
        <w:r w:rsidR="008D2FF8">
          <w:rPr>
            <w:noProof/>
            <w:webHidden/>
          </w:rPr>
          <w:t>18</w:t>
        </w:r>
        <w:r w:rsidR="002D5C9C">
          <w:rPr>
            <w:noProof/>
            <w:webHidden/>
          </w:rPr>
          <w:fldChar w:fldCharType="end"/>
        </w:r>
      </w:hyperlink>
    </w:p>
    <w:p w14:paraId="64DE2E3F" w14:textId="0931E0C2"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8" w:history="1">
        <w:r w:rsidR="002D5C9C" w:rsidRPr="00CF379E">
          <w:rPr>
            <w:rStyle w:val="Hyperlink"/>
            <w:noProof/>
          </w:rPr>
          <w:t>Tabelle 7: Arbeitsjournal Tag 2</w:t>
        </w:r>
        <w:r w:rsidR="002D5C9C">
          <w:rPr>
            <w:noProof/>
            <w:webHidden/>
          </w:rPr>
          <w:tab/>
        </w:r>
        <w:r w:rsidR="002D5C9C">
          <w:rPr>
            <w:noProof/>
            <w:webHidden/>
          </w:rPr>
          <w:fldChar w:fldCharType="begin"/>
        </w:r>
        <w:r w:rsidR="002D5C9C">
          <w:rPr>
            <w:noProof/>
            <w:webHidden/>
          </w:rPr>
          <w:instrText xml:space="preserve"> PAGEREF _Toc193466658 \h </w:instrText>
        </w:r>
        <w:r w:rsidR="002D5C9C">
          <w:rPr>
            <w:noProof/>
            <w:webHidden/>
          </w:rPr>
        </w:r>
        <w:r w:rsidR="002D5C9C">
          <w:rPr>
            <w:noProof/>
            <w:webHidden/>
          </w:rPr>
          <w:fldChar w:fldCharType="separate"/>
        </w:r>
        <w:r w:rsidR="008D2FF8">
          <w:rPr>
            <w:noProof/>
            <w:webHidden/>
          </w:rPr>
          <w:t>19</w:t>
        </w:r>
        <w:r w:rsidR="002D5C9C">
          <w:rPr>
            <w:noProof/>
            <w:webHidden/>
          </w:rPr>
          <w:fldChar w:fldCharType="end"/>
        </w:r>
      </w:hyperlink>
    </w:p>
    <w:p w14:paraId="3AA12464" w14:textId="5794EE45"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59" w:history="1">
        <w:r w:rsidR="002D5C9C" w:rsidRPr="00CF379E">
          <w:rPr>
            <w:rStyle w:val="Hyperlink"/>
            <w:noProof/>
          </w:rPr>
          <w:t>Tabelle 8: Arbeitsjournal Tag 3</w:t>
        </w:r>
        <w:r w:rsidR="002D5C9C">
          <w:rPr>
            <w:noProof/>
            <w:webHidden/>
          </w:rPr>
          <w:tab/>
        </w:r>
        <w:r w:rsidR="002D5C9C">
          <w:rPr>
            <w:noProof/>
            <w:webHidden/>
          </w:rPr>
          <w:fldChar w:fldCharType="begin"/>
        </w:r>
        <w:r w:rsidR="002D5C9C">
          <w:rPr>
            <w:noProof/>
            <w:webHidden/>
          </w:rPr>
          <w:instrText xml:space="preserve"> PAGEREF _Toc193466659 \h </w:instrText>
        </w:r>
        <w:r w:rsidR="002D5C9C">
          <w:rPr>
            <w:noProof/>
            <w:webHidden/>
          </w:rPr>
        </w:r>
        <w:r w:rsidR="002D5C9C">
          <w:rPr>
            <w:noProof/>
            <w:webHidden/>
          </w:rPr>
          <w:fldChar w:fldCharType="separate"/>
        </w:r>
        <w:r w:rsidR="008D2FF8">
          <w:rPr>
            <w:noProof/>
            <w:webHidden/>
          </w:rPr>
          <w:t>20</w:t>
        </w:r>
        <w:r w:rsidR="002D5C9C">
          <w:rPr>
            <w:noProof/>
            <w:webHidden/>
          </w:rPr>
          <w:fldChar w:fldCharType="end"/>
        </w:r>
      </w:hyperlink>
    </w:p>
    <w:p w14:paraId="52FDF3AF" w14:textId="2C38D146"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0" w:history="1">
        <w:r w:rsidR="002D5C9C" w:rsidRPr="00CF379E">
          <w:rPr>
            <w:rStyle w:val="Hyperlink"/>
            <w:noProof/>
          </w:rPr>
          <w:t>Tabelle 9: Arbeitsjournal Tag 4</w:t>
        </w:r>
        <w:r w:rsidR="002D5C9C">
          <w:rPr>
            <w:noProof/>
            <w:webHidden/>
          </w:rPr>
          <w:tab/>
        </w:r>
        <w:r w:rsidR="002D5C9C">
          <w:rPr>
            <w:noProof/>
            <w:webHidden/>
          </w:rPr>
          <w:fldChar w:fldCharType="begin"/>
        </w:r>
        <w:r w:rsidR="002D5C9C">
          <w:rPr>
            <w:noProof/>
            <w:webHidden/>
          </w:rPr>
          <w:instrText xml:space="preserve"> PAGEREF _Toc193466660 \h </w:instrText>
        </w:r>
        <w:r w:rsidR="002D5C9C">
          <w:rPr>
            <w:noProof/>
            <w:webHidden/>
          </w:rPr>
        </w:r>
        <w:r w:rsidR="002D5C9C">
          <w:rPr>
            <w:noProof/>
            <w:webHidden/>
          </w:rPr>
          <w:fldChar w:fldCharType="separate"/>
        </w:r>
        <w:r w:rsidR="008D2FF8">
          <w:rPr>
            <w:noProof/>
            <w:webHidden/>
          </w:rPr>
          <w:t>21</w:t>
        </w:r>
        <w:r w:rsidR="002D5C9C">
          <w:rPr>
            <w:noProof/>
            <w:webHidden/>
          </w:rPr>
          <w:fldChar w:fldCharType="end"/>
        </w:r>
      </w:hyperlink>
    </w:p>
    <w:p w14:paraId="737A54DE" w14:textId="03B27940"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1" w:history="1">
        <w:r w:rsidR="002D5C9C" w:rsidRPr="00CF379E">
          <w:rPr>
            <w:rStyle w:val="Hyperlink"/>
            <w:noProof/>
          </w:rPr>
          <w:t>Tabelle 10: Arbeitsjournal Tag 5</w:t>
        </w:r>
        <w:r w:rsidR="002D5C9C">
          <w:rPr>
            <w:noProof/>
            <w:webHidden/>
          </w:rPr>
          <w:tab/>
        </w:r>
        <w:r w:rsidR="002D5C9C">
          <w:rPr>
            <w:noProof/>
            <w:webHidden/>
          </w:rPr>
          <w:fldChar w:fldCharType="begin"/>
        </w:r>
        <w:r w:rsidR="002D5C9C">
          <w:rPr>
            <w:noProof/>
            <w:webHidden/>
          </w:rPr>
          <w:instrText xml:space="preserve"> PAGEREF _Toc193466661 \h </w:instrText>
        </w:r>
        <w:r w:rsidR="002D5C9C">
          <w:rPr>
            <w:noProof/>
            <w:webHidden/>
          </w:rPr>
        </w:r>
        <w:r w:rsidR="002D5C9C">
          <w:rPr>
            <w:noProof/>
            <w:webHidden/>
          </w:rPr>
          <w:fldChar w:fldCharType="separate"/>
        </w:r>
        <w:r w:rsidR="008D2FF8">
          <w:rPr>
            <w:noProof/>
            <w:webHidden/>
          </w:rPr>
          <w:t>22</w:t>
        </w:r>
        <w:r w:rsidR="002D5C9C">
          <w:rPr>
            <w:noProof/>
            <w:webHidden/>
          </w:rPr>
          <w:fldChar w:fldCharType="end"/>
        </w:r>
      </w:hyperlink>
    </w:p>
    <w:p w14:paraId="3716AFC0" w14:textId="3334EE6C"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2" w:history="1">
        <w:r w:rsidR="002D5C9C" w:rsidRPr="00CF379E">
          <w:rPr>
            <w:rStyle w:val="Hyperlink"/>
            <w:noProof/>
          </w:rPr>
          <w:t>Tabelle 11: Arbeitsjournal Tag 6</w:t>
        </w:r>
        <w:r w:rsidR="002D5C9C">
          <w:rPr>
            <w:noProof/>
            <w:webHidden/>
          </w:rPr>
          <w:tab/>
        </w:r>
        <w:r w:rsidR="002D5C9C">
          <w:rPr>
            <w:noProof/>
            <w:webHidden/>
          </w:rPr>
          <w:fldChar w:fldCharType="begin"/>
        </w:r>
        <w:r w:rsidR="002D5C9C">
          <w:rPr>
            <w:noProof/>
            <w:webHidden/>
          </w:rPr>
          <w:instrText xml:space="preserve"> PAGEREF _Toc193466662 \h </w:instrText>
        </w:r>
        <w:r w:rsidR="002D5C9C">
          <w:rPr>
            <w:noProof/>
            <w:webHidden/>
          </w:rPr>
        </w:r>
        <w:r w:rsidR="002D5C9C">
          <w:rPr>
            <w:noProof/>
            <w:webHidden/>
          </w:rPr>
          <w:fldChar w:fldCharType="separate"/>
        </w:r>
        <w:r w:rsidR="008D2FF8">
          <w:rPr>
            <w:noProof/>
            <w:webHidden/>
          </w:rPr>
          <w:t>23</w:t>
        </w:r>
        <w:r w:rsidR="002D5C9C">
          <w:rPr>
            <w:noProof/>
            <w:webHidden/>
          </w:rPr>
          <w:fldChar w:fldCharType="end"/>
        </w:r>
      </w:hyperlink>
    </w:p>
    <w:p w14:paraId="7C613030" w14:textId="1F1CC33B"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3" w:history="1">
        <w:r w:rsidR="002D5C9C" w:rsidRPr="00CF379E">
          <w:rPr>
            <w:rStyle w:val="Hyperlink"/>
            <w:noProof/>
          </w:rPr>
          <w:t>Tabelle 12: Arbeitsjournal Tag 7</w:t>
        </w:r>
        <w:r w:rsidR="002D5C9C">
          <w:rPr>
            <w:noProof/>
            <w:webHidden/>
          </w:rPr>
          <w:tab/>
        </w:r>
        <w:r w:rsidR="002D5C9C">
          <w:rPr>
            <w:noProof/>
            <w:webHidden/>
          </w:rPr>
          <w:fldChar w:fldCharType="begin"/>
        </w:r>
        <w:r w:rsidR="002D5C9C">
          <w:rPr>
            <w:noProof/>
            <w:webHidden/>
          </w:rPr>
          <w:instrText xml:space="preserve"> PAGEREF _Toc193466663 \h </w:instrText>
        </w:r>
        <w:r w:rsidR="002D5C9C">
          <w:rPr>
            <w:noProof/>
            <w:webHidden/>
          </w:rPr>
        </w:r>
        <w:r w:rsidR="002D5C9C">
          <w:rPr>
            <w:noProof/>
            <w:webHidden/>
          </w:rPr>
          <w:fldChar w:fldCharType="separate"/>
        </w:r>
        <w:r w:rsidR="008D2FF8">
          <w:rPr>
            <w:noProof/>
            <w:webHidden/>
          </w:rPr>
          <w:t>25</w:t>
        </w:r>
        <w:r w:rsidR="002D5C9C">
          <w:rPr>
            <w:noProof/>
            <w:webHidden/>
          </w:rPr>
          <w:fldChar w:fldCharType="end"/>
        </w:r>
      </w:hyperlink>
    </w:p>
    <w:p w14:paraId="3782A0AB" w14:textId="4D4F9F3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4" w:history="1">
        <w:r w:rsidR="002D5C9C" w:rsidRPr="00CF379E">
          <w:rPr>
            <w:rStyle w:val="Hyperlink"/>
            <w:noProof/>
          </w:rPr>
          <w:t>Tabelle 13: Arbeitsjournal Tag 8</w:t>
        </w:r>
        <w:r w:rsidR="002D5C9C">
          <w:rPr>
            <w:noProof/>
            <w:webHidden/>
          </w:rPr>
          <w:tab/>
        </w:r>
        <w:r w:rsidR="002D5C9C">
          <w:rPr>
            <w:noProof/>
            <w:webHidden/>
          </w:rPr>
          <w:fldChar w:fldCharType="begin"/>
        </w:r>
        <w:r w:rsidR="002D5C9C">
          <w:rPr>
            <w:noProof/>
            <w:webHidden/>
          </w:rPr>
          <w:instrText xml:space="preserve"> PAGEREF _Toc193466664 \h </w:instrText>
        </w:r>
        <w:r w:rsidR="002D5C9C">
          <w:rPr>
            <w:noProof/>
            <w:webHidden/>
          </w:rPr>
        </w:r>
        <w:r w:rsidR="002D5C9C">
          <w:rPr>
            <w:noProof/>
            <w:webHidden/>
          </w:rPr>
          <w:fldChar w:fldCharType="separate"/>
        </w:r>
        <w:r w:rsidR="008D2FF8">
          <w:rPr>
            <w:noProof/>
            <w:webHidden/>
          </w:rPr>
          <w:t>27</w:t>
        </w:r>
        <w:r w:rsidR="002D5C9C">
          <w:rPr>
            <w:noProof/>
            <w:webHidden/>
          </w:rPr>
          <w:fldChar w:fldCharType="end"/>
        </w:r>
      </w:hyperlink>
    </w:p>
    <w:p w14:paraId="295A8415" w14:textId="0F51761D"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5" w:history="1">
        <w:r w:rsidR="002D5C9C" w:rsidRPr="00CF379E">
          <w:rPr>
            <w:rStyle w:val="Hyperlink"/>
            <w:noProof/>
          </w:rPr>
          <w:t>Tabelle 14: Arbeitsjournal Tag 9</w:t>
        </w:r>
        <w:r w:rsidR="002D5C9C">
          <w:rPr>
            <w:noProof/>
            <w:webHidden/>
          </w:rPr>
          <w:tab/>
        </w:r>
        <w:r w:rsidR="002D5C9C">
          <w:rPr>
            <w:noProof/>
            <w:webHidden/>
          </w:rPr>
          <w:fldChar w:fldCharType="begin"/>
        </w:r>
        <w:r w:rsidR="002D5C9C">
          <w:rPr>
            <w:noProof/>
            <w:webHidden/>
          </w:rPr>
          <w:instrText xml:space="preserve"> PAGEREF _Toc193466665 \h </w:instrText>
        </w:r>
        <w:r w:rsidR="002D5C9C">
          <w:rPr>
            <w:noProof/>
            <w:webHidden/>
          </w:rPr>
        </w:r>
        <w:r w:rsidR="002D5C9C">
          <w:rPr>
            <w:noProof/>
            <w:webHidden/>
          </w:rPr>
          <w:fldChar w:fldCharType="separate"/>
        </w:r>
        <w:r w:rsidR="008D2FF8">
          <w:rPr>
            <w:noProof/>
            <w:webHidden/>
          </w:rPr>
          <w:t>29</w:t>
        </w:r>
        <w:r w:rsidR="002D5C9C">
          <w:rPr>
            <w:noProof/>
            <w:webHidden/>
          </w:rPr>
          <w:fldChar w:fldCharType="end"/>
        </w:r>
      </w:hyperlink>
    </w:p>
    <w:p w14:paraId="1089E9CE" w14:textId="2D9E97D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6" w:history="1">
        <w:r w:rsidR="002D5C9C" w:rsidRPr="00CF379E">
          <w:rPr>
            <w:rStyle w:val="Hyperlink"/>
            <w:noProof/>
          </w:rPr>
          <w:t>Tabelle 15: Arbeitsjournal Tag 10</w:t>
        </w:r>
        <w:r w:rsidR="002D5C9C">
          <w:rPr>
            <w:noProof/>
            <w:webHidden/>
          </w:rPr>
          <w:tab/>
        </w:r>
        <w:r w:rsidR="002D5C9C">
          <w:rPr>
            <w:noProof/>
            <w:webHidden/>
          </w:rPr>
          <w:fldChar w:fldCharType="begin"/>
        </w:r>
        <w:r w:rsidR="002D5C9C">
          <w:rPr>
            <w:noProof/>
            <w:webHidden/>
          </w:rPr>
          <w:instrText xml:space="preserve"> PAGEREF _Toc193466666 \h </w:instrText>
        </w:r>
        <w:r w:rsidR="002D5C9C">
          <w:rPr>
            <w:noProof/>
            <w:webHidden/>
          </w:rPr>
        </w:r>
        <w:r w:rsidR="002D5C9C">
          <w:rPr>
            <w:noProof/>
            <w:webHidden/>
          </w:rPr>
          <w:fldChar w:fldCharType="separate"/>
        </w:r>
        <w:r w:rsidR="008D2FF8">
          <w:rPr>
            <w:noProof/>
            <w:webHidden/>
          </w:rPr>
          <w:t>31</w:t>
        </w:r>
        <w:r w:rsidR="002D5C9C">
          <w:rPr>
            <w:noProof/>
            <w:webHidden/>
          </w:rPr>
          <w:fldChar w:fldCharType="end"/>
        </w:r>
      </w:hyperlink>
    </w:p>
    <w:p w14:paraId="15DB44F4" w14:textId="17808B6C"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7" w:history="1">
        <w:r w:rsidR="002D5C9C" w:rsidRPr="00CF379E">
          <w:rPr>
            <w:rStyle w:val="Hyperlink"/>
            <w:noProof/>
          </w:rPr>
          <w:t>Tabelle 16: Arbeitsjournal Tag 11</w:t>
        </w:r>
        <w:r w:rsidR="002D5C9C">
          <w:rPr>
            <w:noProof/>
            <w:webHidden/>
          </w:rPr>
          <w:tab/>
        </w:r>
        <w:r w:rsidR="002D5C9C">
          <w:rPr>
            <w:noProof/>
            <w:webHidden/>
          </w:rPr>
          <w:fldChar w:fldCharType="begin"/>
        </w:r>
        <w:r w:rsidR="002D5C9C">
          <w:rPr>
            <w:noProof/>
            <w:webHidden/>
          </w:rPr>
          <w:instrText xml:space="preserve"> PAGEREF _Toc193466667 \h </w:instrText>
        </w:r>
        <w:r w:rsidR="002D5C9C">
          <w:rPr>
            <w:noProof/>
            <w:webHidden/>
          </w:rPr>
        </w:r>
        <w:r w:rsidR="002D5C9C">
          <w:rPr>
            <w:noProof/>
            <w:webHidden/>
          </w:rPr>
          <w:fldChar w:fldCharType="separate"/>
        </w:r>
        <w:r w:rsidR="008D2FF8">
          <w:rPr>
            <w:noProof/>
            <w:webHidden/>
          </w:rPr>
          <w:t>31</w:t>
        </w:r>
        <w:r w:rsidR="002D5C9C">
          <w:rPr>
            <w:noProof/>
            <w:webHidden/>
          </w:rPr>
          <w:fldChar w:fldCharType="end"/>
        </w:r>
      </w:hyperlink>
    </w:p>
    <w:p w14:paraId="17F0F233" w14:textId="501719C2"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8" w:history="1">
        <w:r w:rsidR="002D5C9C" w:rsidRPr="00CF379E">
          <w:rPr>
            <w:rStyle w:val="Hyperlink"/>
            <w:noProof/>
          </w:rPr>
          <w:t>Tabelle 17: Arbeitsjournal Tag 12</w:t>
        </w:r>
        <w:r w:rsidR="002D5C9C">
          <w:rPr>
            <w:noProof/>
            <w:webHidden/>
          </w:rPr>
          <w:tab/>
        </w:r>
        <w:r w:rsidR="002D5C9C">
          <w:rPr>
            <w:noProof/>
            <w:webHidden/>
          </w:rPr>
          <w:fldChar w:fldCharType="begin"/>
        </w:r>
        <w:r w:rsidR="002D5C9C">
          <w:rPr>
            <w:noProof/>
            <w:webHidden/>
          </w:rPr>
          <w:instrText xml:space="preserve"> PAGEREF _Toc193466668 \h </w:instrText>
        </w:r>
        <w:r w:rsidR="002D5C9C">
          <w:rPr>
            <w:noProof/>
            <w:webHidden/>
          </w:rPr>
        </w:r>
        <w:r w:rsidR="002D5C9C">
          <w:rPr>
            <w:noProof/>
            <w:webHidden/>
          </w:rPr>
          <w:fldChar w:fldCharType="separate"/>
        </w:r>
        <w:r w:rsidR="008D2FF8">
          <w:rPr>
            <w:noProof/>
            <w:webHidden/>
          </w:rPr>
          <w:t>32</w:t>
        </w:r>
        <w:r w:rsidR="002D5C9C">
          <w:rPr>
            <w:noProof/>
            <w:webHidden/>
          </w:rPr>
          <w:fldChar w:fldCharType="end"/>
        </w:r>
      </w:hyperlink>
    </w:p>
    <w:p w14:paraId="118852CA" w14:textId="4C09CE88"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69" w:history="1">
        <w:r w:rsidR="002D5C9C" w:rsidRPr="00CF379E">
          <w:rPr>
            <w:rStyle w:val="Hyperlink"/>
            <w:noProof/>
          </w:rPr>
          <w:t>Tabelle 18: Entscheidungsmatrix Programmierstruktur</w:t>
        </w:r>
        <w:r w:rsidR="002D5C9C">
          <w:rPr>
            <w:noProof/>
            <w:webHidden/>
          </w:rPr>
          <w:tab/>
        </w:r>
        <w:r w:rsidR="002D5C9C">
          <w:rPr>
            <w:noProof/>
            <w:webHidden/>
          </w:rPr>
          <w:fldChar w:fldCharType="begin"/>
        </w:r>
        <w:r w:rsidR="002D5C9C">
          <w:rPr>
            <w:noProof/>
            <w:webHidden/>
          </w:rPr>
          <w:instrText xml:space="preserve"> PAGEREF _Toc193466669 \h </w:instrText>
        </w:r>
        <w:r w:rsidR="002D5C9C">
          <w:rPr>
            <w:noProof/>
            <w:webHidden/>
          </w:rPr>
        </w:r>
        <w:r w:rsidR="002D5C9C">
          <w:rPr>
            <w:noProof/>
            <w:webHidden/>
          </w:rPr>
          <w:fldChar w:fldCharType="separate"/>
        </w:r>
        <w:r w:rsidR="008D2FF8">
          <w:rPr>
            <w:noProof/>
            <w:webHidden/>
          </w:rPr>
          <w:t>53</w:t>
        </w:r>
        <w:r w:rsidR="002D5C9C">
          <w:rPr>
            <w:noProof/>
            <w:webHidden/>
          </w:rPr>
          <w:fldChar w:fldCharType="end"/>
        </w:r>
      </w:hyperlink>
    </w:p>
    <w:p w14:paraId="5064C0D6" w14:textId="35DCD511" w:rsidR="009F0D84" w:rsidRPr="00D93401" w:rsidRDefault="009F0D84" w:rsidP="009F0D84">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286C72">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125" w:name="_Toc193462962"/>
      <w:r>
        <w:t>Codesnippetverzeichnis</w:t>
      </w:r>
      <w:bookmarkEnd w:id="125"/>
    </w:p>
    <w:p w14:paraId="15EF45CA" w14:textId="0A45B1F2" w:rsidR="002D5C9C"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466670" w:history="1">
        <w:r w:rsidR="002D5C9C" w:rsidRPr="00663535">
          <w:rPr>
            <w:rStyle w:val="Hyperlink"/>
            <w:noProof/>
          </w:rPr>
          <w:t>Codesnippet 1: Inhalt der Server-Konfiguration</w:t>
        </w:r>
        <w:r w:rsidR="002D5C9C">
          <w:rPr>
            <w:noProof/>
            <w:webHidden/>
          </w:rPr>
          <w:tab/>
        </w:r>
        <w:r w:rsidR="002D5C9C">
          <w:rPr>
            <w:noProof/>
            <w:webHidden/>
          </w:rPr>
          <w:fldChar w:fldCharType="begin"/>
        </w:r>
        <w:r w:rsidR="002D5C9C">
          <w:rPr>
            <w:noProof/>
            <w:webHidden/>
          </w:rPr>
          <w:instrText xml:space="preserve"> PAGEREF _Toc193466670 \h </w:instrText>
        </w:r>
        <w:r w:rsidR="002D5C9C">
          <w:rPr>
            <w:noProof/>
            <w:webHidden/>
          </w:rPr>
        </w:r>
        <w:r w:rsidR="002D5C9C">
          <w:rPr>
            <w:noProof/>
            <w:webHidden/>
          </w:rPr>
          <w:fldChar w:fldCharType="separate"/>
        </w:r>
        <w:r w:rsidR="008D2FF8">
          <w:rPr>
            <w:noProof/>
            <w:webHidden/>
          </w:rPr>
          <w:t>49</w:t>
        </w:r>
        <w:r w:rsidR="002D5C9C">
          <w:rPr>
            <w:noProof/>
            <w:webHidden/>
          </w:rPr>
          <w:fldChar w:fldCharType="end"/>
        </w:r>
      </w:hyperlink>
    </w:p>
    <w:p w14:paraId="17550298" w14:textId="56308843"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1" w:history="1">
        <w:r w:rsidR="002D5C9C" w:rsidRPr="00663535">
          <w:rPr>
            <w:rStyle w:val="Hyperlink"/>
            <w:noProof/>
            <w:lang w:val="en-US"/>
          </w:rPr>
          <w:t>Codesnippet 2: Geplante Parameter</w:t>
        </w:r>
        <w:r w:rsidR="002D5C9C">
          <w:rPr>
            <w:noProof/>
            <w:webHidden/>
          </w:rPr>
          <w:tab/>
        </w:r>
        <w:r w:rsidR="002D5C9C">
          <w:rPr>
            <w:noProof/>
            <w:webHidden/>
          </w:rPr>
          <w:fldChar w:fldCharType="begin"/>
        </w:r>
        <w:r w:rsidR="002D5C9C">
          <w:rPr>
            <w:noProof/>
            <w:webHidden/>
          </w:rPr>
          <w:instrText xml:space="preserve"> PAGEREF _Toc193466671 \h </w:instrText>
        </w:r>
        <w:r w:rsidR="002D5C9C">
          <w:rPr>
            <w:noProof/>
            <w:webHidden/>
          </w:rPr>
        </w:r>
        <w:r w:rsidR="002D5C9C">
          <w:rPr>
            <w:noProof/>
            <w:webHidden/>
          </w:rPr>
          <w:fldChar w:fldCharType="separate"/>
        </w:r>
        <w:r w:rsidR="008D2FF8">
          <w:rPr>
            <w:noProof/>
            <w:webHidden/>
          </w:rPr>
          <w:t>51</w:t>
        </w:r>
        <w:r w:rsidR="002D5C9C">
          <w:rPr>
            <w:noProof/>
            <w:webHidden/>
          </w:rPr>
          <w:fldChar w:fldCharType="end"/>
        </w:r>
      </w:hyperlink>
    </w:p>
    <w:p w14:paraId="33513B24" w14:textId="544309E7"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2" w:history="1">
        <w:r w:rsidR="002D5C9C" w:rsidRPr="00663535">
          <w:rPr>
            <w:rStyle w:val="Hyperlink"/>
            <w:noProof/>
          </w:rPr>
          <w:t>Codesnippet 3: Inhalt des Startscripts</w:t>
        </w:r>
        <w:r w:rsidR="002D5C9C">
          <w:rPr>
            <w:noProof/>
            <w:webHidden/>
          </w:rPr>
          <w:tab/>
        </w:r>
        <w:r w:rsidR="002D5C9C">
          <w:rPr>
            <w:noProof/>
            <w:webHidden/>
          </w:rPr>
          <w:fldChar w:fldCharType="begin"/>
        </w:r>
        <w:r w:rsidR="002D5C9C">
          <w:rPr>
            <w:noProof/>
            <w:webHidden/>
          </w:rPr>
          <w:instrText xml:space="preserve"> PAGEREF _Toc193466672 \h </w:instrText>
        </w:r>
        <w:r w:rsidR="002D5C9C">
          <w:rPr>
            <w:noProof/>
            <w:webHidden/>
          </w:rPr>
        </w:r>
        <w:r w:rsidR="002D5C9C">
          <w:rPr>
            <w:noProof/>
            <w:webHidden/>
          </w:rPr>
          <w:fldChar w:fldCharType="separate"/>
        </w:r>
        <w:r w:rsidR="008D2FF8">
          <w:rPr>
            <w:noProof/>
            <w:webHidden/>
          </w:rPr>
          <w:t>54</w:t>
        </w:r>
        <w:r w:rsidR="002D5C9C">
          <w:rPr>
            <w:noProof/>
            <w:webHidden/>
          </w:rPr>
          <w:fldChar w:fldCharType="end"/>
        </w:r>
      </w:hyperlink>
    </w:p>
    <w:p w14:paraId="4E569737" w14:textId="6672B7F6"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3" w:history="1">
        <w:r w:rsidR="002D5C9C" w:rsidRPr="00663535">
          <w:rPr>
            <w:rStyle w:val="Hyperlink"/>
            <w:noProof/>
          </w:rPr>
          <w:t>Codesnippet 4: Get-Help Funktionalität</w:t>
        </w:r>
        <w:r w:rsidR="002D5C9C">
          <w:rPr>
            <w:noProof/>
            <w:webHidden/>
          </w:rPr>
          <w:tab/>
        </w:r>
        <w:r w:rsidR="002D5C9C">
          <w:rPr>
            <w:noProof/>
            <w:webHidden/>
          </w:rPr>
          <w:fldChar w:fldCharType="begin"/>
        </w:r>
        <w:r w:rsidR="002D5C9C">
          <w:rPr>
            <w:noProof/>
            <w:webHidden/>
          </w:rPr>
          <w:instrText xml:space="preserve"> PAGEREF _Toc193466673 \h </w:instrText>
        </w:r>
        <w:r w:rsidR="002D5C9C">
          <w:rPr>
            <w:noProof/>
            <w:webHidden/>
          </w:rPr>
        </w:r>
        <w:r w:rsidR="002D5C9C">
          <w:rPr>
            <w:noProof/>
            <w:webHidden/>
          </w:rPr>
          <w:fldChar w:fldCharType="separate"/>
        </w:r>
        <w:r w:rsidR="008D2FF8">
          <w:rPr>
            <w:noProof/>
            <w:webHidden/>
          </w:rPr>
          <w:t>55</w:t>
        </w:r>
        <w:r w:rsidR="002D5C9C">
          <w:rPr>
            <w:noProof/>
            <w:webHidden/>
          </w:rPr>
          <w:fldChar w:fldCharType="end"/>
        </w:r>
      </w:hyperlink>
    </w:p>
    <w:p w14:paraId="6AF3E93A" w14:textId="0CA8114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4" w:history="1">
        <w:r w:rsidR="002D5C9C" w:rsidRPr="00663535">
          <w:rPr>
            <w:rStyle w:val="Hyperlink"/>
            <w:noProof/>
          </w:rPr>
          <w:t>Codesnippet 5: Überprüfung Modulversion</w:t>
        </w:r>
        <w:r w:rsidR="002D5C9C">
          <w:rPr>
            <w:noProof/>
            <w:webHidden/>
          </w:rPr>
          <w:tab/>
        </w:r>
        <w:r w:rsidR="002D5C9C">
          <w:rPr>
            <w:noProof/>
            <w:webHidden/>
          </w:rPr>
          <w:fldChar w:fldCharType="begin"/>
        </w:r>
        <w:r w:rsidR="002D5C9C">
          <w:rPr>
            <w:noProof/>
            <w:webHidden/>
          </w:rPr>
          <w:instrText xml:space="preserve"> PAGEREF _Toc193466674 \h </w:instrText>
        </w:r>
        <w:r w:rsidR="002D5C9C">
          <w:rPr>
            <w:noProof/>
            <w:webHidden/>
          </w:rPr>
        </w:r>
        <w:r w:rsidR="002D5C9C">
          <w:rPr>
            <w:noProof/>
            <w:webHidden/>
          </w:rPr>
          <w:fldChar w:fldCharType="separate"/>
        </w:r>
        <w:r w:rsidR="008D2FF8">
          <w:rPr>
            <w:noProof/>
            <w:webHidden/>
          </w:rPr>
          <w:t>55</w:t>
        </w:r>
        <w:r w:rsidR="002D5C9C">
          <w:rPr>
            <w:noProof/>
            <w:webHidden/>
          </w:rPr>
          <w:fldChar w:fldCharType="end"/>
        </w:r>
      </w:hyperlink>
    </w:p>
    <w:p w14:paraId="2A474484" w14:textId="4DAB0C1C"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5" w:history="1">
        <w:r w:rsidR="002D5C9C" w:rsidRPr="00663535">
          <w:rPr>
            <w:rStyle w:val="Hyperlink"/>
            <w:noProof/>
          </w:rPr>
          <w:t>Codesnippet 6: "Frontend" Generierung der Konfigurationsdateien</w:t>
        </w:r>
        <w:r w:rsidR="002D5C9C">
          <w:rPr>
            <w:noProof/>
            <w:webHidden/>
          </w:rPr>
          <w:tab/>
        </w:r>
        <w:r w:rsidR="002D5C9C">
          <w:rPr>
            <w:noProof/>
            <w:webHidden/>
          </w:rPr>
          <w:fldChar w:fldCharType="begin"/>
        </w:r>
        <w:r w:rsidR="002D5C9C">
          <w:rPr>
            <w:noProof/>
            <w:webHidden/>
          </w:rPr>
          <w:instrText xml:space="preserve"> PAGEREF _Toc193466675 \h </w:instrText>
        </w:r>
        <w:r w:rsidR="002D5C9C">
          <w:rPr>
            <w:noProof/>
            <w:webHidden/>
          </w:rPr>
        </w:r>
        <w:r w:rsidR="002D5C9C">
          <w:rPr>
            <w:noProof/>
            <w:webHidden/>
          </w:rPr>
          <w:fldChar w:fldCharType="separate"/>
        </w:r>
        <w:r w:rsidR="008D2FF8">
          <w:rPr>
            <w:noProof/>
            <w:webHidden/>
          </w:rPr>
          <w:t>56</w:t>
        </w:r>
        <w:r w:rsidR="002D5C9C">
          <w:rPr>
            <w:noProof/>
            <w:webHidden/>
          </w:rPr>
          <w:fldChar w:fldCharType="end"/>
        </w:r>
      </w:hyperlink>
    </w:p>
    <w:p w14:paraId="0B1C4BE8" w14:textId="30FDD7F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6" w:history="1">
        <w:r w:rsidR="002D5C9C" w:rsidRPr="00663535">
          <w:rPr>
            <w:rStyle w:val="Hyperlink"/>
            <w:noProof/>
          </w:rPr>
          <w:t>Codesnippet 7: ParameterSet am Benutzer</w:t>
        </w:r>
        <w:r w:rsidR="002D5C9C">
          <w:rPr>
            <w:noProof/>
            <w:webHidden/>
          </w:rPr>
          <w:tab/>
        </w:r>
        <w:r w:rsidR="002D5C9C">
          <w:rPr>
            <w:noProof/>
            <w:webHidden/>
          </w:rPr>
          <w:fldChar w:fldCharType="begin"/>
        </w:r>
        <w:r w:rsidR="002D5C9C">
          <w:rPr>
            <w:noProof/>
            <w:webHidden/>
          </w:rPr>
          <w:instrText xml:space="preserve"> PAGEREF _Toc193466676 \h </w:instrText>
        </w:r>
        <w:r w:rsidR="002D5C9C">
          <w:rPr>
            <w:noProof/>
            <w:webHidden/>
          </w:rPr>
        </w:r>
        <w:r w:rsidR="002D5C9C">
          <w:rPr>
            <w:noProof/>
            <w:webHidden/>
          </w:rPr>
          <w:fldChar w:fldCharType="separate"/>
        </w:r>
        <w:r w:rsidR="008D2FF8">
          <w:rPr>
            <w:noProof/>
            <w:webHidden/>
          </w:rPr>
          <w:t>57</w:t>
        </w:r>
        <w:r w:rsidR="002D5C9C">
          <w:rPr>
            <w:noProof/>
            <w:webHidden/>
          </w:rPr>
          <w:fldChar w:fldCharType="end"/>
        </w:r>
      </w:hyperlink>
    </w:p>
    <w:p w14:paraId="5798AF7D" w14:textId="06D50C4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7" w:history="1">
        <w:r w:rsidR="002D5C9C" w:rsidRPr="00663535">
          <w:rPr>
            <w:rStyle w:val="Hyperlink"/>
            <w:noProof/>
          </w:rPr>
          <w:t>Codesnippet 8: Syntax Get-HWInfofromILO</w:t>
        </w:r>
        <w:r w:rsidR="002D5C9C">
          <w:rPr>
            <w:noProof/>
            <w:webHidden/>
          </w:rPr>
          <w:tab/>
        </w:r>
        <w:r w:rsidR="002D5C9C">
          <w:rPr>
            <w:noProof/>
            <w:webHidden/>
          </w:rPr>
          <w:fldChar w:fldCharType="begin"/>
        </w:r>
        <w:r w:rsidR="002D5C9C">
          <w:rPr>
            <w:noProof/>
            <w:webHidden/>
          </w:rPr>
          <w:instrText xml:space="preserve"> PAGEREF _Toc193466677 \h </w:instrText>
        </w:r>
        <w:r w:rsidR="002D5C9C">
          <w:rPr>
            <w:noProof/>
            <w:webHidden/>
          </w:rPr>
        </w:r>
        <w:r w:rsidR="002D5C9C">
          <w:rPr>
            <w:noProof/>
            <w:webHidden/>
          </w:rPr>
          <w:fldChar w:fldCharType="separate"/>
        </w:r>
        <w:r w:rsidR="008D2FF8">
          <w:rPr>
            <w:noProof/>
            <w:webHidden/>
          </w:rPr>
          <w:t>57</w:t>
        </w:r>
        <w:r w:rsidR="002D5C9C">
          <w:rPr>
            <w:noProof/>
            <w:webHidden/>
          </w:rPr>
          <w:fldChar w:fldCharType="end"/>
        </w:r>
      </w:hyperlink>
    </w:p>
    <w:p w14:paraId="17912EB2" w14:textId="31C487B8"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8" w:history="1">
        <w:r w:rsidR="002D5C9C" w:rsidRPr="00663535">
          <w:rPr>
            <w:rStyle w:val="Hyperlink"/>
            <w:noProof/>
          </w:rPr>
          <w:t>Codesnippet 9: Beispiel Update-Config</w:t>
        </w:r>
        <w:r w:rsidR="002D5C9C">
          <w:rPr>
            <w:noProof/>
            <w:webHidden/>
          </w:rPr>
          <w:tab/>
        </w:r>
        <w:r w:rsidR="002D5C9C">
          <w:rPr>
            <w:noProof/>
            <w:webHidden/>
          </w:rPr>
          <w:fldChar w:fldCharType="begin"/>
        </w:r>
        <w:r w:rsidR="002D5C9C">
          <w:rPr>
            <w:noProof/>
            <w:webHidden/>
          </w:rPr>
          <w:instrText xml:space="preserve"> PAGEREF _Toc193466678 \h </w:instrText>
        </w:r>
        <w:r w:rsidR="002D5C9C">
          <w:rPr>
            <w:noProof/>
            <w:webHidden/>
          </w:rPr>
        </w:r>
        <w:r w:rsidR="002D5C9C">
          <w:rPr>
            <w:noProof/>
            <w:webHidden/>
          </w:rPr>
          <w:fldChar w:fldCharType="separate"/>
        </w:r>
        <w:r w:rsidR="008D2FF8">
          <w:rPr>
            <w:noProof/>
            <w:webHidden/>
          </w:rPr>
          <w:t>57</w:t>
        </w:r>
        <w:r w:rsidR="002D5C9C">
          <w:rPr>
            <w:noProof/>
            <w:webHidden/>
          </w:rPr>
          <w:fldChar w:fldCharType="end"/>
        </w:r>
      </w:hyperlink>
    </w:p>
    <w:p w14:paraId="37B925CD" w14:textId="5D196345"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79" w:history="1">
        <w:r w:rsidR="002D5C9C" w:rsidRPr="00663535">
          <w:rPr>
            <w:rStyle w:val="Hyperlink"/>
            <w:noProof/>
          </w:rPr>
          <w:t>Codesnippet 10: Ausschnitt Logdatei</w:t>
        </w:r>
        <w:r w:rsidR="002D5C9C">
          <w:rPr>
            <w:noProof/>
            <w:webHidden/>
          </w:rPr>
          <w:tab/>
        </w:r>
        <w:r w:rsidR="002D5C9C">
          <w:rPr>
            <w:noProof/>
            <w:webHidden/>
          </w:rPr>
          <w:fldChar w:fldCharType="begin"/>
        </w:r>
        <w:r w:rsidR="002D5C9C">
          <w:rPr>
            <w:noProof/>
            <w:webHidden/>
          </w:rPr>
          <w:instrText xml:space="preserve"> PAGEREF _Toc193466679 \h </w:instrText>
        </w:r>
        <w:r w:rsidR="002D5C9C">
          <w:rPr>
            <w:noProof/>
            <w:webHidden/>
          </w:rPr>
        </w:r>
        <w:r w:rsidR="002D5C9C">
          <w:rPr>
            <w:noProof/>
            <w:webHidden/>
          </w:rPr>
          <w:fldChar w:fldCharType="separate"/>
        </w:r>
        <w:r w:rsidR="008D2FF8">
          <w:rPr>
            <w:noProof/>
            <w:webHidden/>
          </w:rPr>
          <w:t>59</w:t>
        </w:r>
        <w:r w:rsidR="002D5C9C">
          <w:rPr>
            <w:noProof/>
            <w:webHidden/>
          </w:rPr>
          <w:fldChar w:fldCharType="end"/>
        </w:r>
      </w:hyperlink>
    </w:p>
    <w:p w14:paraId="54EBF9B8" w14:textId="1ABB7EA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0" w:history="1">
        <w:r w:rsidR="002D5C9C" w:rsidRPr="00663535">
          <w:rPr>
            <w:rStyle w:val="Hyperlink"/>
            <w:noProof/>
          </w:rPr>
          <w:t>Codesnippet 11: Aufruf Pingtest</w:t>
        </w:r>
        <w:r w:rsidR="002D5C9C">
          <w:rPr>
            <w:noProof/>
            <w:webHidden/>
          </w:rPr>
          <w:tab/>
        </w:r>
        <w:r w:rsidR="002D5C9C">
          <w:rPr>
            <w:noProof/>
            <w:webHidden/>
          </w:rPr>
          <w:fldChar w:fldCharType="begin"/>
        </w:r>
        <w:r w:rsidR="002D5C9C">
          <w:rPr>
            <w:noProof/>
            <w:webHidden/>
          </w:rPr>
          <w:instrText xml:space="preserve"> PAGEREF _Toc193466680 \h </w:instrText>
        </w:r>
        <w:r w:rsidR="002D5C9C">
          <w:rPr>
            <w:noProof/>
            <w:webHidden/>
          </w:rPr>
        </w:r>
        <w:r w:rsidR="002D5C9C">
          <w:rPr>
            <w:noProof/>
            <w:webHidden/>
          </w:rPr>
          <w:fldChar w:fldCharType="separate"/>
        </w:r>
        <w:r w:rsidR="008D2FF8">
          <w:rPr>
            <w:noProof/>
            <w:webHidden/>
          </w:rPr>
          <w:t>59</w:t>
        </w:r>
        <w:r w:rsidR="002D5C9C">
          <w:rPr>
            <w:noProof/>
            <w:webHidden/>
          </w:rPr>
          <w:fldChar w:fldCharType="end"/>
        </w:r>
      </w:hyperlink>
    </w:p>
    <w:p w14:paraId="7BD7F649" w14:textId="2D9C48DE"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1" w:history="1">
        <w:r w:rsidR="002D5C9C" w:rsidRPr="00663535">
          <w:rPr>
            <w:rStyle w:val="Hyperlink"/>
            <w:noProof/>
          </w:rPr>
          <w:t>Codesnippet 12: Abfrage Inventory</w:t>
        </w:r>
        <w:r w:rsidR="002D5C9C">
          <w:rPr>
            <w:noProof/>
            <w:webHidden/>
          </w:rPr>
          <w:tab/>
        </w:r>
        <w:r w:rsidR="002D5C9C">
          <w:rPr>
            <w:noProof/>
            <w:webHidden/>
          </w:rPr>
          <w:fldChar w:fldCharType="begin"/>
        </w:r>
        <w:r w:rsidR="002D5C9C">
          <w:rPr>
            <w:noProof/>
            <w:webHidden/>
          </w:rPr>
          <w:instrText xml:space="preserve"> PAGEREF _Toc193466681 \h </w:instrText>
        </w:r>
        <w:r w:rsidR="002D5C9C">
          <w:rPr>
            <w:noProof/>
            <w:webHidden/>
          </w:rPr>
        </w:r>
        <w:r w:rsidR="002D5C9C">
          <w:rPr>
            <w:noProof/>
            <w:webHidden/>
          </w:rPr>
          <w:fldChar w:fldCharType="separate"/>
        </w:r>
        <w:r w:rsidR="008D2FF8">
          <w:rPr>
            <w:noProof/>
            <w:webHidden/>
          </w:rPr>
          <w:t>60</w:t>
        </w:r>
        <w:r w:rsidR="002D5C9C">
          <w:rPr>
            <w:noProof/>
            <w:webHidden/>
          </w:rPr>
          <w:fldChar w:fldCharType="end"/>
        </w:r>
      </w:hyperlink>
    </w:p>
    <w:p w14:paraId="271044AF" w14:textId="383488FE"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2" w:history="1">
        <w:r w:rsidR="002D5C9C" w:rsidRPr="00663535">
          <w:rPr>
            <w:rStyle w:val="Hyperlink"/>
            <w:noProof/>
          </w:rPr>
          <w:t>Codesnippet 13: Konvertierung der Inventory-Antwort</w:t>
        </w:r>
        <w:r w:rsidR="002D5C9C">
          <w:rPr>
            <w:noProof/>
            <w:webHidden/>
          </w:rPr>
          <w:tab/>
        </w:r>
        <w:r w:rsidR="002D5C9C">
          <w:rPr>
            <w:noProof/>
            <w:webHidden/>
          </w:rPr>
          <w:fldChar w:fldCharType="begin"/>
        </w:r>
        <w:r w:rsidR="002D5C9C">
          <w:rPr>
            <w:noProof/>
            <w:webHidden/>
          </w:rPr>
          <w:instrText xml:space="preserve"> PAGEREF _Toc193466682 \h </w:instrText>
        </w:r>
        <w:r w:rsidR="002D5C9C">
          <w:rPr>
            <w:noProof/>
            <w:webHidden/>
          </w:rPr>
        </w:r>
        <w:r w:rsidR="002D5C9C">
          <w:rPr>
            <w:noProof/>
            <w:webHidden/>
          </w:rPr>
          <w:fldChar w:fldCharType="separate"/>
        </w:r>
        <w:r w:rsidR="008D2FF8">
          <w:rPr>
            <w:noProof/>
            <w:webHidden/>
          </w:rPr>
          <w:t>60</w:t>
        </w:r>
        <w:r w:rsidR="002D5C9C">
          <w:rPr>
            <w:noProof/>
            <w:webHidden/>
          </w:rPr>
          <w:fldChar w:fldCharType="end"/>
        </w:r>
      </w:hyperlink>
    </w:p>
    <w:p w14:paraId="3627B249" w14:textId="6DA80C0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3" w:history="1">
        <w:r w:rsidR="002D5C9C" w:rsidRPr="00663535">
          <w:rPr>
            <w:rStyle w:val="Hyperlink"/>
            <w:noProof/>
          </w:rPr>
          <w:t>Codesnippet 14: ILO-Abfrage &amp; Standardisierung von Memory</w:t>
        </w:r>
        <w:r w:rsidR="002D5C9C">
          <w:rPr>
            <w:noProof/>
            <w:webHidden/>
          </w:rPr>
          <w:tab/>
        </w:r>
        <w:r w:rsidR="002D5C9C">
          <w:rPr>
            <w:noProof/>
            <w:webHidden/>
          </w:rPr>
          <w:fldChar w:fldCharType="begin"/>
        </w:r>
        <w:r w:rsidR="002D5C9C">
          <w:rPr>
            <w:noProof/>
            <w:webHidden/>
          </w:rPr>
          <w:instrText xml:space="preserve"> PAGEREF _Toc193466683 \h </w:instrText>
        </w:r>
        <w:r w:rsidR="002D5C9C">
          <w:rPr>
            <w:noProof/>
            <w:webHidden/>
          </w:rPr>
        </w:r>
        <w:r w:rsidR="002D5C9C">
          <w:rPr>
            <w:noProof/>
            <w:webHidden/>
          </w:rPr>
          <w:fldChar w:fldCharType="separate"/>
        </w:r>
        <w:r w:rsidR="008D2FF8">
          <w:rPr>
            <w:noProof/>
            <w:webHidden/>
          </w:rPr>
          <w:t>61</w:t>
        </w:r>
        <w:r w:rsidR="002D5C9C">
          <w:rPr>
            <w:noProof/>
            <w:webHidden/>
          </w:rPr>
          <w:fldChar w:fldCharType="end"/>
        </w:r>
      </w:hyperlink>
    </w:p>
    <w:p w14:paraId="2BEF63A7" w14:textId="4C5C3AF1"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4" w:history="1">
        <w:r w:rsidR="002D5C9C" w:rsidRPr="00663535">
          <w:rPr>
            <w:rStyle w:val="Hyperlink"/>
            <w:noProof/>
          </w:rPr>
          <w:t>Codesnippet 15: Modifizierte Logfunktion</w:t>
        </w:r>
        <w:r w:rsidR="002D5C9C">
          <w:rPr>
            <w:noProof/>
            <w:webHidden/>
          </w:rPr>
          <w:tab/>
        </w:r>
        <w:r w:rsidR="002D5C9C">
          <w:rPr>
            <w:noProof/>
            <w:webHidden/>
          </w:rPr>
          <w:fldChar w:fldCharType="begin"/>
        </w:r>
        <w:r w:rsidR="002D5C9C">
          <w:rPr>
            <w:noProof/>
            <w:webHidden/>
          </w:rPr>
          <w:instrText xml:space="preserve"> PAGEREF _Toc193466684 \h </w:instrText>
        </w:r>
        <w:r w:rsidR="002D5C9C">
          <w:rPr>
            <w:noProof/>
            <w:webHidden/>
          </w:rPr>
        </w:r>
        <w:r w:rsidR="002D5C9C">
          <w:rPr>
            <w:noProof/>
            <w:webHidden/>
          </w:rPr>
          <w:fldChar w:fldCharType="separate"/>
        </w:r>
        <w:r w:rsidR="008D2FF8">
          <w:rPr>
            <w:noProof/>
            <w:webHidden/>
          </w:rPr>
          <w:t>62</w:t>
        </w:r>
        <w:r w:rsidR="002D5C9C">
          <w:rPr>
            <w:noProof/>
            <w:webHidden/>
          </w:rPr>
          <w:fldChar w:fldCharType="end"/>
        </w:r>
      </w:hyperlink>
    </w:p>
    <w:p w14:paraId="19CEBBF0" w14:textId="10EDBCF6"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5" w:history="1">
        <w:r w:rsidR="002D5C9C" w:rsidRPr="00663535">
          <w:rPr>
            <w:rStyle w:val="Hyperlink"/>
            <w:noProof/>
          </w:rPr>
          <w:t>Codesnippet 16: DeviceInventory Inkompatibilität</w:t>
        </w:r>
        <w:r w:rsidR="002D5C9C">
          <w:rPr>
            <w:noProof/>
            <w:webHidden/>
          </w:rPr>
          <w:tab/>
        </w:r>
        <w:r w:rsidR="002D5C9C">
          <w:rPr>
            <w:noProof/>
            <w:webHidden/>
          </w:rPr>
          <w:fldChar w:fldCharType="begin"/>
        </w:r>
        <w:r w:rsidR="002D5C9C">
          <w:rPr>
            <w:noProof/>
            <w:webHidden/>
          </w:rPr>
          <w:instrText xml:space="preserve"> PAGEREF _Toc193466685 \h </w:instrText>
        </w:r>
        <w:r w:rsidR="002D5C9C">
          <w:rPr>
            <w:noProof/>
            <w:webHidden/>
          </w:rPr>
        </w:r>
        <w:r w:rsidR="002D5C9C">
          <w:rPr>
            <w:noProof/>
            <w:webHidden/>
          </w:rPr>
          <w:fldChar w:fldCharType="separate"/>
        </w:r>
        <w:r w:rsidR="008D2FF8">
          <w:rPr>
            <w:noProof/>
            <w:webHidden/>
          </w:rPr>
          <w:t>62</w:t>
        </w:r>
        <w:r w:rsidR="002D5C9C">
          <w:rPr>
            <w:noProof/>
            <w:webHidden/>
          </w:rPr>
          <w:fldChar w:fldCharType="end"/>
        </w:r>
      </w:hyperlink>
    </w:p>
    <w:p w14:paraId="2B0C977E" w14:textId="6B816AF0"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6" w:history="1">
        <w:r w:rsidR="002D5C9C" w:rsidRPr="00663535">
          <w:rPr>
            <w:rStyle w:val="Hyperlink"/>
            <w:noProof/>
          </w:rPr>
          <w:t>Codesnippet 17: Ausgabe bei Inkompatibilität</w:t>
        </w:r>
        <w:r w:rsidR="002D5C9C">
          <w:rPr>
            <w:noProof/>
            <w:webHidden/>
          </w:rPr>
          <w:tab/>
        </w:r>
        <w:r w:rsidR="002D5C9C">
          <w:rPr>
            <w:noProof/>
            <w:webHidden/>
          </w:rPr>
          <w:fldChar w:fldCharType="begin"/>
        </w:r>
        <w:r w:rsidR="002D5C9C">
          <w:rPr>
            <w:noProof/>
            <w:webHidden/>
          </w:rPr>
          <w:instrText xml:space="preserve"> PAGEREF _Toc193466686 \h </w:instrText>
        </w:r>
        <w:r w:rsidR="002D5C9C">
          <w:rPr>
            <w:noProof/>
            <w:webHidden/>
          </w:rPr>
        </w:r>
        <w:r w:rsidR="002D5C9C">
          <w:rPr>
            <w:noProof/>
            <w:webHidden/>
          </w:rPr>
          <w:fldChar w:fldCharType="separate"/>
        </w:r>
        <w:r w:rsidR="008D2FF8">
          <w:rPr>
            <w:noProof/>
            <w:webHidden/>
          </w:rPr>
          <w:t>62</w:t>
        </w:r>
        <w:r w:rsidR="002D5C9C">
          <w:rPr>
            <w:noProof/>
            <w:webHidden/>
          </w:rPr>
          <w:fldChar w:fldCharType="end"/>
        </w:r>
      </w:hyperlink>
    </w:p>
    <w:p w14:paraId="1D1C842F" w14:textId="48B5F6F0"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7" w:history="1">
        <w:r w:rsidR="002D5C9C" w:rsidRPr="00663535">
          <w:rPr>
            <w:rStyle w:val="Hyperlink"/>
            <w:noProof/>
          </w:rPr>
          <w:t>Codesnippet 18: Dateispeicherung JSON</w:t>
        </w:r>
        <w:r w:rsidR="002D5C9C">
          <w:rPr>
            <w:noProof/>
            <w:webHidden/>
          </w:rPr>
          <w:tab/>
        </w:r>
        <w:r w:rsidR="002D5C9C">
          <w:rPr>
            <w:noProof/>
            <w:webHidden/>
          </w:rPr>
          <w:fldChar w:fldCharType="begin"/>
        </w:r>
        <w:r w:rsidR="002D5C9C">
          <w:rPr>
            <w:noProof/>
            <w:webHidden/>
          </w:rPr>
          <w:instrText xml:space="preserve"> PAGEREF _Toc193466687 \h </w:instrText>
        </w:r>
        <w:r w:rsidR="002D5C9C">
          <w:rPr>
            <w:noProof/>
            <w:webHidden/>
          </w:rPr>
        </w:r>
        <w:r w:rsidR="002D5C9C">
          <w:rPr>
            <w:noProof/>
            <w:webHidden/>
          </w:rPr>
          <w:fldChar w:fldCharType="separate"/>
        </w:r>
        <w:r w:rsidR="008D2FF8">
          <w:rPr>
            <w:noProof/>
            <w:webHidden/>
          </w:rPr>
          <w:t>63</w:t>
        </w:r>
        <w:r w:rsidR="002D5C9C">
          <w:rPr>
            <w:noProof/>
            <w:webHidden/>
          </w:rPr>
          <w:fldChar w:fldCharType="end"/>
        </w:r>
      </w:hyperlink>
    </w:p>
    <w:p w14:paraId="6A07B685" w14:textId="31129F50"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8" w:history="1">
        <w:r w:rsidR="002D5C9C" w:rsidRPr="00663535">
          <w:rPr>
            <w:rStyle w:val="Hyperlink"/>
            <w:noProof/>
          </w:rPr>
          <w:t>Codesnippet 19: Generierung des Pfades falls er nicht existiert.</w:t>
        </w:r>
        <w:r w:rsidR="002D5C9C">
          <w:rPr>
            <w:noProof/>
            <w:webHidden/>
          </w:rPr>
          <w:tab/>
        </w:r>
        <w:r w:rsidR="002D5C9C">
          <w:rPr>
            <w:noProof/>
            <w:webHidden/>
          </w:rPr>
          <w:fldChar w:fldCharType="begin"/>
        </w:r>
        <w:r w:rsidR="002D5C9C">
          <w:rPr>
            <w:noProof/>
            <w:webHidden/>
          </w:rPr>
          <w:instrText xml:space="preserve"> PAGEREF _Toc193466688 \h </w:instrText>
        </w:r>
        <w:r w:rsidR="002D5C9C">
          <w:rPr>
            <w:noProof/>
            <w:webHidden/>
          </w:rPr>
        </w:r>
        <w:r w:rsidR="002D5C9C">
          <w:rPr>
            <w:noProof/>
            <w:webHidden/>
          </w:rPr>
          <w:fldChar w:fldCharType="separate"/>
        </w:r>
        <w:r w:rsidR="008D2FF8">
          <w:rPr>
            <w:noProof/>
            <w:webHidden/>
          </w:rPr>
          <w:t>63</w:t>
        </w:r>
        <w:r w:rsidR="002D5C9C">
          <w:rPr>
            <w:noProof/>
            <w:webHidden/>
          </w:rPr>
          <w:fldChar w:fldCharType="end"/>
        </w:r>
      </w:hyperlink>
    </w:p>
    <w:p w14:paraId="44F1F60A" w14:textId="093D78A4"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89" w:history="1">
        <w:r w:rsidR="002D5C9C" w:rsidRPr="00663535">
          <w:rPr>
            <w:rStyle w:val="Hyperlink"/>
            <w:noProof/>
          </w:rPr>
          <w:t>Codesnippet 20: Standardisierung von CSV-Dateien</w:t>
        </w:r>
        <w:r w:rsidR="002D5C9C">
          <w:rPr>
            <w:noProof/>
            <w:webHidden/>
          </w:rPr>
          <w:tab/>
        </w:r>
        <w:r w:rsidR="002D5C9C">
          <w:rPr>
            <w:noProof/>
            <w:webHidden/>
          </w:rPr>
          <w:fldChar w:fldCharType="begin"/>
        </w:r>
        <w:r w:rsidR="002D5C9C">
          <w:rPr>
            <w:noProof/>
            <w:webHidden/>
          </w:rPr>
          <w:instrText xml:space="preserve"> PAGEREF _Toc193466689 \h </w:instrText>
        </w:r>
        <w:r w:rsidR="002D5C9C">
          <w:rPr>
            <w:noProof/>
            <w:webHidden/>
          </w:rPr>
        </w:r>
        <w:r w:rsidR="002D5C9C">
          <w:rPr>
            <w:noProof/>
            <w:webHidden/>
          </w:rPr>
          <w:fldChar w:fldCharType="separate"/>
        </w:r>
        <w:r w:rsidR="008D2FF8">
          <w:rPr>
            <w:noProof/>
            <w:webHidden/>
          </w:rPr>
          <w:t>65</w:t>
        </w:r>
        <w:r w:rsidR="002D5C9C">
          <w:rPr>
            <w:noProof/>
            <w:webHidden/>
          </w:rPr>
          <w:fldChar w:fldCharType="end"/>
        </w:r>
      </w:hyperlink>
    </w:p>
    <w:p w14:paraId="1178C2CA" w14:textId="28EB25AF"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0" w:history="1">
        <w:r w:rsidR="002D5C9C" w:rsidRPr="00663535">
          <w:rPr>
            <w:rStyle w:val="Hyperlink"/>
            <w:noProof/>
          </w:rPr>
          <w:t>Codesnippet 21: Fehlerbehandlung mit verschiedenen Catches</w:t>
        </w:r>
        <w:r w:rsidR="002D5C9C">
          <w:rPr>
            <w:noProof/>
            <w:webHidden/>
          </w:rPr>
          <w:tab/>
        </w:r>
        <w:r w:rsidR="002D5C9C">
          <w:rPr>
            <w:noProof/>
            <w:webHidden/>
          </w:rPr>
          <w:fldChar w:fldCharType="begin"/>
        </w:r>
        <w:r w:rsidR="002D5C9C">
          <w:rPr>
            <w:noProof/>
            <w:webHidden/>
          </w:rPr>
          <w:instrText xml:space="preserve"> PAGEREF _Toc193466690 \h </w:instrText>
        </w:r>
        <w:r w:rsidR="002D5C9C">
          <w:rPr>
            <w:noProof/>
            <w:webHidden/>
          </w:rPr>
        </w:r>
        <w:r w:rsidR="002D5C9C">
          <w:rPr>
            <w:noProof/>
            <w:webHidden/>
          </w:rPr>
          <w:fldChar w:fldCharType="separate"/>
        </w:r>
        <w:r w:rsidR="008D2FF8">
          <w:rPr>
            <w:noProof/>
            <w:webHidden/>
          </w:rPr>
          <w:t>66</w:t>
        </w:r>
        <w:r w:rsidR="002D5C9C">
          <w:rPr>
            <w:noProof/>
            <w:webHidden/>
          </w:rPr>
          <w:fldChar w:fldCharType="end"/>
        </w:r>
      </w:hyperlink>
    </w:p>
    <w:p w14:paraId="60D57B19" w14:textId="1A45915D"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1" w:history="1">
        <w:r w:rsidR="002D5C9C" w:rsidRPr="00663535">
          <w:rPr>
            <w:rStyle w:val="Hyperlink"/>
            <w:noProof/>
          </w:rPr>
          <w:t>Codesnippet 22:  Save-Exception Funktion</w:t>
        </w:r>
        <w:r w:rsidR="002D5C9C">
          <w:rPr>
            <w:noProof/>
            <w:webHidden/>
          </w:rPr>
          <w:tab/>
        </w:r>
        <w:r w:rsidR="002D5C9C">
          <w:rPr>
            <w:noProof/>
            <w:webHidden/>
          </w:rPr>
          <w:fldChar w:fldCharType="begin"/>
        </w:r>
        <w:r w:rsidR="002D5C9C">
          <w:rPr>
            <w:noProof/>
            <w:webHidden/>
          </w:rPr>
          <w:instrText xml:space="preserve"> PAGEREF _Toc193466691 \h </w:instrText>
        </w:r>
        <w:r w:rsidR="002D5C9C">
          <w:rPr>
            <w:noProof/>
            <w:webHidden/>
          </w:rPr>
        </w:r>
        <w:r w:rsidR="002D5C9C">
          <w:rPr>
            <w:noProof/>
            <w:webHidden/>
          </w:rPr>
          <w:fldChar w:fldCharType="separate"/>
        </w:r>
        <w:r w:rsidR="008D2FF8">
          <w:rPr>
            <w:noProof/>
            <w:webHidden/>
          </w:rPr>
          <w:t>66</w:t>
        </w:r>
        <w:r w:rsidR="002D5C9C">
          <w:rPr>
            <w:noProof/>
            <w:webHidden/>
          </w:rPr>
          <w:fldChar w:fldCharType="end"/>
        </w:r>
      </w:hyperlink>
    </w:p>
    <w:p w14:paraId="78E0655D" w14:textId="172B6347"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2" w:history="1">
        <w:r w:rsidR="002D5C9C" w:rsidRPr="00663535">
          <w:rPr>
            <w:rStyle w:val="Hyperlink"/>
            <w:noProof/>
          </w:rPr>
          <w:t>Codesnippet 23: Fehlerbehandlung Connect-HPEILO</w:t>
        </w:r>
        <w:r w:rsidR="002D5C9C">
          <w:rPr>
            <w:noProof/>
            <w:webHidden/>
          </w:rPr>
          <w:tab/>
        </w:r>
        <w:r w:rsidR="002D5C9C">
          <w:rPr>
            <w:noProof/>
            <w:webHidden/>
          </w:rPr>
          <w:fldChar w:fldCharType="begin"/>
        </w:r>
        <w:r w:rsidR="002D5C9C">
          <w:rPr>
            <w:noProof/>
            <w:webHidden/>
          </w:rPr>
          <w:instrText xml:space="preserve"> PAGEREF _Toc193466692 \h </w:instrText>
        </w:r>
        <w:r w:rsidR="002D5C9C">
          <w:rPr>
            <w:noProof/>
            <w:webHidden/>
          </w:rPr>
        </w:r>
        <w:r w:rsidR="002D5C9C">
          <w:rPr>
            <w:noProof/>
            <w:webHidden/>
          </w:rPr>
          <w:fldChar w:fldCharType="separate"/>
        </w:r>
        <w:r w:rsidR="008D2FF8">
          <w:rPr>
            <w:noProof/>
            <w:webHidden/>
          </w:rPr>
          <w:t>67</w:t>
        </w:r>
        <w:r w:rsidR="002D5C9C">
          <w:rPr>
            <w:noProof/>
            <w:webHidden/>
          </w:rPr>
          <w:fldChar w:fldCharType="end"/>
        </w:r>
      </w:hyperlink>
    </w:p>
    <w:p w14:paraId="539DA795" w14:textId="0083B4A8"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3" w:history="1">
        <w:r w:rsidR="002D5C9C" w:rsidRPr="00663535">
          <w:rPr>
            <w:rStyle w:val="Hyperlink"/>
            <w:noProof/>
          </w:rPr>
          <w:t>Codesnippet 24: Validation Konfiguration</w:t>
        </w:r>
        <w:r w:rsidR="002D5C9C">
          <w:rPr>
            <w:noProof/>
            <w:webHidden/>
          </w:rPr>
          <w:tab/>
        </w:r>
        <w:r w:rsidR="002D5C9C">
          <w:rPr>
            <w:noProof/>
            <w:webHidden/>
          </w:rPr>
          <w:fldChar w:fldCharType="begin"/>
        </w:r>
        <w:r w:rsidR="002D5C9C">
          <w:rPr>
            <w:noProof/>
            <w:webHidden/>
          </w:rPr>
          <w:instrText xml:space="preserve"> PAGEREF _Toc193466693 \h </w:instrText>
        </w:r>
        <w:r w:rsidR="002D5C9C">
          <w:rPr>
            <w:noProof/>
            <w:webHidden/>
          </w:rPr>
        </w:r>
        <w:r w:rsidR="002D5C9C">
          <w:rPr>
            <w:noProof/>
            <w:webHidden/>
          </w:rPr>
          <w:fldChar w:fldCharType="separate"/>
        </w:r>
        <w:r w:rsidR="008D2FF8">
          <w:rPr>
            <w:noProof/>
            <w:webHidden/>
          </w:rPr>
          <w:t>67</w:t>
        </w:r>
        <w:r w:rsidR="002D5C9C">
          <w:rPr>
            <w:noProof/>
            <w:webHidden/>
          </w:rPr>
          <w:fldChar w:fldCharType="end"/>
        </w:r>
      </w:hyperlink>
    </w:p>
    <w:p w14:paraId="6232D046" w14:textId="04301AC5"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4" w:history="1">
        <w:r w:rsidR="002D5C9C" w:rsidRPr="00663535">
          <w:rPr>
            <w:rStyle w:val="Hyperlink"/>
            <w:noProof/>
            <w:lang w:val="en-US"/>
          </w:rPr>
          <w:t>Codesnippet 25: Ausschnitt Convert-PathsToValidated</w:t>
        </w:r>
        <w:r w:rsidR="002D5C9C">
          <w:rPr>
            <w:noProof/>
            <w:webHidden/>
          </w:rPr>
          <w:tab/>
        </w:r>
        <w:r w:rsidR="002D5C9C">
          <w:rPr>
            <w:noProof/>
            <w:webHidden/>
          </w:rPr>
          <w:fldChar w:fldCharType="begin"/>
        </w:r>
        <w:r w:rsidR="002D5C9C">
          <w:rPr>
            <w:noProof/>
            <w:webHidden/>
          </w:rPr>
          <w:instrText xml:space="preserve"> PAGEREF _Toc193466694 \h </w:instrText>
        </w:r>
        <w:r w:rsidR="002D5C9C">
          <w:rPr>
            <w:noProof/>
            <w:webHidden/>
          </w:rPr>
        </w:r>
        <w:r w:rsidR="002D5C9C">
          <w:rPr>
            <w:noProof/>
            <w:webHidden/>
          </w:rPr>
          <w:fldChar w:fldCharType="separate"/>
        </w:r>
        <w:r w:rsidR="008D2FF8">
          <w:rPr>
            <w:noProof/>
            <w:webHidden/>
          </w:rPr>
          <w:t>68</w:t>
        </w:r>
        <w:r w:rsidR="002D5C9C">
          <w:rPr>
            <w:noProof/>
            <w:webHidden/>
          </w:rPr>
          <w:fldChar w:fldCharType="end"/>
        </w:r>
      </w:hyperlink>
    </w:p>
    <w:p w14:paraId="526D02C4" w14:textId="6F8145CC" w:rsidR="002D5C9C" w:rsidRDefault="00286C72">
      <w:pPr>
        <w:pStyle w:val="Abbildungsverzeichnis"/>
        <w:rPr>
          <w:rFonts w:eastAsiaTheme="minorEastAsia" w:cstheme="minorBidi"/>
          <w:noProof/>
          <w:kern w:val="2"/>
          <w:position w:val="0"/>
          <w:szCs w:val="22"/>
          <w:lang w:eastAsia="de-CH"/>
          <w14:ligatures w14:val="standardContextual"/>
        </w:rPr>
      </w:pPr>
      <w:hyperlink w:anchor="_Toc193466695" w:history="1">
        <w:r w:rsidR="002D5C9C" w:rsidRPr="00663535">
          <w:rPr>
            <w:rStyle w:val="Hyperlink"/>
            <w:noProof/>
          </w:rPr>
          <w:t>Codesnippet 26: Implementation Verbindungsaufbau</w:t>
        </w:r>
        <w:r w:rsidR="002D5C9C">
          <w:rPr>
            <w:noProof/>
            <w:webHidden/>
          </w:rPr>
          <w:tab/>
        </w:r>
        <w:r w:rsidR="002D5C9C">
          <w:rPr>
            <w:noProof/>
            <w:webHidden/>
          </w:rPr>
          <w:fldChar w:fldCharType="begin"/>
        </w:r>
        <w:r w:rsidR="002D5C9C">
          <w:rPr>
            <w:noProof/>
            <w:webHidden/>
          </w:rPr>
          <w:instrText xml:space="preserve"> PAGEREF _Toc193466695 \h </w:instrText>
        </w:r>
        <w:r w:rsidR="002D5C9C">
          <w:rPr>
            <w:noProof/>
            <w:webHidden/>
          </w:rPr>
        </w:r>
        <w:r w:rsidR="002D5C9C">
          <w:rPr>
            <w:noProof/>
            <w:webHidden/>
          </w:rPr>
          <w:fldChar w:fldCharType="separate"/>
        </w:r>
        <w:r w:rsidR="008D2FF8">
          <w:rPr>
            <w:noProof/>
            <w:webHidden/>
          </w:rPr>
          <w:t>69</w:t>
        </w:r>
        <w:r w:rsidR="002D5C9C">
          <w:rPr>
            <w:noProof/>
            <w:webHidden/>
          </w:rPr>
          <w:fldChar w:fldCharType="end"/>
        </w:r>
      </w:hyperlink>
    </w:p>
    <w:p w14:paraId="08DF61F0" w14:textId="3B100447" w:rsidR="00740DF2" w:rsidRDefault="00740DF2" w:rsidP="009F0D84">
      <w:r>
        <w:fldChar w:fldCharType="end"/>
      </w:r>
    </w:p>
    <w:p w14:paraId="024A5F3B" w14:textId="77777777" w:rsidR="00740DF2" w:rsidRDefault="00740DF2">
      <w:pPr>
        <w:spacing w:line="280" w:lineRule="atLeast"/>
      </w:pPr>
      <w:r>
        <w:br w:type="page"/>
      </w:r>
    </w:p>
    <w:p w14:paraId="76BCAEAB" w14:textId="73739774" w:rsidR="009F0D84" w:rsidRDefault="009F0D84" w:rsidP="00F9093F">
      <w:pPr>
        <w:pStyle w:val="berschrift1nummeriert"/>
      </w:pPr>
      <w:bookmarkStart w:id="126" w:name="_Toc193462963"/>
      <w:r>
        <w:lastRenderedPageBreak/>
        <w:t>Glossar</w:t>
      </w:r>
      <w:r w:rsidR="006249B6">
        <w:t xml:space="preserve"> (Alphabetisch sortiert)</w:t>
      </w:r>
      <w:bookmarkEnd w:id="126"/>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54F77EC9" w:rsidR="00726626" w:rsidRDefault="002D5C9C" w:rsidP="007D2B5D">
            <w:r>
              <w:t>Folgt.</w:t>
            </w:r>
          </w:p>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546C2193" w:rsidR="00726626" w:rsidRDefault="002D5C9C" w:rsidP="007D2B5D">
            <w:r>
              <w:t>Folgt.</w:t>
            </w:r>
          </w:p>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2F075CAB" w:rsidR="00726626" w:rsidRDefault="002D5C9C" w:rsidP="007D2B5D">
            <w:r>
              <w:t>Folgt.</w:t>
            </w:r>
          </w:p>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4E3279E7" w:rsidR="00726626" w:rsidRDefault="002D5C9C" w:rsidP="007D2B5D">
            <w:r>
              <w:t>Folgt.</w:t>
            </w:r>
          </w:p>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33CDF085" w:rsidR="00726626" w:rsidRDefault="002D5C9C" w:rsidP="007D2B5D">
            <w:r>
              <w:t>Folgt.</w:t>
            </w:r>
          </w:p>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43D4F908" w:rsidR="00EC5C75" w:rsidRDefault="002D5C9C" w:rsidP="007D2B5D">
            <w:r>
              <w:t>Folgt.</w:t>
            </w:r>
          </w:p>
        </w:tc>
      </w:tr>
    </w:tbl>
    <w:p w14:paraId="466E6935" w14:textId="77777777" w:rsidR="009F0D84" w:rsidRDefault="009F0D84" w:rsidP="00F9093F">
      <w:pPr>
        <w:pStyle w:val="berschrift1nummeriert"/>
      </w:pPr>
      <w:bookmarkStart w:id="127" w:name="_Toc193462964"/>
      <w:r>
        <w:t>Abkürzungsverzeichnis</w:t>
      </w:r>
      <w:bookmarkEnd w:id="127"/>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2D5C9C" w:rsidRPr="00122D86" w14:paraId="50F12A47" w14:textId="77777777" w:rsidTr="00663085">
        <w:tc>
          <w:tcPr>
            <w:tcW w:w="1696" w:type="dxa"/>
          </w:tcPr>
          <w:p w14:paraId="52084FB2" w14:textId="0F6B656A" w:rsidR="002D5C9C" w:rsidRDefault="002D5C9C" w:rsidP="002D5C9C">
            <w:r>
              <w:t>NIC</w:t>
            </w:r>
          </w:p>
        </w:tc>
        <w:tc>
          <w:tcPr>
            <w:tcW w:w="7320" w:type="dxa"/>
          </w:tcPr>
          <w:p w14:paraId="23E630F7" w14:textId="6A91DA0A" w:rsidR="002D5C9C" w:rsidRDefault="002D5C9C" w:rsidP="002D5C9C">
            <w:pPr>
              <w:keepNext/>
            </w:pPr>
            <w:r>
              <w:t>Folgt.</w:t>
            </w:r>
          </w:p>
        </w:tc>
      </w:tr>
    </w:tbl>
    <w:p w14:paraId="2C59C589" w14:textId="77777777" w:rsidR="009F0D84" w:rsidRDefault="009F0D84" w:rsidP="009F0D84"/>
    <w:p w14:paraId="0AFBF011" w14:textId="77777777" w:rsidR="009F0D84" w:rsidRDefault="009F0D84" w:rsidP="00F9093F">
      <w:pPr>
        <w:pStyle w:val="berschrift1nummeriert"/>
      </w:pPr>
      <w:bookmarkStart w:id="128" w:name="_Toc193462965"/>
      <w:r>
        <w:t>Selbstständigkeitserklärung</w:t>
      </w:r>
      <w:bookmarkEnd w:id="128"/>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bookmarkStart w:id="129" w:name="_Toc193462966"/>
      <w:r>
        <w:t>Anhang</w:t>
      </w:r>
      <w:bookmarkEnd w:id="129"/>
    </w:p>
    <w:p w14:paraId="279ADD0E" w14:textId="14AE615A" w:rsidR="00055A18" w:rsidRDefault="0003557B" w:rsidP="00055A18">
      <w:pPr>
        <w:pStyle w:val="berschrift2nummeriert"/>
        <w:rPr>
          <w:lang w:val="en-US"/>
        </w:rPr>
      </w:pPr>
      <w:bookmarkStart w:id="130" w:name="_Toc193462967"/>
      <w:r>
        <w:rPr>
          <w:lang w:val="en-US"/>
        </w:rPr>
        <w:t xml:space="preserve">Protokoll </w:t>
      </w:r>
      <w:r w:rsidR="00055A18">
        <w:rPr>
          <w:lang w:val="en-US"/>
        </w:rPr>
        <w:t>Erster Expertenbesuch</w:t>
      </w:r>
      <w:bookmarkEnd w:id="130"/>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lastRenderedPageBreak/>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bookmarkStart w:id="131" w:name="_Toc193462968"/>
      <w:r>
        <w:lastRenderedPageBreak/>
        <w:t>Protokoll Zweiter Expertenbesuch</w:t>
      </w:r>
      <w:bookmarkEnd w:id="131"/>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8"/>
      <w:headerReference w:type="default" r:id="rId59"/>
      <w:footerReference w:type="even" r:id="rId60"/>
      <w:footerReference w:type="default" r:id="rId61"/>
      <w:headerReference w:type="first" r:id="rId62"/>
      <w:footerReference w:type="first" r:id="rId63"/>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4392D81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286C72">
          <w:rPr>
            <w:noProof/>
          </w:rPr>
          <w:t>28.03.2025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43DF966"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286C72">
          <w:rPr>
            <w:noProof/>
          </w:rPr>
          <w:t>28.03.2025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6F71B684"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286C72">
          <w:rPr>
            <w:noProof/>
          </w:rPr>
          <w:t>28.03.2025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8"/>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 w:numId="39" w16cid:durableId="60371122">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48E"/>
    <w:rsid w:val="0008094D"/>
    <w:rsid w:val="000838D5"/>
    <w:rsid w:val="00090380"/>
    <w:rsid w:val="00091B3B"/>
    <w:rsid w:val="00093AC5"/>
    <w:rsid w:val="00093E13"/>
    <w:rsid w:val="00093FA2"/>
    <w:rsid w:val="0009454C"/>
    <w:rsid w:val="00094F15"/>
    <w:rsid w:val="000950CB"/>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2121"/>
    <w:rsid w:val="000C49C1"/>
    <w:rsid w:val="000C7231"/>
    <w:rsid w:val="000D10A5"/>
    <w:rsid w:val="000D1743"/>
    <w:rsid w:val="000D1BB6"/>
    <w:rsid w:val="000D3BF0"/>
    <w:rsid w:val="000D46A0"/>
    <w:rsid w:val="000D5E78"/>
    <w:rsid w:val="000E4ADD"/>
    <w:rsid w:val="000E59F8"/>
    <w:rsid w:val="000E61F3"/>
    <w:rsid w:val="000E7543"/>
    <w:rsid w:val="000E756F"/>
    <w:rsid w:val="000F084C"/>
    <w:rsid w:val="000F1726"/>
    <w:rsid w:val="000F1D2B"/>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4029"/>
    <w:rsid w:val="001654E5"/>
    <w:rsid w:val="001655D0"/>
    <w:rsid w:val="00165F95"/>
    <w:rsid w:val="0016622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060C"/>
    <w:rsid w:val="001B21BA"/>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068"/>
    <w:rsid w:val="001E2A54"/>
    <w:rsid w:val="001E2C73"/>
    <w:rsid w:val="001E64B2"/>
    <w:rsid w:val="001E73F4"/>
    <w:rsid w:val="001F0CDF"/>
    <w:rsid w:val="001F15A2"/>
    <w:rsid w:val="001F1B42"/>
    <w:rsid w:val="001F391B"/>
    <w:rsid w:val="001F3AE7"/>
    <w:rsid w:val="001F4A7E"/>
    <w:rsid w:val="001F4B8C"/>
    <w:rsid w:val="001F4F9B"/>
    <w:rsid w:val="002008E8"/>
    <w:rsid w:val="002064C0"/>
    <w:rsid w:val="00206893"/>
    <w:rsid w:val="00207D06"/>
    <w:rsid w:val="00211ADB"/>
    <w:rsid w:val="00214EEC"/>
    <w:rsid w:val="00215D48"/>
    <w:rsid w:val="00222C53"/>
    <w:rsid w:val="00222F74"/>
    <w:rsid w:val="00223204"/>
    <w:rsid w:val="00223746"/>
    <w:rsid w:val="002249F8"/>
    <w:rsid w:val="00224DA3"/>
    <w:rsid w:val="0022685B"/>
    <w:rsid w:val="0023018C"/>
    <w:rsid w:val="0023070A"/>
    <w:rsid w:val="0023205B"/>
    <w:rsid w:val="002369CE"/>
    <w:rsid w:val="00240C57"/>
    <w:rsid w:val="00244C44"/>
    <w:rsid w:val="002450A7"/>
    <w:rsid w:val="002466D7"/>
    <w:rsid w:val="00247532"/>
    <w:rsid w:val="00247905"/>
    <w:rsid w:val="00247DC0"/>
    <w:rsid w:val="002522AA"/>
    <w:rsid w:val="00253BB0"/>
    <w:rsid w:val="002548EC"/>
    <w:rsid w:val="0025644A"/>
    <w:rsid w:val="00264EB0"/>
    <w:rsid w:val="002661E2"/>
    <w:rsid w:val="00267F71"/>
    <w:rsid w:val="0027039D"/>
    <w:rsid w:val="002713C1"/>
    <w:rsid w:val="0027146C"/>
    <w:rsid w:val="002723AA"/>
    <w:rsid w:val="002726D9"/>
    <w:rsid w:val="00272A27"/>
    <w:rsid w:val="002731E8"/>
    <w:rsid w:val="00273EBC"/>
    <w:rsid w:val="00283995"/>
    <w:rsid w:val="002842A5"/>
    <w:rsid w:val="002844FB"/>
    <w:rsid w:val="0028479A"/>
    <w:rsid w:val="00285654"/>
    <w:rsid w:val="00286C72"/>
    <w:rsid w:val="00286DC8"/>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5C9C"/>
    <w:rsid w:val="002D66D9"/>
    <w:rsid w:val="002D709C"/>
    <w:rsid w:val="002E1762"/>
    <w:rsid w:val="002E1FA3"/>
    <w:rsid w:val="002E3818"/>
    <w:rsid w:val="002F06AA"/>
    <w:rsid w:val="002F5FC3"/>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3574"/>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1996"/>
    <w:rsid w:val="003B5015"/>
    <w:rsid w:val="003B54F5"/>
    <w:rsid w:val="003B6D5B"/>
    <w:rsid w:val="003C0159"/>
    <w:rsid w:val="003C11ED"/>
    <w:rsid w:val="003C393B"/>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1458"/>
    <w:rsid w:val="0042365F"/>
    <w:rsid w:val="0042454D"/>
    <w:rsid w:val="004262AA"/>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3C6A"/>
    <w:rsid w:val="00475B9F"/>
    <w:rsid w:val="004800A4"/>
    <w:rsid w:val="00480603"/>
    <w:rsid w:val="004815F1"/>
    <w:rsid w:val="0048538E"/>
    <w:rsid w:val="00486DBB"/>
    <w:rsid w:val="00486FB5"/>
    <w:rsid w:val="00490FC3"/>
    <w:rsid w:val="00494C71"/>
    <w:rsid w:val="00494FD7"/>
    <w:rsid w:val="00495426"/>
    <w:rsid w:val="00495F83"/>
    <w:rsid w:val="004A039B"/>
    <w:rsid w:val="004A12CB"/>
    <w:rsid w:val="004A1A86"/>
    <w:rsid w:val="004A1E51"/>
    <w:rsid w:val="004A214E"/>
    <w:rsid w:val="004A21D1"/>
    <w:rsid w:val="004A2406"/>
    <w:rsid w:val="004A3CD0"/>
    <w:rsid w:val="004A4E66"/>
    <w:rsid w:val="004A6A60"/>
    <w:rsid w:val="004B0B10"/>
    <w:rsid w:val="004B0FDB"/>
    <w:rsid w:val="004B3225"/>
    <w:rsid w:val="004B4778"/>
    <w:rsid w:val="004B61C4"/>
    <w:rsid w:val="004B6860"/>
    <w:rsid w:val="004B779A"/>
    <w:rsid w:val="004B7907"/>
    <w:rsid w:val="004C1329"/>
    <w:rsid w:val="004C3880"/>
    <w:rsid w:val="004C49FB"/>
    <w:rsid w:val="004C4B0F"/>
    <w:rsid w:val="004D0F2F"/>
    <w:rsid w:val="004D179F"/>
    <w:rsid w:val="004D2290"/>
    <w:rsid w:val="004D32E8"/>
    <w:rsid w:val="004D3323"/>
    <w:rsid w:val="004D568A"/>
    <w:rsid w:val="004D5B31"/>
    <w:rsid w:val="004E0B3E"/>
    <w:rsid w:val="004E0E33"/>
    <w:rsid w:val="004E40C7"/>
    <w:rsid w:val="004E5240"/>
    <w:rsid w:val="004E71E8"/>
    <w:rsid w:val="004F0435"/>
    <w:rsid w:val="004F13C9"/>
    <w:rsid w:val="004F22CB"/>
    <w:rsid w:val="004F3283"/>
    <w:rsid w:val="004F5708"/>
    <w:rsid w:val="004F5CBF"/>
    <w:rsid w:val="00500294"/>
    <w:rsid w:val="005002D1"/>
    <w:rsid w:val="0050226A"/>
    <w:rsid w:val="00506434"/>
    <w:rsid w:val="005118C3"/>
    <w:rsid w:val="00517938"/>
    <w:rsid w:val="00520E45"/>
    <w:rsid w:val="00525B53"/>
    <w:rsid w:val="00526C93"/>
    <w:rsid w:val="005308CE"/>
    <w:rsid w:val="005325AD"/>
    <w:rsid w:val="00532E38"/>
    <w:rsid w:val="005339AE"/>
    <w:rsid w:val="00535EA2"/>
    <w:rsid w:val="00536A7F"/>
    <w:rsid w:val="00536F36"/>
    <w:rsid w:val="00537410"/>
    <w:rsid w:val="005419BD"/>
    <w:rsid w:val="00543061"/>
    <w:rsid w:val="00543DE2"/>
    <w:rsid w:val="005461C2"/>
    <w:rsid w:val="00547114"/>
    <w:rsid w:val="0055011A"/>
    <w:rsid w:val="00550787"/>
    <w:rsid w:val="00550DBC"/>
    <w:rsid w:val="0055258F"/>
    <w:rsid w:val="005527EB"/>
    <w:rsid w:val="00554047"/>
    <w:rsid w:val="00554D4C"/>
    <w:rsid w:val="0055727B"/>
    <w:rsid w:val="00557E4B"/>
    <w:rsid w:val="00557E51"/>
    <w:rsid w:val="00562128"/>
    <w:rsid w:val="005633B5"/>
    <w:rsid w:val="005649A3"/>
    <w:rsid w:val="005658E2"/>
    <w:rsid w:val="005721D7"/>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5091"/>
    <w:rsid w:val="005A6C56"/>
    <w:rsid w:val="005A7BE5"/>
    <w:rsid w:val="005B1265"/>
    <w:rsid w:val="005B1727"/>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691C"/>
    <w:rsid w:val="005E73D1"/>
    <w:rsid w:val="005E75C1"/>
    <w:rsid w:val="005E771C"/>
    <w:rsid w:val="005F1E68"/>
    <w:rsid w:val="005F3255"/>
    <w:rsid w:val="005F37C1"/>
    <w:rsid w:val="005F3B2F"/>
    <w:rsid w:val="005F40AC"/>
    <w:rsid w:val="005F56A0"/>
    <w:rsid w:val="005F6B47"/>
    <w:rsid w:val="005F6CAE"/>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4385"/>
    <w:rsid w:val="00654412"/>
    <w:rsid w:val="006549D8"/>
    <w:rsid w:val="00655D71"/>
    <w:rsid w:val="00657727"/>
    <w:rsid w:val="00660491"/>
    <w:rsid w:val="00661A71"/>
    <w:rsid w:val="006621C0"/>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96984"/>
    <w:rsid w:val="006A157B"/>
    <w:rsid w:val="006A3921"/>
    <w:rsid w:val="006A5B85"/>
    <w:rsid w:val="006A7351"/>
    <w:rsid w:val="006B0490"/>
    <w:rsid w:val="006B2465"/>
    <w:rsid w:val="006B25DE"/>
    <w:rsid w:val="006B3083"/>
    <w:rsid w:val="006B5345"/>
    <w:rsid w:val="006B65C1"/>
    <w:rsid w:val="006B7364"/>
    <w:rsid w:val="006C144C"/>
    <w:rsid w:val="006C1FF8"/>
    <w:rsid w:val="006C2496"/>
    <w:rsid w:val="006C62E1"/>
    <w:rsid w:val="006C6A0D"/>
    <w:rsid w:val="006C6D4F"/>
    <w:rsid w:val="006C7648"/>
    <w:rsid w:val="006D089D"/>
    <w:rsid w:val="006D0F8C"/>
    <w:rsid w:val="006D14AF"/>
    <w:rsid w:val="006D3C90"/>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2F8B"/>
    <w:rsid w:val="007040B6"/>
    <w:rsid w:val="00705076"/>
    <w:rsid w:val="00705A85"/>
    <w:rsid w:val="007061E2"/>
    <w:rsid w:val="007064E0"/>
    <w:rsid w:val="00711147"/>
    <w:rsid w:val="0071200C"/>
    <w:rsid w:val="0071222D"/>
    <w:rsid w:val="00713A5C"/>
    <w:rsid w:val="00714162"/>
    <w:rsid w:val="00714414"/>
    <w:rsid w:val="00714867"/>
    <w:rsid w:val="00714903"/>
    <w:rsid w:val="00714E50"/>
    <w:rsid w:val="007157BC"/>
    <w:rsid w:val="007169DE"/>
    <w:rsid w:val="00716C3A"/>
    <w:rsid w:val="0071778D"/>
    <w:rsid w:val="00717F04"/>
    <w:rsid w:val="00722E62"/>
    <w:rsid w:val="007248EF"/>
    <w:rsid w:val="00724C7F"/>
    <w:rsid w:val="00725A37"/>
    <w:rsid w:val="00726626"/>
    <w:rsid w:val="007275C8"/>
    <w:rsid w:val="007277E3"/>
    <w:rsid w:val="00731A17"/>
    <w:rsid w:val="00732B79"/>
    <w:rsid w:val="0073301B"/>
    <w:rsid w:val="00734458"/>
    <w:rsid w:val="00734B3C"/>
    <w:rsid w:val="00735239"/>
    <w:rsid w:val="007367F8"/>
    <w:rsid w:val="00736978"/>
    <w:rsid w:val="00737664"/>
    <w:rsid w:val="00740DF2"/>
    <w:rsid w:val="00740EF7"/>
    <w:rsid w:val="007419CF"/>
    <w:rsid w:val="0074241C"/>
    <w:rsid w:val="0074487E"/>
    <w:rsid w:val="0074612A"/>
    <w:rsid w:val="00746273"/>
    <w:rsid w:val="00747044"/>
    <w:rsid w:val="00752B35"/>
    <w:rsid w:val="007531A9"/>
    <w:rsid w:val="0075366F"/>
    <w:rsid w:val="00753C3F"/>
    <w:rsid w:val="00754485"/>
    <w:rsid w:val="0075579A"/>
    <w:rsid w:val="00755E47"/>
    <w:rsid w:val="00765D0F"/>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351"/>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5B4E"/>
    <w:rsid w:val="007C6C77"/>
    <w:rsid w:val="007C72DF"/>
    <w:rsid w:val="007D164C"/>
    <w:rsid w:val="007D2070"/>
    <w:rsid w:val="007D6DC1"/>
    <w:rsid w:val="007E0460"/>
    <w:rsid w:val="007E046A"/>
    <w:rsid w:val="007E2A0A"/>
    <w:rsid w:val="007E5E8E"/>
    <w:rsid w:val="007E68F1"/>
    <w:rsid w:val="007E7713"/>
    <w:rsid w:val="007E7D43"/>
    <w:rsid w:val="007E7D5C"/>
    <w:rsid w:val="007F4943"/>
    <w:rsid w:val="007F59F5"/>
    <w:rsid w:val="007F5E10"/>
    <w:rsid w:val="007F6A4F"/>
    <w:rsid w:val="00800122"/>
    <w:rsid w:val="008014E7"/>
    <w:rsid w:val="00802A86"/>
    <w:rsid w:val="00802B34"/>
    <w:rsid w:val="00802CAC"/>
    <w:rsid w:val="00804AB5"/>
    <w:rsid w:val="0080657E"/>
    <w:rsid w:val="00806BC4"/>
    <w:rsid w:val="0081493D"/>
    <w:rsid w:val="00815F12"/>
    <w:rsid w:val="0081679A"/>
    <w:rsid w:val="00816E7F"/>
    <w:rsid w:val="00820969"/>
    <w:rsid w:val="00827194"/>
    <w:rsid w:val="00831425"/>
    <w:rsid w:val="00832522"/>
    <w:rsid w:val="008327D7"/>
    <w:rsid w:val="00833960"/>
    <w:rsid w:val="00834E5E"/>
    <w:rsid w:val="00835366"/>
    <w:rsid w:val="008358AA"/>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244E"/>
    <w:rsid w:val="008726E9"/>
    <w:rsid w:val="00874E49"/>
    <w:rsid w:val="008753D3"/>
    <w:rsid w:val="008754B6"/>
    <w:rsid w:val="00875DA6"/>
    <w:rsid w:val="00876898"/>
    <w:rsid w:val="00881703"/>
    <w:rsid w:val="00883CC4"/>
    <w:rsid w:val="00883ED7"/>
    <w:rsid w:val="0088587E"/>
    <w:rsid w:val="00885B7C"/>
    <w:rsid w:val="00886516"/>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1314"/>
    <w:rsid w:val="008C256A"/>
    <w:rsid w:val="008C7E85"/>
    <w:rsid w:val="008D2A96"/>
    <w:rsid w:val="008D2FF8"/>
    <w:rsid w:val="008D4075"/>
    <w:rsid w:val="008D7C9E"/>
    <w:rsid w:val="008E3971"/>
    <w:rsid w:val="008F0653"/>
    <w:rsid w:val="008F35EC"/>
    <w:rsid w:val="008F4291"/>
    <w:rsid w:val="008F7B57"/>
    <w:rsid w:val="00901BDC"/>
    <w:rsid w:val="00902482"/>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55A5"/>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073"/>
    <w:rsid w:val="00985267"/>
    <w:rsid w:val="00990CF5"/>
    <w:rsid w:val="00994BD1"/>
    <w:rsid w:val="00994F2C"/>
    <w:rsid w:val="00995CBA"/>
    <w:rsid w:val="0099678C"/>
    <w:rsid w:val="00996A1D"/>
    <w:rsid w:val="009A0A83"/>
    <w:rsid w:val="009A1D44"/>
    <w:rsid w:val="009A1DB4"/>
    <w:rsid w:val="009A57C5"/>
    <w:rsid w:val="009A7C4C"/>
    <w:rsid w:val="009B030C"/>
    <w:rsid w:val="009B0C96"/>
    <w:rsid w:val="009B100D"/>
    <w:rsid w:val="009B208B"/>
    <w:rsid w:val="009B3A2C"/>
    <w:rsid w:val="009B3BF5"/>
    <w:rsid w:val="009C0F32"/>
    <w:rsid w:val="009C11FE"/>
    <w:rsid w:val="009C222B"/>
    <w:rsid w:val="009C47C0"/>
    <w:rsid w:val="009C4F43"/>
    <w:rsid w:val="009C64D7"/>
    <w:rsid w:val="009C67A8"/>
    <w:rsid w:val="009C6E8A"/>
    <w:rsid w:val="009C79F1"/>
    <w:rsid w:val="009D0409"/>
    <w:rsid w:val="009D0A97"/>
    <w:rsid w:val="009D1D6A"/>
    <w:rsid w:val="009D201B"/>
    <w:rsid w:val="009D4356"/>
    <w:rsid w:val="009D5D9C"/>
    <w:rsid w:val="009D6A83"/>
    <w:rsid w:val="009D75A7"/>
    <w:rsid w:val="009D79DE"/>
    <w:rsid w:val="009E0135"/>
    <w:rsid w:val="009E1349"/>
    <w:rsid w:val="009E19D7"/>
    <w:rsid w:val="009E2171"/>
    <w:rsid w:val="009E2CA2"/>
    <w:rsid w:val="009F0D84"/>
    <w:rsid w:val="009F3E6A"/>
    <w:rsid w:val="009F3F86"/>
    <w:rsid w:val="009F4859"/>
    <w:rsid w:val="009F4C4B"/>
    <w:rsid w:val="009F60D0"/>
    <w:rsid w:val="009F6705"/>
    <w:rsid w:val="009F7B32"/>
    <w:rsid w:val="00A0209A"/>
    <w:rsid w:val="00A02378"/>
    <w:rsid w:val="00A03638"/>
    <w:rsid w:val="00A0678E"/>
    <w:rsid w:val="00A06F53"/>
    <w:rsid w:val="00A12BB6"/>
    <w:rsid w:val="00A14C78"/>
    <w:rsid w:val="00A17E22"/>
    <w:rsid w:val="00A17FF5"/>
    <w:rsid w:val="00A211F7"/>
    <w:rsid w:val="00A21DC2"/>
    <w:rsid w:val="00A21F07"/>
    <w:rsid w:val="00A25F7E"/>
    <w:rsid w:val="00A26524"/>
    <w:rsid w:val="00A31E83"/>
    <w:rsid w:val="00A3349C"/>
    <w:rsid w:val="00A35676"/>
    <w:rsid w:val="00A37604"/>
    <w:rsid w:val="00A379F8"/>
    <w:rsid w:val="00A41C22"/>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E43"/>
    <w:rsid w:val="00A73C9B"/>
    <w:rsid w:val="00A76533"/>
    <w:rsid w:val="00A7788C"/>
    <w:rsid w:val="00A7793B"/>
    <w:rsid w:val="00A82950"/>
    <w:rsid w:val="00A8362D"/>
    <w:rsid w:val="00A863F9"/>
    <w:rsid w:val="00A86737"/>
    <w:rsid w:val="00A87549"/>
    <w:rsid w:val="00A960B8"/>
    <w:rsid w:val="00AA0449"/>
    <w:rsid w:val="00AA15E2"/>
    <w:rsid w:val="00AA2603"/>
    <w:rsid w:val="00AA5131"/>
    <w:rsid w:val="00AA5DDC"/>
    <w:rsid w:val="00AB07FB"/>
    <w:rsid w:val="00AB0B0D"/>
    <w:rsid w:val="00AB1D58"/>
    <w:rsid w:val="00AB3784"/>
    <w:rsid w:val="00AB38A6"/>
    <w:rsid w:val="00AB605E"/>
    <w:rsid w:val="00AB6237"/>
    <w:rsid w:val="00AB70D7"/>
    <w:rsid w:val="00AC0155"/>
    <w:rsid w:val="00AC0DF9"/>
    <w:rsid w:val="00AC1DB7"/>
    <w:rsid w:val="00AC2D5B"/>
    <w:rsid w:val="00AC370F"/>
    <w:rsid w:val="00AC3C0A"/>
    <w:rsid w:val="00AC456C"/>
    <w:rsid w:val="00AC50BB"/>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61B7"/>
    <w:rsid w:val="00AF7CA8"/>
    <w:rsid w:val="00B01201"/>
    <w:rsid w:val="00B0161C"/>
    <w:rsid w:val="00B05554"/>
    <w:rsid w:val="00B05C9D"/>
    <w:rsid w:val="00B11A9B"/>
    <w:rsid w:val="00B11DA1"/>
    <w:rsid w:val="00B123FB"/>
    <w:rsid w:val="00B15A59"/>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6B60"/>
    <w:rsid w:val="00B47D4E"/>
    <w:rsid w:val="00B50AA6"/>
    <w:rsid w:val="00B536C2"/>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6D7A"/>
    <w:rsid w:val="00B9025B"/>
    <w:rsid w:val="00B9541A"/>
    <w:rsid w:val="00B97484"/>
    <w:rsid w:val="00BA0948"/>
    <w:rsid w:val="00BA2B5A"/>
    <w:rsid w:val="00BA4DDE"/>
    <w:rsid w:val="00BA6380"/>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063E1"/>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666E9"/>
    <w:rsid w:val="00C73727"/>
    <w:rsid w:val="00C73B7F"/>
    <w:rsid w:val="00C74062"/>
    <w:rsid w:val="00C75D41"/>
    <w:rsid w:val="00C7632D"/>
    <w:rsid w:val="00C76439"/>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2D16"/>
    <w:rsid w:val="00CD3BD3"/>
    <w:rsid w:val="00CD4AC1"/>
    <w:rsid w:val="00CD74BF"/>
    <w:rsid w:val="00CD775B"/>
    <w:rsid w:val="00CE0851"/>
    <w:rsid w:val="00CE20B3"/>
    <w:rsid w:val="00CE2A0C"/>
    <w:rsid w:val="00CE4E77"/>
    <w:rsid w:val="00CE5BC2"/>
    <w:rsid w:val="00CE73C8"/>
    <w:rsid w:val="00CE74B5"/>
    <w:rsid w:val="00CF08BB"/>
    <w:rsid w:val="00CF1E53"/>
    <w:rsid w:val="00CF2A0D"/>
    <w:rsid w:val="00CF2ABD"/>
    <w:rsid w:val="00CF36A6"/>
    <w:rsid w:val="00CF43B1"/>
    <w:rsid w:val="00CF4930"/>
    <w:rsid w:val="00D005C1"/>
    <w:rsid w:val="00D0099E"/>
    <w:rsid w:val="00D00D42"/>
    <w:rsid w:val="00D00E26"/>
    <w:rsid w:val="00D031C3"/>
    <w:rsid w:val="00D031FB"/>
    <w:rsid w:val="00D0586E"/>
    <w:rsid w:val="00D06220"/>
    <w:rsid w:val="00D06370"/>
    <w:rsid w:val="00D106AE"/>
    <w:rsid w:val="00D111D9"/>
    <w:rsid w:val="00D1170D"/>
    <w:rsid w:val="00D12077"/>
    <w:rsid w:val="00D13134"/>
    <w:rsid w:val="00D1389A"/>
    <w:rsid w:val="00D13DAC"/>
    <w:rsid w:val="00D1465B"/>
    <w:rsid w:val="00D146B1"/>
    <w:rsid w:val="00D1774E"/>
    <w:rsid w:val="00D17D2C"/>
    <w:rsid w:val="00D25280"/>
    <w:rsid w:val="00D25394"/>
    <w:rsid w:val="00D26E6A"/>
    <w:rsid w:val="00D30E68"/>
    <w:rsid w:val="00D31037"/>
    <w:rsid w:val="00D3292D"/>
    <w:rsid w:val="00D353DE"/>
    <w:rsid w:val="00D35B7E"/>
    <w:rsid w:val="00D36638"/>
    <w:rsid w:val="00D36D26"/>
    <w:rsid w:val="00D3718F"/>
    <w:rsid w:val="00D375D8"/>
    <w:rsid w:val="00D37641"/>
    <w:rsid w:val="00D37A2F"/>
    <w:rsid w:val="00D472E6"/>
    <w:rsid w:val="00D53270"/>
    <w:rsid w:val="00D53EA1"/>
    <w:rsid w:val="00D543A1"/>
    <w:rsid w:val="00D54A24"/>
    <w:rsid w:val="00D5508C"/>
    <w:rsid w:val="00D5630D"/>
    <w:rsid w:val="00D57397"/>
    <w:rsid w:val="00D60ED7"/>
    <w:rsid w:val="00D6124F"/>
    <w:rsid w:val="00D61921"/>
    <w:rsid w:val="00D61996"/>
    <w:rsid w:val="00D62680"/>
    <w:rsid w:val="00D654CD"/>
    <w:rsid w:val="00D6572B"/>
    <w:rsid w:val="00D6722C"/>
    <w:rsid w:val="00D67774"/>
    <w:rsid w:val="00D678C7"/>
    <w:rsid w:val="00D70152"/>
    <w:rsid w:val="00D705DD"/>
    <w:rsid w:val="00D706CC"/>
    <w:rsid w:val="00D74B32"/>
    <w:rsid w:val="00D74C59"/>
    <w:rsid w:val="00D76156"/>
    <w:rsid w:val="00D77E4C"/>
    <w:rsid w:val="00D802F3"/>
    <w:rsid w:val="00D8261A"/>
    <w:rsid w:val="00D87D90"/>
    <w:rsid w:val="00D903CC"/>
    <w:rsid w:val="00D91574"/>
    <w:rsid w:val="00D93401"/>
    <w:rsid w:val="00D94143"/>
    <w:rsid w:val="00D9415C"/>
    <w:rsid w:val="00D95311"/>
    <w:rsid w:val="00D95330"/>
    <w:rsid w:val="00D9553C"/>
    <w:rsid w:val="00DA0851"/>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1E"/>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D6724"/>
    <w:rsid w:val="00DE184A"/>
    <w:rsid w:val="00DE3848"/>
    <w:rsid w:val="00DE396B"/>
    <w:rsid w:val="00DE4929"/>
    <w:rsid w:val="00DF0A6A"/>
    <w:rsid w:val="00DF28F9"/>
    <w:rsid w:val="00DF722A"/>
    <w:rsid w:val="00E0011A"/>
    <w:rsid w:val="00E02496"/>
    <w:rsid w:val="00E047DA"/>
    <w:rsid w:val="00E129F3"/>
    <w:rsid w:val="00E15F10"/>
    <w:rsid w:val="00E1707A"/>
    <w:rsid w:val="00E20261"/>
    <w:rsid w:val="00E25DCD"/>
    <w:rsid w:val="00E269E1"/>
    <w:rsid w:val="00E26B35"/>
    <w:rsid w:val="00E27815"/>
    <w:rsid w:val="00E326FF"/>
    <w:rsid w:val="00E32DC1"/>
    <w:rsid w:val="00E33371"/>
    <w:rsid w:val="00E34FFF"/>
    <w:rsid w:val="00E37EEE"/>
    <w:rsid w:val="00E414A0"/>
    <w:rsid w:val="00E45347"/>
    <w:rsid w:val="00E45F13"/>
    <w:rsid w:val="00E47026"/>
    <w:rsid w:val="00E47AA4"/>
    <w:rsid w:val="00E47F14"/>
    <w:rsid w:val="00E50336"/>
    <w:rsid w:val="00E50CD0"/>
    <w:rsid w:val="00E510BC"/>
    <w:rsid w:val="00E52B19"/>
    <w:rsid w:val="00E52BA4"/>
    <w:rsid w:val="00E53D5F"/>
    <w:rsid w:val="00E55BE2"/>
    <w:rsid w:val="00E577C5"/>
    <w:rsid w:val="00E61256"/>
    <w:rsid w:val="00E62004"/>
    <w:rsid w:val="00E62EFE"/>
    <w:rsid w:val="00E63AD3"/>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85460"/>
    <w:rsid w:val="00E923C8"/>
    <w:rsid w:val="00E92C0B"/>
    <w:rsid w:val="00E94947"/>
    <w:rsid w:val="00E9552A"/>
    <w:rsid w:val="00E95F14"/>
    <w:rsid w:val="00E962AC"/>
    <w:rsid w:val="00E97F7D"/>
    <w:rsid w:val="00EA544D"/>
    <w:rsid w:val="00EA59B8"/>
    <w:rsid w:val="00EA5A01"/>
    <w:rsid w:val="00EB011B"/>
    <w:rsid w:val="00EB2AB4"/>
    <w:rsid w:val="00EB4418"/>
    <w:rsid w:val="00EB5A38"/>
    <w:rsid w:val="00EC185C"/>
    <w:rsid w:val="00EC2DF9"/>
    <w:rsid w:val="00EC3996"/>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0F96"/>
    <w:rsid w:val="00EF19FB"/>
    <w:rsid w:val="00EF4564"/>
    <w:rsid w:val="00EF7682"/>
    <w:rsid w:val="00F01085"/>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1F53"/>
    <w:rsid w:val="00F529CF"/>
    <w:rsid w:val="00F53F30"/>
    <w:rsid w:val="00F5551A"/>
    <w:rsid w:val="00F55E93"/>
    <w:rsid w:val="00F56AAB"/>
    <w:rsid w:val="00F57C04"/>
    <w:rsid w:val="00F600C7"/>
    <w:rsid w:val="00F6015B"/>
    <w:rsid w:val="00F606E5"/>
    <w:rsid w:val="00F60771"/>
    <w:rsid w:val="00F60777"/>
    <w:rsid w:val="00F613F7"/>
    <w:rsid w:val="00F6154E"/>
    <w:rsid w:val="00F64BB9"/>
    <w:rsid w:val="00F64F61"/>
    <w:rsid w:val="00F6585F"/>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B0011"/>
    <w:rsid w:val="00FB10B1"/>
    <w:rsid w:val="00FB1415"/>
    <w:rsid w:val="00FB3A98"/>
    <w:rsid w:val="00FB3B46"/>
    <w:rsid w:val="00FB6318"/>
    <w:rsid w:val="00FB657F"/>
    <w:rsid w:val="00FC290B"/>
    <w:rsid w:val="00FC395D"/>
    <w:rsid w:val="00FC4087"/>
    <w:rsid w:val="00FC68FA"/>
    <w:rsid w:val="00FD4BB0"/>
    <w:rsid w:val="00FE12BA"/>
    <w:rsid w:val="00FE2ED4"/>
    <w:rsid w:val="00FE4B3A"/>
    <w:rsid w:val="00FE4EEA"/>
    <w:rsid w:val="00FE5B62"/>
    <w:rsid w:val="00FE5DAF"/>
    <w:rsid w:val="00FE66D7"/>
    <w:rsid w:val="00FE7D09"/>
    <w:rsid w:val="00FF494D"/>
    <w:rsid w:val="00FF6480"/>
    <w:rsid w:val="00FF67B6"/>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832352">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727">
      <w:bodyDiv w:val="1"/>
      <w:marLeft w:val="0"/>
      <w:marRight w:val="0"/>
      <w:marTop w:val="0"/>
      <w:marBottom w:val="0"/>
      <w:divBdr>
        <w:top w:val="none" w:sz="0" w:space="0" w:color="auto"/>
        <w:left w:val="none" w:sz="0" w:space="0" w:color="auto"/>
        <w:bottom w:val="none" w:sz="0" w:space="0" w:color="auto"/>
        <w:right w:val="none" w:sz="0" w:space="0" w:color="auto"/>
      </w:divBdr>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27">
      <w:bodyDiv w:val="1"/>
      <w:marLeft w:val="0"/>
      <w:marRight w:val="0"/>
      <w:marTop w:val="0"/>
      <w:marBottom w:val="0"/>
      <w:divBdr>
        <w:top w:val="none" w:sz="0" w:space="0" w:color="auto"/>
        <w:left w:val="none" w:sz="0" w:space="0" w:color="auto"/>
        <w:bottom w:val="none" w:sz="0" w:space="0" w:color="auto"/>
        <w:right w:val="none" w:sz="0" w:space="0" w:color="auto"/>
      </w:divBdr>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3222">
      <w:bodyDiv w:val="1"/>
      <w:marLeft w:val="0"/>
      <w:marRight w:val="0"/>
      <w:marTop w:val="0"/>
      <w:marBottom w:val="0"/>
      <w:divBdr>
        <w:top w:val="none" w:sz="0" w:space="0" w:color="auto"/>
        <w:left w:val="none" w:sz="0" w:space="0" w:color="auto"/>
        <w:bottom w:val="none" w:sz="0" w:space="0" w:color="auto"/>
        <w:right w:val="none" w:sz="0" w:space="0" w:color="auto"/>
      </w:divBdr>
    </w:div>
    <w:div w:id="147984126">
      <w:bodyDiv w:val="1"/>
      <w:marLeft w:val="0"/>
      <w:marRight w:val="0"/>
      <w:marTop w:val="0"/>
      <w:marBottom w:val="0"/>
      <w:divBdr>
        <w:top w:val="none" w:sz="0" w:space="0" w:color="auto"/>
        <w:left w:val="none" w:sz="0" w:space="0" w:color="auto"/>
        <w:bottom w:val="none" w:sz="0" w:space="0" w:color="auto"/>
        <w:right w:val="none" w:sz="0" w:space="0" w:color="auto"/>
      </w:divBdr>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411">
      <w:bodyDiv w:val="1"/>
      <w:marLeft w:val="0"/>
      <w:marRight w:val="0"/>
      <w:marTop w:val="0"/>
      <w:marBottom w:val="0"/>
      <w:divBdr>
        <w:top w:val="none" w:sz="0" w:space="0" w:color="auto"/>
        <w:left w:val="none" w:sz="0" w:space="0" w:color="auto"/>
        <w:bottom w:val="none" w:sz="0" w:space="0" w:color="auto"/>
        <w:right w:val="none" w:sz="0" w:space="0" w:color="auto"/>
      </w:divBdr>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5848970">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185336176">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2458">
      <w:bodyDiv w:val="1"/>
      <w:marLeft w:val="0"/>
      <w:marRight w:val="0"/>
      <w:marTop w:val="0"/>
      <w:marBottom w:val="0"/>
      <w:divBdr>
        <w:top w:val="none" w:sz="0" w:space="0" w:color="auto"/>
        <w:left w:val="none" w:sz="0" w:space="0" w:color="auto"/>
        <w:bottom w:val="none" w:sz="0" w:space="0" w:color="auto"/>
        <w:right w:val="none" w:sz="0" w:space="0" w:color="auto"/>
      </w:divBdr>
    </w:div>
    <w:div w:id="207839528">
      <w:bodyDiv w:val="1"/>
      <w:marLeft w:val="0"/>
      <w:marRight w:val="0"/>
      <w:marTop w:val="0"/>
      <w:marBottom w:val="0"/>
      <w:divBdr>
        <w:top w:val="none" w:sz="0" w:space="0" w:color="auto"/>
        <w:left w:val="none" w:sz="0" w:space="0" w:color="auto"/>
        <w:bottom w:val="none" w:sz="0" w:space="0" w:color="auto"/>
        <w:right w:val="none" w:sz="0" w:space="0" w:color="auto"/>
      </w:divBdr>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38298298">
      <w:bodyDiv w:val="1"/>
      <w:marLeft w:val="0"/>
      <w:marRight w:val="0"/>
      <w:marTop w:val="0"/>
      <w:marBottom w:val="0"/>
      <w:divBdr>
        <w:top w:val="none" w:sz="0" w:space="0" w:color="auto"/>
        <w:left w:val="none" w:sz="0" w:space="0" w:color="auto"/>
        <w:bottom w:val="none" w:sz="0" w:space="0" w:color="auto"/>
        <w:right w:val="none" w:sz="0" w:space="0" w:color="auto"/>
      </w:divBdr>
    </w:div>
    <w:div w:id="25698831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119">
      <w:bodyDiv w:val="1"/>
      <w:marLeft w:val="0"/>
      <w:marRight w:val="0"/>
      <w:marTop w:val="0"/>
      <w:marBottom w:val="0"/>
      <w:divBdr>
        <w:top w:val="none" w:sz="0" w:space="0" w:color="auto"/>
        <w:left w:val="none" w:sz="0" w:space="0" w:color="auto"/>
        <w:bottom w:val="none" w:sz="0" w:space="0" w:color="auto"/>
        <w:right w:val="none" w:sz="0" w:space="0" w:color="auto"/>
      </w:divBdr>
    </w:div>
    <w:div w:id="286620937">
      <w:bodyDiv w:val="1"/>
      <w:marLeft w:val="0"/>
      <w:marRight w:val="0"/>
      <w:marTop w:val="0"/>
      <w:marBottom w:val="0"/>
      <w:divBdr>
        <w:top w:val="none" w:sz="0" w:space="0" w:color="auto"/>
        <w:left w:val="none" w:sz="0" w:space="0" w:color="auto"/>
        <w:bottom w:val="none" w:sz="0" w:space="0" w:color="auto"/>
        <w:right w:val="none" w:sz="0" w:space="0" w:color="auto"/>
      </w:divBdr>
    </w:div>
    <w:div w:id="309797282">
      <w:bodyDiv w:val="1"/>
      <w:marLeft w:val="0"/>
      <w:marRight w:val="0"/>
      <w:marTop w:val="0"/>
      <w:marBottom w:val="0"/>
      <w:divBdr>
        <w:top w:val="none" w:sz="0" w:space="0" w:color="auto"/>
        <w:left w:val="none" w:sz="0" w:space="0" w:color="auto"/>
        <w:bottom w:val="none" w:sz="0" w:space="0" w:color="auto"/>
        <w:right w:val="none" w:sz="0" w:space="0" w:color="auto"/>
      </w:divBdr>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675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46099758">
      <w:bodyDiv w:val="1"/>
      <w:marLeft w:val="0"/>
      <w:marRight w:val="0"/>
      <w:marTop w:val="0"/>
      <w:marBottom w:val="0"/>
      <w:divBdr>
        <w:top w:val="none" w:sz="0" w:space="0" w:color="auto"/>
        <w:left w:val="none" w:sz="0" w:space="0" w:color="auto"/>
        <w:bottom w:val="none" w:sz="0" w:space="0" w:color="auto"/>
        <w:right w:val="none" w:sz="0" w:space="0" w:color="auto"/>
      </w:divBdr>
    </w:div>
    <w:div w:id="34853152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395511322">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1709359">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38834506">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07448342">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64141400">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8654">
      <w:bodyDiv w:val="1"/>
      <w:marLeft w:val="0"/>
      <w:marRight w:val="0"/>
      <w:marTop w:val="0"/>
      <w:marBottom w:val="0"/>
      <w:divBdr>
        <w:top w:val="none" w:sz="0" w:space="0" w:color="auto"/>
        <w:left w:val="none" w:sz="0" w:space="0" w:color="auto"/>
        <w:bottom w:val="none" w:sz="0" w:space="0" w:color="auto"/>
        <w:right w:val="none" w:sz="0" w:space="0" w:color="auto"/>
      </w:divBdr>
    </w:div>
    <w:div w:id="617375750">
      <w:bodyDiv w:val="1"/>
      <w:marLeft w:val="0"/>
      <w:marRight w:val="0"/>
      <w:marTop w:val="0"/>
      <w:marBottom w:val="0"/>
      <w:divBdr>
        <w:top w:val="none" w:sz="0" w:space="0" w:color="auto"/>
        <w:left w:val="none" w:sz="0" w:space="0" w:color="auto"/>
        <w:bottom w:val="none" w:sz="0" w:space="0" w:color="auto"/>
        <w:right w:val="none" w:sz="0" w:space="0" w:color="auto"/>
      </w:divBdr>
    </w:div>
    <w:div w:id="620578475">
      <w:bodyDiv w:val="1"/>
      <w:marLeft w:val="0"/>
      <w:marRight w:val="0"/>
      <w:marTop w:val="0"/>
      <w:marBottom w:val="0"/>
      <w:divBdr>
        <w:top w:val="none" w:sz="0" w:space="0" w:color="auto"/>
        <w:left w:val="none" w:sz="0" w:space="0" w:color="auto"/>
        <w:bottom w:val="none" w:sz="0" w:space="0" w:color="auto"/>
        <w:right w:val="none" w:sz="0" w:space="0" w:color="auto"/>
      </w:divBdr>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643">
      <w:bodyDiv w:val="1"/>
      <w:marLeft w:val="0"/>
      <w:marRight w:val="0"/>
      <w:marTop w:val="0"/>
      <w:marBottom w:val="0"/>
      <w:divBdr>
        <w:top w:val="none" w:sz="0" w:space="0" w:color="auto"/>
        <w:left w:val="none" w:sz="0" w:space="0" w:color="auto"/>
        <w:bottom w:val="none" w:sz="0" w:space="0" w:color="auto"/>
        <w:right w:val="none" w:sz="0" w:space="0" w:color="auto"/>
      </w:divBdr>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919">
      <w:bodyDiv w:val="1"/>
      <w:marLeft w:val="0"/>
      <w:marRight w:val="0"/>
      <w:marTop w:val="0"/>
      <w:marBottom w:val="0"/>
      <w:divBdr>
        <w:top w:val="none" w:sz="0" w:space="0" w:color="auto"/>
        <w:left w:val="none" w:sz="0" w:space="0" w:color="auto"/>
        <w:bottom w:val="none" w:sz="0" w:space="0" w:color="auto"/>
        <w:right w:val="none" w:sz="0" w:space="0" w:color="auto"/>
      </w:divBdr>
    </w:div>
    <w:div w:id="707491968">
      <w:bodyDiv w:val="1"/>
      <w:marLeft w:val="0"/>
      <w:marRight w:val="0"/>
      <w:marTop w:val="0"/>
      <w:marBottom w:val="0"/>
      <w:divBdr>
        <w:top w:val="none" w:sz="0" w:space="0" w:color="auto"/>
        <w:left w:val="none" w:sz="0" w:space="0" w:color="auto"/>
        <w:bottom w:val="none" w:sz="0" w:space="0" w:color="auto"/>
        <w:right w:val="none" w:sz="0" w:space="0" w:color="auto"/>
      </w:divBdr>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887">
      <w:bodyDiv w:val="1"/>
      <w:marLeft w:val="0"/>
      <w:marRight w:val="0"/>
      <w:marTop w:val="0"/>
      <w:marBottom w:val="0"/>
      <w:divBdr>
        <w:top w:val="none" w:sz="0" w:space="0" w:color="auto"/>
        <w:left w:val="none" w:sz="0" w:space="0" w:color="auto"/>
        <w:bottom w:val="none" w:sz="0" w:space="0" w:color="auto"/>
        <w:right w:val="none" w:sz="0" w:space="0" w:color="auto"/>
      </w:divBdr>
    </w:div>
    <w:div w:id="81510215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18770889">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78854317">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14241979">
      <w:bodyDiv w:val="1"/>
      <w:marLeft w:val="0"/>
      <w:marRight w:val="0"/>
      <w:marTop w:val="0"/>
      <w:marBottom w:val="0"/>
      <w:divBdr>
        <w:top w:val="none" w:sz="0" w:space="0" w:color="auto"/>
        <w:left w:val="none" w:sz="0" w:space="0" w:color="auto"/>
        <w:bottom w:val="none" w:sz="0" w:space="0" w:color="auto"/>
        <w:right w:val="none" w:sz="0" w:space="0" w:color="auto"/>
      </w:divBdr>
    </w:div>
    <w:div w:id="917446701">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05354066">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130">
      <w:bodyDiv w:val="1"/>
      <w:marLeft w:val="0"/>
      <w:marRight w:val="0"/>
      <w:marTop w:val="0"/>
      <w:marBottom w:val="0"/>
      <w:divBdr>
        <w:top w:val="none" w:sz="0" w:space="0" w:color="auto"/>
        <w:left w:val="none" w:sz="0" w:space="0" w:color="auto"/>
        <w:bottom w:val="none" w:sz="0" w:space="0" w:color="auto"/>
        <w:right w:val="none" w:sz="0" w:space="0" w:color="auto"/>
      </w:divBdr>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8142498">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63333436">
      <w:bodyDiv w:val="1"/>
      <w:marLeft w:val="0"/>
      <w:marRight w:val="0"/>
      <w:marTop w:val="0"/>
      <w:marBottom w:val="0"/>
      <w:divBdr>
        <w:top w:val="none" w:sz="0" w:space="0" w:color="auto"/>
        <w:left w:val="none" w:sz="0" w:space="0" w:color="auto"/>
        <w:bottom w:val="none" w:sz="0" w:space="0" w:color="auto"/>
        <w:right w:val="none" w:sz="0" w:space="0" w:color="auto"/>
      </w:divBdr>
    </w:div>
    <w:div w:id="1066873464">
      <w:bodyDiv w:val="1"/>
      <w:marLeft w:val="0"/>
      <w:marRight w:val="0"/>
      <w:marTop w:val="0"/>
      <w:marBottom w:val="0"/>
      <w:divBdr>
        <w:top w:val="none" w:sz="0" w:space="0" w:color="auto"/>
        <w:left w:val="none" w:sz="0" w:space="0" w:color="auto"/>
        <w:bottom w:val="none" w:sz="0" w:space="0" w:color="auto"/>
        <w:right w:val="none" w:sz="0" w:space="0" w:color="auto"/>
      </w:divBdr>
    </w:div>
    <w:div w:id="1077943505">
      <w:bodyDiv w:val="1"/>
      <w:marLeft w:val="0"/>
      <w:marRight w:val="0"/>
      <w:marTop w:val="0"/>
      <w:marBottom w:val="0"/>
      <w:divBdr>
        <w:top w:val="none" w:sz="0" w:space="0" w:color="auto"/>
        <w:left w:val="none" w:sz="0" w:space="0" w:color="auto"/>
        <w:bottom w:val="none" w:sz="0" w:space="0" w:color="auto"/>
        <w:right w:val="none" w:sz="0" w:space="0" w:color="auto"/>
      </w:divBdr>
    </w:div>
    <w:div w:id="109000185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279">
      <w:bodyDiv w:val="1"/>
      <w:marLeft w:val="0"/>
      <w:marRight w:val="0"/>
      <w:marTop w:val="0"/>
      <w:marBottom w:val="0"/>
      <w:divBdr>
        <w:top w:val="none" w:sz="0" w:space="0" w:color="auto"/>
        <w:left w:val="none" w:sz="0" w:space="0" w:color="auto"/>
        <w:bottom w:val="none" w:sz="0" w:space="0" w:color="auto"/>
        <w:right w:val="none" w:sz="0" w:space="0" w:color="auto"/>
      </w:divBdr>
    </w:div>
    <w:div w:id="1124888250">
      <w:bodyDiv w:val="1"/>
      <w:marLeft w:val="0"/>
      <w:marRight w:val="0"/>
      <w:marTop w:val="0"/>
      <w:marBottom w:val="0"/>
      <w:divBdr>
        <w:top w:val="none" w:sz="0" w:space="0" w:color="auto"/>
        <w:left w:val="none" w:sz="0" w:space="0" w:color="auto"/>
        <w:bottom w:val="none" w:sz="0" w:space="0" w:color="auto"/>
        <w:right w:val="none" w:sz="0" w:space="0" w:color="auto"/>
      </w:divBdr>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50488040">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45262075">
      <w:bodyDiv w:val="1"/>
      <w:marLeft w:val="0"/>
      <w:marRight w:val="0"/>
      <w:marTop w:val="0"/>
      <w:marBottom w:val="0"/>
      <w:divBdr>
        <w:top w:val="none" w:sz="0" w:space="0" w:color="auto"/>
        <w:left w:val="none" w:sz="0" w:space="0" w:color="auto"/>
        <w:bottom w:val="none" w:sz="0" w:space="0" w:color="auto"/>
        <w:right w:val="none" w:sz="0" w:space="0" w:color="auto"/>
      </w:divBdr>
    </w:div>
    <w:div w:id="1252660557">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64147677">
      <w:bodyDiv w:val="1"/>
      <w:marLeft w:val="0"/>
      <w:marRight w:val="0"/>
      <w:marTop w:val="0"/>
      <w:marBottom w:val="0"/>
      <w:divBdr>
        <w:top w:val="none" w:sz="0" w:space="0" w:color="auto"/>
        <w:left w:val="none" w:sz="0" w:space="0" w:color="auto"/>
        <w:bottom w:val="none" w:sz="0" w:space="0" w:color="auto"/>
        <w:right w:val="none" w:sz="0" w:space="0" w:color="auto"/>
      </w:divBdr>
    </w:div>
    <w:div w:id="1267156912">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05696984">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25670150">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69836102">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180">
      <w:bodyDiv w:val="1"/>
      <w:marLeft w:val="0"/>
      <w:marRight w:val="0"/>
      <w:marTop w:val="0"/>
      <w:marBottom w:val="0"/>
      <w:divBdr>
        <w:top w:val="none" w:sz="0" w:space="0" w:color="auto"/>
        <w:left w:val="none" w:sz="0" w:space="0" w:color="auto"/>
        <w:bottom w:val="none" w:sz="0" w:space="0" w:color="auto"/>
        <w:right w:val="none" w:sz="0" w:space="0" w:color="auto"/>
      </w:divBdr>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14623515">
      <w:bodyDiv w:val="1"/>
      <w:marLeft w:val="0"/>
      <w:marRight w:val="0"/>
      <w:marTop w:val="0"/>
      <w:marBottom w:val="0"/>
      <w:divBdr>
        <w:top w:val="none" w:sz="0" w:space="0" w:color="auto"/>
        <w:left w:val="none" w:sz="0" w:space="0" w:color="auto"/>
        <w:bottom w:val="none" w:sz="0" w:space="0" w:color="auto"/>
        <w:right w:val="none" w:sz="0" w:space="0" w:color="auto"/>
      </w:divBdr>
    </w:div>
    <w:div w:id="1416366604">
      <w:bodyDiv w:val="1"/>
      <w:marLeft w:val="0"/>
      <w:marRight w:val="0"/>
      <w:marTop w:val="0"/>
      <w:marBottom w:val="0"/>
      <w:divBdr>
        <w:top w:val="none" w:sz="0" w:space="0" w:color="auto"/>
        <w:left w:val="none" w:sz="0" w:space="0" w:color="auto"/>
        <w:bottom w:val="none" w:sz="0" w:space="0" w:color="auto"/>
        <w:right w:val="none" w:sz="0" w:space="0" w:color="auto"/>
      </w:divBdr>
    </w:div>
    <w:div w:id="1418670762">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467">
      <w:bodyDiv w:val="1"/>
      <w:marLeft w:val="0"/>
      <w:marRight w:val="0"/>
      <w:marTop w:val="0"/>
      <w:marBottom w:val="0"/>
      <w:divBdr>
        <w:top w:val="none" w:sz="0" w:space="0" w:color="auto"/>
        <w:left w:val="none" w:sz="0" w:space="0" w:color="auto"/>
        <w:bottom w:val="none" w:sz="0" w:space="0" w:color="auto"/>
        <w:right w:val="none" w:sz="0" w:space="0" w:color="auto"/>
      </w:divBdr>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5317">
      <w:bodyDiv w:val="1"/>
      <w:marLeft w:val="0"/>
      <w:marRight w:val="0"/>
      <w:marTop w:val="0"/>
      <w:marBottom w:val="0"/>
      <w:divBdr>
        <w:top w:val="none" w:sz="0" w:space="0" w:color="auto"/>
        <w:left w:val="none" w:sz="0" w:space="0" w:color="auto"/>
        <w:bottom w:val="none" w:sz="0" w:space="0" w:color="auto"/>
        <w:right w:val="none" w:sz="0" w:space="0" w:color="auto"/>
      </w:divBdr>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316">
      <w:bodyDiv w:val="1"/>
      <w:marLeft w:val="0"/>
      <w:marRight w:val="0"/>
      <w:marTop w:val="0"/>
      <w:marBottom w:val="0"/>
      <w:divBdr>
        <w:top w:val="none" w:sz="0" w:space="0" w:color="auto"/>
        <w:left w:val="none" w:sz="0" w:space="0" w:color="auto"/>
        <w:bottom w:val="none" w:sz="0" w:space="0" w:color="auto"/>
        <w:right w:val="none" w:sz="0" w:space="0" w:color="auto"/>
      </w:divBdr>
    </w:div>
    <w:div w:id="1541018624">
      <w:bodyDiv w:val="1"/>
      <w:marLeft w:val="0"/>
      <w:marRight w:val="0"/>
      <w:marTop w:val="0"/>
      <w:marBottom w:val="0"/>
      <w:divBdr>
        <w:top w:val="none" w:sz="0" w:space="0" w:color="auto"/>
        <w:left w:val="none" w:sz="0" w:space="0" w:color="auto"/>
        <w:bottom w:val="none" w:sz="0" w:space="0" w:color="auto"/>
        <w:right w:val="none" w:sz="0" w:space="0" w:color="auto"/>
      </w:divBdr>
    </w:div>
    <w:div w:id="1541550815">
      <w:bodyDiv w:val="1"/>
      <w:marLeft w:val="0"/>
      <w:marRight w:val="0"/>
      <w:marTop w:val="0"/>
      <w:marBottom w:val="0"/>
      <w:divBdr>
        <w:top w:val="none" w:sz="0" w:space="0" w:color="auto"/>
        <w:left w:val="none" w:sz="0" w:space="0" w:color="auto"/>
        <w:bottom w:val="none" w:sz="0" w:space="0" w:color="auto"/>
        <w:right w:val="none" w:sz="0" w:space="0" w:color="auto"/>
      </w:divBdr>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0819308">
      <w:bodyDiv w:val="1"/>
      <w:marLeft w:val="0"/>
      <w:marRight w:val="0"/>
      <w:marTop w:val="0"/>
      <w:marBottom w:val="0"/>
      <w:divBdr>
        <w:top w:val="none" w:sz="0" w:space="0" w:color="auto"/>
        <w:left w:val="none" w:sz="0" w:space="0" w:color="auto"/>
        <w:bottom w:val="none" w:sz="0" w:space="0" w:color="auto"/>
        <w:right w:val="none" w:sz="0" w:space="0" w:color="auto"/>
      </w:divBdr>
    </w:div>
    <w:div w:id="1561332040">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67305441">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1613">
      <w:bodyDiv w:val="1"/>
      <w:marLeft w:val="0"/>
      <w:marRight w:val="0"/>
      <w:marTop w:val="0"/>
      <w:marBottom w:val="0"/>
      <w:divBdr>
        <w:top w:val="none" w:sz="0" w:space="0" w:color="auto"/>
        <w:left w:val="none" w:sz="0" w:space="0" w:color="auto"/>
        <w:bottom w:val="none" w:sz="0" w:space="0" w:color="auto"/>
        <w:right w:val="none" w:sz="0" w:space="0" w:color="auto"/>
      </w:divBdr>
    </w:div>
    <w:div w:id="1604268050">
      <w:bodyDiv w:val="1"/>
      <w:marLeft w:val="0"/>
      <w:marRight w:val="0"/>
      <w:marTop w:val="0"/>
      <w:marBottom w:val="0"/>
      <w:divBdr>
        <w:top w:val="none" w:sz="0" w:space="0" w:color="auto"/>
        <w:left w:val="none" w:sz="0" w:space="0" w:color="auto"/>
        <w:bottom w:val="none" w:sz="0" w:space="0" w:color="auto"/>
        <w:right w:val="none" w:sz="0" w:space="0" w:color="auto"/>
      </w:divBdr>
    </w:div>
    <w:div w:id="1609121137">
      <w:bodyDiv w:val="1"/>
      <w:marLeft w:val="0"/>
      <w:marRight w:val="0"/>
      <w:marTop w:val="0"/>
      <w:marBottom w:val="0"/>
      <w:divBdr>
        <w:top w:val="none" w:sz="0" w:space="0" w:color="auto"/>
        <w:left w:val="none" w:sz="0" w:space="0" w:color="auto"/>
        <w:bottom w:val="none" w:sz="0" w:space="0" w:color="auto"/>
        <w:right w:val="none" w:sz="0" w:space="0" w:color="auto"/>
      </w:divBdr>
    </w:div>
    <w:div w:id="1609580501">
      <w:bodyDiv w:val="1"/>
      <w:marLeft w:val="0"/>
      <w:marRight w:val="0"/>
      <w:marTop w:val="0"/>
      <w:marBottom w:val="0"/>
      <w:divBdr>
        <w:top w:val="none" w:sz="0" w:space="0" w:color="auto"/>
        <w:left w:val="none" w:sz="0" w:space="0" w:color="auto"/>
        <w:bottom w:val="none" w:sz="0" w:space="0" w:color="auto"/>
        <w:right w:val="none" w:sz="0" w:space="0" w:color="auto"/>
      </w:divBdr>
    </w:div>
    <w:div w:id="1613828584">
      <w:bodyDiv w:val="1"/>
      <w:marLeft w:val="0"/>
      <w:marRight w:val="0"/>
      <w:marTop w:val="0"/>
      <w:marBottom w:val="0"/>
      <w:divBdr>
        <w:top w:val="none" w:sz="0" w:space="0" w:color="auto"/>
        <w:left w:val="none" w:sz="0" w:space="0" w:color="auto"/>
        <w:bottom w:val="none" w:sz="0" w:space="0" w:color="auto"/>
        <w:right w:val="none" w:sz="0" w:space="0" w:color="auto"/>
      </w:divBdr>
    </w:div>
    <w:div w:id="1619601548">
      <w:bodyDiv w:val="1"/>
      <w:marLeft w:val="0"/>
      <w:marRight w:val="0"/>
      <w:marTop w:val="0"/>
      <w:marBottom w:val="0"/>
      <w:divBdr>
        <w:top w:val="none" w:sz="0" w:space="0" w:color="auto"/>
        <w:left w:val="none" w:sz="0" w:space="0" w:color="auto"/>
        <w:bottom w:val="none" w:sz="0" w:space="0" w:color="auto"/>
        <w:right w:val="none" w:sz="0" w:space="0" w:color="auto"/>
      </w:divBdr>
    </w:div>
    <w:div w:id="1620254692">
      <w:bodyDiv w:val="1"/>
      <w:marLeft w:val="0"/>
      <w:marRight w:val="0"/>
      <w:marTop w:val="0"/>
      <w:marBottom w:val="0"/>
      <w:divBdr>
        <w:top w:val="none" w:sz="0" w:space="0" w:color="auto"/>
        <w:left w:val="none" w:sz="0" w:space="0" w:color="auto"/>
        <w:bottom w:val="none" w:sz="0" w:space="0" w:color="auto"/>
        <w:right w:val="none" w:sz="0" w:space="0" w:color="auto"/>
      </w:divBdr>
    </w:div>
    <w:div w:id="1622034925">
      <w:bodyDiv w:val="1"/>
      <w:marLeft w:val="0"/>
      <w:marRight w:val="0"/>
      <w:marTop w:val="0"/>
      <w:marBottom w:val="0"/>
      <w:divBdr>
        <w:top w:val="none" w:sz="0" w:space="0" w:color="auto"/>
        <w:left w:val="none" w:sz="0" w:space="0" w:color="auto"/>
        <w:bottom w:val="none" w:sz="0" w:space="0" w:color="auto"/>
        <w:right w:val="none" w:sz="0" w:space="0" w:color="auto"/>
      </w:divBdr>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47054907">
      <w:bodyDiv w:val="1"/>
      <w:marLeft w:val="0"/>
      <w:marRight w:val="0"/>
      <w:marTop w:val="0"/>
      <w:marBottom w:val="0"/>
      <w:divBdr>
        <w:top w:val="none" w:sz="0" w:space="0" w:color="auto"/>
        <w:left w:val="none" w:sz="0" w:space="0" w:color="auto"/>
        <w:bottom w:val="none" w:sz="0" w:space="0" w:color="auto"/>
        <w:right w:val="none" w:sz="0" w:space="0" w:color="auto"/>
      </w:divBdr>
    </w:div>
    <w:div w:id="1647200027">
      <w:bodyDiv w:val="1"/>
      <w:marLeft w:val="0"/>
      <w:marRight w:val="0"/>
      <w:marTop w:val="0"/>
      <w:marBottom w:val="0"/>
      <w:divBdr>
        <w:top w:val="none" w:sz="0" w:space="0" w:color="auto"/>
        <w:left w:val="none" w:sz="0" w:space="0" w:color="auto"/>
        <w:bottom w:val="none" w:sz="0" w:space="0" w:color="auto"/>
        <w:right w:val="none" w:sz="0" w:space="0" w:color="auto"/>
      </w:divBdr>
    </w:div>
    <w:div w:id="1650018128">
      <w:bodyDiv w:val="1"/>
      <w:marLeft w:val="0"/>
      <w:marRight w:val="0"/>
      <w:marTop w:val="0"/>
      <w:marBottom w:val="0"/>
      <w:divBdr>
        <w:top w:val="none" w:sz="0" w:space="0" w:color="auto"/>
        <w:left w:val="none" w:sz="0" w:space="0" w:color="auto"/>
        <w:bottom w:val="none" w:sz="0" w:space="0" w:color="auto"/>
        <w:right w:val="none" w:sz="0" w:space="0" w:color="auto"/>
      </w:divBdr>
    </w:div>
    <w:div w:id="1663387197">
      <w:bodyDiv w:val="1"/>
      <w:marLeft w:val="0"/>
      <w:marRight w:val="0"/>
      <w:marTop w:val="0"/>
      <w:marBottom w:val="0"/>
      <w:divBdr>
        <w:top w:val="none" w:sz="0" w:space="0" w:color="auto"/>
        <w:left w:val="none" w:sz="0" w:space="0" w:color="auto"/>
        <w:bottom w:val="none" w:sz="0" w:space="0" w:color="auto"/>
        <w:right w:val="none" w:sz="0" w:space="0" w:color="auto"/>
      </w:divBdr>
    </w:div>
    <w:div w:id="1671714719">
      <w:bodyDiv w:val="1"/>
      <w:marLeft w:val="0"/>
      <w:marRight w:val="0"/>
      <w:marTop w:val="0"/>
      <w:marBottom w:val="0"/>
      <w:divBdr>
        <w:top w:val="none" w:sz="0" w:space="0" w:color="auto"/>
        <w:left w:val="none" w:sz="0" w:space="0" w:color="auto"/>
        <w:bottom w:val="none" w:sz="0" w:space="0" w:color="auto"/>
        <w:right w:val="none" w:sz="0" w:space="0" w:color="auto"/>
      </w:divBdr>
    </w:div>
    <w:div w:id="1673491590">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19085608">
      <w:bodyDiv w:val="1"/>
      <w:marLeft w:val="0"/>
      <w:marRight w:val="0"/>
      <w:marTop w:val="0"/>
      <w:marBottom w:val="0"/>
      <w:divBdr>
        <w:top w:val="none" w:sz="0" w:space="0" w:color="auto"/>
        <w:left w:val="none" w:sz="0" w:space="0" w:color="auto"/>
        <w:bottom w:val="none" w:sz="0" w:space="0" w:color="auto"/>
        <w:right w:val="none" w:sz="0" w:space="0" w:color="auto"/>
      </w:divBdr>
    </w:div>
    <w:div w:id="1724210914">
      <w:bodyDiv w:val="1"/>
      <w:marLeft w:val="0"/>
      <w:marRight w:val="0"/>
      <w:marTop w:val="0"/>
      <w:marBottom w:val="0"/>
      <w:divBdr>
        <w:top w:val="none" w:sz="0" w:space="0" w:color="auto"/>
        <w:left w:val="none" w:sz="0" w:space="0" w:color="auto"/>
        <w:bottom w:val="none" w:sz="0" w:space="0" w:color="auto"/>
        <w:right w:val="none" w:sz="0" w:space="0" w:color="auto"/>
      </w:divBdr>
    </w:div>
    <w:div w:id="1742947843">
      <w:bodyDiv w:val="1"/>
      <w:marLeft w:val="0"/>
      <w:marRight w:val="0"/>
      <w:marTop w:val="0"/>
      <w:marBottom w:val="0"/>
      <w:divBdr>
        <w:top w:val="none" w:sz="0" w:space="0" w:color="auto"/>
        <w:left w:val="none" w:sz="0" w:space="0" w:color="auto"/>
        <w:bottom w:val="none" w:sz="0" w:space="0" w:color="auto"/>
        <w:right w:val="none" w:sz="0" w:space="0" w:color="auto"/>
      </w:divBdr>
    </w:div>
    <w:div w:id="1751535509">
      <w:bodyDiv w:val="1"/>
      <w:marLeft w:val="0"/>
      <w:marRight w:val="0"/>
      <w:marTop w:val="0"/>
      <w:marBottom w:val="0"/>
      <w:divBdr>
        <w:top w:val="none" w:sz="0" w:space="0" w:color="auto"/>
        <w:left w:val="none" w:sz="0" w:space="0" w:color="auto"/>
        <w:bottom w:val="none" w:sz="0" w:space="0" w:color="auto"/>
        <w:right w:val="none" w:sz="0" w:space="0" w:color="auto"/>
      </w:divBdr>
    </w:div>
    <w:div w:id="1756130839">
      <w:bodyDiv w:val="1"/>
      <w:marLeft w:val="0"/>
      <w:marRight w:val="0"/>
      <w:marTop w:val="0"/>
      <w:marBottom w:val="0"/>
      <w:divBdr>
        <w:top w:val="none" w:sz="0" w:space="0" w:color="auto"/>
        <w:left w:val="none" w:sz="0" w:space="0" w:color="auto"/>
        <w:bottom w:val="none" w:sz="0" w:space="0" w:color="auto"/>
        <w:right w:val="none" w:sz="0" w:space="0" w:color="auto"/>
      </w:divBdr>
    </w:div>
    <w:div w:id="1770394915">
      <w:bodyDiv w:val="1"/>
      <w:marLeft w:val="0"/>
      <w:marRight w:val="0"/>
      <w:marTop w:val="0"/>
      <w:marBottom w:val="0"/>
      <w:divBdr>
        <w:top w:val="none" w:sz="0" w:space="0" w:color="auto"/>
        <w:left w:val="none" w:sz="0" w:space="0" w:color="auto"/>
        <w:bottom w:val="none" w:sz="0" w:space="0" w:color="auto"/>
        <w:right w:val="none" w:sz="0" w:space="0" w:color="auto"/>
      </w:divBdr>
    </w:div>
    <w:div w:id="1776947407">
      <w:bodyDiv w:val="1"/>
      <w:marLeft w:val="0"/>
      <w:marRight w:val="0"/>
      <w:marTop w:val="0"/>
      <w:marBottom w:val="0"/>
      <w:divBdr>
        <w:top w:val="none" w:sz="0" w:space="0" w:color="auto"/>
        <w:left w:val="none" w:sz="0" w:space="0" w:color="auto"/>
        <w:bottom w:val="none" w:sz="0" w:space="0" w:color="auto"/>
        <w:right w:val="none" w:sz="0" w:space="0" w:color="auto"/>
      </w:divBdr>
    </w:div>
    <w:div w:id="1781365931">
      <w:bodyDiv w:val="1"/>
      <w:marLeft w:val="0"/>
      <w:marRight w:val="0"/>
      <w:marTop w:val="0"/>
      <w:marBottom w:val="0"/>
      <w:divBdr>
        <w:top w:val="none" w:sz="0" w:space="0" w:color="auto"/>
        <w:left w:val="none" w:sz="0" w:space="0" w:color="auto"/>
        <w:bottom w:val="none" w:sz="0" w:space="0" w:color="auto"/>
        <w:right w:val="none" w:sz="0" w:space="0" w:color="auto"/>
      </w:divBdr>
    </w:div>
    <w:div w:id="1787851333">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74279">
      <w:bodyDiv w:val="1"/>
      <w:marLeft w:val="0"/>
      <w:marRight w:val="0"/>
      <w:marTop w:val="0"/>
      <w:marBottom w:val="0"/>
      <w:divBdr>
        <w:top w:val="none" w:sz="0" w:space="0" w:color="auto"/>
        <w:left w:val="none" w:sz="0" w:space="0" w:color="auto"/>
        <w:bottom w:val="none" w:sz="0" w:space="0" w:color="auto"/>
        <w:right w:val="none" w:sz="0" w:space="0" w:color="auto"/>
      </w:divBdr>
    </w:div>
    <w:div w:id="1836411117">
      <w:bodyDiv w:val="1"/>
      <w:marLeft w:val="0"/>
      <w:marRight w:val="0"/>
      <w:marTop w:val="0"/>
      <w:marBottom w:val="0"/>
      <w:divBdr>
        <w:top w:val="none" w:sz="0" w:space="0" w:color="auto"/>
        <w:left w:val="none" w:sz="0" w:space="0" w:color="auto"/>
        <w:bottom w:val="none" w:sz="0" w:space="0" w:color="auto"/>
        <w:right w:val="none" w:sz="0" w:space="0" w:color="auto"/>
      </w:divBdr>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892767095">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617">
      <w:bodyDiv w:val="1"/>
      <w:marLeft w:val="0"/>
      <w:marRight w:val="0"/>
      <w:marTop w:val="0"/>
      <w:marBottom w:val="0"/>
      <w:divBdr>
        <w:top w:val="none" w:sz="0" w:space="0" w:color="auto"/>
        <w:left w:val="none" w:sz="0" w:space="0" w:color="auto"/>
        <w:bottom w:val="none" w:sz="0" w:space="0" w:color="auto"/>
        <w:right w:val="none" w:sz="0" w:space="0" w:color="auto"/>
      </w:divBdr>
    </w:div>
    <w:div w:id="1915240869">
      <w:bodyDiv w:val="1"/>
      <w:marLeft w:val="0"/>
      <w:marRight w:val="0"/>
      <w:marTop w:val="0"/>
      <w:marBottom w:val="0"/>
      <w:divBdr>
        <w:top w:val="none" w:sz="0" w:space="0" w:color="auto"/>
        <w:left w:val="none" w:sz="0" w:space="0" w:color="auto"/>
        <w:bottom w:val="none" w:sz="0" w:space="0" w:color="auto"/>
        <w:right w:val="none" w:sz="0" w:space="0" w:color="auto"/>
      </w:divBdr>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051745">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305261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35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77373673">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00452934">
      <w:bodyDiv w:val="1"/>
      <w:marLeft w:val="0"/>
      <w:marRight w:val="0"/>
      <w:marTop w:val="0"/>
      <w:marBottom w:val="0"/>
      <w:divBdr>
        <w:top w:val="none" w:sz="0" w:space="0" w:color="auto"/>
        <w:left w:val="none" w:sz="0" w:space="0" w:color="auto"/>
        <w:bottom w:val="none" w:sz="0" w:space="0" w:color="auto"/>
        <w:right w:val="none" w:sz="0" w:space="0" w:color="auto"/>
      </w:divBdr>
    </w:div>
    <w:div w:id="202343257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495">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099907114">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9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16556161">
      <w:bodyDiv w:val="1"/>
      <w:marLeft w:val="0"/>
      <w:marRight w:val="0"/>
      <w:marTop w:val="0"/>
      <w:marBottom w:val="0"/>
      <w:divBdr>
        <w:top w:val="none" w:sz="0" w:space="0" w:color="auto"/>
        <w:left w:val="none" w:sz="0" w:space="0" w:color="auto"/>
        <w:bottom w:val="none" w:sz="0" w:space="0" w:color="auto"/>
        <w:right w:val="none" w:sz="0" w:space="0" w:color="auto"/>
      </w:divBdr>
    </w:div>
    <w:div w:id="21172094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ventory.psi.ch/" TargetMode="External"/><Relationship Id="rId21" Type="http://schemas.openxmlformats.org/officeDocument/2006/relationships/hyperlink" Target="https://marketplace.visualstudio.com/items?itemName=ms-vscode.powershell" TargetMode="External"/><Relationship Id="rId34" Type="http://schemas.openxmlformats.org/officeDocument/2006/relationships/hyperlink" Target="https://www.ict-bbag.ch/wp-content/uploads/2024/11/IPA-Leitfaden_FArbeit_INF_2025-1.pdf" TargetMode="External"/><Relationship Id="rId42" Type="http://schemas.openxmlformats.org/officeDocument/2006/relationships/footer" Target="footer3.xm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regexr.com/3c0lf" TargetMode="External"/><Relationship Id="rId32" Type="http://schemas.openxmlformats.org/officeDocument/2006/relationships/image" Target="media/image3.png"/><Relationship Id="rId37" Type="http://schemas.openxmlformats.org/officeDocument/2006/relationships/footer" Target="footer1.xml"/><Relationship Id="rId40" Type="http://schemas.openxmlformats.org/officeDocument/2006/relationships/image" Target="media/image8.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inventory.psi.ch/" TargetMode="External"/><Relationship Id="rId35" Type="http://schemas.openxmlformats.org/officeDocument/2006/relationships/image" Target="media/image5.png"/><Relationship Id="rId43" Type="http://schemas.openxmlformats.org/officeDocument/2006/relationships/hyperlink" Target="https://powershellexplained.com/2017-05-27-Powershell-module-building-basics/" TargetMode="External"/><Relationship Id="rId48" Type="http://schemas.openxmlformats.org/officeDocument/2006/relationships/image" Target="media/image13.jpe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image" Target="media/image4.png"/><Relationship Id="rId38" Type="http://schemas.openxmlformats.org/officeDocument/2006/relationships/footer" Target="footer2.xml"/><Relationship Id="rId46" Type="http://schemas.openxmlformats.org/officeDocument/2006/relationships/image" Target="media/image11.png"/><Relationship Id="rId59"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header" Target="header3.xml"/><Relationship Id="rId54" Type="http://schemas.openxmlformats.org/officeDocument/2006/relationships/image" Target="media/image1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1.xml"/><Relationship Id="rId49" Type="http://schemas.openxmlformats.org/officeDocument/2006/relationships/image" Target="media/image14.png"/><Relationship Id="rId57" Type="http://schemas.openxmlformats.org/officeDocument/2006/relationships/hyperlink" Target="http://www.powershellgallery.com" TargetMode="External"/><Relationship Id="rId10" Type="http://schemas.openxmlformats.org/officeDocument/2006/relationships/endnotes" Target="endnotes.xml"/><Relationship Id="rId31" Type="http://schemas.openxmlformats.org/officeDocument/2006/relationships/hyperlink" Target="https://github.com/yativilli/hpeilo_inventoryscript" TargetMode="External"/><Relationship Id="rId44" Type="http://schemas.openxmlformats.org/officeDocument/2006/relationships/image" Target="media/image9.png"/><Relationship Id="rId52" Type="http://schemas.openxmlformats.org/officeDocument/2006/relationships/hyperlink" Target="https://inventory.psi.ch/" TargetMode="External"/><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3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Hew</b:Tag>
    <b:SourceType>InternetSite</b:SourceType>
    <b:Guid>{71EBF19E-87D9-409A-A567-E48C5BFA5180}</b:Guid>
    <b:Author>
      <b:Author>
        <b:Corporate>Hewlett Packard Enterprise</b:Corporate>
      </b:Author>
    </b:Author>
    <b:Title>Was ist Integrated Lights-Out (iLO)?</b:Title>
    <b:InternetSiteTitle>Hewlett Packard Enterprise</b:InternetSiteTitle>
    <b:URL>https://www.hpe.com/ch/de/what-is/ilo.html</b:URL>
    <b:RefOrder>22</b:RefOrder>
  </b:Source>
  <b:Source>
    <b:Tag>Den21</b:Tag>
    <b:SourceType>InternetSite</b:SourceType>
    <b:Guid>{625BD0B3-5BAB-4A12-9D32-DEA03FD18972}</b:Guid>
    <b:Author>
      <b:Author>
        <b:NameList>
          <b:Person>
            <b:Last>Kaarsemaker</b:Last>
            <b:First>Dennis</b:First>
          </b:Person>
        </b:NameList>
      </b:Author>
    </b:Author>
    <b:Title>iLO automation from python or shell¶</b:Title>
    <b:InternetSiteTitle>python-hpilo</b:InternetSiteTitle>
    <b:Year>2021</b:Year>
    <b:URL>https://seveas.github.io/python-hpilo/index.html</b:URL>
    <b:RefOrder>23</b:RefOrder>
  </b:Source>
  <b:Source>
    <b:Tag>Wik25</b:Tag>
    <b:SourceType>InternetSite</b:SourceType>
    <b:Guid>{9CB6E38F-3C29-451A-A3F5-3FEE412D51B7}</b:Guid>
    <b:Title>Out-of-band management</b:Title>
    <b:InternetSiteTitle>Wikipedia</b:InternetSiteTitle>
    <b:Year>2025</b:Year>
    <b:Month>03</b:Month>
    <b:Day>08</b:Day>
    <b:URL>https://en.wikipedia.org/wiki/Out-of-band_management</b:URL>
    <b:Author>
      <b:Author>
        <b:Corporate>Wikipedia</b:Corporate>
      </b:Author>
    </b:Author>
    <b:RefOrder>24</b:RefOrder>
  </b:Source>
  <b:Source>
    <b:Tag>Wik251</b:Tag>
    <b:SourceType>InternetSite</b:SourceType>
    <b:Guid>{1E1078C4-76B3-4C6C-B75C-077ED566D3C6}</b:Guid>
    <b:Author>
      <b:Author>
        <b:Corporate>Wikipedia</b:Corporate>
      </b:Author>
    </b:Author>
    <b:Title>HP Integrated Lights-Out</b:Title>
    <b:InternetSiteTitle>Wikipedia</b:InternetSiteTitle>
    <b:Year>2025</b:Year>
    <b:Month>01</b:Month>
    <b:Day>21</b:Day>
    <b:URL>https://en.wikipedia.org/wiki/HP_Integrated_Lights-Out</b:URL>
    <b:RefOrder>25</b:RefOrder>
  </b:Source>
  <b:Source>
    <b:Tag>Dam21</b:Tag>
    <b:SourceType>InternetSite</b:SourceType>
    <b:Guid>{4B05740F-9FAE-4431-AF4A-D31896396C80}</b:Guid>
    <b:Author>
      <b:Author>
        <b:NameList>
          <b:Person>
            <b:Last>Powell</b:Last>
            <b:First>Damian</b:First>
          </b:Person>
        </b:NameList>
      </b:Author>
    </b:Author>
    <b:Title>In PowerShell, how can I test if a variable holds a numeric value?</b:Title>
    <b:InternetSiteTitle>stackoverflow</b:InternetSiteTitle>
    <b:Year>2012</b:Year>
    <b:Month>06</b:Month>
    <b:Day>07</b:Day>
    <b:URL>https://stackoverflow.com/questions/10928030/in-powershell-how-can-i-test-if-a-variable-holds-a-numeric-value</b:URL>
    <b:RefOrder>21</b:RefOrder>
  </b:Source>
  <b:Source>
    <b:Tag>tnw13</b:Tag>
    <b:SourceType>InternetSite</b:SourceType>
    <b:Guid>{56F005CD-CE32-43AC-A760-5E159B21FAB6}</b:Guid>
    <b:Author>
      <b:Author>
        <b:NameList>
          <b:Person>
            <b:Last>tnw</b:Last>
          </b:Person>
        </b:NameList>
      </b:Author>
    </b:Author>
    <b:Title>PowerShell and the -Contains operator</b:Title>
    <b:InternetSiteTitle>stackoverflow</b:InternetSiteTitle>
    <b:Year>2013</b:Year>
    <b:Month>09</b:Month>
    <b:Day>18</b:Day>
    <b:URL>https://stackoverflow.com/questions/18877580/powershell-and-the-contains-operator</b:URL>
    <b:RefOrder>20</b:RefOrder>
  </b:Source>
  <b:Source>
    <b:Tag>Mic</b:Tag>
    <b:SourceType>InternetSite</b:SourceType>
    <b:Guid>{504CA4FC-7FC7-49A3-859C-B24E4F1D4DF2}</b:Guid>
    <b:Author>
      <b:Author>
        <b:Corporate>Microsoft</b:Corporate>
      </b:Author>
    </b:Author>
    <b:Title>ConvertFrom-SecureString</b:Title>
    <b:InternetSiteTitle>Microsoft | Learn</b:InternetSiteTitle>
    <b:URL>https://learn.microsoft.com/en-us/powershell/module/microsoft.powershell.security/convertfrom-securestring?view=powershell-7.5</b:URL>
    <b:RefOrder>19</b:RefOrder>
  </b:Source>
  <b:Source>
    <b:Tag>sdw</b:Tag>
    <b:SourceType>InternetSite</b:SourceType>
    <b:Guid>{5F4ED6BC-B1D9-4AC9-8DC5-98DAE365F9F6}</b:Guid>
    <b:Author>
      <b:Author>
        <b:NameList>
          <b:Person>
            <b:Last>sdwheeler</b:Last>
            <b:First>ArieHein</b:First>
          </b:Person>
        </b:NameList>
      </b:Author>
    </b:Author>
    <b:Title>about_Comment_Based_Help</b:Title>
    <b:InternetSiteTitle>Microsoft | Learn</b:InternetSiteTitle>
    <b:Year>2025</b:Year>
    <b:Month>01</b:Month>
    <b:Day>10</b:Day>
    <b:URL>https://learn.microsoft.com/en-us/powershell/module/microsoft.powershell.core/about/about_comment_based_help?view=powershell-7.5</b:URL>
    <b:RefOrder>18</b:RefOrder>
  </b:Source>
  <b:Source>
    <b:Tag>Wil18</b:Tag>
    <b:SourceType>InternetSite</b:SourceType>
    <b:Guid>{1A8EB30F-5294-463A-B280-8720C0D5A1E6}</b:Guid>
    <b:Author>
      <b:Author>
        <b:NameList>
          <b:Person>
            <b:Last>Maclean</b:Last>
            <b:First>Will</b:First>
          </b:Person>
        </b:NameList>
      </b:Author>
    </b:Author>
    <b:Title>Tracing where output is coming from in a Powershell script</b:Title>
    <b:InternetSiteTitle>stackoverflow</b:InternetSiteTitle>
    <b:Year>2018</b:Year>
    <b:Month>11</b:Month>
    <b:Day>22</b:Day>
    <b:URL>https://stackoverflow.com/questions/53423718/tracing-where-output-is-coming-from-in-a-powershell-script</b:URL>
    <b:RefOrder>17</b:RefOrder>
  </b:Source>
  <b:Source>
    <b:Tag>jer23</b:Tag>
    <b:SourceType>InternetSite</b:SourceType>
    <b:Guid>{4143C21A-1751-4F64-9C12-FAB8B0734132}</b:Guid>
    <b:Author>
      <b:Author>
        <b:NameList>
          <b:Person>
            <b:Last>jeremy.hawkins1</b:Last>
          </b:Person>
        </b:NameList>
      </b:Author>
    </b:Author>
    <b:Title>Export-Csv array of objects Error " Object reference not set to an instance of an object."</b:Title>
    <b:InternetSiteTitle>Microsoft | Learn</b:InternetSiteTitle>
    <b:Year>2023</b:Year>
    <b:Month>05</b:Month>
    <b:Day>01</b:Day>
    <b:URL>https://learn.microsoft.com/en-us/answers/questions/1185618/export-csv-array-of-objects-error-object-reference</b:URL>
    <b:RefOrder>16</b:RefOrder>
  </b:Source>
  <b:Source>
    <b:Tag>pl524</b:Tag>
    <b:SourceType>InternetSite</b:SourceType>
    <b:Guid>{AB8E052C-E74A-4785-9A86-727D89CB663C}</b:Guid>
    <b:Author>
      <b:Author>
        <b:NameList>
          <b:Person>
            <b:Last>pl5</b:Last>
          </b:Person>
        </b:NameList>
      </b:Author>
    </b:Author>
    <b:Title>HPEiLOCmdlets 4.3.0.0 Error when using Get-HPEiLOIML</b:Title>
    <b:Year>2024</b:Year>
    <b:InternetSiteTitle>Hewlett Packard Enterprise</b:InternetSiteTitle>
    <b:Month>01</b:Month>
    <b:Day>18</b:Day>
    <b:URL>https://community.hpe.com/t5/proliant-servers-ml-dl-sl/hpeilocmdlets-4-3-0-0-error-when-using-get-hpeiloiml/td-p/7204825</b:URL>
    <b:RefOrder>14</b:RefOrder>
  </b:Source>
  <b:Source>
    <b:Tag>Doc14</b:Tag>
    <b:SourceType>InternetSite</b:SourceType>
    <b:Guid>{FC5E6464-9972-476E-9774-26DA1658035C}</b:Guid>
    <b:Author>
      <b:Author>
        <b:NameList>
          <b:Person>
            <b:Last>Scripto</b:Last>
            <b:First>Doctor</b:First>
          </b:Person>
        </b:NameList>
      </b:Author>
    </b:Author>
    <b:Title>PowerTip: Using PowerShell to Determine if Path Is to File or Folder</b:Title>
    <b:InternetSiteTitle>Microsoft | Devblogs</b:InternetSiteTitle>
    <b:Year>2014</b:Year>
    <b:Month>08</b:Month>
    <b:Day>31</b:Day>
    <b:URL>https://devblogs.microsoft.com/scripting/powertip-using-powershell-to-determine-if-path-is-to-file-or-folder/</b:URL>
    <b:RefOrder>15</b:RefOrder>
  </b:Source>
  <b:Source>
    <b:Tag>Dar14</b:Tag>
    <b:SourceType>InternetSite</b:SourceType>
    <b:Guid>{96746180-6462-40A3-ADFA-630BEA131269}</b:Guid>
    <b:Author>
      <b:Author>
        <b:NameList>
          <b:Person>
            <b:Last>DarkLite1</b:Last>
          </b:Person>
        </b:NameList>
      </b:Author>
    </b:Author>
    <b:Title>PowerShell Remove item [0] from an array</b:Title>
    <b:InternetSiteTitle>stackoverflow</b:InternetSiteTitle>
    <b:Year>2014</b:Year>
    <b:Month>07</b:Month>
    <b:Day>15</b:Day>
    <b:URL>https://stackoverflow.com/questions/24754822/powershell-remove-item-0-from-an-array</b:URL>
    <b:RefOrder>13</b:RefOrder>
  </b:Source>
  <b:Source>
    <b:Tag>cod13</b:Tag>
    <b:SourceType>InternetSite</b:SourceType>
    <b:Guid>{A1733D64-5AE6-43B8-911C-6F4D0A1DCF33}</b:Guid>
    <b:Author>
      <b:Author>
        <b:NameList>
          <b:Person>
            <b:Last>codeConcussion</b:Last>
          </b:Person>
        </b:NameList>
      </b:Author>
    </b:Author>
    <b:Title>Select-Object on nested collections</b:Title>
    <b:InternetSiteTitle>stackoverflow</b:InternetSiteTitle>
    <b:Year>2013</b:Year>
    <b:Month>04</b:Month>
    <b:Day>04</b:Day>
    <b:URL>https://stackoverflow.com/questions/15816491/select-object-on-nested-collections</b:URL>
    <b:RefOrder>10</b:RefOrder>
  </b:Source>
  <b:Source>
    <b:Tag>sdw25</b:Tag>
    <b:SourceType>InternetSite</b:SourceType>
    <b:Guid>{47F08D19-5D07-4994-9A43-5982D3F3A666}</b:Guid>
    <b:Author>
      <b:Author>
        <b:Corporate>sdwheeler, ArieHein, sethvs, Blake-Madden</b:Corporate>
      </b:Author>
    </b:Author>
    <b:Title>about_Regular_Expressions</b:Title>
    <b:InternetSiteTitle>Microsoft | Learn</b:InternetSiteTitle>
    <b:Year>2025</b:Year>
    <b:Month>01</b:Month>
    <b:Day>31</b:Day>
    <b:URL>https://learn.microsoft.com/en-us/powershell/module/microsoft.powershell.core/about/about_regular_expressions?view=powershell-7.5</b:URL>
    <b:RefOrder>11</b:RefOrder>
  </b:Source>
  <b:Source>
    <b:Tag>sdw242</b:Tag>
    <b:SourceType>InternetSite</b:SourceType>
    <b:Guid>{8EA161C8-4DAD-4186-8FF4-3210B6B9CD24}</b:Guid>
    <b:Author>
      <b:Author>
        <b:NameList>
          <b:Person>
            <b:Last>sdwheeler</b:Last>
            <b:First>colinwebster-hc,</b:First>
            <b:Middle>ThomasNietro, Rob-S, chasewilson, skycommand, yecril71pl</b:Middle>
          </b:Person>
        </b:NameList>
      </b:Author>
    </b:Author>
    <b:Title>Approved Verbs for PowerShell Commands</b:Title>
    <b:InternetSiteTitle>Microsoft | Learn</b:InternetSiteTitle>
    <b:Year>2024</b:Year>
    <b:Month>10</b:Month>
    <b:Day>17</b:Day>
    <b:URL>https://learn.microsoft.com/en-us/powershell/scripting/developer/cmdlet/approved-verbs-for-windows-powershell-commands?view=powershell-7.5</b:URL>
    <b:RefOrder>8</b:RefOrder>
  </b:Source>
  <b:Source>
    <b:Tag>Jaa19</b:Tag>
    <b:SourceType>InternetSite</b:SourceType>
    <b:Guid>{AF878D2F-0A5A-448B-BD25-40871615F287}</b:Guid>
    <b:Author>
      <b:Author>
        <b:NameList>
          <b:Person>
            <b:Last>JaapBrasser</b:Last>
          </b:Person>
        </b:NameList>
      </b:Author>
    </b:Author>
    <b:Title>stackoverflow</b:Title>
    <b:InternetSiteTitle>How to check if a PowerShell switch parameter is absent or false</b:InternetSiteTitle>
    <b:Year>2019</b:Year>
    <b:Month>06</b:Month>
    <b:Day>28</b:Day>
    <b:URL>https://stackoverflow.com/questions/56809557/how-to-check-if-a-powershell-switch-parameter-is-absent-or-false</b:URL>
    <b:RefOrder>9</b:RefOrder>
  </b:Source>
  <b:Source>
    <b:Tag>Kev17</b:Tag>
    <b:SourceType>InternetSite</b:SourceType>
    <b:Guid>{3D1E9404-656A-4E57-9745-130C90CF03CD}</b:Guid>
    <b:Author>
      <b:Author>
        <b:NameList>
          <b:Person>
            <b:Last>Marquette</b:Last>
            <b:First>Kevin</b:First>
          </b:Person>
        </b:NameList>
      </b:Author>
    </b:Author>
    <b:Title>Powershell: Building a Module, one microstep at a time</b:Title>
    <b:InternetSiteTitle>PowerShell Explained</b:InternetSiteTitle>
    <b:Year>2017</b:Year>
    <b:Month>03</b:Month>
    <b:Day>27</b:Day>
    <b:URL>https://powershellexplained.com/2017-05-27-Powershell-module-building-basics/#psm1</b:URL>
    <b:RefOrder>5</b:RefOrder>
  </b:Source>
  <b:Source>
    <b:Tag>sdw24</b:Tag>
    <b:SourceType>InternetSite</b:SourceType>
    <b:Guid>{17123576-1732-4B51-8C9D-3C7B4CA30823}</b:Guid>
    <b:Author>
      <b:Author>
        <b:NameList>
          <b:Person>
            <b:Last>sdwheeler</b:Last>
            <b:First>ArieHein</b:First>
          </b:Person>
        </b:NameList>
      </b:Author>
    </b:Author>
    <b:Title>about_Requires</b:Title>
    <b:InternetSiteTitle>Microsoft | Learn</b:InternetSiteTitle>
    <b:Year>2024</b:Year>
    <b:Month>01</b:Month>
    <b:Day>19</b:Day>
    <b:URL>https://learn.microsoft.com/en-us/powershell/module/microsoft.powershell.core/about/about_requires?view=powershell-7.5</b:URL>
    <b:RefOrder>6</b:RefOrder>
  </b:Source>
  <b:Source>
    <b:Tag>sdw241</b:Tag>
    <b:SourceType>InternetSite</b:SourceType>
    <b:Guid>{205D49A3-3F9E-4516-8551-9BF631FD8982}</b:Guid>
    <b:Author>
      <b:Author>
        <b:NameList>
          <b:Person>
            <b:Last>sdwheeler</b:Last>
          </b:Person>
        </b:NameList>
      </b:Author>
    </b:Author>
    <b:Title>about_Special_Characters</b:Title>
    <b:InternetSiteTitle>Microsoft | Learn</b:InternetSiteTitle>
    <b:Year>2024</b:Year>
    <b:Month>06</b:Month>
    <b:Day>05</b:Day>
    <b:URL>https://learn.microsoft.com/en-us/powershell/module/microsoft.powershell.core/about/about_special_characters?view=powershell-7.5</b:URL>
    <b:RefOrder>7</b:RefOrder>
  </b:Source>
  <b:Source>
    <b:Tag>Mic21</b:Tag>
    <b:SourceType>InternetSite</b:SourceType>
    <b:Guid>{39642770-A677-44FD-8A47-7A715B06D45F}</b:Guid>
    <b:Author>
      <b:Author>
        <b:Corporate>Microsoft Learn</b:Corporate>
      </b:Author>
    </b:Author>
    <b:Title>Understanding a Windows PowerShell Module</b:Title>
    <b:InternetSiteTitle>Microsoft | Learn | PowerShell</b:InternetSiteTitle>
    <b:Year>2021</b:Year>
    <b:Month>09</b:Month>
    <b:Day>18</b:Day>
    <b:URL>https://learn.microsoft.com/en-us/powershell/scripting/developer/module/understanding-a-windows-powershell-module?view=powershell-7.5</b:URL>
    <b:RefOrder>2</b:RefOrder>
  </b:Source>
  <b:Source>
    <b:Tag>Sta11</b:Tag>
    <b:SourceType>InternetSite</b:SourceType>
    <b:Guid>{D3D7D91E-920B-4940-AF85-7E8E96ACF88E}</b:Guid>
    <b:Author>
      <b:Author>
        <b:NameList>
          <b:Person>
            <b:Last>Oliver</b:Last>
            <b:First>Stackoverflow</b:First>
            <b:Middle>-</b:Middle>
          </b:Person>
        </b:NameList>
      </b:Author>
    </b:Author>
    <b:Title>When to choose development of a PowerShell Module over PowerShell Script</b:Title>
    <b:InternetSiteTitle>stackoverflow</b:InternetSiteTitle>
    <b:Year>2011</b:Year>
    <b:Month>02</b:Month>
    <b:Day>24</b:Day>
    <b:URL>https://stackoverflow.com/questions/5103211/when-to-choose-development-of-a-powershell-module-over-powershell-script</b:URL>
    <b:RefOrder>3</b:RefOrder>
  </b:Source>
  <b:Source>
    <b:Tag>Pes</b:Tag>
    <b:SourceType>InternetSite</b:SourceType>
    <b:Guid>{2FA47ECF-5933-4893-9112-CF6BA884115D}</b:Guid>
    <b:Author>
      <b:Author>
        <b:Corporate>Pester</b:Corporate>
      </b:Author>
    </b:Author>
    <b:Title>Quick Start</b:Title>
    <b:InternetSiteTitle>Pester.dev</b:InternetSiteTitle>
    <b:URL>https://pester.dev/docs/quick-start</b:URL>
    <b:RefOrder>1</b:RefOrder>
  </b:Source>
  <b:Source>
    <b:Tag>Red22</b:Tag>
    <b:SourceType>InternetSite</b:SourceType>
    <b:Guid>{0DEBCDBD-A7C5-4940-AA4E-EC70A6729D80}</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sdw243</b:Tag>
    <b:SourceType>InternetSite</b:SourceType>
    <b:Guid>{A653B4AA-FAB2-4E75-AB8C-5796CFD6ED68}</b:Guid>
    <b:Author>
      <b:Author>
        <b:NameList>
          <b:Person>
            <b:Last>sdwheeler</b:Last>
            <b:First>surfingoldelephant,</b:First>
            <b:Middle>kirillkrylov, michaeltlombardi, masaru-iritani, chasewilson, davidsmatlak</b:Middle>
          </b:Person>
        </b:NameList>
      </b:Author>
    </b:Author>
    <b:Title>How to write a PowerShell module manifest</b:Title>
    <b:InternetSiteTitle>Microsoft | Learn</b:InternetSiteTitle>
    <b:Year>2024</b:Year>
    <b:Month>07</b:Month>
    <b:Day>02</b:Day>
    <b:URL>https://learn.microsoft.com/en-us/powershell/scripting/developer/module/how-to-write-a-powershell-module-manifest?view=powershell-7.5</b:URL>
    <b:RefOrder>26</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9449D584-B2A8-4FA0-888E-B213EEE7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81</Pages>
  <Words>20478</Words>
  <Characters>129012</Characters>
  <Application>Microsoft Office Word</Application>
  <DocSecurity>0</DocSecurity>
  <Lines>1075</Lines>
  <Paragraphs>298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149192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3</cp:revision>
  <cp:lastPrinted>2025-03-21T15:47:00Z</cp:lastPrinted>
  <dcterms:created xsi:type="dcterms:W3CDTF">2025-03-24T06:28:00Z</dcterms:created>
  <dcterms:modified xsi:type="dcterms:W3CDTF">2025-03-28T10:03:00Z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