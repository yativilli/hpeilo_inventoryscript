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791799E4"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4A2406">
                  <w:rPr>
                    <w:noProof/>
                    <w:color w:val="252525" w:themeColor="text2" w:themeShade="80"/>
                    <w:sz w:val="28"/>
                    <w:szCs w:val="28"/>
                  </w:rPr>
                  <w:t>18.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AA2603"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AA2603"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AA2603"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AA2603"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AA2603"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AA2603">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AA2603">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AA2603">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AA2603">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AA2603">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AA2603">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AA2603">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AA2603">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AA2603">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AA2603">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AA2603">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AA2603">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AA2603">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AA2603">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AA2603">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AA2603">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AA2603">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AA2603">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AA2603">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AA2603">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AA2603">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AA2603">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AA2603"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AA2603"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AA2603"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AA2603"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AA2603"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AA2603"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AA2603"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AA2603"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AA2603"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AA2603"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4A2406" w14:paraId="655EBF27" w14:textId="77777777" w:rsidTr="007D2B5D">
        <w:tc>
          <w:tcPr>
            <w:tcW w:w="9016" w:type="dxa"/>
          </w:tcPr>
          <w:p w14:paraId="60656974" w14:textId="0E6552A8" w:rsidR="001F391B" w:rsidRDefault="00AA2603"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4A2406"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4A2406"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635E4BDC"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4111" w:type="dxa"/>
          </w:tcPr>
          <w:p w14:paraId="76351832" w14:textId="77777777" w:rsidR="00F80902" w:rsidRPr="00C15AA7" w:rsidRDefault="00F80902" w:rsidP="007D2B5D">
            <w:r>
              <w:t>Erledigte Arbeiten:</w:t>
            </w:r>
          </w:p>
        </w:tc>
        <w:tc>
          <w:tcPr>
            <w:tcW w:w="657" w:type="dxa"/>
          </w:tcPr>
          <w:p w14:paraId="6DEE2069" w14:textId="77777777" w:rsidR="00F80902" w:rsidRDefault="00F80902" w:rsidP="007D2B5D">
            <w:r>
              <w:t>Ist</w:t>
            </w:r>
          </w:p>
        </w:tc>
      </w:tr>
      <w:tr w:rsidR="00F80902" w14:paraId="2C787784" w14:textId="77777777" w:rsidTr="007D2B5D">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7E276CE7" w:rsidR="00F80902" w:rsidRDefault="00F92635" w:rsidP="007D2B5D">
            <w:r>
              <w:t>6h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477921DF" w14:textId="4A53540F" w:rsidR="00F92635" w:rsidRPr="00ED29C1" w:rsidRDefault="00F92635" w:rsidP="007D2B5D">
            <w:r>
              <w:t>2h</w:t>
            </w:r>
          </w:p>
        </w:tc>
        <w:tc>
          <w:tcPr>
            <w:tcW w:w="4111" w:type="dxa"/>
          </w:tcPr>
          <w:p w14:paraId="55D40E6D" w14:textId="28B12D77" w:rsidR="00F80902" w:rsidRPr="00C15AA7" w:rsidRDefault="00F80902" w:rsidP="00031408">
            <w:pPr>
              <w:ind w:left="284" w:hanging="284"/>
            </w:pPr>
          </w:p>
        </w:tc>
        <w:tc>
          <w:tcPr>
            <w:tcW w:w="657" w:type="dxa"/>
          </w:tcPr>
          <w:p w14:paraId="433A3E65" w14:textId="77777777" w:rsidR="00F80902" w:rsidRPr="00852D7D" w:rsidRDefault="00F80902" w:rsidP="007D2B5D">
            <w:pPr>
              <w:jc w:val="both"/>
            </w:pPr>
          </w:p>
        </w:tc>
      </w:tr>
      <w:tr w:rsidR="00F92635" w:rsidRPr="000822E7" w14:paraId="3683219C" w14:textId="77777777" w:rsidTr="007D2B5D">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4111" w:type="dxa"/>
          </w:tcPr>
          <w:p w14:paraId="6BC7FA73" w14:textId="6AEBD821" w:rsidR="00F92635" w:rsidRPr="000822E7" w:rsidRDefault="00F92635" w:rsidP="00F92635">
            <w:pPr>
              <w:rPr>
                <w:b/>
                <w:bCs/>
                <w:color w:val="FFFFFF" w:themeColor="background1"/>
              </w:rPr>
            </w:pPr>
            <w:r w:rsidRPr="00714E50">
              <w:rPr>
                <w:bCs/>
              </w:rPr>
              <w:t>Überzeit - Ist</w:t>
            </w:r>
          </w:p>
        </w:tc>
        <w:tc>
          <w:tcPr>
            <w:tcW w:w="657" w:type="dxa"/>
          </w:tcPr>
          <w:p w14:paraId="71DFEC8F" w14:textId="77777777" w:rsidR="00F92635" w:rsidRPr="000822E7" w:rsidRDefault="00F92635" w:rsidP="00F92635">
            <w:pPr>
              <w:rPr>
                <w:b/>
                <w:bCs/>
                <w:color w:val="FFFFFF" w:themeColor="background1"/>
              </w:rPr>
            </w:pPr>
            <w:r>
              <w:rPr>
                <w:b/>
                <w:bCs/>
                <w:color w:val="FFFFFF" w:themeColor="background1"/>
              </w:rPr>
              <w:t>0h</w:t>
            </w:r>
          </w:p>
        </w:tc>
      </w:tr>
      <w:tr w:rsidR="00F92635" w14:paraId="7E57AB24" w14:textId="77777777" w:rsidTr="007D2B5D">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4111" w:type="dxa"/>
          </w:tcPr>
          <w:p w14:paraId="681B3923" w14:textId="5251AFA7" w:rsidR="00F92635" w:rsidRPr="00CA0774" w:rsidRDefault="00F92635" w:rsidP="00F92635">
            <w:r>
              <w:t>Arbeitszeit - Ist</w:t>
            </w:r>
          </w:p>
        </w:tc>
        <w:tc>
          <w:tcPr>
            <w:tcW w:w="657" w:type="dxa"/>
          </w:tcPr>
          <w:p w14:paraId="776BD1AC" w14:textId="77777777" w:rsidR="00F92635" w:rsidRDefault="00F92635" w:rsidP="00F92635"/>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AFED5C2" w14:textId="77777777" w:rsidR="00A41DD8" w:rsidRPr="00A41DD8" w:rsidRDefault="00A41DD8" w:rsidP="00A41DD8">
            <w:pPr>
              <w:ind w:left="284" w:hanging="284"/>
              <w:rPr>
                <w:b/>
                <w:bCs/>
              </w:rPr>
            </w:pPr>
          </w:p>
          <w:p w14:paraId="23DCE0A6" w14:textId="77777777" w:rsidR="00A41DD8" w:rsidRPr="00A41DD8" w:rsidRDefault="00A41DD8" w:rsidP="001B37FC">
            <w:pPr>
              <w:pStyle w:val="Listenabsatz"/>
              <w:numPr>
                <w:ilvl w:val="0"/>
                <w:numId w:val="8"/>
              </w:numPr>
              <w:rPr>
                <w:b/>
                <w:bCs/>
              </w:rPr>
            </w:pPr>
          </w:p>
          <w:p w14:paraId="5F0224B9" w14:textId="2D5B551C"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r w:rsidR="001F15A2" w14:paraId="55D292D3" w14:textId="77777777" w:rsidTr="00050F28">
        <w:tc>
          <w:tcPr>
            <w:tcW w:w="1838" w:type="dxa"/>
          </w:tcPr>
          <w:p w14:paraId="08E507E9" w14:textId="51931039" w:rsidR="001F15A2" w:rsidRDefault="001F15A2" w:rsidP="001F15A2">
            <w:pPr>
              <w:rPr>
                <w:sz w:val="18"/>
                <w:szCs w:val="20"/>
              </w:rPr>
            </w:pPr>
            <w:r>
              <w:rPr>
                <w:sz w:val="18"/>
                <w:szCs w:val="20"/>
              </w:rPr>
              <w:t>ANF-25</w:t>
            </w:r>
          </w:p>
        </w:tc>
        <w:tc>
          <w:tcPr>
            <w:tcW w:w="7178" w:type="dxa"/>
          </w:tcPr>
          <w:p w14:paraId="556D1BDB" w14:textId="3A6A689B" w:rsidR="001F15A2" w:rsidRDefault="001F15A2" w:rsidP="001F15A2">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4A2406"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428EF871" w:rsidR="009F0D84" w:rsidRPr="00F61917" w:rsidRDefault="002C56D9" w:rsidP="001B37FC">
            <w:pPr>
              <w:pStyle w:val="Listenabsatz"/>
              <w:numPr>
                <w:ilvl w:val="0"/>
                <w:numId w:val="13"/>
              </w:numPr>
            </w:pPr>
            <w:r>
              <w:t xml:space="preserve">Get-Help </w:t>
            </w:r>
            <w:r w:rsidR="00F313EB">
              <w:t>Get-DataFromILO</w:t>
            </w:r>
          </w:p>
        </w:tc>
      </w:tr>
      <w:tr w:rsidR="009F0D8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2F16D779" w14:textId="6599D249" w:rsidR="009F0D84" w:rsidRDefault="002C56D9" w:rsidP="007D2B5D">
            <w:r>
              <w:t>Die Hilfeseite wird angezeigt.</w:t>
            </w:r>
          </w:p>
        </w:tc>
      </w:tr>
    </w:tbl>
    <w:p w14:paraId="13DDBB4B" w14:textId="77777777" w:rsidR="009F0D84" w:rsidRDefault="009F0D84" w:rsidP="009F0D84"/>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61E4F7D" w:rsidR="00F313EB" w:rsidRPr="00F61917" w:rsidRDefault="00F313EB" w:rsidP="001B37FC">
            <w:pPr>
              <w:pStyle w:val="Listenabsatz"/>
              <w:numPr>
                <w:ilvl w:val="0"/>
                <w:numId w:val="20"/>
              </w:numPr>
            </w:pPr>
            <w:r>
              <w:t>Get-DataFromILO -Path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4A2406"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04564717" w:rsidR="00F313EB" w:rsidRPr="00F313EB" w:rsidRDefault="00F313EB" w:rsidP="001B37FC">
            <w:pPr>
              <w:pStyle w:val="Listenabsatz"/>
              <w:numPr>
                <w:ilvl w:val="0"/>
                <w:numId w:val="21"/>
              </w:numPr>
              <w:rPr>
                <w:lang w:val="en-US"/>
              </w:rPr>
            </w:pPr>
            <w:r w:rsidRPr="00F313EB">
              <w:rPr>
                <w:lang w:val="en-US"/>
              </w:rPr>
              <w:t>Get-DataFromILO -Path C:\P</w:t>
            </w:r>
            <w:r>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6A029AC9" w14:textId="77777777" w:rsidR="00AA0449" w:rsidRPr="001F15A2" w:rsidRDefault="001F15A2" w:rsidP="001B37FC">
            <w:pPr>
              <w:pStyle w:val="Listenabsatz"/>
              <w:numPr>
                <w:ilvl w:val="0"/>
                <w:numId w:val="22"/>
              </w:numPr>
            </w:pPr>
            <w:r w:rsidRPr="00F313EB">
              <w:rPr>
                <w:lang w:val="en-US"/>
              </w:rPr>
              <w:t>Get-DataFromILO</w:t>
            </w:r>
          </w:p>
          <w:p w14:paraId="4C7050AE" w14:textId="4A8B28FD" w:rsidR="001F15A2" w:rsidRPr="00F61917" w:rsidRDefault="001F15A2" w:rsidP="001B37FC">
            <w:pPr>
              <w:pStyle w:val="Listenabsatz"/>
              <w:numPr>
                <w:ilvl w:val="0"/>
                <w:numId w:val="22"/>
              </w:numPr>
            </w:pPr>
            <w:r w:rsidRPr="001F15A2">
              <w:t xml:space="preserve">Aus Optionen “Generate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1CBCC95E" w14:textId="77777777" w:rsidR="001B37FC" w:rsidRPr="001F15A2" w:rsidRDefault="001B37FC" w:rsidP="001B37FC">
            <w:pPr>
              <w:pStyle w:val="Listenabsatz"/>
              <w:numPr>
                <w:ilvl w:val="0"/>
                <w:numId w:val="23"/>
              </w:numPr>
            </w:pPr>
            <w:r w:rsidRPr="00F313EB">
              <w:rPr>
                <w:lang w:val="en-US"/>
              </w:rPr>
              <w:t>Get-DataFromILO</w:t>
            </w:r>
          </w:p>
          <w:p w14:paraId="1185C988" w14:textId="79778041" w:rsidR="001B37FC" w:rsidRPr="00F61917" w:rsidRDefault="001B37FC" w:rsidP="001B37FC">
            <w:pPr>
              <w:pStyle w:val="Listenabsatz"/>
              <w:numPr>
                <w:ilvl w:val="0"/>
                <w:numId w:val="23"/>
              </w:numPr>
            </w:pPr>
            <w:r w:rsidRPr="001F15A2">
              <w:t xml:space="preserve">Aus Optionen “Generate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01596F97" w:rsidR="001B37FC" w:rsidRDefault="001B37FC" w:rsidP="00D714F2">
            <w:r>
              <w:t>TF-0</w:t>
            </w:r>
            <w:r w:rsidR="00EF7682">
              <w:t>6</w:t>
            </w:r>
          </w:p>
        </w:tc>
        <w:tc>
          <w:tcPr>
            <w:tcW w:w="2254" w:type="dxa"/>
          </w:tcPr>
          <w:p w14:paraId="2B4ACC07" w14:textId="77777777" w:rsidR="001B37FC" w:rsidRDefault="001B37FC" w:rsidP="00D714F2">
            <w:r>
              <w:t>Anforderung:</w:t>
            </w:r>
          </w:p>
        </w:tc>
        <w:tc>
          <w:tcPr>
            <w:tcW w:w="2254" w:type="dxa"/>
          </w:tcPr>
          <w:p w14:paraId="6F81EEE6" w14:textId="77777777" w:rsidR="001B37FC" w:rsidRDefault="001B37FC" w:rsidP="00D714F2">
            <w:r>
              <w:t>ANF-07</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4ABBA59B" w:rsidR="001B37FC" w:rsidRPr="009E4B05" w:rsidRDefault="00A73C9B" w:rsidP="00D714F2">
            <w:r>
              <w:t>Benutzer kann komplettes Skript ausführen mit Verbindung zum Inventory.</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77777777" w:rsidR="001B37FC" w:rsidRDefault="001D67C9" w:rsidP="001D67C9">
            <w:pPr>
              <w:pStyle w:val="Listenabsatz"/>
              <w:numPr>
                <w:ilvl w:val="0"/>
                <w:numId w:val="24"/>
              </w:numPr>
            </w:pPr>
            <w:r>
              <w:t>Option in Konfig «Suchstring» und «Field_Inventory» sind auf «sf-sioc-cs» und «Hostname_Mngt» gesetzt.</w:t>
            </w:r>
          </w:p>
          <w:p w14:paraId="14D02D43" w14:textId="765C5AD8" w:rsidR="001D67C9" w:rsidRPr="00F61917" w:rsidRDefault="001D67C9" w:rsidP="001D67C9">
            <w:pPr>
              <w:pStyle w:val="Listenabsatz"/>
              <w:numPr>
                <w:ilvl w:val="0"/>
                <w:numId w:val="24"/>
              </w:numPr>
            </w:pPr>
            <w:r>
              <w:t>Get-</w:t>
            </w:r>
            <w:r w:rsidR="00323053">
              <w:t>DataFromILO</w:t>
            </w:r>
            <w:r>
              <w:t xml:space="preserve"> -Path</w:t>
            </w:r>
          </w:p>
        </w:tc>
      </w:tr>
      <w:tr w:rsidR="001B37FC" w14:paraId="64E43014" w14:textId="77777777" w:rsidTr="00D714F2">
        <w:tc>
          <w:tcPr>
            <w:tcW w:w="2254" w:type="dxa"/>
          </w:tcPr>
          <w:p w14:paraId="6DD8A537" w14:textId="77777777" w:rsidR="001B37FC" w:rsidRDefault="001B37FC" w:rsidP="00D714F2">
            <w:r>
              <w:t>Erwartetes Ergebnis</w:t>
            </w:r>
          </w:p>
        </w:tc>
        <w:tc>
          <w:tcPr>
            <w:tcW w:w="6762" w:type="dxa"/>
            <w:gridSpan w:val="3"/>
          </w:tcPr>
          <w:p w14:paraId="2B472F09" w14:textId="18E72542" w:rsidR="001B37FC" w:rsidRDefault="001D67C9" w:rsidP="00D714F2">
            <w:r>
              <w:t>Es werden die Servernamen aus Inventory abgefragt, in ein .json-File zwischengespeichert. Danach wird anhand der Hostnamen ein Pingtest durchgeführt --&gt; als Resultat werden ein report.json und report.csv generiert.</w:t>
            </w:r>
            <w:r w:rsidR="00BA7D50">
              <w:t xml:space="preserve"> Das Resultat enthählt MAC-Adressen und Seriennummern.</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t>Testfall:</w:t>
            </w:r>
          </w:p>
        </w:tc>
        <w:tc>
          <w:tcPr>
            <w:tcW w:w="2254" w:type="dxa"/>
          </w:tcPr>
          <w:p w14:paraId="4ACBA155" w14:textId="32401147" w:rsidR="001B37FC" w:rsidRDefault="001B37FC" w:rsidP="00D714F2">
            <w:r>
              <w:t>TF-0</w:t>
            </w:r>
            <w:r w:rsidR="00E923C8">
              <w:t>7</w:t>
            </w:r>
          </w:p>
        </w:tc>
        <w:tc>
          <w:tcPr>
            <w:tcW w:w="2254" w:type="dxa"/>
          </w:tcPr>
          <w:p w14:paraId="00F908B5" w14:textId="77777777" w:rsidR="001B37FC" w:rsidRDefault="001B37FC" w:rsidP="00D714F2">
            <w:r>
              <w:t>Anforderung:</w:t>
            </w:r>
          </w:p>
        </w:tc>
        <w:tc>
          <w:tcPr>
            <w:tcW w:w="2254" w:type="dxa"/>
          </w:tcPr>
          <w:p w14:paraId="6CCFBE86" w14:textId="77777777" w:rsidR="001B37FC" w:rsidRDefault="001B37FC" w:rsidP="00D714F2">
            <w:r>
              <w:t>ANF-07</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443859A4" w:rsidR="001D67C9" w:rsidRPr="009E4B05" w:rsidRDefault="001D67C9" w:rsidP="001D67C9">
            <w:r>
              <w:t>Benutzer kann komplettes Skript ausführen ohne Verbindung zum Inventory.</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055651F6" w:rsidR="001D67C9" w:rsidRPr="00ED37CB" w:rsidRDefault="001D67C9" w:rsidP="001D67C9">
            <w:r>
              <w:t xml:space="preserve">Skript ist gestartet, eine richtige Konfigurationsdatei ist hinterlegt, </w:t>
            </w:r>
            <w:r w:rsidR="001F1B42">
              <w:t xml:space="preserve"> in der Konfiguration ist ein Feld «QueryServerPath»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3809C64F" w14:textId="0FE578A7" w:rsidR="001D67C9" w:rsidRDefault="001D67C9" w:rsidP="001F1B42">
            <w:pPr>
              <w:pStyle w:val="Listenabsatz"/>
              <w:numPr>
                <w:ilvl w:val="0"/>
                <w:numId w:val="25"/>
              </w:numPr>
            </w:pPr>
            <w:r>
              <w:t>Option in Konfig «Suchstring» und «Field_Inventory» sind auf «sf-sioc-cs» und «Hostname_Mngt» gesetzt.</w:t>
            </w:r>
          </w:p>
          <w:p w14:paraId="7395816F" w14:textId="33B000B5" w:rsidR="001D67C9" w:rsidRPr="00F61917" w:rsidRDefault="001D67C9" w:rsidP="001D67C9">
            <w:pPr>
              <w:pStyle w:val="Listenabsatz"/>
              <w:numPr>
                <w:ilvl w:val="0"/>
                <w:numId w:val="25"/>
              </w:numPr>
            </w:pPr>
            <w:r>
              <w:t>Get-</w:t>
            </w:r>
            <w:r w:rsidR="00323053">
              <w:t xml:space="preserve">DataFromILO </w:t>
            </w:r>
            <w:r>
              <w:t>-Path</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0F39991D" w:rsidR="001D67C9" w:rsidRDefault="001D67C9" w:rsidP="001D67C9">
            <w:r>
              <w:t>Es werden die Servernamen aus Inventory abgefragt</w:t>
            </w:r>
            <w:r w:rsidR="000B6E36">
              <w:t xml:space="preserve"> – es kommt keine Antowrt</w:t>
            </w:r>
            <w:r>
              <w:t xml:space="preserve">, </w:t>
            </w:r>
            <w:r w:rsidR="000B6E36">
              <w:t>Es wird stattdessen der «QueryServerPath» nach Servern abgefragt</w:t>
            </w:r>
            <w:r>
              <w:t>. Danach wird anhand der Hostnamen ein Pingtest durchgeführt --&gt; als Resultat werden ein report.json und report.csv generiert.</w:t>
            </w:r>
            <w:r w:rsidR="00BA7D50">
              <w:t xml:space="preserve"> Das Resultat enthählt MAC-Adressen und Seriennummern.</w:t>
            </w:r>
          </w:p>
        </w:tc>
      </w:tr>
      <w:tr w:rsidR="00D94143" w14:paraId="02E38CFF" w14:textId="77777777" w:rsidTr="00D714F2">
        <w:tc>
          <w:tcPr>
            <w:tcW w:w="2254" w:type="dxa"/>
          </w:tcPr>
          <w:p w14:paraId="40D12BC0" w14:textId="77777777" w:rsidR="00D94143" w:rsidRDefault="00D94143" w:rsidP="00D714F2">
            <w:r>
              <w:lastRenderedPageBreak/>
              <w:t>Testfall:</w:t>
            </w:r>
          </w:p>
        </w:tc>
        <w:tc>
          <w:tcPr>
            <w:tcW w:w="2254" w:type="dxa"/>
          </w:tcPr>
          <w:p w14:paraId="33884A94" w14:textId="00324362" w:rsidR="00D94143" w:rsidRDefault="00D94143" w:rsidP="00D714F2">
            <w:r>
              <w:t>TF-08</w:t>
            </w:r>
          </w:p>
        </w:tc>
        <w:tc>
          <w:tcPr>
            <w:tcW w:w="2254" w:type="dxa"/>
          </w:tcPr>
          <w:p w14:paraId="0EA1E3D7" w14:textId="77777777" w:rsidR="00D94143" w:rsidRDefault="00D94143" w:rsidP="00D714F2">
            <w:r>
              <w:t>Anforderung:</w:t>
            </w:r>
          </w:p>
        </w:tc>
        <w:tc>
          <w:tcPr>
            <w:tcW w:w="2254" w:type="dxa"/>
          </w:tcPr>
          <w:p w14:paraId="73AE5AF0" w14:textId="77777777" w:rsidR="00D94143" w:rsidRDefault="00D94143" w:rsidP="00D714F2">
            <w:r>
              <w:t>ANF-07</w:t>
            </w:r>
          </w:p>
        </w:tc>
      </w:tr>
      <w:tr w:rsidR="00D94143" w14:paraId="2C6704C9" w14:textId="77777777" w:rsidTr="00D714F2">
        <w:tc>
          <w:tcPr>
            <w:tcW w:w="2254" w:type="dxa"/>
          </w:tcPr>
          <w:p w14:paraId="6EA4C403" w14:textId="77777777" w:rsidR="00D94143" w:rsidRDefault="00D94143" w:rsidP="00D714F2">
            <w:r>
              <w:t>Testart</w:t>
            </w:r>
          </w:p>
        </w:tc>
        <w:tc>
          <w:tcPr>
            <w:tcW w:w="6762" w:type="dxa"/>
            <w:gridSpan w:val="3"/>
          </w:tcPr>
          <w:p w14:paraId="42009BD5" w14:textId="77777777" w:rsidR="00D94143" w:rsidRDefault="00D94143" w:rsidP="00D714F2">
            <w:r>
              <w:t>Funktionaler Test</w:t>
            </w:r>
          </w:p>
        </w:tc>
      </w:tr>
      <w:tr w:rsidR="00D94143" w:rsidRPr="009E4B05" w14:paraId="5EBBD6EC" w14:textId="77777777" w:rsidTr="00D714F2">
        <w:tc>
          <w:tcPr>
            <w:tcW w:w="2254" w:type="dxa"/>
          </w:tcPr>
          <w:p w14:paraId="072F54A9" w14:textId="77777777" w:rsidR="00D94143" w:rsidRDefault="00D94143" w:rsidP="00D714F2">
            <w:r>
              <w:t>Beschrieb</w:t>
            </w:r>
          </w:p>
        </w:tc>
        <w:tc>
          <w:tcPr>
            <w:tcW w:w="6762" w:type="dxa"/>
            <w:gridSpan w:val="3"/>
          </w:tcPr>
          <w:p w14:paraId="3DCF8F5E" w14:textId="34C6399B" w:rsidR="00D94143" w:rsidRPr="009E4B05" w:rsidRDefault="00D94143" w:rsidP="00D714F2">
            <w:r>
              <w:t>Benutzer kann komplettes Skript ausführen ohne Verbindung zum Inventory</w:t>
            </w:r>
            <w:r w:rsidR="00A45941">
              <w:t>, nur mit der Komandozeile</w:t>
            </w:r>
            <w:r>
              <w:t>.</w:t>
            </w:r>
          </w:p>
        </w:tc>
      </w:tr>
      <w:tr w:rsidR="00D94143" w:rsidRPr="00ED37CB" w14:paraId="58B6E1E5" w14:textId="77777777" w:rsidTr="00253BB0">
        <w:trPr>
          <w:trHeight w:val="747"/>
        </w:trPr>
        <w:tc>
          <w:tcPr>
            <w:tcW w:w="2254" w:type="dxa"/>
          </w:tcPr>
          <w:p w14:paraId="67310A67" w14:textId="77777777" w:rsidR="00D94143" w:rsidRDefault="00D94143" w:rsidP="00D714F2">
            <w:r>
              <w:t>Voraussetzungen</w:t>
            </w:r>
          </w:p>
        </w:tc>
        <w:tc>
          <w:tcPr>
            <w:tcW w:w="6762" w:type="dxa"/>
            <w:gridSpan w:val="3"/>
          </w:tcPr>
          <w:p w14:paraId="5F68F61F" w14:textId="176BA073" w:rsidR="00D94143" w:rsidRPr="00ED37CB" w:rsidRDefault="00D94143" w:rsidP="00D714F2">
            <w:r>
              <w:t xml:space="preserve">Skript ist gestartet, </w:t>
            </w:r>
            <w:r w:rsidR="00A45941">
              <w:t xml:space="preserve">keine </w:t>
            </w:r>
            <w:r>
              <w:t>Konfigurationsdatei ist hinterlegt</w:t>
            </w:r>
            <w:r w:rsidR="00253BB0">
              <w:t>.</w:t>
            </w:r>
          </w:p>
        </w:tc>
      </w:tr>
      <w:tr w:rsidR="00D94143" w:rsidRPr="00C9104B" w14:paraId="690CFE69" w14:textId="77777777" w:rsidTr="00D714F2">
        <w:tc>
          <w:tcPr>
            <w:tcW w:w="2254" w:type="dxa"/>
          </w:tcPr>
          <w:p w14:paraId="7B04F7D6" w14:textId="77777777" w:rsidR="00D94143" w:rsidRDefault="00D94143" w:rsidP="00D714F2">
            <w:r>
              <w:t>Testschritte</w:t>
            </w:r>
          </w:p>
        </w:tc>
        <w:tc>
          <w:tcPr>
            <w:tcW w:w="6762" w:type="dxa"/>
            <w:gridSpan w:val="3"/>
          </w:tcPr>
          <w:p w14:paraId="35FDEA29" w14:textId="29923A52" w:rsidR="00D94143" w:rsidRPr="00C9104B" w:rsidRDefault="00323053" w:rsidP="00D94143">
            <w:pPr>
              <w:pStyle w:val="Listenabsatz"/>
              <w:numPr>
                <w:ilvl w:val="0"/>
                <w:numId w:val="26"/>
              </w:numPr>
              <w:rPr>
                <w:lang w:val="en-US"/>
              </w:rPr>
            </w:pPr>
            <w:r w:rsidRPr="00C9104B">
              <w:rPr>
                <w:lang w:val="en-US"/>
              </w:rPr>
              <w:t>Get-DataFromILO</w:t>
            </w:r>
            <w:r w:rsidR="00C9104B" w:rsidRPr="00C9104B">
              <w:rPr>
                <w:lang w:val="en-US"/>
              </w:rPr>
              <w:t xml:space="preserve"> -Servers @{«rmgfa-sioc-cs-dev», «rmgfa-sioc-cs-d</w:t>
            </w:r>
            <w:r w:rsidR="00C9104B">
              <w:rPr>
                <w:lang w:val="en-US"/>
              </w:rPr>
              <w:t>e4”</w:t>
            </w:r>
            <w:r w:rsidR="00C9104B" w:rsidRPr="00C9104B">
              <w:rPr>
                <w:lang w:val="en-US"/>
              </w:rPr>
              <w:t>}</w:t>
            </w:r>
          </w:p>
        </w:tc>
      </w:tr>
      <w:tr w:rsidR="00D94143" w14:paraId="10B768FD" w14:textId="77777777" w:rsidTr="00D714F2">
        <w:tc>
          <w:tcPr>
            <w:tcW w:w="2254" w:type="dxa"/>
          </w:tcPr>
          <w:p w14:paraId="3288E1FB" w14:textId="77777777" w:rsidR="00D94143" w:rsidRDefault="00D94143" w:rsidP="00D714F2">
            <w:r>
              <w:t>Erwartetes Ergebnis</w:t>
            </w:r>
          </w:p>
        </w:tc>
        <w:tc>
          <w:tcPr>
            <w:tcW w:w="6762" w:type="dxa"/>
            <w:gridSpan w:val="3"/>
          </w:tcPr>
          <w:p w14:paraId="485219DF" w14:textId="4F43177C" w:rsidR="00D94143" w:rsidRDefault="00D94143" w:rsidP="00D714F2">
            <w:r>
              <w:t>Es werden die Servernamen aus Inventory abgefragt – es kommt keine Antowrt, Es wird stattdessen der «QueryServerPath» nach Servern abgefragt. Danach wird anhand der Hostnamen ein Pingtest durchgeführt --&gt; als Resultat werden ein report.json und report.csv generiert.</w:t>
            </w:r>
            <w:r w:rsidR="00BA7D50">
              <w:t xml:space="preserve"> Das Resultat enthählt MAC-Adressen und Seriennummern.</w:t>
            </w:r>
          </w:p>
        </w:tc>
      </w:tr>
    </w:tbl>
    <w:p w14:paraId="59A2F2FE" w14:textId="77777777" w:rsidR="001B37FC" w:rsidRDefault="001B37FC" w:rsidP="009F0D84"/>
    <w:p w14:paraId="57287AFF" w14:textId="77777777" w:rsidR="001B37FC" w:rsidRDefault="001B37F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15352BE"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EC4CC0">
        <w:rPr>
          <w:rFonts w:ascii="Consolas" w:hAnsi="Consolas"/>
          <w:color w:val="FFFFFF" w:themeColor="background1"/>
          <w:sz w:val="14"/>
          <w:szCs w:val="14"/>
          <w:lang w:val="en-US" w:eastAsia="de-CH"/>
        </w:rPr>
        <w:t xml:space="preserve">    </w:t>
      </w:r>
      <w:r w:rsidRPr="004A2406">
        <w:rPr>
          <w:rFonts w:ascii="Consolas" w:hAnsi="Consolas"/>
          <w:color w:val="FFFFFF" w:themeColor="background1"/>
          <w:sz w:val="14"/>
          <w:szCs w:val="14"/>
          <w:lang w:eastAsia="de-CH"/>
        </w:rPr>
        <w:t>[string]</w:t>
      </w:r>
    </w:p>
    <w:p w14:paraId="1A5114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    $Password</w:t>
      </w:r>
    </w:p>
    <w:p w14:paraId="33967DF1" w14:textId="77777777" w:rsidR="000E59F8" w:rsidRPr="004A2406" w:rsidRDefault="000E59F8" w:rsidP="0055727B">
      <w:pPr>
        <w:keepNext/>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w:t>
      </w:r>
    </w:p>
    <w:p w14:paraId="2F6A5F1E" w14:textId="423E8DF2" w:rsidR="000E59F8" w:rsidRPr="004A2406" w:rsidRDefault="0055727B" w:rsidP="0055727B">
      <w:pPr>
        <w:pStyle w:val="Beschriftung"/>
        <w:rPr>
          <w:rFonts w:ascii="Consolas" w:hAnsi="Consolas"/>
          <w:color w:val="CCCCCC"/>
          <w:sz w:val="21"/>
          <w:szCs w:val="21"/>
          <w:lang w:eastAsia="de-CH"/>
        </w:rPr>
      </w:pPr>
      <w:r w:rsidRPr="004A2406">
        <w:t xml:space="preserve">Codesnippet </w:t>
      </w:r>
      <w:r>
        <w:fldChar w:fldCharType="begin"/>
      </w:r>
      <w:r w:rsidRPr="004A2406">
        <w:instrText xml:space="preserve"> SEQ Codesnippet \* ARABIC </w:instrText>
      </w:r>
      <w:r>
        <w:fldChar w:fldCharType="separate"/>
      </w:r>
      <w:r w:rsidR="006E1B2A">
        <w:rPr>
          <w:noProof/>
        </w:rPr>
        <w:t>2</w:t>
      </w:r>
      <w:r>
        <w:fldChar w:fldCharType="end"/>
      </w:r>
      <w:r w:rsidRPr="004A2406">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5C326822"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48D624F9" w:rsidR="006E1B2A" w:rsidRDefault="006E1B2A" w:rsidP="006E1B2A">
      <w:pPr>
        <w:pStyle w:val="Beschriftung"/>
      </w:pPr>
      <w:r>
        <w:t xml:space="preserve">Codesnippet </w:t>
      </w:r>
      <w:r>
        <w:fldChar w:fldCharType="begin"/>
      </w:r>
      <w:r>
        <w:instrText xml:space="preserve"> SEQ Codesnippet \* ARABIC </w:instrText>
      </w:r>
      <w:r>
        <w:fldChar w:fldCharType="separate"/>
      </w:r>
      <w:r>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2B9E152"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lastRenderedPageBreak/>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76C0E470"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445DB903"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0B709678"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682C5577"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1D6BCCBB"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B608B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44BB5AF2"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4A2406">
        <w:rPr>
          <w:rFonts w:ascii="Consolas" w:hAnsi="Consolas"/>
          <w:color w:val="C586C0"/>
          <w:sz w:val="21"/>
          <w:szCs w:val="21"/>
          <w:lang w:eastAsia="de-CH"/>
        </w:rPr>
        <w:t>foreach</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$srv</w:t>
      </w:r>
      <w:r w:rsidRPr="004A2406">
        <w:rPr>
          <w:rFonts w:ascii="Consolas" w:hAnsi="Consolas"/>
          <w:color w:val="CCCCCC"/>
          <w:sz w:val="21"/>
          <w:szCs w:val="21"/>
          <w:lang w:eastAsia="de-CH"/>
        </w:rPr>
        <w:t xml:space="preserve"> </w:t>
      </w:r>
      <w:r w:rsidRPr="004A2406">
        <w:rPr>
          <w:rFonts w:ascii="Consolas" w:hAnsi="Consolas"/>
          <w:color w:val="C586C0"/>
          <w:sz w:val="21"/>
          <w:szCs w:val="21"/>
          <w:lang w:eastAsia="de-CH"/>
        </w:rPr>
        <w:t>in</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w:t>
      </w:r>
      <w:r w:rsidRPr="004A2406">
        <w:rPr>
          <w:rFonts w:ascii="Consolas" w:hAnsi="Consolas"/>
          <w:color w:val="CCCCCC"/>
          <w:sz w:val="21"/>
          <w:szCs w:val="21"/>
          <w:lang w:eastAsia="de-CH"/>
        </w:rPr>
        <w:t>) {</w:t>
      </w:r>
    </w:p>
    <w:p w14:paraId="3BBE5A87"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$serversClean</w:t>
      </w:r>
      <w:r w:rsidRPr="004A2406">
        <w:rPr>
          <w:rFonts w:ascii="Consolas" w:hAnsi="Consolas"/>
          <w:color w:val="CCCCCC"/>
          <w:sz w:val="21"/>
          <w:szCs w:val="21"/>
          <w:lang w:eastAsia="de-CH"/>
        </w:rPr>
        <w:t xml:space="preserve"> </w:t>
      </w:r>
      <w:r w:rsidRPr="004A2406">
        <w:rPr>
          <w:rFonts w:ascii="Consolas" w:hAnsi="Consolas"/>
          <w:color w:val="D4D4D4"/>
          <w:sz w:val="21"/>
          <w:szCs w:val="21"/>
          <w:lang w:eastAsia="de-CH"/>
        </w:rPr>
        <w:t>+=</w:t>
      </w:r>
      <w:r w:rsidRPr="004A2406">
        <w:rPr>
          <w:rFonts w:ascii="Consolas" w:hAnsi="Consolas"/>
          <w:color w:val="CCCCCC"/>
          <w:sz w:val="21"/>
          <w:szCs w:val="21"/>
          <w:lang w:eastAsia="de-CH"/>
        </w:rPr>
        <w:t xml:space="preserve"> [</w:t>
      </w:r>
      <w:r w:rsidRPr="004A2406">
        <w:rPr>
          <w:rFonts w:ascii="Consolas" w:hAnsi="Consolas"/>
          <w:color w:val="569CD6"/>
          <w:sz w:val="21"/>
          <w:szCs w:val="21"/>
          <w:lang w:eastAsia="de-CH"/>
        </w:rPr>
        <w:t>ordered</w:t>
      </w:r>
      <w:r w:rsidRPr="004A2406">
        <w:rPr>
          <w:rFonts w:ascii="Consolas" w:hAnsi="Consolas"/>
          <w:color w:val="CCCCCC"/>
          <w:sz w:val="21"/>
          <w:szCs w:val="21"/>
          <w:lang w:eastAsia="de-CH"/>
        </w:rPr>
        <w:t>]</w:t>
      </w:r>
      <w:r w:rsidRPr="004A2406">
        <w:rPr>
          <w:rFonts w:ascii="Consolas" w:hAnsi="Consolas"/>
          <w:color w:val="569CD6"/>
          <w:sz w:val="21"/>
          <w:szCs w:val="21"/>
          <w:lang w:eastAsia="de-CH"/>
        </w:rPr>
        <w:t>@</w:t>
      </w:r>
      <w:r w:rsidRPr="004A2406">
        <w:rPr>
          <w:rFonts w:ascii="Consolas" w:hAnsi="Consolas"/>
          <w:color w:val="CCCCCC"/>
          <w:sz w:val="21"/>
          <w:szCs w:val="21"/>
          <w:lang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FDAA437" w:rsidR="00D25280" w:rsidRDefault="000E4ADD" w:rsidP="000E4ADD">
      <w:pPr>
        <w:pStyle w:val="Beschriftung"/>
      </w:pPr>
      <w:r>
        <w:t xml:space="preserve">Codesnippet </w:t>
      </w:r>
      <w:r>
        <w:fldChar w:fldCharType="begin"/>
      </w:r>
      <w:r>
        <w:instrText xml:space="preserve"> SEQ Codesnippet \* ARABIC </w:instrText>
      </w:r>
      <w:r>
        <w:fldChar w:fldCharType="separate"/>
      </w:r>
      <w:r w:rsidR="006E1B2A">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6BD2F836"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C0300DE"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688E1AD9"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6E1B2A">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68F53A50"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6E1B2A">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39C3336"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6E1B2A">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2862C9FB" w:rsidR="00592A1D" w:rsidRDefault="00CB7BE1" w:rsidP="00CB7BE1">
      <w:pPr>
        <w:pStyle w:val="Beschriftung"/>
      </w:pPr>
      <w:r>
        <w:t xml:space="preserve">Codesnippet </w:t>
      </w:r>
      <w:r>
        <w:fldChar w:fldCharType="begin"/>
      </w:r>
      <w:r>
        <w:instrText xml:space="preserve"> SEQ Codesnippet \* ARABIC </w:instrText>
      </w:r>
      <w:r>
        <w:fldChar w:fldCharType="separate"/>
      </w:r>
      <w:r w:rsidR="006E1B2A">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4C47FD6E" w:rsidR="00A8362D" w:rsidRDefault="00A8362D" w:rsidP="00A8362D">
      <w:pPr>
        <w:pStyle w:val="Beschriftung"/>
      </w:pPr>
      <w:r>
        <w:t xml:space="preserve">Codesnippet </w:t>
      </w:r>
      <w:r>
        <w:fldChar w:fldCharType="begin"/>
      </w:r>
      <w:r>
        <w:instrText xml:space="preserve"> SEQ Codesnippet \* ARABIC </w:instrText>
      </w:r>
      <w:r>
        <w:fldChar w:fldCharType="separate"/>
      </w:r>
      <w:r w:rsidR="006E1B2A">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77777777" w:rsidR="007A7076" w:rsidRDefault="007A7076" w:rsidP="002B17BA"/>
    <w:p w14:paraId="0E6EFA6F" w14:textId="17F76AE8" w:rsidR="002E1FA3" w:rsidRDefault="002E1FA3" w:rsidP="002E1FA3">
      <w:pPr>
        <w:pStyle w:val="berschrift3nummeriert"/>
      </w:pPr>
      <w:r>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2701845E" w:rsidR="00AA2603" w:rsidRPr="002E1FA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p>
    <w:p w14:paraId="5C295C47" w14:textId="3A8AD9F3" w:rsidR="002B17BA" w:rsidRPr="00AB6237" w:rsidRDefault="002B17BA" w:rsidP="002B17BA"/>
    <w:p w14:paraId="0C149B65" w14:textId="77777777" w:rsidR="002B17BA" w:rsidRPr="00AB6237" w:rsidRDefault="002B17BA" w:rsidP="002B17BA"/>
    <w:p w14:paraId="3139C857" w14:textId="0E958CF5" w:rsidR="00F43F80" w:rsidRPr="00AB6237" w:rsidRDefault="00B86D7A" w:rsidP="007C3DFA">
      <w:r w:rsidRPr="00AB6237">
        <w:t xml:space="preserve"> </w:t>
      </w:r>
    </w:p>
    <w:p w14:paraId="528E8B69" w14:textId="77777777" w:rsidR="00B86D7A" w:rsidRPr="00AB6237" w:rsidRDefault="00B86D7A" w:rsidP="007C3DFA"/>
    <w:p w14:paraId="0B996D09" w14:textId="77777777" w:rsidR="000308B4" w:rsidRPr="00AB6237" w:rsidRDefault="000308B4" w:rsidP="000308B4"/>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Bei Umsetzung beantwortung der Fragen:</w:t>
      </w:r>
    </w:p>
    <w:p w14:paraId="35032B31" w14:textId="77777777" w:rsidR="009F0D84" w:rsidRDefault="009F0D84" w:rsidP="001B37FC">
      <w:pPr>
        <w:pStyle w:val="Listenabsatz"/>
        <w:numPr>
          <w:ilvl w:val="0"/>
          <w:numId w:val="14"/>
        </w:numPr>
      </w:pPr>
      <w:r>
        <w:lastRenderedPageBreak/>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Testfall-Nr</w:t>
            </w:r>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1"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AA2603">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lastRenderedPageBreak/>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1216C93F"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4A2406">
          <w:rPr>
            <w:noProof/>
          </w:rPr>
          <w:t>18.03.2025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20A68EDF"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4A2406">
          <w:rPr>
            <w:noProof/>
          </w:rPr>
          <w:t>18.03.2025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56416751"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4A2406">
          <w:rPr>
            <w:noProof/>
          </w:rPr>
          <w:t>18.03.2025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1"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7860DE"/>
    <w:multiLevelType w:val="multilevel"/>
    <w:tmpl w:val="8CEE2828"/>
    <w:numStyleLink w:val="BulletsList"/>
  </w:abstractNum>
  <w:abstractNum w:abstractNumId="15"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25"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1"/>
  </w:num>
  <w:num w:numId="2" w16cid:durableId="1254821494">
    <w:abstractNumId w:val="11"/>
  </w:num>
  <w:num w:numId="3" w16cid:durableId="171723735">
    <w:abstractNumId w:val="6"/>
  </w:num>
  <w:num w:numId="4" w16cid:durableId="1073507391">
    <w:abstractNumId w:val="10"/>
  </w:num>
  <w:num w:numId="5" w16cid:durableId="1074162686">
    <w:abstractNumId w:val="24"/>
  </w:num>
  <w:num w:numId="6" w16cid:durableId="1038356840">
    <w:abstractNumId w:val="1"/>
  </w:num>
  <w:num w:numId="7" w16cid:durableId="1447237123">
    <w:abstractNumId w:val="14"/>
  </w:num>
  <w:num w:numId="8" w16cid:durableId="184052842">
    <w:abstractNumId w:val="27"/>
  </w:num>
  <w:num w:numId="9" w16cid:durableId="827865991">
    <w:abstractNumId w:val="25"/>
  </w:num>
  <w:num w:numId="10" w16cid:durableId="594362341">
    <w:abstractNumId w:val="9"/>
  </w:num>
  <w:num w:numId="11" w16cid:durableId="26563742">
    <w:abstractNumId w:val="22"/>
  </w:num>
  <w:num w:numId="12" w16cid:durableId="152915950">
    <w:abstractNumId w:val="8"/>
  </w:num>
  <w:num w:numId="13" w16cid:durableId="138034913">
    <w:abstractNumId w:val="3"/>
  </w:num>
  <w:num w:numId="14" w16cid:durableId="1073816086">
    <w:abstractNumId w:val="23"/>
  </w:num>
  <w:num w:numId="15" w16cid:durableId="376902603">
    <w:abstractNumId w:val="17"/>
  </w:num>
  <w:num w:numId="16" w16cid:durableId="182015386">
    <w:abstractNumId w:val="12"/>
  </w:num>
  <w:num w:numId="17" w16cid:durableId="940793724">
    <w:abstractNumId w:val="0"/>
  </w:num>
  <w:num w:numId="18" w16cid:durableId="1410351905">
    <w:abstractNumId w:val="16"/>
  </w:num>
  <w:num w:numId="19" w16cid:durableId="1811821112">
    <w:abstractNumId w:val="20"/>
  </w:num>
  <w:num w:numId="20" w16cid:durableId="1168640662">
    <w:abstractNumId w:val="4"/>
  </w:num>
  <w:num w:numId="21" w16cid:durableId="400829719">
    <w:abstractNumId w:val="7"/>
  </w:num>
  <w:num w:numId="22" w16cid:durableId="789397621">
    <w:abstractNumId w:val="15"/>
  </w:num>
  <w:num w:numId="23" w16cid:durableId="1104612128">
    <w:abstractNumId w:val="13"/>
  </w:num>
  <w:num w:numId="24" w16cid:durableId="113838461">
    <w:abstractNumId w:val="19"/>
  </w:num>
  <w:num w:numId="25" w16cid:durableId="1695810971">
    <w:abstractNumId w:val="18"/>
  </w:num>
  <w:num w:numId="26" w16cid:durableId="1493259483">
    <w:abstractNumId w:val="2"/>
  </w:num>
  <w:num w:numId="27" w16cid:durableId="1899894567">
    <w:abstractNumId w:val="5"/>
  </w:num>
  <w:num w:numId="28" w16cid:durableId="881939344">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53F9"/>
    <w:rsid w:val="00016DDB"/>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261"/>
    <w:rsid w:val="000A1884"/>
    <w:rsid w:val="000A24EC"/>
    <w:rsid w:val="000A2660"/>
    <w:rsid w:val="000A5FC9"/>
    <w:rsid w:val="000B183F"/>
    <w:rsid w:val="000B2445"/>
    <w:rsid w:val="000B2BE8"/>
    <w:rsid w:val="000B3BAE"/>
    <w:rsid w:val="000B4E8B"/>
    <w:rsid w:val="000B595D"/>
    <w:rsid w:val="000B5FBA"/>
    <w:rsid w:val="000B6E36"/>
    <w:rsid w:val="000C06C5"/>
    <w:rsid w:val="000C17B9"/>
    <w:rsid w:val="000C49C1"/>
    <w:rsid w:val="000D10A5"/>
    <w:rsid w:val="000D1743"/>
    <w:rsid w:val="000D1BB6"/>
    <w:rsid w:val="000D46A0"/>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CB8"/>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90092"/>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36D6"/>
    <w:rsid w:val="001D41A9"/>
    <w:rsid w:val="001D67C9"/>
    <w:rsid w:val="001E0202"/>
    <w:rsid w:val="001E2C73"/>
    <w:rsid w:val="001E73F4"/>
    <w:rsid w:val="001F0CDF"/>
    <w:rsid w:val="001F15A2"/>
    <w:rsid w:val="001F1B42"/>
    <w:rsid w:val="001F391B"/>
    <w:rsid w:val="001F4A7E"/>
    <w:rsid w:val="001F4B8C"/>
    <w:rsid w:val="001F4F9B"/>
    <w:rsid w:val="002064C0"/>
    <w:rsid w:val="00211ADB"/>
    <w:rsid w:val="00214EEC"/>
    <w:rsid w:val="00215D48"/>
    <w:rsid w:val="00222F74"/>
    <w:rsid w:val="00223204"/>
    <w:rsid w:val="002249F8"/>
    <w:rsid w:val="00224DA3"/>
    <w:rsid w:val="0022685B"/>
    <w:rsid w:val="0023018C"/>
    <w:rsid w:val="0023205B"/>
    <w:rsid w:val="002369CE"/>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EBC"/>
    <w:rsid w:val="00283995"/>
    <w:rsid w:val="002842A5"/>
    <w:rsid w:val="002844FB"/>
    <w:rsid w:val="00287BB5"/>
    <w:rsid w:val="00290C84"/>
    <w:rsid w:val="00290E37"/>
    <w:rsid w:val="00291A61"/>
    <w:rsid w:val="00291C51"/>
    <w:rsid w:val="00292375"/>
    <w:rsid w:val="002A3139"/>
    <w:rsid w:val="002A450F"/>
    <w:rsid w:val="002A496C"/>
    <w:rsid w:val="002A49BB"/>
    <w:rsid w:val="002A6277"/>
    <w:rsid w:val="002B0AA7"/>
    <w:rsid w:val="002B159F"/>
    <w:rsid w:val="002B17BA"/>
    <w:rsid w:val="002B1968"/>
    <w:rsid w:val="002B1A33"/>
    <w:rsid w:val="002B1F0B"/>
    <w:rsid w:val="002B2653"/>
    <w:rsid w:val="002B551B"/>
    <w:rsid w:val="002B56FF"/>
    <w:rsid w:val="002B6BAC"/>
    <w:rsid w:val="002B7876"/>
    <w:rsid w:val="002C163B"/>
    <w:rsid w:val="002C1CA9"/>
    <w:rsid w:val="002C56D9"/>
    <w:rsid w:val="002C604A"/>
    <w:rsid w:val="002C67DF"/>
    <w:rsid w:val="002D272F"/>
    <w:rsid w:val="002D38AE"/>
    <w:rsid w:val="002D3A41"/>
    <w:rsid w:val="002D447B"/>
    <w:rsid w:val="002D66D9"/>
    <w:rsid w:val="002D709C"/>
    <w:rsid w:val="002E1762"/>
    <w:rsid w:val="002E1FA3"/>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3B39"/>
    <w:rsid w:val="0041418E"/>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50787"/>
    <w:rsid w:val="0055258F"/>
    <w:rsid w:val="005527EB"/>
    <w:rsid w:val="00554047"/>
    <w:rsid w:val="00554D4C"/>
    <w:rsid w:val="0055727B"/>
    <w:rsid w:val="00557E4B"/>
    <w:rsid w:val="00557E51"/>
    <w:rsid w:val="00562128"/>
    <w:rsid w:val="005633B5"/>
    <w:rsid w:val="005649A3"/>
    <w:rsid w:val="005658E2"/>
    <w:rsid w:val="00574F84"/>
    <w:rsid w:val="00576439"/>
    <w:rsid w:val="00581B22"/>
    <w:rsid w:val="0058376B"/>
    <w:rsid w:val="0058781B"/>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F1E68"/>
    <w:rsid w:val="005F37C1"/>
    <w:rsid w:val="005F40AC"/>
    <w:rsid w:val="005F56A0"/>
    <w:rsid w:val="005F6B47"/>
    <w:rsid w:val="00602007"/>
    <w:rsid w:val="006044D5"/>
    <w:rsid w:val="00604E28"/>
    <w:rsid w:val="00606319"/>
    <w:rsid w:val="00613EC6"/>
    <w:rsid w:val="00614EDD"/>
    <w:rsid w:val="00617B57"/>
    <w:rsid w:val="00620642"/>
    <w:rsid w:val="00622481"/>
    <w:rsid w:val="00622FDC"/>
    <w:rsid w:val="0062386F"/>
    <w:rsid w:val="006242BB"/>
    <w:rsid w:val="006249B6"/>
    <w:rsid w:val="00625020"/>
    <w:rsid w:val="006309B2"/>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571B"/>
    <w:rsid w:val="00685D74"/>
    <w:rsid w:val="00686D14"/>
    <w:rsid w:val="00686DB3"/>
    <w:rsid w:val="00687ED7"/>
    <w:rsid w:val="00691D6F"/>
    <w:rsid w:val="00695748"/>
    <w:rsid w:val="006A157B"/>
    <w:rsid w:val="006A3921"/>
    <w:rsid w:val="006A5B85"/>
    <w:rsid w:val="006B2465"/>
    <w:rsid w:val="006B25DE"/>
    <w:rsid w:val="006B3083"/>
    <w:rsid w:val="006B5345"/>
    <w:rsid w:val="006C144C"/>
    <w:rsid w:val="006C1FF8"/>
    <w:rsid w:val="006C62E1"/>
    <w:rsid w:val="006C6A0D"/>
    <w:rsid w:val="006C7648"/>
    <w:rsid w:val="006D089D"/>
    <w:rsid w:val="006D0F8C"/>
    <w:rsid w:val="006D5775"/>
    <w:rsid w:val="006D6FBB"/>
    <w:rsid w:val="006D798B"/>
    <w:rsid w:val="006E0F4E"/>
    <w:rsid w:val="006E1B2A"/>
    <w:rsid w:val="006E4AF1"/>
    <w:rsid w:val="006E78F4"/>
    <w:rsid w:val="006F0345"/>
    <w:rsid w:val="006F0469"/>
    <w:rsid w:val="006F5C45"/>
    <w:rsid w:val="006F5F5C"/>
    <w:rsid w:val="006F65B3"/>
    <w:rsid w:val="007007DF"/>
    <w:rsid w:val="00700979"/>
    <w:rsid w:val="00701C6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E7D43"/>
    <w:rsid w:val="007F59F5"/>
    <w:rsid w:val="007F6A4F"/>
    <w:rsid w:val="00802A86"/>
    <w:rsid w:val="00802CAC"/>
    <w:rsid w:val="00804AB5"/>
    <w:rsid w:val="0080657E"/>
    <w:rsid w:val="00806BC4"/>
    <w:rsid w:val="0081493D"/>
    <w:rsid w:val="00815F12"/>
    <w:rsid w:val="0081679A"/>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67C3"/>
    <w:rsid w:val="00897BF1"/>
    <w:rsid w:val="008A0276"/>
    <w:rsid w:val="008A0EFB"/>
    <w:rsid w:val="008A4E13"/>
    <w:rsid w:val="008A4E6A"/>
    <w:rsid w:val="008A72CC"/>
    <w:rsid w:val="008A78DE"/>
    <w:rsid w:val="008B182B"/>
    <w:rsid w:val="008B1C4F"/>
    <w:rsid w:val="008B4633"/>
    <w:rsid w:val="008B4899"/>
    <w:rsid w:val="008B5953"/>
    <w:rsid w:val="008C256A"/>
    <w:rsid w:val="008C7E85"/>
    <w:rsid w:val="008D2A96"/>
    <w:rsid w:val="008D7C9E"/>
    <w:rsid w:val="008E3971"/>
    <w:rsid w:val="008F0653"/>
    <w:rsid w:val="008F4291"/>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34C8"/>
    <w:rsid w:val="00933783"/>
    <w:rsid w:val="00935CF3"/>
    <w:rsid w:val="0093619F"/>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520"/>
    <w:rsid w:val="009655CC"/>
    <w:rsid w:val="0096603D"/>
    <w:rsid w:val="00966920"/>
    <w:rsid w:val="009716B0"/>
    <w:rsid w:val="00974275"/>
    <w:rsid w:val="009742F8"/>
    <w:rsid w:val="00977917"/>
    <w:rsid w:val="009804FC"/>
    <w:rsid w:val="0098474B"/>
    <w:rsid w:val="009847BC"/>
    <w:rsid w:val="00985267"/>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1DD8"/>
    <w:rsid w:val="00A43438"/>
    <w:rsid w:val="00A43EDD"/>
    <w:rsid w:val="00A44103"/>
    <w:rsid w:val="00A44FBA"/>
    <w:rsid w:val="00A45941"/>
    <w:rsid w:val="00A47202"/>
    <w:rsid w:val="00A54094"/>
    <w:rsid w:val="00A5451D"/>
    <w:rsid w:val="00A5539F"/>
    <w:rsid w:val="00A5566A"/>
    <w:rsid w:val="00A55C83"/>
    <w:rsid w:val="00A57815"/>
    <w:rsid w:val="00A605F8"/>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346"/>
    <w:rsid w:val="00AD36B2"/>
    <w:rsid w:val="00AD3FE1"/>
    <w:rsid w:val="00AD5C8F"/>
    <w:rsid w:val="00AD5FEB"/>
    <w:rsid w:val="00AD76BE"/>
    <w:rsid w:val="00AE017A"/>
    <w:rsid w:val="00AE1ED1"/>
    <w:rsid w:val="00AE2308"/>
    <w:rsid w:val="00AE26E8"/>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AC3"/>
    <w:rsid w:val="00C625DB"/>
    <w:rsid w:val="00C64E5C"/>
    <w:rsid w:val="00C65080"/>
    <w:rsid w:val="00C656F3"/>
    <w:rsid w:val="00C73727"/>
    <w:rsid w:val="00C73B7F"/>
    <w:rsid w:val="00C74062"/>
    <w:rsid w:val="00C75D41"/>
    <w:rsid w:val="00C7632D"/>
    <w:rsid w:val="00C76439"/>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A0C"/>
    <w:rsid w:val="00CE5BC2"/>
    <w:rsid w:val="00CE73C8"/>
    <w:rsid w:val="00CE74B5"/>
    <w:rsid w:val="00CF08BB"/>
    <w:rsid w:val="00CF1E53"/>
    <w:rsid w:val="00CF2A0D"/>
    <w:rsid w:val="00CF2ABD"/>
    <w:rsid w:val="00CF43B1"/>
    <w:rsid w:val="00CF4930"/>
    <w:rsid w:val="00D0099E"/>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8261A"/>
    <w:rsid w:val="00D87D90"/>
    <w:rsid w:val="00D903CC"/>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7E12"/>
    <w:rsid w:val="00E80413"/>
    <w:rsid w:val="00E80CD7"/>
    <w:rsid w:val="00E81202"/>
    <w:rsid w:val="00E8150F"/>
    <w:rsid w:val="00E81A79"/>
    <w:rsid w:val="00E81D58"/>
    <w:rsid w:val="00E839BA"/>
    <w:rsid w:val="00E8428A"/>
    <w:rsid w:val="00E849B7"/>
    <w:rsid w:val="00E923C8"/>
    <w:rsid w:val="00E92C0B"/>
    <w:rsid w:val="00E94947"/>
    <w:rsid w:val="00E95F14"/>
    <w:rsid w:val="00E97F7D"/>
    <w:rsid w:val="00EA544D"/>
    <w:rsid w:val="00EA59B8"/>
    <w:rsid w:val="00EA5A01"/>
    <w:rsid w:val="00EB2AB4"/>
    <w:rsid w:val="00EB4418"/>
    <w:rsid w:val="00EB5A38"/>
    <w:rsid w:val="00EC185C"/>
    <w:rsid w:val="00EC2DF9"/>
    <w:rsid w:val="00EC4460"/>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6BC"/>
    <w:rsid w:val="00F01BCB"/>
    <w:rsid w:val="00F0660B"/>
    <w:rsid w:val="00F07982"/>
    <w:rsid w:val="00F10070"/>
    <w:rsid w:val="00F123AE"/>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5C1C"/>
    <w:rsid w:val="00F45CDD"/>
    <w:rsid w:val="00F4686F"/>
    <w:rsid w:val="00F51F53"/>
    <w:rsid w:val="00F529CF"/>
    <w:rsid w:val="00F5551A"/>
    <w:rsid w:val="00F55E93"/>
    <w:rsid w:val="00F56AAB"/>
    <w:rsid w:val="00F600C7"/>
    <w:rsid w:val="00F6015B"/>
    <w:rsid w:val="00F606E5"/>
    <w:rsid w:val="00F60777"/>
    <w:rsid w:val="00F613F7"/>
    <w:rsid w:val="00F6154E"/>
    <w:rsid w:val="00F64BB9"/>
    <w:rsid w:val="00F64F61"/>
    <w:rsid w:val="00F71C2D"/>
    <w:rsid w:val="00F72ECC"/>
    <w:rsid w:val="00F73331"/>
    <w:rsid w:val="00F746A8"/>
    <w:rsid w:val="00F80902"/>
    <w:rsid w:val="00F814AD"/>
    <w:rsid w:val="00F84B75"/>
    <w:rsid w:val="00F87174"/>
    <w:rsid w:val="00F9093F"/>
    <w:rsid w:val="00F91D37"/>
    <w:rsid w:val="00F91DEC"/>
    <w:rsid w:val="00F92635"/>
    <w:rsid w:val="00F93538"/>
    <w:rsid w:val="00F9610D"/>
    <w:rsid w:val="00FA5E22"/>
    <w:rsid w:val="00FA63E5"/>
    <w:rsid w:val="00FB0011"/>
    <w:rsid w:val="00FB10B1"/>
    <w:rsid w:val="00FB1415"/>
    <w:rsid w:val="00FB3B46"/>
    <w:rsid w:val="00FB657F"/>
    <w:rsid w:val="00FC290B"/>
    <w:rsid w:val="00FC395D"/>
    <w:rsid w:val="00FC4087"/>
    <w:rsid w:val="00FD4BB0"/>
    <w:rsid w:val="00FE2ED4"/>
    <w:rsid w:val="00FE4B3A"/>
    <w:rsid w:val="00FE4EEA"/>
    <w:rsid w:val="00FE5B62"/>
    <w:rsid w:val="00FE5DAF"/>
    <w:rsid w:val="00FE66D7"/>
    <w:rsid w:val="00FE7D09"/>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xxxxx.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2F8540-5004-423C-A661-03838419CB51}">
  <ds:schemaRefs>
    <ds:schemaRef ds:uri="http://schemas.openxmlformats.org/officeDocument/2006/bibliography"/>
  </ds:schemaRefs>
</ds:datastoreItem>
</file>

<file path=customXml/itemProps2.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63</Pages>
  <Words>14333</Words>
  <Characters>90303</Characters>
  <Application>Microsoft Office Word</Application>
  <DocSecurity>0</DocSecurity>
  <Lines>752</Lines>
  <Paragraphs>208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104428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536</cp:revision>
  <dcterms:created xsi:type="dcterms:W3CDTF">2025-03-03T12:47:00Z</dcterms:created>
  <dcterms:modified xsi:type="dcterms:W3CDTF">2025-03-18T09:57:00Z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