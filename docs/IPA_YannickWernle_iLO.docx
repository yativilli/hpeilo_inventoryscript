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467E33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5325AD">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A41DD8"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A41DD8"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A41DD8"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A41DD8"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A41DD8"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A41DD8">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A41DD8">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A41DD8">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A41DD8">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A41DD8">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A41DD8">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A41DD8">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A41DD8">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A41DD8">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A41DD8">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A41DD8">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A41DD8">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A41DD8">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A41DD8">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A41DD8">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A41DD8">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A41DD8">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A41DD8">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A41DD8">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A41DD8">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A41DD8">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A41DD8">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lastRenderedPageBreak/>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A41DD8"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A41DD8"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A41DD8"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A41DD8"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A41DD8"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A41DD8"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A41DD8"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A41DD8"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A41DD8"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A41DD8"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BD5936">
          <w:headerReference w:type="default" r:id="rId33"/>
          <w:footerReference w:type="even" r:id="rId34"/>
          <w:footerReference w:type="default" r:id="rId35"/>
          <w:headerReference w:type="first" r:id="rId36"/>
          <w:type w:val="continuous"/>
          <w:pgSz w:w="11906" w:h="16838"/>
          <w:pgMar w:top="1440"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5325AD" w14:paraId="655EBF27" w14:textId="77777777" w:rsidTr="007D2B5D">
        <w:tc>
          <w:tcPr>
            <w:tcW w:w="9016" w:type="dxa"/>
          </w:tcPr>
          <w:p w14:paraId="60656974" w14:textId="0E6552A8" w:rsidR="001F391B" w:rsidRDefault="00A41DD8"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343853">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5325AD"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5325AD"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06495CC8" w14:textId="5C6E25E3" w:rsidR="00A41DD8" w:rsidRPr="00B72E5F" w:rsidRDefault="00A41DD8" w:rsidP="00A41DD8">
            <w:pPr>
              <w:pStyle w:val="Listenabsatz"/>
              <w:numPr>
                <w:ilvl w:val="0"/>
                <w:numId w:val="9"/>
              </w:numPr>
            </w:pPr>
            <w:r>
              <w:t>Testfälle überarbeiten</w:t>
            </w:r>
          </w:p>
        </w:tc>
        <w:tc>
          <w:tcPr>
            <w:tcW w:w="730" w:type="dxa"/>
          </w:tcPr>
          <w:p w14:paraId="477921DF" w14:textId="77777777" w:rsidR="00F80902" w:rsidRPr="00ED29C1" w:rsidRDefault="00F80902" w:rsidP="007D2B5D"/>
        </w:tc>
        <w:tc>
          <w:tcPr>
            <w:tcW w:w="4111" w:type="dxa"/>
          </w:tcPr>
          <w:p w14:paraId="0D155137" w14:textId="77777777" w:rsidR="00F80902" w:rsidRDefault="00F80902" w:rsidP="001B37FC">
            <w:pPr>
              <w:pStyle w:val="Listenabsatz"/>
              <w:numPr>
                <w:ilvl w:val="0"/>
                <w:numId w:val="9"/>
              </w:numPr>
              <w:ind w:left="480"/>
            </w:pPr>
            <w:r>
              <w:t>Informieren:</w:t>
            </w:r>
          </w:p>
          <w:p w14:paraId="05D95F5C" w14:textId="77777777" w:rsidR="00F80902" w:rsidRDefault="00F80902" w:rsidP="001B37FC">
            <w:pPr>
              <w:pStyle w:val="Listenabsatz"/>
              <w:numPr>
                <w:ilvl w:val="0"/>
                <w:numId w:val="10"/>
              </w:numPr>
              <w:ind w:left="480"/>
            </w:pPr>
            <w:r>
              <w:t>Dokumentation:</w:t>
            </w:r>
          </w:p>
          <w:p w14:paraId="7F2BFE9F" w14:textId="77777777" w:rsidR="00F80902" w:rsidRPr="000E3FD8" w:rsidRDefault="00F80902" w:rsidP="001B37FC">
            <w:pPr>
              <w:pStyle w:val="Listenabsatz"/>
              <w:numPr>
                <w:ilvl w:val="0"/>
                <w:numId w:val="12"/>
              </w:numPr>
              <w:ind w:left="480"/>
            </w:pPr>
            <w:r w:rsidRPr="00BB717D">
              <w:t>Zeitplan erstellen</w:t>
            </w:r>
          </w:p>
          <w:p w14:paraId="55D40E6D" w14:textId="77777777" w:rsidR="00F80902" w:rsidRPr="00C15AA7" w:rsidRDefault="00F80902" w:rsidP="001B37FC">
            <w:pPr>
              <w:pStyle w:val="Listenabsatz"/>
              <w:numPr>
                <w:ilvl w:val="0"/>
                <w:numId w:val="12"/>
              </w:numPr>
              <w:ind w:left="480"/>
            </w:pPr>
            <w:r>
              <w:t>Arbeiten für nächsten Tag geplant</w:t>
            </w:r>
          </w:p>
        </w:tc>
        <w:tc>
          <w:tcPr>
            <w:tcW w:w="657" w:type="dxa"/>
          </w:tcPr>
          <w:p w14:paraId="433A3E65" w14:textId="77777777" w:rsidR="00F80902" w:rsidRPr="00852D7D" w:rsidRDefault="00F80902" w:rsidP="007D2B5D">
            <w:pPr>
              <w:jc w:val="both"/>
            </w:pPr>
          </w:p>
        </w:tc>
      </w:tr>
      <w:tr w:rsidR="00F80902" w:rsidRPr="000822E7" w14:paraId="3683219C" w14:textId="77777777" w:rsidTr="007D2B5D">
        <w:tc>
          <w:tcPr>
            <w:tcW w:w="3518" w:type="dxa"/>
          </w:tcPr>
          <w:p w14:paraId="248DE017"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71DAA3BA"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BC7FA73" w14:textId="77777777" w:rsidR="00F80902" w:rsidRPr="000822E7" w:rsidRDefault="00F80902" w:rsidP="007D2B5D">
            <w:pPr>
              <w:rPr>
                <w:b/>
                <w:bCs/>
                <w:color w:val="FFFFFF" w:themeColor="background1"/>
              </w:rPr>
            </w:pPr>
          </w:p>
        </w:tc>
        <w:tc>
          <w:tcPr>
            <w:tcW w:w="657" w:type="dxa"/>
          </w:tcPr>
          <w:p w14:paraId="71DFEC8F" w14:textId="77777777" w:rsidR="00F80902" w:rsidRPr="000822E7" w:rsidRDefault="00F80902" w:rsidP="007D2B5D">
            <w:pPr>
              <w:rPr>
                <w:b/>
                <w:bCs/>
                <w:color w:val="FFFFFF" w:themeColor="background1"/>
              </w:rPr>
            </w:pPr>
            <w:r>
              <w:rPr>
                <w:b/>
                <w:bCs/>
                <w:color w:val="FFFFFF" w:themeColor="background1"/>
              </w:rPr>
              <w:t>0h</w:t>
            </w:r>
          </w:p>
        </w:tc>
      </w:tr>
      <w:tr w:rsidR="00F80902" w14:paraId="7E57AB24" w14:textId="77777777" w:rsidTr="007D2B5D">
        <w:tc>
          <w:tcPr>
            <w:tcW w:w="3518" w:type="dxa"/>
          </w:tcPr>
          <w:p w14:paraId="5FAD3AA8" w14:textId="77777777" w:rsidR="00F80902" w:rsidRPr="00176C47" w:rsidRDefault="00F80902" w:rsidP="007D2B5D">
            <w:r>
              <w:t>Arbeitszeit</w:t>
            </w:r>
          </w:p>
        </w:tc>
        <w:tc>
          <w:tcPr>
            <w:tcW w:w="730" w:type="dxa"/>
          </w:tcPr>
          <w:p w14:paraId="13B028D5" w14:textId="77777777" w:rsidR="00F80902" w:rsidRDefault="00F80902" w:rsidP="007D2B5D"/>
        </w:tc>
        <w:tc>
          <w:tcPr>
            <w:tcW w:w="4111" w:type="dxa"/>
          </w:tcPr>
          <w:p w14:paraId="681B3923" w14:textId="77777777" w:rsidR="00F80902" w:rsidRPr="00CA0774" w:rsidRDefault="00F80902" w:rsidP="007D2B5D"/>
        </w:tc>
        <w:tc>
          <w:tcPr>
            <w:tcW w:w="657" w:type="dxa"/>
          </w:tcPr>
          <w:p w14:paraId="776BD1AC" w14:textId="77777777" w:rsidR="00F80902" w:rsidRDefault="00F80902" w:rsidP="007D2B5D"/>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AFED5C2" w14:textId="77777777" w:rsidR="00A41DD8" w:rsidRPr="00A41DD8" w:rsidRDefault="00A41DD8" w:rsidP="00A41DD8">
            <w:pPr>
              <w:ind w:left="284" w:hanging="284"/>
              <w:rPr>
                <w:b/>
                <w:bCs/>
              </w:rPr>
            </w:pP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5325AD"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5325AD"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2B501CF3"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[string]</w:t>
      </w:r>
    </w:p>
    <w:p w14:paraId="1A5114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$Password</w:t>
      </w:r>
    </w:p>
    <w:p w14:paraId="33967DF1" w14:textId="77777777" w:rsidR="000E59F8" w:rsidRPr="00EC4CC0" w:rsidRDefault="000E59F8" w:rsidP="0055727B">
      <w:pPr>
        <w:keepNext/>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w:t>
      </w:r>
    </w:p>
    <w:p w14:paraId="2F6A5F1E" w14:textId="088F95A5" w:rsidR="000E59F8" w:rsidRPr="00EC4CC0" w:rsidRDefault="0055727B" w:rsidP="0055727B">
      <w:pPr>
        <w:pStyle w:val="Beschriftung"/>
        <w:rPr>
          <w:rFonts w:ascii="Consolas" w:hAnsi="Consolas"/>
          <w:color w:val="CCCCCC"/>
          <w:sz w:val="21"/>
          <w:szCs w:val="21"/>
          <w:lang w:val="en-US" w:eastAsia="de-CH"/>
        </w:rPr>
      </w:pPr>
      <w:r w:rsidRPr="00EC4CC0">
        <w:rPr>
          <w:lang w:val="en-US"/>
        </w:rPr>
        <w:t xml:space="preserve">Codesnippet </w:t>
      </w:r>
      <w:r>
        <w:fldChar w:fldCharType="begin"/>
      </w:r>
      <w:r w:rsidRPr="00EC4CC0">
        <w:rPr>
          <w:lang w:val="en-US"/>
        </w:rPr>
        <w:instrText xml:space="preserve"> SEQ Codesnippet \* ARABIC </w:instrText>
      </w:r>
      <w:r>
        <w:fldChar w:fldCharType="separate"/>
      </w:r>
      <w:r w:rsidR="00A8362D">
        <w:rPr>
          <w:noProof/>
          <w:lang w:val="en-US"/>
        </w:rPr>
        <w:t>2</w:t>
      </w:r>
      <w:r>
        <w:fldChar w:fldCharType="end"/>
      </w:r>
      <w:r w:rsidRPr="00EC4CC0">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788ED8D"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3FE18BE3"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6A9955"/>
          <w:sz w:val="18"/>
          <w:szCs w:val="18"/>
          <w:lang w:val="en-US" w:eastAsia="de-CH"/>
        </w:rPr>
        <w:t>## Check if Help must be displayed</w:t>
      </w:r>
    </w:p>
    <w:p w14:paraId="4AC059C8"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-eq</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$true</w:t>
      </w:r>
      <w:r w:rsidRPr="008B5953">
        <w:rPr>
          <w:rFonts w:ascii="Consolas" w:hAnsi="Consolas"/>
          <w:color w:val="CCCCCC"/>
          <w:sz w:val="18"/>
          <w:szCs w:val="18"/>
          <w:lang w:val="en-US" w:eastAsia="de-CH"/>
        </w:rPr>
        <w:t xml:space="preserve">) {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"-h"</w:t>
      </w:r>
      <w:r w:rsidRPr="008B5953">
        <w:rPr>
          <w:rFonts w:ascii="Consolas" w:hAnsi="Consolas"/>
          <w:color w:val="CCCCCC"/>
          <w:sz w:val="18"/>
          <w:szCs w:val="18"/>
          <w:lang w:val="en-US" w:eastAsia="de-CH"/>
        </w:rPr>
        <w:t>; }</w:t>
      </w:r>
    </w:p>
    <w:p w14:paraId="50413116"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DCDCAA"/>
          <w:sz w:val="18"/>
          <w:szCs w:val="18"/>
          <w:lang w:val="en-US" w:eastAsia="de-CH"/>
        </w:rPr>
        <w:t>.Length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-gt</w:t>
      </w:r>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0</w:t>
      </w:r>
      <w:r w:rsidRPr="008B5953">
        <w:rPr>
          <w:rFonts w:ascii="Consolas" w:hAnsi="Consolas"/>
          <w:color w:val="CCCCCC"/>
          <w:sz w:val="18"/>
          <w:szCs w:val="18"/>
          <w:lang w:val="en-US" w:eastAsia="de-CH"/>
        </w:rPr>
        <w:t xml:space="preserve">) { </w:t>
      </w:r>
      <w:r w:rsidRPr="008B5953">
        <w:rPr>
          <w:rFonts w:ascii="Consolas" w:hAnsi="Consolas"/>
          <w:color w:val="DCDCAA"/>
          <w:sz w:val="18"/>
          <w:szCs w:val="18"/>
          <w:lang w:val="en-US" w:eastAsia="de-CH"/>
        </w:rPr>
        <w:t>Show-Help</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 </w:t>
      </w:r>
    </w:p>
    <w:p w14:paraId="3C6FDBB4" w14:textId="77777777" w:rsidR="009B3BF5" w:rsidRDefault="009B3BF5" w:rsidP="00264EB0">
      <w:pPr>
        <w:rPr>
          <w:lang w:val="en-US"/>
        </w:rPr>
      </w:pPr>
    </w:p>
    <w:p w14:paraId="75266D97" w14:textId="6182968A" w:rsidR="009B3BF5" w:rsidRP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4584AF57"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4</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w:t>
      </w:r>
      <w:r>
        <w:rPr>
          <w:szCs w:val="22"/>
          <w:lang w:eastAsia="de-CH"/>
        </w:rPr>
        <w:lastRenderedPageBreak/>
        <w:t xml:space="preserve">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14C675CD"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5</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4006E5D7"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6</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449EC880"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7</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472D44F3"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8</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0A33A79"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9</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55BDBA7B"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10</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foreach</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$srv</w:t>
      </w: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in</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w:t>
      </w:r>
    </w:p>
    <w:p w14:paraId="3BBE5A87"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ordered</w:t>
      </w:r>
      <w:r w:rsidRPr="00D25280">
        <w:rPr>
          <w:rFonts w:ascii="Consolas" w:hAnsi="Consolas"/>
          <w:color w:val="CCCCCC"/>
          <w:sz w:val="21"/>
          <w:szCs w:val="21"/>
          <w:lang w:val="en-US" w:eastAsia="de-CH"/>
        </w:rPr>
        <w:t>]</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919A286" w:rsidR="00D25280" w:rsidRDefault="000E4ADD" w:rsidP="000E4ADD">
      <w:pPr>
        <w:pStyle w:val="Beschriftung"/>
      </w:pPr>
      <w:r>
        <w:t xml:space="preserve">Codesnippet </w:t>
      </w:r>
      <w:r>
        <w:fldChar w:fldCharType="begin"/>
      </w:r>
      <w:r>
        <w:instrText xml:space="preserve"> SEQ Codesnippet \* ARABIC </w:instrText>
      </w:r>
      <w:r>
        <w:fldChar w:fldCharType="separate"/>
      </w:r>
      <w:r w:rsidR="00A8362D">
        <w:rPr>
          <w:noProof/>
        </w:rPr>
        <w:t>11</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002A5642"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12</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AF1D0D6"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13</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26986508"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A8362D">
        <w:rPr>
          <w:noProof/>
        </w:rPr>
        <w:t>14</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2580A6B6"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A8362D">
        <w:rPr>
          <w:noProof/>
        </w:rPr>
        <w:t>15</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7E1847A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A8362D">
        <w:rPr>
          <w:noProof/>
        </w:rPr>
        <w:t>16</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3FF5C4E" w:rsidR="00592A1D" w:rsidRDefault="00CB7BE1" w:rsidP="00CB7BE1">
      <w:pPr>
        <w:pStyle w:val="Beschriftung"/>
      </w:pPr>
      <w:r>
        <w:t xml:space="preserve">Codesnippet </w:t>
      </w:r>
      <w:r>
        <w:fldChar w:fldCharType="begin"/>
      </w:r>
      <w:r>
        <w:instrText xml:space="preserve"> SEQ Codesnippet \* ARABIC </w:instrText>
      </w:r>
      <w:r>
        <w:fldChar w:fldCharType="separate"/>
      </w:r>
      <w:r w:rsidR="00A8362D">
        <w:rPr>
          <w:noProof/>
        </w:rPr>
        <w:t>17</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07F6C1F" w:rsidR="00A8362D" w:rsidRDefault="00A8362D" w:rsidP="00A8362D">
      <w:pPr>
        <w:pStyle w:val="Beschriftung"/>
      </w:pPr>
      <w:r>
        <w:t xml:space="preserve">Codesnippet </w:t>
      </w:r>
      <w:r>
        <w:fldChar w:fldCharType="begin"/>
      </w:r>
      <w:r>
        <w:instrText xml:space="preserve"> SEQ Codesnippet \* ARABIC </w:instrText>
      </w:r>
      <w:r>
        <w:fldChar w:fldCharType="separate"/>
      </w:r>
      <w:r>
        <w:rPr>
          <w:noProof/>
        </w:rPr>
        <w:t>18</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46F77D6C" w:rsidR="002B17BA" w:rsidRDefault="00AB6237" w:rsidP="002B17BA">
      <w:r w:rsidRPr="00AB6237">
        <w:t>Die Comment-Based Help ist nur bei</w:t>
      </w:r>
      <w:r>
        <w:t xml:space="preserve"> den 5 </w:t>
      </w:r>
      <w:r>
        <w:rPr>
          <w:i/>
        </w:rPr>
        <w:t>public</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Pr="00AB6237" w:rsidRDefault="007A7076" w:rsidP="002B17BA"/>
    <w:p w14:paraId="5C295C47" w14:textId="3A8AD9F3" w:rsidR="002B17BA" w:rsidRPr="00AB6237" w:rsidRDefault="002B17BA" w:rsidP="002B17BA"/>
    <w:p w14:paraId="0C149B65" w14:textId="77777777" w:rsidR="002B17BA" w:rsidRPr="00AB6237" w:rsidRDefault="002B17BA" w:rsidP="002B17BA"/>
    <w:p w14:paraId="3139C857" w14:textId="0E958CF5" w:rsidR="00F43F80" w:rsidRPr="00AB6237" w:rsidRDefault="00B86D7A" w:rsidP="007C3DFA">
      <w:r w:rsidRPr="00AB6237">
        <w:t xml:space="preserve"> </w:t>
      </w:r>
    </w:p>
    <w:p w14:paraId="528E8B69" w14:textId="77777777" w:rsidR="00B86D7A" w:rsidRPr="00AB6237" w:rsidRDefault="00B86D7A" w:rsidP="007C3DFA"/>
    <w:p w14:paraId="0B996D09" w14:textId="77777777" w:rsidR="000308B4" w:rsidRPr="00AB6237" w:rsidRDefault="000308B4" w:rsidP="000308B4"/>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w:lastRenderedPageBreak/>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A41DD8">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Pr="001A2DF9"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sectPr w:rsidR="00055A18" w:rsidRPr="001A2DF9"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4A67CD69"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5325AD">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0638D3A"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5325AD">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B15F04B"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5325AD">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3025" w14:textId="4AA24F7C" w:rsidR="009F0D84" w:rsidRPr="00E5007E" w:rsidRDefault="009F0D84">
    <w:pPr>
      <w:pStyle w:val="Kopfzeile"/>
    </w:pPr>
    <w:r>
      <w:rPr>
        <w:noProof/>
      </w:rPr>
      <w:drawing>
        <wp:inline distT="0" distB="0" distL="0" distR="0" wp14:anchorId="6E7A6592" wp14:editId="68977B50">
          <wp:extent cx="646219" cy="399665"/>
          <wp:effectExtent l="0" t="0" r="190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65667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F4AD" w14:textId="3BBB9BAA" w:rsidR="00A379F8" w:rsidRPr="00E5007E" w:rsidRDefault="00A379F8" w:rsidP="00A379F8">
    <w:pPr>
      <w:pStyle w:val="Kopfzeile"/>
      <w:jc w:val="left"/>
    </w:pPr>
    <w:r>
      <w:rPr>
        <w:noProof/>
      </w:rPr>
      <w:drawing>
        <wp:inline distT="0" distB="0" distL="0" distR="0" wp14:anchorId="69367746" wp14:editId="698A9DE1">
          <wp:extent cx="646219" cy="399665"/>
          <wp:effectExtent l="0" t="0" r="190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r>
    <w:r>
      <w:tab/>
    </w:r>
    <w:r>
      <w:tab/>
    </w:r>
    <w:r>
      <w:tab/>
    </w:r>
    <w:r>
      <w:tab/>
    </w:r>
    <w:r>
      <w:tab/>
    </w:r>
    <w:r>
      <w:tab/>
      <w:t>Titel IPA</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12E7" w14:textId="1C905FA3" w:rsidR="00EA544D" w:rsidRPr="00E5007E" w:rsidRDefault="00EA544D" w:rsidP="00EA544D">
    <w:pPr>
      <w:pStyle w:val="Kopfzeile"/>
    </w:pPr>
    <w:r>
      <w:rPr>
        <w:noProof/>
      </w:rPr>
      <w:drawing>
        <wp:inline distT="0" distB="0" distL="0" distR="0" wp14:anchorId="090C0848" wp14:editId="2DA655E6">
          <wp:extent cx="646219" cy="3996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C73"/>
    <w:rsid w:val="001E73F4"/>
    <w:rsid w:val="001F0CDF"/>
    <w:rsid w:val="001F15A2"/>
    <w:rsid w:val="001F1B42"/>
    <w:rsid w:val="001F391B"/>
    <w:rsid w:val="001F4A7E"/>
    <w:rsid w:val="001F4B8C"/>
    <w:rsid w:val="001F4F9B"/>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74F84"/>
    <w:rsid w:val="00576439"/>
    <w:rsid w:val="00581B22"/>
    <w:rsid w:val="0058376B"/>
    <w:rsid w:val="0058781B"/>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72CC"/>
    <w:rsid w:val="008A78DE"/>
    <w:rsid w:val="008B182B"/>
    <w:rsid w:val="008B1C4F"/>
    <w:rsid w:val="008B4633"/>
    <w:rsid w:val="008B5953"/>
    <w:rsid w:val="008C256A"/>
    <w:rsid w:val="008C7E85"/>
    <w:rsid w:val="008D2A96"/>
    <w:rsid w:val="008D7C9E"/>
    <w:rsid w:val="008E3971"/>
    <w:rsid w:val="008F0653"/>
    <w:rsid w:val="008F4291"/>
    <w:rsid w:val="00901BDC"/>
    <w:rsid w:val="00902C4C"/>
    <w:rsid w:val="00903C90"/>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923C8"/>
    <w:rsid w:val="00E92C0B"/>
    <w:rsid w:val="00E94947"/>
    <w:rsid w:val="00E95F14"/>
    <w:rsid w:val="00E97F7D"/>
    <w:rsid w:val="00EA544D"/>
    <w:rsid w:val="00EA59B8"/>
    <w:rsid w:val="00EA5A01"/>
    <w:rsid w:val="00EB2AB4"/>
    <w:rsid w:val="00EB4418"/>
    <w:rsid w:val="00EB5A38"/>
    <w:rsid w:val="00EC185C"/>
    <w:rsid w:val="00EC2DF9"/>
    <w:rsid w:val="00EC4460"/>
    <w:rsid w:val="00EC4CC0"/>
    <w:rsid w:val="00EC5C75"/>
    <w:rsid w:val="00EC6CDF"/>
    <w:rsid w:val="00EC7E32"/>
    <w:rsid w:val="00EC7E47"/>
    <w:rsid w:val="00ED23F4"/>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3538"/>
    <w:rsid w:val="00F9610D"/>
    <w:rsid w:val="00FA5E22"/>
    <w:rsid w:val="00FA63E5"/>
    <w:rsid w:val="00FB0011"/>
    <w:rsid w:val="00FB10B1"/>
    <w:rsid w:val="00FB1415"/>
    <w:rsid w:val="00FB3B46"/>
    <w:rsid w:val="00FB657F"/>
    <w:rsid w:val="00FC290B"/>
    <w:rsid w:val="00FC395D"/>
    <w:rsid w:val="00FC4087"/>
    <w:rsid w:val="00FD4BB0"/>
    <w:rsid w:val="00FE2ED4"/>
    <w:rsid w:val="00FE4B3A"/>
    <w:rsid w:val="00FE4EEA"/>
    <w:rsid w:val="00FE5B62"/>
    <w:rsid w:val="00FE5DAF"/>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61</Pages>
  <Words>13946</Words>
  <Characters>87864</Characters>
  <Application>Microsoft Office Word</Application>
  <DocSecurity>0</DocSecurity>
  <Lines>732</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522</cp:revision>
  <dcterms:created xsi:type="dcterms:W3CDTF">2025-03-03T12:47:00Z</dcterms:created>
  <dcterms:modified xsi:type="dcterms:W3CDTF">2025-03-18T06:40:00Z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