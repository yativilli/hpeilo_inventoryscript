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791799E4"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4A2406">
                  <w:rPr>
                    <w:noProof/>
                    <w:color w:val="252525" w:themeColor="text2" w:themeShade="80"/>
                    <w:sz w:val="28"/>
                    <w:szCs w:val="28"/>
                  </w:rPr>
                  <w:t>18.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348A09F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9320C3"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9320C3"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9320C3"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9320C3"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9320C3"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144AC3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r>
              <w:t>IPA_Yannick_iLO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9598B5B"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9320C3">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9320C3">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9320C3">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9320C3">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9320C3">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9320C3">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9320C3">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9320C3">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9320C3">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9320C3">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9320C3">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9320C3">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9320C3">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9320C3">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9320C3">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9320C3">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9320C3">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9320C3">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9320C3">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9320C3">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9320C3">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9320C3">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224E8EC2"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C2682A">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637EA9D2"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Teil 1 – Umfeld und Ablauf</w:t>
      </w:r>
      <w:bookmarkEnd w:id="3"/>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lastRenderedPageBreak/>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3E3D1A80"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9320C3"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9320C3"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9320C3" w:rsidP="001B37FC">
      <w:pPr>
        <w:pStyle w:val="Listenabsatz"/>
        <w:numPr>
          <w:ilvl w:val="0"/>
          <w:numId w:val="8"/>
        </w:numPr>
        <w:rPr>
          <w:b/>
          <w:bCs/>
          <w:u w:val="single"/>
        </w:rPr>
      </w:pPr>
      <w:hyperlink r:id="rId23" w:history="1">
        <w:r w:rsidR="00691D6F">
          <w:rPr>
            <w:rStyle w:val="Hyperlink"/>
          </w:rPr>
          <w:t>Github</w:t>
        </w:r>
      </w:hyperlink>
    </w:p>
    <w:p w14:paraId="6C07A968" w14:textId="428876FA" w:rsidR="001232FF" w:rsidRPr="009A1D44" w:rsidRDefault="009320C3"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9320C3" w:rsidP="001B37FC">
      <w:pPr>
        <w:pStyle w:val="Listenabsatz"/>
        <w:numPr>
          <w:ilvl w:val="0"/>
          <w:numId w:val="19"/>
        </w:numPr>
        <w:rPr>
          <w:lang w:val="fr-FR"/>
        </w:rPr>
      </w:pPr>
      <w:hyperlink r:id="rId25"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9320C3"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9320C3"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9320C3"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9320C3"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0"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Github verwendet – diese lassen sich optimal nutzen, die einzelnen Implementierschritte zu planen und im Zeitplan zu bleiben. </w:t>
      </w:r>
      <w:r w:rsidR="00BE1158">
        <w:t>Es wurde aber darauf verzichtet, für jedes Issue einen eigenen Branch zu erstellen, da dies unnötig viel Arbeit und Zeit fressen würde – da dies keine Gruppenarbeit ist, muss man auch keine Merge-Konflikte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Informatikerwelt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9320C3"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3B3B69E6"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76C5F6E4"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3"/>
          <w:footerReference w:type="even" r:id="rId34"/>
          <w:footerReference w:type="default" r:id="rId35"/>
          <w:headerReference w:type="first" r:id="rId36"/>
          <w:type w:val="continuous"/>
          <w:pgSz w:w="11906" w:h="16838"/>
          <w:pgMar w:top="1299"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r w:rsidRPr="00E3686E">
        <w:lastRenderedPageBreak/>
        <w:t>Arbeitsjournal</w:t>
      </w:r>
      <w:bookmarkEnd w:id="2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Übernahme der Daten aus PkOrg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Übernahme der Daten aus PkOrg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475346C8"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Modulansatz oder Skripting</w:t>
            </w:r>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27126D20"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Issues in Github</w:t>
            </w:r>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Issues in Github</w:t>
            </w:r>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4A2406" w14:paraId="655EBF27" w14:textId="77777777" w:rsidTr="007D2B5D">
        <w:tc>
          <w:tcPr>
            <w:tcW w:w="9016" w:type="dxa"/>
          </w:tcPr>
          <w:p w14:paraId="60656974" w14:textId="0E6552A8" w:rsidR="001F391B" w:rsidRDefault="009320C3"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Modulen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2291D6C4"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r w:rsidRPr="004D2290">
              <w:t>Approved</w:t>
            </w:r>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2CC95277"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0822E7" w:rsidRDefault="00EF4564" w:rsidP="00EF4564">
            <w:pPr>
              <w:rPr>
                <w:b/>
                <w:bCs/>
                <w:color w:val="FFFFFF" w:themeColor="background1"/>
              </w:rPr>
            </w:pPr>
            <w:r>
              <w:rPr>
                <w:b/>
                <w:bCs/>
                <w:color w:val="FFFFFF" w:themeColor="background1"/>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Default="00EF4564" w:rsidP="00EF4564">
            <w: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Default="00EF4564" w:rsidP="00EF4564">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4A2406"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verschachtelten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1B4FD660"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r>
              <w:t>Scriptmessages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0822E7" w:rsidRDefault="00EF4564" w:rsidP="00EF4564">
            <w:pPr>
              <w:rPr>
                <w:b/>
                <w:bCs/>
                <w:color w:val="FFFFFF" w:themeColor="background1"/>
              </w:rPr>
            </w:pPr>
            <w:r>
              <w:rPr>
                <w:b/>
                <w:bCs/>
                <w:color w:val="FFFFFF" w:themeColor="background1"/>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0822E7" w:rsidRDefault="00EF4564" w:rsidP="00EF4564">
            <w:pPr>
              <w:rPr>
                <w:b/>
                <w:bCs/>
                <w:color w:val="FFFFFF" w:themeColor="background1"/>
              </w:rPr>
            </w:pPr>
            <w:r>
              <w:rPr>
                <w:b/>
                <w:bCs/>
                <w:color w:val="FFFFFF" w:themeColor="background1"/>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Default="00EF4564" w:rsidP="00EF4564">
            <w: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Default="00EF4564" w:rsidP="00EF4564">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0D465C54"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sidR="00FE5DAF">
        <w:rPr>
          <w:noProof/>
        </w:rPr>
        <w:t>11</w:t>
      </w:r>
      <w:r>
        <w:fldChar w:fldCharType="end"/>
      </w:r>
      <w:r>
        <w:t>: Arbeitsjorunal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Default="00EF4564" w:rsidP="00EF4564">
            <w: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Default="00EF4564" w:rsidP="00EF4564">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FE5DAF" w14:paraId="19720893" w14:textId="77777777" w:rsidTr="007D2B5D">
        <w:tc>
          <w:tcPr>
            <w:tcW w:w="4508" w:type="dxa"/>
          </w:tcPr>
          <w:p w14:paraId="1943D6D1" w14:textId="004A2ED2" w:rsidR="00F80902" w:rsidRPr="00FE5DAF" w:rsidRDefault="007007DF" w:rsidP="007D2B5D">
            <w:pPr>
              <w:rPr>
                <w:sz w:val="18"/>
                <w:szCs w:val="20"/>
              </w:rPr>
            </w:pPr>
            <w:r w:rsidRPr="00FE5DAF">
              <w:rPr>
                <w:sz w:val="18"/>
                <w:szCs w:val="20"/>
              </w:rPr>
              <w:t>Kompatibilität einiger Funktionen --&gt; Die Abfrage ist je nach ILO-Version nicht möglich.</w:t>
            </w:r>
          </w:p>
        </w:tc>
        <w:tc>
          <w:tcPr>
            <w:tcW w:w="4508" w:type="dxa"/>
          </w:tcPr>
          <w:p w14:paraId="5A94CC64" w14:textId="42389068" w:rsidR="00F80902" w:rsidRPr="00FE5DAF" w:rsidRDefault="007007DF" w:rsidP="007D2B5D">
            <w:pPr>
              <w:rPr>
                <w:sz w:val="18"/>
                <w:szCs w:val="20"/>
              </w:rPr>
            </w:pPr>
            <w:r w:rsidRPr="00FE5DAF">
              <w:rPr>
                <w:sz w:val="18"/>
                <w:szCs w:val="20"/>
              </w:rPr>
              <w:t>Abfangen der ILO-Version und bei einer Inkompatibilität wird entweder eine Funktion verwendet, die die gleichen Werte auf anderem Weg holt, oder wenn nicht möglich die Nachricht, dass es nicht Kompatibel ist, gespeichert wird.</w:t>
            </w:r>
          </w:p>
        </w:tc>
      </w:tr>
      <w:tr w:rsidR="003B133F" w:rsidRPr="00FE5DAF" w14:paraId="6ED28EB7" w14:textId="77777777" w:rsidTr="007D2B5D">
        <w:tc>
          <w:tcPr>
            <w:tcW w:w="4508" w:type="dxa"/>
          </w:tcPr>
          <w:p w14:paraId="4C965302" w14:textId="72EFFCC4" w:rsidR="003B133F" w:rsidRPr="00FE5DAF" w:rsidRDefault="003B133F" w:rsidP="007D2B5D">
            <w:pPr>
              <w:rPr>
                <w:sz w:val="18"/>
                <w:szCs w:val="20"/>
              </w:rPr>
            </w:pPr>
            <w:r w:rsidRPr="00FE5DAF">
              <w:rPr>
                <w:sz w:val="18"/>
                <w:szCs w:val="20"/>
              </w:rPr>
              <w:t xml:space="preserve">Funktion zur Abfrage der Storage exisitert für ILO 6, </w:t>
            </w:r>
            <w:r w:rsidR="00D3718F" w:rsidRPr="00FE5DAF">
              <w:rPr>
                <w:sz w:val="18"/>
                <w:szCs w:val="20"/>
              </w:rPr>
              <w:t>sie gibt aber (während der Server läuft) einen Fehler zurück, da es einen Fehler mit dem Typ gibt.</w:t>
            </w:r>
            <w:r w:rsidRPr="00FE5DAF">
              <w:rPr>
                <w:sz w:val="18"/>
                <w:szCs w:val="20"/>
              </w:rPr>
              <w:t xml:space="preserve"> </w:t>
            </w:r>
          </w:p>
        </w:tc>
        <w:tc>
          <w:tcPr>
            <w:tcW w:w="4508" w:type="dxa"/>
          </w:tcPr>
          <w:p w14:paraId="3DFB5AAE" w14:textId="2A33F922" w:rsidR="003B133F" w:rsidRPr="00FE5DAF" w:rsidRDefault="00D3718F" w:rsidP="007D2B5D">
            <w:pPr>
              <w:rPr>
                <w:sz w:val="18"/>
                <w:szCs w:val="20"/>
              </w:rPr>
            </w:pPr>
            <w:r w:rsidRPr="00FE5DAF">
              <w:rPr>
                <w:sz w:val="18"/>
                <w:szCs w:val="20"/>
              </w:rPr>
              <w:t xml:space="preserve">Liegt </w:t>
            </w:r>
            <w:r w:rsidR="00A863F9" w:rsidRPr="00FE5DAF">
              <w:rPr>
                <w:sz w:val="18"/>
                <w:szCs w:val="20"/>
              </w:rPr>
              <w:t xml:space="preserve">vermutlich </w:t>
            </w:r>
            <w:r w:rsidRPr="00FE5DAF">
              <w:rPr>
                <w:sz w:val="18"/>
                <w:szCs w:val="20"/>
              </w:rPr>
              <w:t>an einer HPE-seitigen Inkompatibilität mit meiner PS-Version</w:t>
            </w:r>
            <w:r w:rsidR="00A863F9" w:rsidRPr="00FE5DAF">
              <w:rPr>
                <w:sz w:val="18"/>
                <w:szCs w:val="20"/>
              </w:rPr>
              <w:t xml:space="preserve"> (7.5). Die Abfrage wird trotzdem durchgeführt – sie sollte in </w:t>
            </w:r>
            <w:r w:rsidR="00177FD7" w:rsidRPr="00FE5DAF">
              <w:rPr>
                <w:sz w:val="18"/>
                <w:szCs w:val="20"/>
              </w:rPr>
              <w:t>zukünftigen</w:t>
            </w:r>
            <w:r w:rsidR="00A863F9" w:rsidRPr="00FE5DAF">
              <w:rPr>
                <w:sz w:val="18"/>
                <w:szCs w:val="20"/>
              </w:rPr>
              <w:t xml:space="preserve"> Versionen gefixt werden.</w:t>
            </w:r>
          </w:p>
        </w:tc>
      </w:tr>
    </w:tbl>
    <w:p w14:paraId="46BFA6A0"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4508"/>
        <w:gridCol w:w="4508"/>
      </w:tblGrid>
      <w:tr w:rsidR="00F80902" w:rsidRPr="00FE5DAF"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FE5DAF" w:rsidRDefault="00F80902" w:rsidP="007D2B5D">
            <w:pPr>
              <w:rPr>
                <w:sz w:val="18"/>
                <w:szCs w:val="20"/>
              </w:rPr>
            </w:pPr>
            <w:r w:rsidRPr="00FE5DAF">
              <w:rPr>
                <w:sz w:val="18"/>
                <w:szCs w:val="20"/>
              </w:rPr>
              <w:t>Fragen Kandidat Yannick Wernle:</w:t>
            </w:r>
          </w:p>
        </w:tc>
        <w:tc>
          <w:tcPr>
            <w:tcW w:w="4508" w:type="dxa"/>
          </w:tcPr>
          <w:p w14:paraId="522B3B11" w14:textId="77777777" w:rsidR="00F80902" w:rsidRPr="00FE5DAF" w:rsidRDefault="00F80902" w:rsidP="007D2B5D">
            <w:pPr>
              <w:rPr>
                <w:sz w:val="18"/>
                <w:szCs w:val="20"/>
              </w:rPr>
            </w:pPr>
            <w:r w:rsidRPr="00FE5DAF">
              <w:rPr>
                <w:sz w:val="18"/>
                <w:szCs w:val="20"/>
              </w:rPr>
              <w:t>Antworten Fachkraft Helge Brands</w:t>
            </w:r>
          </w:p>
        </w:tc>
      </w:tr>
      <w:tr w:rsidR="00F80902" w:rsidRPr="00FE5DAF" w14:paraId="3DD347F1" w14:textId="77777777" w:rsidTr="007D2B5D">
        <w:tc>
          <w:tcPr>
            <w:tcW w:w="4508" w:type="dxa"/>
          </w:tcPr>
          <w:p w14:paraId="2D5ADFD7" w14:textId="68ACC2B7" w:rsidR="00F80902" w:rsidRPr="00FE5DAF" w:rsidRDefault="00B46885" w:rsidP="007D2B5D">
            <w:pPr>
              <w:rPr>
                <w:sz w:val="18"/>
                <w:szCs w:val="20"/>
              </w:rPr>
            </w:pPr>
            <w:r w:rsidRPr="00FE5DAF">
              <w:rPr>
                <w:sz w:val="18"/>
                <w:szCs w:val="20"/>
              </w:rPr>
              <w:t>In der Aufgabe steht, dass die Speichern der Seriennummern und MACAdressen in der CSV-Datei abschaltbar sein muss. W</w:t>
            </w:r>
            <w:r w:rsidR="00795884" w:rsidRPr="00FE5DAF">
              <w:rPr>
                <w:sz w:val="18"/>
                <w:szCs w:val="20"/>
              </w:rPr>
              <w:t xml:space="preserve">ofür ist das gedacht? </w:t>
            </w:r>
          </w:p>
        </w:tc>
        <w:tc>
          <w:tcPr>
            <w:tcW w:w="4508" w:type="dxa"/>
          </w:tcPr>
          <w:p w14:paraId="124A0CA1" w14:textId="6E844805" w:rsidR="00F80902" w:rsidRPr="00FE5DAF" w:rsidRDefault="00795884" w:rsidP="007D2B5D">
            <w:pPr>
              <w:rPr>
                <w:sz w:val="18"/>
                <w:szCs w:val="20"/>
              </w:rPr>
            </w:pPr>
            <w:r w:rsidRPr="00FE5DAF">
              <w:rPr>
                <w:sz w:val="18"/>
                <w:szCs w:val="20"/>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9016"/>
      </w:tblGrid>
      <w:tr w:rsidR="00F80902" w:rsidRPr="00FE5DAF"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FE5DAF" w:rsidRDefault="00F80902" w:rsidP="007D2B5D">
            <w:pPr>
              <w:rPr>
                <w:sz w:val="18"/>
                <w:szCs w:val="20"/>
              </w:rPr>
            </w:pPr>
            <w:r w:rsidRPr="00FE5DAF">
              <w:rPr>
                <w:sz w:val="18"/>
                <w:szCs w:val="20"/>
              </w:rPr>
              <w:t>Fazit &amp; Reflexion:</w:t>
            </w:r>
          </w:p>
        </w:tc>
      </w:tr>
      <w:tr w:rsidR="00F80902" w:rsidRPr="00FE5DAF" w14:paraId="7FC75FA2" w14:textId="77777777" w:rsidTr="007D2B5D">
        <w:tc>
          <w:tcPr>
            <w:tcW w:w="9016" w:type="dxa"/>
          </w:tcPr>
          <w:p w14:paraId="14B3B795" w14:textId="515A9148" w:rsidR="00795884" w:rsidRPr="00FE5DAF" w:rsidRDefault="00795884" w:rsidP="00795884">
            <w:pPr>
              <w:ind w:left="284" w:hanging="284"/>
              <w:rPr>
                <w:bCs/>
                <w:sz w:val="18"/>
                <w:szCs w:val="20"/>
              </w:rPr>
            </w:pPr>
            <w:r w:rsidRPr="00FE5DAF">
              <w:rPr>
                <w:bCs/>
                <w:sz w:val="18"/>
                <w:szCs w:val="20"/>
              </w:rPr>
              <w:t>Heute morgen war ich vor allem damit beschäftigt, die ILO-Abfrage noch fertigzustellen – für die Abfrage der Storage mussten die Server laufen, weswegen ich aufgrund der Startzeiten der Server teils lange brauchte.</w:t>
            </w:r>
            <w:r w:rsidR="003B133F" w:rsidRPr="00FE5DAF">
              <w:rPr>
                <w:bCs/>
                <w:sz w:val="18"/>
                <w:szCs w:val="20"/>
              </w:rPr>
              <w:t xml:space="preserve"> Ich bin ausserdem auf ein Problem der Kompatibilität </w:t>
            </w:r>
            <w:r w:rsidR="00177FD7" w:rsidRPr="00FE5DAF">
              <w:rPr>
                <w:bCs/>
                <w:sz w:val="18"/>
                <w:szCs w:val="20"/>
              </w:rPr>
              <w:t>bei der Storageabfrage auf ILO6 gestossen, dass oben beschrieben ist. Die Lösung ist zwar weniger schön, aber da dieser Fehler nicht von meiner Seite gelöst werden kann, sind mir die Hände gebunden.</w:t>
            </w:r>
            <w:r w:rsidR="00BC51D6" w:rsidRPr="00FE5DAF">
              <w:rPr>
                <w:bCs/>
                <w:sz w:val="18"/>
                <w:szCs w:val="20"/>
              </w:rPr>
              <w:t xml:space="preserve"> </w:t>
            </w:r>
            <w:r w:rsidR="00D0099E" w:rsidRPr="00FE5DAF">
              <w:rPr>
                <w:bCs/>
                <w:sz w:val="18"/>
                <w:szCs w:val="20"/>
              </w:rPr>
              <w:t>Ich habe hierzu auch Chatgpt gefragt, wie der Fehler sich beheben liesse und er kommt auf eine Inkompatibilität zwischen ILO 6 und der Modulversion.</w:t>
            </w:r>
          </w:p>
          <w:p w14:paraId="174182A1" w14:textId="77777777" w:rsidR="00F746A8" w:rsidRPr="00FE5DAF" w:rsidRDefault="00F746A8" w:rsidP="00795884">
            <w:pPr>
              <w:ind w:left="284" w:hanging="284"/>
              <w:rPr>
                <w:bCs/>
                <w:sz w:val="18"/>
                <w:szCs w:val="20"/>
              </w:rPr>
            </w:pPr>
          </w:p>
          <w:p w14:paraId="0C78AC77" w14:textId="6C0907FD" w:rsidR="00F746A8" w:rsidRPr="00FE5DAF" w:rsidRDefault="00F746A8" w:rsidP="00795884">
            <w:pPr>
              <w:ind w:left="284" w:hanging="284"/>
              <w:rPr>
                <w:bCs/>
                <w:sz w:val="18"/>
                <w:szCs w:val="20"/>
              </w:rPr>
            </w:pPr>
            <w:r w:rsidRPr="00FE5DAF">
              <w:rPr>
                <w:bCs/>
                <w:sz w:val="18"/>
                <w:szCs w:val="20"/>
              </w:rPr>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Pr="00FE5DAF" w:rsidRDefault="00F746A8" w:rsidP="00795884">
            <w:pPr>
              <w:ind w:left="284" w:hanging="284"/>
              <w:rPr>
                <w:bCs/>
                <w:sz w:val="18"/>
                <w:szCs w:val="20"/>
              </w:rPr>
            </w:pPr>
          </w:p>
          <w:p w14:paraId="09FB7AD0" w14:textId="7DC137A2" w:rsidR="00F80902" w:rsidRPr="00FE5DAF" w:rsidRDefault="00F746A8" w:rsidP="00965520">
            <w:pPr>
              <w:ind w:left="284" w:hanging="284"/>
              <w:rPr>
                <w:b/>
                <w:bCs/>
                <w:sz w:val="18"/>
                <w:szCs w:val="20"/>
              </w:rPr>
            </w:pPr>
            <w:r w:rsidRPr="00FE5DAF">
              <w:rPr>
                <w:bCs/>
                <w:sz w:val="18"/>
                <w:szCs w:val="20"/>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Pr="00FE5DAF" w:rsidRDefault="00F80902" w:rsidP="007D2B5D">
            <w:pPr>
              <w:rPr>
                <w:b/>
                <w:bCs/>
                <w:sz w:val="18"/>
                <w:szCs w:val="20"/>
              </w:rPr>
            </w:pPr>
          </w:p>
          <w:p w14:paraId="0535206F" w14:textId="77777777" w:rsidR="00F80902" w:rsidRPr="00FE5DAF" w:rsidRDefault="00F80902" w:rsidP="007D2B5D">
            <w:pPr>
              <w:rPr>
                <w:b/>
                <w:bCs/>
                <w:sz w:val="18"/>
                <w:szCs w:val="20"/>
              </w:rPr>
            </w:pPr>
          </w:p>
          <w:p w14:paraId="6229FC78" w14:textId="77777777" w:rsidR="00F80902" w:rsidRPr="00FE5DAF" w:rsidRDefault="00F80902" w:rsidP="007D2B5D">
            <w:pPr>
              <w:rPr>
                <w:sz w:val="18"/>
                <w:szCs w:val="20"/>
              </w:rPr>
            </w:pP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Wie liesse sich dieser Fehler von HPEILOCmdlets (vers. 4.4.0.0), der Server hat ILO6 beheben?</w:t>
            </w:r>
          </w:p>
        </w:tc>
      </w:tr>
    </w:tbl>
    <w:p w14:paraId="165F11D9" w14:textId="74F9358F"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12</w:t>
      </w:r>
      <w:r>
        <w:fldChar w:fldCharType="end"/>
      </w:r>
      <w:r>
        <w:t>: Arbeitsjournal Tag 7</w:t>
      </w:r>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14:paraId="252A3065" w14:textId="77777777" w:rsidTr="0096200F">
        <w:tc>
          <w:tcPr>
            <w:tcW w:w="3261"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630AE509" w14:textId="77777777" w:rsidR="00651AAD" w:rsidRDefault="00651AAD" w:rsidP="001B37FC">
            <w:pPr>
              <w:pStyle w:val="Listenabsatz"/>
              <w:numPr>
                <w:ilvl w:val="0"/>
                <w:numId w:val="9"/>
              </w:numPr>
              <w:ind w:left="460"/>
            </w:pPr>
            <w:r>
              <w:t>Hilfestellungen</w:t>
            </w:r>
          </w:p>
          <w:p w14:paraId="267838E7" w14:textId="59C089E6" w:rsidR="00EB4418" w:rsidRPr="00B72E5F" w:rsidRDefault="00EB4418" w:rsidP="001B37FC">
            <w:pPr>
              <w:pStyle w:val="Listenabsatz"/>
              <w:numPr>
                <w:ilvl w:val="0"/>
                <w:numId w:val="9"/>
              </w:numPr>
              <w:ind w:left="460"/>
            </w:pPr>
            <w:r>
              <w:t>Arbeitsjournal</w:t>
            </w:r>
          </w:p>
        </w:tc>
        <w:tc>
          <w:tcPr>
            <w:tcW w:w="708"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5A153F26" w14:textId="77777777" w:rsidR="007157BC" w:rsidRDefault="00171793" w:rsidP="007D2B5D">
            <w:r>
              <w:t>3,5</w:t>
            </w:r>
            <w:r w:rsidR="007157BC">
              <w:t>h</w:t>
            </w:r>
          </w:p>
          <w:p w14:paraId="6D2BAFD6" w14:textId="1DE35B76" w:rsidR="00EB4418" w:rsidRPr="00ED29C1" w:rsidRDefault="00EB4418" w:rsidP="007D2B5D">
            <w:r>
              <w:t>0.3h</w:t>
            </w:r>
          </w:p>
        </w:tc>
        <w:tc>
          <w:tcPr>
            <w:tcW w:w="4111" w:type="dxa"/>
          </w:tcPr>
          <w:p w14:paraId="6F290BCB" w14:textId="77777777" w:rsidR="0096200F" w:rsidRDefault="0096200F" w:rsidP="0096200F">
            <w:pPr>
              <w:pStyle w:val="Listenabsatz"/>
              <w:numPr>
                <w:ilvl w:val="0"/>
                <w:numId w:val="12"/>
              </w:numPr>
            </w:pPr>
            <w:r>
              <w:t>Realisieren Abschluss Dateien</w:t>
            </w:r>
          </w:p>
          <w:p w14:paraId="14B65167" w14:textId="77777777" w:rsidR="0096200F" w:rsidRDefault="0096200F" w:rsidP="0096200F">
            <w:pPr>
              <w:pStyle w:val="Listenabsatz"/>
              <w:numPr>
                <w:ilvl w:val="0"/>
                <w:numId w:val="12"/>
              </w:numPr>
            </w:pPr>
            <w:r>
              <w:t>Dokumentierung Dateien</w:t>
            </w:r>
          </w:p>
          <w:p w14:paraId="15BB85F7" w14:textId="77777777" w:rsidR="00F80902" w:rsidRDefault="0096200F" w:rsidP="0096200F">
            <w:pPr>
              <w:pStyle w:val="Listenabsatz"/>
              <w:numPr>
                <w:ilvl w:val="0"/>
                <w:numId w:val="12"/>
              </w:numPr>
            </w:pPr>
            <w:r>
              <w:t xml:space="preserve">Hilfestellungen </w:t>
            </w:r>
          </w:p>
          <w:p w14:paraId="3D377A08" w14:textId="77777777" w:rsidR="0096200F" w:rsidRDefault="0096200F" w:rsidP="0096200F">
            <w:pPr>
              <w:pStyle w:val="Listenabsatz"/>
              <w:numPr>
                <w:ilvl w:val="0"/>
                <w:numId w:val="12"/>
              </w:numPr>
              <w:rPr>
                <w:lang w:val="en-US"/>
              </w:rPr>
            </w:pPr>
            <w:r w:rsidRPr="0096200F">
              <w:rPr>
                <w:lang w:val="en-US"/>
              </w:rPr>
              <w:t xml:space="preserve">Fix Update-Config wenn </w:t>
            </w:r>
            <w:r>
              <w:rPr>
                <w:lang w:val="en-US"/>
              </w:rPr>
              <w:t>ConfigPath ändert.</w:t>
            </w:r>
          </w:p>
          <w:p w14:paraId="634996E3" w14:textId="7B50FB2E" w:rsidR="00554047" w:rsidRPr="0096200F" w:rsidRDefault="00EE3AFC" w:rsidP="0096200F">
            <w:pPr>
              <w:pStyle w:val="Listenabsatz"/>
              <w:numPr>
                <w:ilvl w:val="0"/>
                <w:numId w:val="12"/>
              </w:numPr>
              <w:rPr>
                <w:lang w:val="en-US"/>
              </w:rPr>
            </w:pPr>
            <w:r>
              <w:rPr>
                <w:lang w:val="en-US"/>
              </w:rPr>
              <w:t>Arbeitsjournal</w:t>
            </w:r>
          </w:p>
        </w:tc>
        <w:tc>
          <w:tcPr>
            <w:tcW w:w="936" w:type="dxa"/>
          </w:tcPr>
          <w:p w14:paraId="63B4E68C" w14:textId="77777777" w:rsidR="00F80902" w:rsidRDefault="0096200F" w:rsidP="007D2B5D">
            <w:pPr>
              <w:jc w:val="both"/>
            </w:pPr>
            <w:r>
              <w:t xml:space="preserve">3.5h </w:t>
            </w:r>
          </w:p>
          <w:p w14:paraId="1EFA64E3" w14:textId="77777777" w:rsidR="0096200F" w:rsidRDefault="0096200F" w:rsidP="007D2B5D">
            <w:pPr>
              <w:jc w:val="both"/>
            </w:pPr>
            <w:r>
              <w:t xml:space="preserve">0.5h </w:t>
            </w:r>
          </w:p>
          <w:p w14:paraId="53E46844" w14:textId="05136388" w:rsidR="0096200F" w:rsidRDefault="0096200F" w:rsidP="007D2B5D">
            <w:pPr>
              <w:jc w:val="both"/>
            </w:pPr>
            <w:r>
              <w:t>3.</w:t>
            </w:r>
            <w:r w:rsidR="00554047">
              <w:t>75</w:t>
            </w:r>
            <w:r>
              <w:t>h</w:t>
            </w:r>
          </w:p>
          <w:p w14:paraId="436B491B" w14:textId="77777777" w:rsidR="000B5FBA" w:rsidRDefault="000B5FBA" w:rsidP="007D2B5D">
            <w:pPr>
              <w:jc w:val="both"/>
            </w:pPr>
            <w:r>
              <w:t>0.5h</w:t>
            </w:r>
            <w:r w:rsidR="00EB4418">
              <w:t xml:space="preserve"> </w:t>
            </w:r>
          </w:p>
          <w:p w14:paraId="0DF22DC6" w14:textId="77777777" w:rsidR="00EE3AFC" w:rsidRDefault="00EE3AFC" w:rsidP="007D2B5D">
            <w:pPr>
              <w:jc w:val="both"/>
            </w:pPr>
          </w:p>
          <w:p w14:paraId="192E6D77" w14:textId="05F8CD8C" w:rsidR="00EE3AFC" w:rsidRPr="00852D7D" w:rsidRDefault="00EE3AFC" w:rsidP="007D2B5D">
            <w:pPr>
              <w:jc w:val="both"/>
            </w:pPr>
            <w:r>
              <w:t>0.</w:t>
            </w:r>
            <w:r w:rsidR="00EF4564">
              <w:t>7</w:t>
            </w:r>
            <w: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5C728C" w:rsidRDefault="001D36D6" w:rsidP="001D36D6">
            <w:pPr>
              <w:rPr>
                <w:b/>
                <w:bCs/>
              </w:rPr>
            </w:pPr>
            <w:r w:rsidRPr="005C728C">
              <w:rPr>
                <w:b/>
                <w:bCs/>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1D36D6" w:rsidRDefault="009B3A2C" w:rsidP="001D36D6">
            <w:pPr>
              <w:rPr>
                <w:bCs/>
              </w:rPr>
            </w:pPr>
            <w:r>
              <w:rPr>
                <w:bCs/>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Default="001D36D6" w:rsidP="001D36D6">
            <w: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Default="009B3A2C" w:rsidP="001D36D6">
            <w: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E5DAF" w:rsidRDefault="00EE3AFC" w:rsidP="007D2B5D">
            <w:pPr>
              <w:rPr>
                <w:sz w:val="18"/>
                <w:szCs w:val="18"/>
                <w:lang w:val="en-US"/>
              </w:rPr>
            </w:pPr>
            <w:r w:rsidRPr="00FE5DAF">
              <w:rPr>
                <w:sz w:val="18"/>
                <w:szCs w:val="18"/>
                <w:lang w:val="en-US"/>
              </w:rPr>
              <w:t>Export-CSV --&gt; Object Reference not set to an instance of an object</w:t>
            </w:r>
          </w:p>
        </w:tc>
        <w:tc>
          <w:tcPr>
            <w:tcW w:w="5472" w:type="dxa"/>
          </w:tcPr>
          <w:p w14:paraId="2AE3511C" w14:textId="31E85985" w:rsidR="00F80902" w:rsidRPr="00FE5DAF" w:rsidRDefault="00EE3AFC" w:rsidP="007D2B5D">
            <w:pPr>
              <w:rPr>
                <w:sz w:val="18"/>
                <w:szCs w:val="18"/>
              </w:rPr>
            </w:pPr>
            <w:r w:rsidRPr="00FE5DAF">
              <w:rPr>
                <w:sz w:val="18"/>
                <w:szCs w:val="18"/>
              </w:rPr>
              <w:t>Die betroffene Eigenschaft hatte den Wert null bzw. leer --&gt; Wird in einem solchen Fall mit «-» ersetzt.</w:t>
            </w:r>
            <w:r w:rsidR="00EC4460" w:rsidRPr="00FE5DAF">
              <w:rPr>
                <w:sz w:val="18"/>
                <w:szCs w:val="18"/>
              </w:rPr>
              <w:t xml:space="preserve"> Habe dabei auch Chatgpt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E5DAF" w:rsidRDefault="00597577" w:rsidP="007D2B5D">
            <w:pPr>
              <w:rPr>
                <w:sz w:val="18"/>
                <w:szCs w:val="18"/>
              </w:rPr>
            </w:pPr>
            <w:r w:rsidRPr="00FE5DAF">
              <w:rPr>
                <w:sz w:val="18"/>
                <w:szCs w:val="18"/>
              </w:rPr>
              <w:t>Wenn das CSV gespeichert wird und das eine Objekt im Array mehr Eigenschaften hat als das andere, wird auf die gemeinsamen Eigenschaften gekürzt.</w:t>
            </w:r>
          </w:p>
        </w:tc>
        <w:tc>
          <w:tcPr>
            <w:tcW w:w="5472" w:type="dxa"/>
          </w:tcPr>
          <w:p w14:paraId="0401E0DA" w14:textId="42015113" w:rsidR="00597577" w:rsidRPr="00FE5DAF" w:rsidRDefault="00597577" w:rsidP="007D2B5D">
            <w:pPr>
              <w:rPr>
                <w:sz w:val="18"/>
                <w:szCs w:val="18"/>
              </w:rPr>
            </w:pPr>
            <w:r w:rsidRPr="00FE5DAF">
              <w:rPr>
                <w:sz w:val="18"/>
                <w:szCs w:val="18"/>
              </w:rPr>
              <w:t>Loop durch alle einzigartigen Eigenschaften, füge hinzu falls es nicht bereits existiert (wenn neu hinzugefügt wird, wird die Value «-» verwendet, um zu kennzeichnen, dass es keinen Wert gib</w:t>
            </w:r>
            <w:r w:rsidR="00FC290B" w:rsidRPr="00FE5DAF">
              <w:rPr>
                <w:sz w:val="18"/>
                <w:szCs w:val="18"/>
              </w:rPr>
              <w:t>t</w:t>
            </w:r>
            <w:r w:rsidR="00D1774E" w:rsidRPr="00FE5DAF">
              <w:rPr>
                <w:sz w:val="18"/>
                <w:szCs w:val="18"/>
              </w:rPr>
              <w:t>)</w:t>
            </w:r>
          </w:p>
        </w:tc>
      </w:tr>
      <w:tr w:rsidR="00E63AF8" w:rsidRPr="00FE5DAF" w14:paraId="3D44AAAE" w14:textId="77777777" w:rsidTr="00597577">
        <w:tc>
          <w:tcPr>
            <w:tcW w:w="3544" w:type="dxa"/>
          </w:tcPr>
          <w:p w14:paraId="39718922" w14:textId="70FF9C70" w:rsidR="00E63AF8" w:rsidRPr="00FE5DAF" w:rsidRDefault="00E63AF8" w:rsidP="007D2B5D">
            <w:pPr>
              <w:rPr>
                <w:sz w:val="18"/>
                <w:szCs w:val="18"/>
              </w:rPr>
            </w:pPr>
            <w:r w:rsidRPr="00FE5DAF">
              <w:rPr>
                <w:sz w:val="18"/>
                <w:szCs w:val="18"/>
              </w:rPr>
              <w:t>Get-Help hat nach der Umschreibung (habe es genereller gemacht) den Fehler geworfen «cannot bind argument to parameter ‘helpString’ because it is an empty string’</w:t>
            </w:r>
          </w:p>
        </w:tc>
        <w:tc>
          <w:tcPr>
            <w:tcW w:w="5472" w:type="dxa"/>
          </w:tcPr>
          <w:p w14:paraId="53A6B398" w14:textId="419E83F1" w:rsidR="00E63AF8" w:rsidRPr="00FE5DAF" w:rsidRDefault="00E63AF8" w:rsidP="007D2B5D">
            <w:pPr>
              <w:rPr>
                <w:sz w:val="18"/>
                <w:szCs w:val="18"/>
              </w:rPr>
            </w:pPr>
            <w:r w:rsidRPr="00FE5DAF">
              <w:rPr>
                <w:sz w:val="18"/>
                <w:szCs w:val="18"/>
              </w:rPr>
              <w:t xml:space="preserve">Wird geworfen wenn ein string-Feld (Parameter) als Mandatory gekennzeichnet wurde aber beim Aufruf dann ein leerer String ist --&gt; Mandatory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E5DAF" w:rsidRDefault="00B9541A" w:rsidP="007D2B5D">
            <w:pPr>
              <w:rPr>
                <w:sz w:val="18"/>
                <w:szCs w:val="18"/>
                <w:lang w:val="en-US"/>
              </w:rPr>
            </w:pPr>
            <w:r w:rsidRPr="00FE5DAF">
              <w:rPr>
                <w:sz w:val="18"/>
                <w:szCs w:val="18"/>
                <w:lang w:val="en-US"/>
              </w:rPr>
              <w:t>Beim Abspeichern der neuen Configdatei nach dem Update kommt der Fehler «Unable to clear content of 'C:\Users\wernle_y\AppData\Roaming\hpeilo\out' because it is a directory. »</w:t>
            </w:r>
          </w:p>
        </w:tc>
        <w:tc>
          <w:tcPr>
            <w:tcW w:w="5472" w:type="dxa"/>
          </w:tcPr>
          <w:p w14:paraId="2693AC17" w14:textId="1EF02278" w:rsidR="00B9541A" w:rsidRPr="00FE5DAF" w:rsidRDefault="00B40DEF" w:rsidP="007D2B5D">
            <w:pPr>
              <w:rPr>
                <w:sz w:val="18"/>
                <w:szCs w:val="18"/>
              </w:rPr>
            </w:pPr>
            <w:r w:rsidRPr="00FE5DAF">
              <w:rPr>
                <w:sz w:val="18"/>
                <w:szCs w:val="18"/>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E5DAF" w:rsidRDefault="00F80902" w:rsidP="007D2B5D">
            <w:pPr>
              <w:rPr>
                <w:sz w:val="18"/>
                <w:szCs w:val="18"/>
              </w:rPr>
            </w:pPr>
            <w:r w:rsidRPr="00FE5DAF">
              <w:rPr>
                <w:sz w:val="18"/>
                <w:szCs w:val="18"/>
              </w:rPr>
              <w:t>Fragen Kandidat Yannick Wernle:</w:t>
            </w:r>
          </w:p>
        </w:tc>
        <w:tc>
          <w:tcPr>
            <w:tcW w:w="4508" w:type="dxa"/>
          </w:tcPr>
          <w:p w14:paraId="2BEFB755" w14:textId="77777777" w:rsidR="00F80902" w:rsidRPr="00FE5DAF" w:rsidRDefault="00F80902" w:rsidP="007D2B5D">
            <w:pPr>
              <w:rPr>
                <w:sz w:val="18"/>
                <w:szCs w:val="18"/>
              </w:rPr>
            </w:pPr>
            <w:r w:rsidRPr="00FE5DAF">
              <w:rPr>
                <w:sz w:val="18"/>
                <w:szCs w:val="18"/>
              </w:rPr>
              <w:t>Antworten Fachkraft Helge Brands</w:t>
            </w:r>
          </w:p>
        </w:tc>
      </w:tr>
      <w:tr w:rsidR="00F80902" w:rsidRPr="00FE5DAF" w14:paraId="2F247152" w14:textId="77777777" w:rsidTr="007D2B5D">
        <w:tc>
          <w:tcPr>
            <w:tcW w:w="4508" w:type="dxa"/>
          </w:tcPr>
          <w:p w14:paraId="401B27C3" w14:textId="6548EBBA" w:rsidR="00F80902" w:rsidRPr="00FE5DAF" w:rsidRDefault="00130D4E" w:rsidP="007D2B5D">
            <w:pPr>
              <w:rPr>
                <w:sz w:val="18"/>
                <w:szCs w:val="18"/>
              </w:rPr>
            </w:pPr>
            <w:r w:rsidRPr="00FE5DAF">
              <w:rPr>
                <w:sz w:val="18"/>
                <w:szCs w:val="18"/>
              </w:rPr>
              <w:t>(Kurze Diskusion mit Helge) Sollen Fehler in Konfigurationsdateien und an sonstigen Orten so weit als möglich korrigiert werden (im Bezug auf Fehler der Konfiguration)?</w:t>
            </w:r>
          </w:p>
        </w:tc>
        <w:tc>
          <w:tcPr>
            <w:tcW w:w="4508" w:type="dxa"/>
          </w:tcPr>
          <w:p w14:paraId="6CD12925" w14:textId="459F053D" w:rsidR="00F80902" w:rsidRPr="00FE5DAF" w:rsidRDefault="00130D4E" w:rsidP="007D2B5D">
            <w:pPr>
              <w:rPr>
                <w:sz w:val="18"/>
                <w:szCs w:val="18"/>
              </w:rPr>
            </w:pPr>
            <w:r w:rsidRPr="00FE5DAF">
              <w:rPr>
                <w:sz w:val="18"/>
                <w:szCs w:val="18"/>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E5DAF">
              <w:rPr>
                <w:sz w:val="18"/>
                <w:szCs w:val="18"/>
              </w:rPr>
              <w:t>Fazit &amp; Reflexion:</w:t>
            </w:r>
          </w:p>
        </w:tc>
      </w:tr>
      <w:tr w:rsidR="00F80902" w:rsidRPr="00FE5DAF" w14:paraId="6B54658C" w14:textId="77777777" w:rsidTr="007D2B5D">
        <w:tc>
          <w:tcPr>
            <w:tcW w:w="9016" w:type="dxa"/>
          </w:tcPr>
          <w:p w14:paraId="73E563AA" w14:textId="62600413" w:rsidR="00963107" w:rsidRPr="00FE5DAF" w:rsidRDefault="00963107" w:rsidP="00963107">
            <w:pPr>
              <w:ind w:left="284" w:hanging="284"/>
              <w:rPr>
                <w:bCs/>
                <w:sz w:val="18"/>
                <w:szCs w:val="18"/>
              </w:rPr>
            </w:pPr>
            <w:r w:rsidRPr="00FE5DAF">
              <w:rPr>
                <w:bCs/>
                <w:sz w:val="18"/>
                <w:szCs w:val="18"/>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E5DAF">
              <w:rPr>
                <w:bCs/>
                <w:sz w:val="18"/>
                <w:szCs w:val="18"/>
              </w:rPr>
              <w:t>Probleme gab es vor allem bei der Konvertierung, wenn ein Feld leer war – ich musste diese daher mühsam alle abfangen.</w:t>
            </w:r>
          </w:p>
          <w:p w14:paraId="1122842E" w14:textId="77777777" w:rsidR="004F5708" w:rsidRPr="00FE5DAF" w:rsidRDefault="004F5708" w:rsidP="00963107">
            <w:pPr>
              <w:ind w:left="284" w:hanging="284"/>
              <w:rPr>
                <w:bCs/>
                <w:sz w:val="18"/>
                <w:szCs w:val="18"/>
              </w:rPr>
            </w:pPr>
          </w:p>
          <w:p w14:paraId="6E5D8187" w14:textId="06142A0F" w:rsidR="004F5708" w:rsidRPr="00FE5DAF" w:rsidRDefault="004F5708" w:rsidP="007F59F5">
            <w:pPr>
              <w:ind w:left="284" w:hanging="284"/>
              <w:rPr>
                <w:bCs/>
                <w:sz w:val="18"/>
                <w:szCs w:val="18"/>
              </w:rPr>
            </w:pPr>
            <w:r w:rsidRPr="00FE5DAF">
              <w:rPr>
                <w:bCs/>
                <w:sz w:val="18"/>
                <w:szCs w:val="18"/>
              </w:rPr>
              <w:t xml:space="preserve">Ich musste ausserdem eine Funktion erstellen, welche die Keys unter allen abgefragten Servern </w:t>
            </w:r>
            <w:r w:rsidR="00DC3386" w:rsidRPr="00FE5DAF">
              <w:rPr>
                <w:bCs/>
                <w:sz w:val="18"/>
                <w:szCs w:val="18"/>
              </w:rPr>
              <w:t>standardisiert</w:t>
            </w:r>
            <w:r w:rsidRPr="00FE5DAF">
              <w:rPr>
                <w:bCs/>
                <w:sz w:val="18"/>
                <w:szCs w:val="18"/>
              </w:rPr>
              <w:t xml:space="preserve"> – wenn dem nicht so ist, wird nämlich einfach nur die Felder angezeigt, deren Key bei allen vorhanden ist – das ist nicht schön, weil so einfach Daten verloren gehen.</w:t>
            </w:r>
            <w:r w:rsidR="007F59F5" w:rsidRPr="00FE5DAF">
              <w:rPr>
                <w:bCs/>
                <w:sz w:val="18"/>
                <w:szCs w:val="18"/>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E5DAF" w:rsidRDefault="001C0770" w:rsidP="007F59F5">
            <w:pPr>
              <w:ind w:left="284" w:hanging="284"/>
              <w:rPr>
                <w:bCs/>
                <w:sz w:val="18"/>
                <w:szCs w:val="18"/>
              </w:rPr>
            </w:pPr>
          </w:p>
          <w:p w14:paraId="1F12D255" w14:textId="176755E5" w:rsidR="001C0770" w:rsidRPr="00FE5DAF" w:rsidRDefault="001C0770" w:rsidP="007F59F5">
            <w:pPr>
              <w:ind w:left="284" w:hanging="284"/>
              <w:rPr>
                <w:bCs/>
                <w:sz w:val="18"/>
                <w:szCs w:val="18"/>
              </w:rPr>
            </w:pPr>
            <w:r w:rsidRPr="00FE5DAF">
              <w:rPr>
                <w:bCs/>
                <w:sz w:val="18"/>
                <w:szCs w:val="18"/>
              </w:rPr>
              <w:lastRenderedPageBreak/>
              <w:t>Helge und ich haben kurz vor dem Mittag noch darüber geredet, wie der Stand ist und haben uns dann entschlossen, die IPA testweise am Mittwochnachmittag auf den SwissFEL-Maschinen zu testen.</w:t>
            </w:r>
          </w:p>
          <w:p w14:paraId="455117C6" w14:textId="77777777" w:rsidR="001355C4" w:rsidRPr="00FE5DAF" w:rsidRDefault="001355C4" w:rsidP="007F59F5">
            <w:pPr>
              <w:ind w:left="284" w:hanging="284"/>
              <w:rPr>
                <w:bCs/>
                <w:sz w:val="18"/>
                <w:szCs w:val="18"/>
              </w:rPr>
            </w:pPr>
          </w:p>
          <w:p w14:paraId="3C5FBE7B" w14:textId="7AC28FC5" w:rsidR="001355C4" w:rsidRPr="00FE5DAF" w:rsidRDefault="001355C4" w:rsidP="007F59F5">
            <w:pPr>
              <w:ind w:left="284" w:hanging="284"/>
              <w:rPr>
                <w:bCs/>
                <w:sz w:val="18"/>
                <w:szCs w:val="18"/>
              </w:rPr>
            </w:pPr>
            <w:r w:rsidRPr="00FE5DAF">
              <w:rPr>
                <w:bCs/>
                <w:sz w:val="18"/>
                <w:szCs w:val="18"/>
              </w:rPr>
              <w:t xml:space="preserve">Am Nachmittag habe ich mich vor allem mit den Hilfestellungen befasst </w:t>
            </w:r>
            <w:r w:rsidR="0077616C" w:rsidRPr="00FE5DAF">
              <w:rPr>
                <w:bCs/>
                <w:sz w:val="18"/>
                <w:szCs w:val="18"/>
              </w:rPr>
              <w:t>und sowohl für das Modul als auch für alle Public-Funktionen Comment-Based Hilfestellungen einfügt. Ich habe dann auch noch ca. eine halbe Stunde dafür aufgewendet, das beim Editieren des Konfigpfads in der Funktion Update-Config die Konfiguration wirklich auch dorthin verschoben wird.</w:t>
            </w:r>
            <w:r w:rsidR="008F0653" w:rsidRPr="00FE5DAF">
              <w:rPr>
                <w:bCs/>
                <w:sz w:val="18"/>
                <w:szCs w:val="18"/>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E5DAF" w:rsidRDefault="008967C3" w:rsidP="007F59F5">
            <w:pPr>
              <w:ind w:left="284" w:hanging="284"/>
              <w:rPr>
                <w:bCs/>
                <w:sz w:val="18"/>
                <w:szCs w:val="18"/>
              </w:rPr>
            </w:pPr>
          </w:p>
          <w:p w14:paraId="58DF0A6C" w14:textId="4DDFAC0F" w:rsidR="008967C3" w:rsidRPr="00FE5DAF" w:rsidRDefault="008967C3" w:rsidP="007F59F5">
            <w:pPr>
              <w:ind w:left="284" w:hanging="284"/>
              <w:rPr>
                <w:bCs/>
                <w:sz w:val="18"/>
                <w:szCs w:val="18"/>
              </w:rPr>
            </w:pPr>
            <w:r w:rsidRPr="00FE5DAF">
              <w:rPr>
                <w:bCs/>
                <w:sz w:val="18"/>
                <w:szCs w:val="18"/>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E5DAF">
              <w:rPr>
                <w:bCs/>
                <w:sz w:val="18"/>
                <w:szCs w:val="18"/>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E5DAF" w:rsidRDefault="00E81D58" w:rsidP="007F59F5">
            <w:pPr>
              <w:ind w:left="284" w:hanging="284"/>
              <w:rPr>
                <w:bCs/>
                <w:sz w:val="18"/>
                <w:szCs w:val="18"/>
              </w:rPr>
            </w:pPr>
          </w:p>
          <w:p w14:paraId="7F483E90" w14:textId="76E5B15C" w:rsidR="00F80902" w:rsidRPr="00FE5DAF" w:rsidRDefault="00E81D58" w:rsidP="007D2B5D">
            <w:pPr>
              <w:rPr>
                <w:b/>
                <w:bCs/>
                <w:sz w:val="18"/>
                <w:szCs w:val="18"/>
              </w:rPr>
            </w:pPr>
            <w:r w:rsidRPr="00FE5DAF">
              <w:rPr>
                <w:sz w:val="18"/>
                <w:szCs w:val="18"/>
              </w:rPr>
              <w:t>Ich musste heute auch ein wenig Überzeit einlegen, da ich nicht vor den 8.3h mit dem Arbeitsjournal und dem Drumherum fertig geworden bin.</w:t>
            </w:r>
          </w:p>
          <w:p w14:paraId="1195260F" w14:textId="77777777" w:rsidR="00F80902" w:rsidRPr="00FE5DAF" w:rsidRDefault="00F80902" w:rsidP="007D2B5D">
            <w:pPr>
              <w:rPr>
                <w:b/>
                <w:bCs/>
                <w:sz w:val="18"/>
                <w:szCs w:val="18"/>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E5DAF" w:rsidRDefault="00F80902" w:rsidP="007D2B5D">
            <w:pPr>
              <w:rPr>
                <w:sz w:val="18"/>
                <w:szCs w:val="18"/>
              </w:rPr>
            </w:pPr>
            <w:r w:rsidRPr="00FE5DAF">
              <w:rPr>
                <w:sz w:val="18"/>
                <w:szCs w:val="18"/>
              </w:rPr>
              <w:t>Recherchen:</w:t>
            </w:r>
          </w:p>
        </w:tc>
      </w:tr>
      <w:tr w:rsidR="00F80902" w:rsidRPr="004A2406" w14:paraId="5A2EEC7D" w14:textId="77777777" w:rsidTr="007D2B5D">
        <w:tc>
          <w:tcPr>
            <w:tcW w:w="9016" w:type="dxa"/>
          </w:tcPr>
          <w:p w14:paraId="3618C5AE" w14:textId="77777777" w:rsidR="00F80902" w:rsidRPr="00FE5DAF" w:rsidRDefault="00EE3AFC" w:rsidP="003C4FE6">
            <w:pPr>
              <w:keepNext/>
              <w:rPr>
                <w:sz w:val="18"/>
                <w:szCs w:val="18"/>
                <w:lang w:val="en-US"/>
              </w:rPr>
            </w:pPr>
            <w:r w:rsidRPr="00FE5DAF">
              <w:rPr>
                <w:sz w:val="18"/>
                <w:szCs w:val="18"/>
                <w:lang w:val="en-US"/>
              </w:rPr>
              <w:t xml:space="preserve">Export-CSV Object reference Problem --&gt; </w:t>
            </w:r>
            <w:sdt>
              <w:sdtPr>
                <w:rPr>
                  <w:sz w:val="18"/>
                  <w:szCs w:val="18"/>
                  <w:lang w:val="en-US"/>
                </w:rPr>
                <w:id w:val="352925451"/>
                <w:citation/>
              </w:sdtPr>
              <w:sdtEndPr/>
              <w:sdtContent>
                <w:r w:rsidRPr="00FE5DAF">
                  <w:rPr>
                    <w:sz w:val="18"/>
                    <w:szCs w:val="18"/>
                    <w:lang w:val="en-US"/>
                  </w:rPr>
                  <w:fldChar w:fldCharType="begin"/>
                </w:r>
                <w:r w:rsidRPr="00FE5DAF">
                  <w:rPr>
                    <w:sz w:val="18"/>
                    <w:szCs w:val="18"/>
                    <w:lang w:val="en-US"/>
                  </w:rPr>
                  <w:instrText xml:space="preserve"> CITATION jer23 \l 2055 </w:instrText>
                </w:r>
                <w:r w:rsidRPr="00FE5DAF">
                  <w:rPr>
                    <w:sz w:val="18"/>
                    <w:szCs w:val="18"/>
                    <w:lang w:val="en-US"/>
                  </w:rPr>
                  <w:fldChar w:fldCharType="separate"/>
                </w:r>
                <w:r w:rsidRPr="00FE5DAF">
                  <w:rPr>
                    <w:noProof/>
                    <w:sz w:val="18"/>
                    <w:szCs w:val="18"/>
                    <w:lang w:val="en-US"/>
                  </w:rPr>
                  <w:t>(jeremy.hawkins1, 2023)</w:t>
                </w:r>
                <w:r w:rsidRPr="00FE5DAF">
                  <w:rPr>
                    <w:sz w:val="18"/>
                    <w:szCs w:val="18"/>
                    <w:lang w:val="en-US"/>
                  </w:rPr>
                  <w:fldChar w:fldCharType="end"/>
                </w:r>
              </w:sdtContent>
            </w:sdt>
          </w:p>
          <w:p w14:paraId="3E8AE0E2" w14:textId="77777777" w:rsidR="00EE3AFC" w:rsidRPr="00FE5DAF" w:rsidRDefault="00EE3AFC" w:rsidP="003C4FE6">
            <w:pPr>
              <w:keepNext/>
              <w:rPr>
                <w:sz w:val="18"/>
                <w:szCs w:val="18"/>
              </w:rPr>
            </w:pPr>
            <w:r w:rsidRPr="00FE5DAF">
              <w:rPr>
                <w:sz w:val="18"/>
                <w:szCs w:val="18"/>
              </w:rPr>
              <w:t xml:space="preserve">Woher kommt eine Ausgabe der Konsole --&gt; </w:t>
            </w:r>
            <w:sdt>
              <w:sdtPr>
                <w:rPr>
                  <w:sz w:val="18"/>
                  <w:szCs w:val="18"/>
                </w:rPr>
                <w:id w:val="-1138793763"/>
                <w:citation/>
              </w:sdtPr>
              <w:sdtEndPr/>
              <w:sdtContent>
                <w:r w:rsidRPr="00FE5DAF">
                  <w:rPr>
                    <w:sz w:val="18"/>
                    <w:szCs w:val="18"/>
                  </w:rPr>
                  <w:fldChar w:fldCharType="begin"/>
                </w:r>
                <w:r w:rsidRPr="00FE5DAF">
                  <w:rPr>
                    <w:sz w:val="18"/>
                    <w:szCs w:val="18"/>
                  </w:rPr>
                  <w:instrText xml:space="preserve"> CITATION Wil18 \l 2055 </w:instrText>
                </w:r>
                <w:r w:rsidRPr="00FE5DAF">
                  <w:rPr>
                    <w:sz w:val="18"/>
                    <w:szCs w:val="18"/>
                  </w:rPr>
                  <w:fldChar w:fldCharType="separate"/>
                </w:r>
                <w:r w:rsidRPr="00FE5DAF">
                  <w:rPr>
                    <w:noProof/>
                    <w:sz w:val="18"/>
                    <w:szCs w:val="18"/>
                  </w:rPr>
                  <w:t>(Maclean, 2018)</w:t>
                </w:r>
                <w:r w:rsidRPr="00FE5DAF">
                  <w:rPr>
                    <w:sz w:val="18"/>
                    <w:szCs w:val="18"/>
                  </w:rPr>
                  <w:fldChar w:fldCharType="end"/>
                </w:r>
              </w:sdtContent>
            </w:sdt>
          </w:p>
          <w:p w14:paraId="40AA23DF" w14:textId="133B546A" w:rsidR="00EC4460" w:rsidRPr="00FE5DAF" w:rsidRDefault="00EC4460" w:rsidP="003C4FE6">
            <w:pPr>
              <w:keepNext/>
              <w:rPr>
                <w:sz w:val="18"/>
                <w:szCs w:val="18"/>
                <w:lang w:val="en-US"/>
              </w:rPr>
            </w:pPr>
            <w:r w:rsidRPr="00FE5DAF">
              <w:rPr>
                <w:sz w:val="18"/>
                <w:szCs w:val="18"/>
                <w:lang w:val="en-US"/>
              </w:rPr>
              <w:t xml:space="preserve">Commentbased Help --&gt; </w:t>
            </w:r>
            <w:sdt>
              <w:sdtPr>
                <w:rPr>
                  <w:sz w:val="18"/>
                  <w:szCs w:val="18"/>
                </w:rPr>
                <w:id w:val="-1373225222"/>
                <w:citation/>
              </w:sdtPr>
              <w:sdtEndPr/>
              <w:sdtContent>
                <w:r w:rsidRPr="00FE5DAF">
                  <w:rPr>
                    <w:sz w:val="18"/>
                    <w:szCs w:val="18"/>
                  </w:rPr>
                  <w:fldChar w:fldCharType="begin"/>
                </w:r>
                <w:r w:rsidRPr="00FE5DAF">
                  <w:rPr>
                    <w:sz w:val="18"/>
                    <w:szCs w:val="18"/>
                    <w:lang w:val="en-US"/>
                  </w:rPr>
                  <w:instrText xml:space="preserve">CITATION sdw \l 2055 </w:instrText>
                </w:r>
                <w:r w:rsidRPr="00FE5DAF">
                  <w:rPr>
                    <w:sz w:val="18"/>
                    <w:szCs w:val="18"/>
                  </w:rPr>
                  <w:fldChar w:fldCharType="separate"/>
                </w:r>
                <w:r w:rsidRPr="00FE5DAF">
                  <w:rPr>
                    <w:noProof/>
                    <w:sz w:val="18"/>
                    <w:szCs w:val="18"/>
                    <w:lang w:val="en-US"/>
                  </w:rPr>
                  <w:t>(sdwheeler A. , Microsoft | Learn, 2025)</w:t>
                </w:r>
                <w:r w:rsidRPr="00FE5DAF">
                  <w:rPr>
                    <w:sz w:val="18"/>
                    <w:szCs w:val="18"/>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E5DAF" w:rsidRDefault="009F0D84" w:rsidP="007D2B5D">
            <w:pPr>
              <w:rPr>
                <w:sz w:val="18"/>
                <w:szCs w:val="18"/>
              </w:rPr>
            </w:pPr>
            <w:r w:rsidRPr="00FE5DAF">
              <w:rPr>
                <w:sz w:val="18"/>
                <w:szCs w:val="18"/>
              </w:rPr>
              <w:t>KI-Prompts:</w:t>
            </w:r>
          </w:p>
        </w:tc>
      </w:tr>
      <w:tr w:rsidR="009F0D84" w:rsidRPr="00FE5DAF" w14:paraId="1E6E5F7D" w14:textId="77777777" w:rsidTr="00F80902">
        <w:tc>
          <w:tcPr>
            <w:tcW w:w="9016" w:type="dxa"/>
          </w:tcPr>
          <w:p w14:paraId="7B4A1F68" w14:textId="6F48567E" w:rsidR="00E63AF8" w:rsidRPr="00FE5DAF" w:rsidRDefault="006549D8" w:rsidP="003C4FE6">
            <w:pPr>
              <w:pStyle w:val="Listenabsatz"/>
              <w:keepNext/>
              <w:numPr>
                <w:ilvl w:val="0"/>
                <w:numId w:val="12"/>
              </w:numPr>
              <w:rPr>
                <w:sz w:val="18"/>
                <w:szCs w:val="18"/>
              </w:rPr>
            </w:pPr>
            <w:r w:rsidRPr="00FE5DAF">
              <w:rPr>
                <w:sz w:val="18"/>
                <w:szCs w:val="18"/>
              </w:rPr>
              <w:t xml:space="preserve">Sinngemäss: </w:t>
            </w:r>
            <w:r w:rsidR="00E63AF8" w:rsidRPr="00FE5DAF">
              <w:rPr>
                <w:sz w:val="18"/>
                <w:szCs w:val="18"/>
              </w:rPr>
              <w:t>Wie mache ich einen Abstand zwischen zwei separaten Teilen innerhalb einer CSV-Datei?</w:t>
            </w:r>
          </w:p>
          <w:p w14:paraId="30C7B92E" w14:textId="77777777" w:rsidR="006549D8" w:rsidRPr="00FE5DAF" w:rsidRDefault="009D0A97" w:rsidP="003C4FE6">
            <w:pPr>
              <w:pStyle w:val="Listenabsatz"/>
              <w:keepNext/>
              <w:numPr>
                <w:ilvl w:val="0"/>
                <w:numId w:val="12"/>
              </w:numPr>
              <w:rPr>
                <w:sz w:val="18"/>
                <w:szCs w:val="18"/>
              </w:rPr>
            </w:pPr>
            <w:r w:rsidRPr="005325AD">
              <w:rPr>
                <w:sz w:val="18"/>
                <w:szCs w:val="18"/>
              </w:rPr>
              <w:t xml:space="preserve">Sinngemäss: </w:t>
            </w:r>
            <w:r w:rsidR="006549D8" w:rsidRPr="005325AD">
              <w:rPr>
                <w:sz w:val="18"/>
                <w:szCs w:val="18"/>
              </w:rPr>
              <w:t xml:space="preserve">Ich habe in einer Funktion “Cannot bind argument to parameter 'helpString' because it is an empty string” </w:t>
            </w:r>
            <w:r w:rsidR="007E7D43" w:rsidRPr="005325AD">
              <w:rPr>
                <w:sz w:val="18"/>
                <w:szCs w:val="18"/>
              </w:rPr>
              <w:t>e</w:t>
            </w:r>
            <w:r w:rsidR="006549D8" w:rsidRPr="005325AD">
              <w:rPr>
                <w:sz w:val="18"/>
                <w:szCs w:val="18"/>
              </w:rPr>
              <w:t xml:space="preserve">rhalten. </w:t>
            </w:r>
            <w:r w:rsidR="006549D8" w:rsidRPr="00FE5DAF">
              <w:rPr>
                <w:sz w:val="18"/>
                <w:szCs w:val="18"/>
              </w:rPr>
              <w:t>Woran liegt das?</w:t>
            </w:r>
          </w:p>
          <w:p w14:paraId="03423816" w14:textId="0AF85704" w:rsidR="009D0A97" w:rsidRPr="00FE5DAF" w:rsidRDefault="009D0A97" w:rsidP="00FE5DAF">
            <w:pPr>
              <w:pStyle w:val="Listenabsatz"/>
              <w:keepNext/>
              <w:numPr>
                <w:ilvl w:val="0"/>
                <w:numId w:val="12"/>
              </w:numPr>
              <w:rPr>
                <w:sz w:val="18"/>
                <w:szCs w:val="18"/>
              </w:rPr>
            </w:pPr>
            <w:r w:rsidRPr="00FE5DAF">
              <w:rPr>
                <w:sz w:val="18"/>
                <w:szCs w:val="18"/>
              </w:rPr>
              <w:t>Sinngemäss: Woher kommt der Fehler «Unable to Clear Content of […] because it is a directory” bei der Verwendung von Set-Content?</w:t>
            </w:r>
          </w:p>
        </w:tc>
      </w:tr>
    </w:tbl>
    <w:p w14:paraId="226737C9" w14:textId="5294CBA6" w:rsidR="00FE5DAF" w:rsidRDefault="00FE5DAF">
      <w:pPr>
        <w:pStyle w:val="Beschriftung"/>
      </w:pPr>
      <w:r>
        <w:t xml:space="preserve">Tabelle </w:t>
      </w:r>
      <w:r>
        <w:fldChar w:fldCharType="begin"/>
      </w:r>
      <w:r>
        <w:instrText xml:space="preserve"> SEQ Tabelle \* ARABIC </w:instrText>
      </w:r>
      <w:r>
        <w:fldChar w:fldCharType="separate"/>
      </w:r>
      <w:r>
        <w:rPr>
          <w:noProof/>
        </w:rPr>
        <w:t>13</w:t>
      </w:r>
      <w:r>
        <w:fldChar w:fldCharType="end"/>
      </w:r>
      <w:r>
        <w:t>: Arbeitsjournal Tag 8</w:t>
      </w:r>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3690" w:type="dxa"/>
          </w:tcPr>
          <w:p w14:paraId="76351832" w14:textId="77777777" w:rsidR="00F80902" w:rsidRPr="00C15AA7" w:rsidRDefault="00F80902" w:rsidP="007D2B5D">
            <w:r>
              <w:t>Erledigte Arbeiten:</w:t>
            </w:r>
          </w:p>
        </w:tc>
        <w:tc>
          <w:tcPr>
            <w:tcW w:w="1078" w:type="dxa"/>
          </w:tcPr>
          <w:p w14:paraId="6DEE2069" w14:textId="77777777" w:rsidR="00F80902" w:rsidRDefault="00F80902" w:rsidP="007D2B5D">
            <w:r>
              <w:t>Ist</w:t>
            </w:r>
          </w:p>
        </w:tc>
      </w:tr>
      <w:tr w:rsidR="00F80902" w14:paraId="2C787784" w14:textId="77777777" w:rsidTr="00C603B6">
        <w:tc>
          <w:tcPr>
            <w:tcW w:w="3518" w:type="dxa"/>
          </w:tcPr>
          <w:p w14:paraId="305AA56E" w14:textId="77777777" w:rsidR="00F80902" w:rsidRDefault="00D903CC" w:rsidP="001B37FC">
            <w:pPr>
              <w:pStyle w:val="Listenabsatz"/>
              <w:numPr>
                <w:ilvl w:val="0"/>
                <w:numId w:val="9"/>
              </w:numPr>
              <w:ind w:left="460"/>
            </w:pPr>
            <w:r>
              <w:t>Fehlerbehandlung</w:t>
            </w:r>
          </w:p>
          <w:p w14:paraId="6864AAED" w14:textId="77777777" w:rsidR="00D903CC" w:rsidRDefault="00D903CC" w:rsidP="00D903CC">
            <w:pPr>
              <w:pStyle w:val="Listenabsatz"/>
              <w:numPr>
                <w:ilvl w:val="1"/>
                <w:numId w:val="9"/>
              </w:numPr>
            </w:pPr>
            <w:r>
              <w:t>Validierung der Konfiguration, Parameter usw.</w:t>
            </w:r>
          </w:p>
          <w:p w14:paraId="7028CAFE" w14:textId="77777777" w:rsidR="00D903CC" w:rsidRDefault="00D903CC" w:rsidP="00D903CC">
            <w:pPr>
              <w:pStyle w:val="Listenabsatz"/>
              <w:numPr>
                <w:ilvl w:val="1"/>
                <w:numId w:val="9"/>
              </w:numPr>
            </w:pPr>
            <w:r>
              <w:t>Fehler abfangen.</w:t>
            </w:r>
          </w:p>
          <w:p w14:paraId="79EAD58E" w14:textId="6077FB77" w:rsidR="0063305D" w:rsidRDefault="0063305D" w:rsidP="0063305D">
            <w:pPr>
              <w:pStyle w:val="Listenabsatz"/>
              <w:numPr>
                <w:ilvl w:val="0"/>
                <w:numId w:val="9"/>
              </w:numPr>
            </w:pPr>
            <w:r>
              <w:t>2er Expertenbesuch</w:t>
            </w:r>
          </w:p>
          <w:p w14:paraId="3864E0F2" w14:textId="77777777" w:rsidR="00A41DD8" w:rsidRDefault="00A41DD8" w:rsidP="00A41DD8">
            <w:pPr>
              <w:pStyle w:val="Listenabsatz"/>
              <w:numPr>
                <w:ilvl w:val="0"/>
                <w:numId w:val="9"/>
              </w:numPr>
            </w:pPr>
            <w:r>
              <w:t>Testfälle überarbeiten</w:t>
            </w:r>
          </w:p>
          <w:p w14:paraId="06495CC8" w14:textId="114C3697" w:rsidR="00F92635" w:rsidRPr="00B72E5F" w:rsidRDefault="00F92635" w:rsidP="00A41DD8">
            <w:pPr>
              <w:pStyle w:val="Listenabsatz"/>
              <w:numPr>
                <w:ilvl w:val="0"/>
                <w:numId w:val="9"/>
              </w:numPr>
            </w:pPr>
            <w:r>
              <w:t>Arbeitsjournal</w:t>
            </w:r>
          </w:p>
        </w:tc>
        <w:tc>
          <w:tcPr>
            <w:tcW w:w="730" w:type="dxa"/>
          </w:tcPr>
          <w:p w14:paraId="4D9A8859" w14:textId="1C307903" w:rsidR="00F80902" w:rsidRDefault="0063305D" w:rsidP="007D2B5D">
            <w:r>
              <w:t>5</w:t>
            </w:r>
            <w:r w:rsidR="00F92635">
              <w:t>h</w:t>
            </w:r>
          </w:p>
          <w:p w14:paraId="5276AD09" w14:textId="77777777" w:rsidR="00F92635" w:rsidRDefault="00F92635" w:rsidP="007D2B5D"/>
          <w:p w14:paraId="7D3C029D" w14:textId="77777777" w:rsidR="00F92635" w:rsidRDefault="00F92635" w:rsidP="007D2B5D"/>
          <w:p w14:paraId="0153260D" w14:textId="77777777" w:rsidR="00F92635" w:rsidRDefault="00F92635" w:rsidP="007D2B5D"/>
          <w:p w14:paraId="63C64CAB" w14:textId="77777777" w:rsidR="00F92635" w:rsidRDefault="00F92635" w:rsidP="007D2B5D"/>
          <w:p w14:paraId="18FC2CCB" w14:textId="00A5D66F" w:rsidR="0063305D" w:rsidRDefault="0063305D" w:rsidP="007D2B5D">
            <w:r>
              <w:t>1h</w:t>
            </w:r>
          </w:p>
          <w:p w14:paraId="04319314" w14:textId="77777777" w:rsidR="00F92635" w:rsidRDefault="00F92635" w:rsidP="007D2B5D">
            <w:r>
              <w:t>2h</w:t>
            </w:r>
          </w:p>
          <w:p w14:paraId="477921DF" w14:textId="0871D2B1" w:rsidR="00FF494D" w:rsidRPr="00ED29C1" w:rsidRDefault="00FF494D" w:rsidP="007D2B5D">
            <w:r>
              <w:t>0.3h</w:t>
            </w:r>
          </w:p>
        </w:tc>
        <w:tc>
          <w:tcPr>
            <w:tcW w:w="3690" w:type="dxa"/>
          </w:tcPr>
          <w:p w14:paraId="6B60E541" w14:textId="6BFAA740" w:rsidR="00F80902" w:rsidRDefault="00C603B6" w:rsidP="00C603B6">
            <w:pPr>
              <w:pStyle w:val="Listenabsatz"/>
              <w:numPr>
                <w:ilvl w:val="0"/>
                <w:numId w:val="29"/>
              </w:numPr>
            </w:pPr>
            <w:r>
              <w:t xml:space="preserve">Fehlerbehandlung </w:t>
            </w:r>
          </w:p>
          <w:p w14:paraId="790F705D" w14:textId="74410B9A" w:rsidR="00C603B6" w:rsidRDefault="00C603B6" w:rsidP="00C603B6">
            <w:pPr>
              <w:pStyle w:val="Listenabsatz"/>
              <w:numPr>
                <w:ilvl w:val="0"/>
                <w:numId w:val="29"/>
              </w:numPr>
            </w:pPr>
            <w:r>
              <w:t>Expertenbesuch</w:t>
            </w:r>
          </w:p>
          <w:p w14:paraId="3495DBAF" w14:textId="3EA24658" w:rsidR="002E3818" w:rsidRDefault="002E3818" w:rsidP="00C603B6">
            <w:pPr>
              <w:pStyle w:val="Listenabsatz"/>
              <w:numPr>
                <w:ilvl w:val="0"/>
                <w:numId w:val="29"/>
              </w:numPr>
            </w:pPr>
            <w:r>
              <w:t>Testfälle überarbeiten</w:t>
            </w:r>
          </w:p>
          <w:p w14:paraId="74393769" w14:textId="3BCB3860" w:rsidR="00AD204E" w:rsidRDefault="00AD204E" w:rsidP="00C603B6">
            <w:pPr>
              <w:pStyle w:val="Listenabsatz"/>
              <w:numPr>
                <w:ilvl w:val="0"/>
                <w:numId w:val="29"/>
              </w:numPr>
            </w:pPr>
            <w:r>
              <w:t>Fix SecureString</w:t>
            </w:r>
          </w:p>
          <w:p w14:paraId="3EEDC3E8" w14:textId="77777777" w:rsidR="00AD204E" w:rsidRDefault="00AD204E" w:rsidP="00C603B6">
            <w:pPr>
              <w:pStyle w:val="Listenabsatz"/>
              <w:numPr>
                <w:ilvl w:val="0"/>
                <w:numId w:val="29"/>
              </w:numPr>
            </w:pPr>
          </w:p>
          <w:p w14:paraId="55D40E6D" w14:textId="3AADEEF4" w:rsidR="00C603B6" w:rsidRPr="00C15AA7" w:rsidRDefault="00C603B6" w:rsidP="00C603B6">
            <w:pPr>
              <w:ind w:left="284" w:hanging="284"/>
            </w:pPr>
          </w:p>
        </w:tc>
        <w:tc>
          <w:tcPr>
            <w:tcW w:w="1078" w:type="dxa"/>
          </w:tcPr>
          <w:p w14:paraId="2FC8AF20" w14:textId="340801F6" w:rsidR="00F80902" w:rsidRDefault="001E2A54" w:rsidP="007D2B5D">
            <w:pPr>
              <w:jc w:val="both"/>
            </w:pPr>
            <w:r>
              <w:t>3</w:t>
            </w:r>
            <w:r w:rsidR="00C603B6">
              <w:t>,5h</w:t>
            </w:r>
          </w:p>
          <w:p w14:paraId="0768734C" w14:textId="77777777" w:rsidR="00C603B6" w:rsidRDefault="00C603B6" w:rsidP="007D2B5D">
            <w:pPr>
              <w:jc w:val="both"/>
            </w:pPr>
            <w:r>
              <w:t>0.75h</w:t>
            </w:r>
          </w:p>
          <w:p w14:paraId="409CA9BE" w14:textId="77777777" w:rsidR="00AD204E" w:rsidRDefault="00AD204E" w:rsidP="007D2B5D">
            <w:pPr>
              <w:jc w:val="both"/>
            </w:pPr>
          </w:p>
          <w:p w14:paraId="433A3E65" w14:textId="44D51986" w:rsidR="00AD204E" w:rsidRPr="00852D7D" w:rsidRDefault="00AD204E" w:rsidP="007D2B5D">
            <w:pPr>
              <w:jc w:val="both"/>
            </w:pPr>
            <w:r>
              <w:t>0.25h</w:t>
            </w:r>
          </w:p>
        </w:tc>
      </w:tr>
      <w:tr w:rsidR="00F92635" w:rsidRPr="000822E7" w14:paraId="3683219C" w14:textId="77777777" w:rsidTr="00C603B6">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0822E7" w:rsidRDefault="00F92635" w:rsidP="00F92635">
            <w:pPr>
              <w:rPr>
                <w:b/>
                <w:bCs/>
                <w:color w:val="FFFFFF" w:themeColor="background1"/>
              </w:rPr>
            </w:pPr>
            <w:r w:rsidRPr="005C728C">
              <w:rPr>
                <w:b/>
                <w:bCs/>
              </w:rPr>
              <w:t>0h</w:t>
            </w:r>
          </w:p>
        </w:tc>
        <w:tc>
          <w:tcPr>
            <w:tcW w:w="3690" w:type="dxa"/>
          </w:tcPr>
          <w:p w14:paraId="6BC7FA73" w14:textId="6AEBD821" w:rsidR="00F92635" w:rsidRPr="000822E7" w:rsidRDefault="00F92635" w:rsidP="00F92635">
            <w:pPr>
              <w:rPr>
                <w:b/>
                <w:bCs/>
                <w:color w:val="FFFFFF" w:themeColor="background1"/>
              </w:rPr>
            </w:pPr>
            <w:r w:rsidRPr="00714E50">
              <w:rPr>
                <w:bCs/>
              </w:rPr>
              <w:t>Überzeit - Ist</w:t>
            </w:r>
          </w:p>
        </w:tc>
        <w:tc>
          <w:tcPr>
            <w:tcW w:w="1078" w:type="dxa"/>
          </w:tcPr>
          <w:p w14:paraId="71DFEC8F" w14:textId="77777777" w:rsidR="00F92635" w:rsidRPr="000822E7" w:rsidRDefault="00F92635" w:rsidP="00F92635">
            <w:pPr>
              <w:rPr>
                <w:b/>
                <w:bCs/>
                <w:color w:val="FFFFFF" w:themeColor="background1"/>
              </w:rPr>
            </w:pPr>
            <w:r>
              <w:rPr>
                <w:b/>
                <w:bCs/>
                <w:color w:val="FFFFFF" w:themeColor="background1"/>
              </w:rPr>
              <w:t>0h</w:t>
            </w:r>
          </w:p>
        </w:tc>
      </w:tr>
      <w:tr w:rsidR="00F92635" w14:paraId="7E57AB24" w14:textId="77777777" w:rsidTr="00C603B6">
        <w:tc>
          <w:tcPr>
            <w:tcW w:w="3518" w:type="dxa"/>
          </w:tcPr>
          <w:p w14:paraId="5FAD3AA8" w14:textId="5177CA96" w:rsidR="00F92635" w:rsidRPr="00176C47" w:rsidRDefault="00F92635" w:rsidP="00F92635">
            <w:r>
              <w:t>Arbeitszeit</w:t>
            </w:r>
          </w:p>
        </w:tc>
        <w:tc>
          <w:tcPr>
            <w:tcW w:w="730" w:type="dxa"/>
          </w:tcPr>
          <w:p w14:paraId="13B028D5" w14:textId="7BA3B488" w:rsidR="00F92635" w:rsidRDefault="00F92635" w:rsidP="00F92635">
            <w:r>
              <w:t>8.3h</w:t>
            </w:r>
          </w:p>
        </w:tc>
        <w:tc>
          <w:tcPr>
            <w:tcW w:w="3690" w:type="dxa"/>
          </w:tcPr>
          <w:p w14:paraId="681B3923" w14:textId="5251AFA7" w:rsidR="00F92635" w:rsidRPr="00CA0774" w:rsidRDefault="00F92635" w:rsidP="00F92635">
            <w:r>
              <w:t>Arbeitszeit - Ist</w:t>
            </w:r>
          </w:p>
        </w:tc>
        <w:tc>
          <w:tcPr>
            <w:tcW w:w="1078" w:type="dxa"/>
          </w:tcPr>
          <w:p w14:paraId="776BD1AC" w14:textId="77777777" w:rsidR="00F92635" w:rsidRDefault="00F92635" w:rsidP="00F92635"/>
        </w:tc>
      </w:tr>
    </w:tbl>
    <w:p w14:paraId="044D876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5B2CA36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2D514A79" w14:textId="77777777" w:rsidR="00F80902" w:rsidRPr="00A116E7" w:rsidRDefault="00F80902" w:rsidP="007D2B5D">
            <w:r>
              <w:t>Probleme:</w:t>
            </w:r>
          </w:p>
        </w:tc>
        <w:tc>
          <w:tcPr>
            <w:tcW w:w="4508" w:type="dxa"/>
          </w:tcPr>
          <w:p w14:paraId="22A2D0B0" w14:textId="77777777" w:rsidR="00F80902" w:rsidRPr="00A116E7" w:rsidRDefault="00F80902" w:rsidP="007D2B5D">
            <w:r>
              <w:t>Problemlösungen:</w:t>
            </w:r>
          </w:p>
        </w:tc>
      </w:tr>
      <w:tr w:rsidR="00F80902" w14:paraId="26153CAC" w14:textId="77777777" w:rsidTr="007D2B5D">
        <w:tc>
          <w:tcPr>
            <w:tcW w:w="4508" w:type="dxa"/>
          </w:tcPr>
          <w:p w14:paraId="5A85EB2E" w14:textId="77777777" w:rsidR="00F80902" w:rsidRDefault="00F80902" w:rsidP="007D2B5D"/>
        </w:tc>
        <w:tc>
          <w:tcPr>
            <w:tcW w:w="4508" w:type="dxa"/>
          </w:tcPr>
          <w:p w14:paraId="5E9C1D19" w14:textId="77777777" w:rsidR="00F80902" w:rsidRDefault="00F80902" w:rsidP="007D2B5D"/>
        </w:tc>
      </w:tr>
    </w:tbl>
    <w:p w14:paraId="17C55E3D"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A074B1A"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9BD1624" w14:textId="77777777" w:rsidR="00F80902" w:rsidRPr="008D00F3" w:rsidRDefault="00F80902" w:rsidP="007D2B5D">
            <w:r>
              <w:t>Fragen Kandidat Yannick Wernle:</w:t>
            </w:r>
          </w:p>
        </w:tc>
        <w:tc>
          <w:tcPr>
            <w:tcW w:w="4508" w:type="dxa"/>
          </w:tcPr>
          <w:p w14:paraId="36071D99" w14:textId="77777777" w:rsidR="00F80902" w:rsidRPr="008D00F3" w:rsidRDefault="00F80902" w:rsidP="007D2B5D">
            <w:r>
              <w:t>Antworten Fachkraft Helge Brands</w:t>
            </w:r>
          </w:p>
        </w:tc>
      </w:tr>
      <w:tr w:rsidR="00F80902" w14:paraId="6DFFEF50" w14:textId="77777777" w:rsidTr="007D2B5D">
        <w:tc>
          <w:tcPr>
            <w:tcW w:w="4508" w:type="dxa"/>
          </w:tcPr>
          <w:p w14:paraId="14D8FA17" w14:textId="77777777" w:rsidR="00F80902" w:rsidRDefault="00F80902" w:rsidP="007D2B5D"/>
        </w:tc>
        <w:tc>
          <w:tcPr>
            <w:tcW w:w="4508" w:type="dxa"/>
          </w:tcPr>
          <w:p w14:paraId="62FF0F6F" w14:textId="77777777" w:rsidR="00F80902" w:rsidRDefault="00F80902" w:rsidP="007D2B5D"/>
        </w:tc>
      </w:tr>
    </w:tbl>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4EFD9B1" w14:textId="0DD7D33A" w:rsidR="00FF494D" w:rsidRDefault="00FF494D" w:rsidP="00FF494D">
            <w:pPr>
              <w:ind w:left="284" w:hanging="284"/>
              <w:rPr>
                <w:bCs/>
              </w:rPr>
            </w:pPr>
            <w:r>
              <w:rPr>
                <w:bCs/>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p>
          <w:p w14:paraId="0AF72CA8" w14:textId="77777777" w:rsidR="002B36D0" w:rsidRDefault="002B36D0" w:rsidP="00FF494D">
            <w:pPr>
              <w:ind w:left="284" w:hanging="284"/>
              <w:rPr>
                <w:bCs/>
              </w:rPr>
            </w:pPr>
          </w:p>
          <w:p w14:paraId="00CD659F" w14:textId="52E9DE05" w:rsidR="002B36D0" w:rsidRPr="00FF494D" w:rsidRDefault="002B36D0" w:rsidP="002B36D0">
            <w:pPr>
              <w:rPr>
                <w:bCs/>
              </w:rPr>
            </w:pPr>
            <w:r>
              <w:rPr>
                <w:bCs/>
              </w:rPr>
              <w:t>Die Fehlerbehandlung selbst war teils relativ umständlich, da ich alles von Hand testen musste und es schwer war, alle verschiedenen Fälle zu berücksichtigen. Aus diesem Grund habe ich mit dazu entschlossen, am Nachmittag meine Testfälle zu überarbeiten – in der Planung waren dies noch wenige</w:t>
            </w:r>
            <w:r w:rsidR="00285654">
              <w:rPr>
                <w:bCs/>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23DCE0A6" w14:textId="77777777" w:rsidR="00A41DD8" w:rsidRPr="00A41DD8" w:rsidRDefault="00A41DD8" w:rsidP="001B37FC">
            <w:pPr>
              <w:pStyle w:val="Listenabsatz"/>
              <w:numPr>
                <w:ilvl w:val="0"/>
                <w:numId w:val="8"/>
              </w:numPr>
              <w:rPr>
                <w:b/>
                <w:bCs/>
              </w:rPr>
            </w:pPr>
          </w:p>
          <w:p w14:paraId="5F0224B9" w14:textId="2D5B551C" w:rsidR="00F80902" w:rsidRPr="004F7CA9" w:rsidRDefault="00F80902" w:rsidP="001B37FC">
            <w:pPr>
              <w:pStyle w:val="Listenabsatz"/>
              <w:numPr>
                <w:ilvl w:val="0"/>
                <w:numId w:val="8"/>
              </w:numPr>
              <w:rPr>
                <w:b/>
                <w:bCs/>
              </w:rPr>
            </w:pPr>
            <w:r>
              <w:t>Kurz Zusammenfassung, was habe ich gemacht.</w:t>
            </w:r>
          </w:p>
          <w:p w14:paraId="7047BCB3" w14:textId="77777777" w:rsidR="00F80902" w:rsidRPr="00CF3ABE" w:rsidRDefault="00F80902" w:rsidP="001B37FC">
            <w:pPr>
              <w:pStyle w:val="Listenabsatz"/>
              <w:numPr>
                <w:ilvl w:val="0"/>
                <w:numId w:val="8"/>
              </w:numPr>
              <w:rPr>
                <w:b/>
                <w:bCs/>
              </w:rPr>
            </w:pPr>
            <w:r w:rsidRPr="00CF3ABE">
              <w:t>Was gelang mir gut, was weniger? Worin liegen die Gründe?</w:t>
            </w:r>
          </w:p>
          <w:p w14:paraId="0B1F03A9" w14:textId="77777777" w:rsidR="00F80902" w:rsidRPr="00CF3ABE" w:rsidRDefault="00F80902" w:rsidP="001B37FC">
            <w:pPr>
              <w:pStyle w:val="Listenabsatz"/>
              <w:numPr>
                <w:ilvl w:val="0"/>
                <w:numId w:val="8"/>
              </w:numPr>
              <w:rPr>
                <w:b/>
                <w:bCs/>
              </w:rPr>
            </w:pPr>
            <w:r w:rsidRPr="00CF3ABE">
              <w:t>Sind alle Ziele erreicht worden? Weshalb nicht?</w:t>
            </w:r>
          </w:p>
          <w:p w14:paraId="3FDC1BC6" w14:textId="77777777" w:rsidR="00F80902" w:rsidRPr="00CF3ABE" w:rsidRDefault="00F80902" w:rsidP="001B37FC">
            <w:pPr>
              <w:pStyle w:val="Listenabsatz"/>
              <w:numPr>
                <w:ilvl w:val="0"/>
                <w:numId w:val="8"/>
              </w:numPr>
              <w:rPr>
                <w:b/>
                <w:bCs/>
              </w:rPr>
            </w:pPr>
            <w:r w:rsidRPr="00CF3ABE">
              <w:t>Warum bin ich mit meiner Leistung zufrieden / unzufrieden?</w:t>
            </w:r>
          </w:p>
          <w:p w14:paraId="7A22494D" w14:textId="77777777" w:rsidR="00F80902" w:rsidRPr="00AA3DC9" w:rsidRDefault="00F80902" w:rsidP="001B37FC">
            <w:pPr>
              <w:pStyle w:val="Listenabsatz"/>
              <w:numPr>
                <w:ilvl w:val="0"/>
                <w:numId w:val="8"/>
              </w:numPr>
              <w:rPr>
                <w:b/>
                <w:bCs/>
              </w:rPr>
            </w:pPr>
            <w:r w:rsidRPr="00B050A8">
              <w:t>Was habe ich gelernt?</w:t>
            </w:r>
          </w:p>
          <w:p w14:paraId="10630F07" w14:textId="77777777" w:rsidR="00F80902" w:rsidRPr="00B050A8" w:rsidRDefault="00F80902" w:rsidP="001B37FC">
            <w:pPr>
              <w:pStyle w:val="Listenabsatz"/>
              <w:numPr>
                <w:ilvl w:val="0"/>
                <w:numId w:val="8"/>
              </w:numPr>
              <w:rPr>
                <w:b/>
                <w:bCs/>
              </w:rPr>
            </w:pPr>
            <w:r>
              <w:t>Was kann ich besser / anders machen?</w:t>
            </w:r>
          </w:p>
          <w:p w14:paraId="4344435A" w14:textId="77777777" w:rsidR="00F80902" w:rsidRDefault="00F80902" w:rsidP="007D2B5D">
            <w:pPr>
              <w:rPr>
                <w:b/>
                <w:bCs/>
              </w:rPr>
            </w:pPr>
          </w:p>
          <w:p w14:paraId="2CD8BC4C" w14:textId="77777777" w:rsidR="00F80902" w:rsidRDefault="00F80902" w:rsidP="007D2B5D">
            <w:pPr>
              <w:rPr>
                <w:b/>
                <w:bCs/>
              </w:rPr>
            </w:pPr>
          </w:p>
          <w:p w14:paraId="11BC78F8" w14:textId="77777777" w:rsidR="00F80902" w:rsidRDefault="00F80902" w:rsidP="007D2B5D"/>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lastRenderedPageBreak/>
              <w:t>Recherchen:</w:t>
            </w:r>
          </w:p>
        </w:tc>
      </w:tr>
      <w:tr w:rsidR="00F80902" w14:paraId="5DD3C2A5" w14:textId="77777777" w:rsidTr="007D2B5D">
        <w:tc>
          <w:tcPr>
            <w:tcW w:w="9016" w:type="dxa"/>
          </w:tcPr>
          <w:p w14:paraId="2520290E" w14:textId="77777777" w:rsidR="00F80902" w:rsidRDefault="00F80902" w:rsidP="007D2B5D"/>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7D90564" w14:textId="77777777" w:rsidR="00F80902" w:rsidRDefault="00F80902" w:rsidP="007D2B5D"/>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4AB11D75" w14:textId="77777777" w:rsidR="009F0D84" w:rsidRDefault="009F0D84" w:rsidP="007D2B5D">
            <w:pPr>
              <w:keepNext/>
            </w:pPr>
          </w:p>
        </w:tc>
      </w:tr>
    </w:tbl>
    <w:p w14:paraId="7B465639" w14:textId="77777777" w:rsidR="009F0D84" w:rsidRDefault="009F0D84" w:rsidP="009F0D84">
      <w:r>
        <w:br w:type="page"/>
      </w:r>
    </w:p>
    <w:p w14:paraId="5466BE7E"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33B3427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4111" w:type="dxa"/>
          </w:tcPr>
          <w:p w14:paraId="2967DCCA" w14:textId="77777777" w:rsidR="00F80902" w:rsidRPr="00C15AA7" w:rsidRDefault="00F80902" w:rsidP="007D2B5D">
            <w:r>
              <w:t>Erledigte Arbeiten:</w:t>
            </w:r>
          </w:p>
        </w:tc>
        <w:tc>
          <w:tcPr>
            <w:tcW w:w="657" w:type="dxa"/>
          </w:tcPr>
          <w:p w14:paraId="108E071B" w14:textId="77777777" w:rsidR="00F80902" w:rsidRDefault="00F80902" w:rsidP="007D2B5D">
            <w:r>
              <w:t>Ist</w:t>
            </w:r>
          </w:p>
        </w:tc>
      </w:tr>
      <w:tr w:rsidR="00F80902" w14:paraId="61DEC253" w14:textId="77777777" w:rsidTr="007D2B5D">
        <w:tc>
          <w:tcPr>
            <w:tcW w:w="3518" w:type="dxa"/>
          </w:tcPr>
          <w:p w14:paraId="7F0AB1A3" w14:textId="77777777" w:rsidR="00F80902" w:rsidRDefault="00F80902" w:rsidP="001B37FC">
            <w:pPr>
              <w:pStyle w:val="Listenabsatz"/>
              <w:numPr>
                <w:ilvl w:val="0"/>
                <w:numId w:val="9"/>
              </w:numPr>
              <w:ind w:left="460"/>
            </w:pPr>
            <w:r>
              <w:t>Informieren:</w:t>
            </w:r>
          </w:p>
          <w:p w14:paraId="584DC08F" w14:textId="77777777" w:rsidR="00F80902" w:rsidRPr="00702826" w:rsidRDefault="00F80902" w:rsidP="001B37FC">
            <w:pPr>
              <w:pStyle w:val="Listenabsatz"/>
              <w:numPr>
                <w:ilvl w:val="0"/>
                <w:numId w:val="10"/>
              </w:numPr>
              <w:ind w:left="460"/>
            </w:pPr>
            <w:r w:rsidRPr="00702826">
              <w:t>Dokumentation:</w:t>
            </w:r>
          </w:p>
          <w:p w14:paraId="39E12204" w14:textId="77777777" w:rsidR="00F80902" w:rsidRPr="00702826" w:rsidRDefault="00F80902" w:rsidP="001B37FC">
            <w:pPr>
              <w:pStyle w:val="Listenabsatz"/>
              <w:numPr>
                <w:ilvl w:val="0"/>
                <w:numId w:val="11"/>
              </w:numPr>
              <w:ind w:left="1169"/>
            </w:pPr>
            <w:r w:rsidRPr="00702826">
              <w:t>Arbeitsjournal</w:t>
            </w:r>
          </w:p>
          <w:p w14:paraId="0CE2B4CB" w14:textId="77777777" w:rsidR="00F80902" w:rsidRPr="00702826" w:rsidRDefault="00F80902" w:rsidP="001B37FC">
            <w:pPr>
              <w:pStyle w:val="Listenabsatz"/>
              <w:numPr>
                <w:ilvl w:val="0"/>
                <w:numId w:val="11"/>
              </w:numPr>
              <w:ind w:left="1169"/>
            </w:pPr>
            <w:r w:rsidRPr="00702826">
              <w:t>Dokumentstruktur</w:t>
            </w:r>
          </w:p>
          <w:p w14:paraId="703E9234" w14:textId="77777777" w:rsidR="00F80902" w:rsidRPr="00702826" w:rsidRDefault="00F80902" w:rsidP="001B37FC">
            <w:pPr>
              <w:pStyle w:val="Listenabsatz"/>
              <w:numPr>
                <w:ilvl w:val="0"/>
                <w:numId w:val="11"/>
              </w:numPr>
              <w:ind w:left="1169"/>
            </w:pPr>
            <w:r w:rsidRPr="00702826">
              <w:t>Organigramm</w:t>
            </w:r>
          </w:p>
          <w:p w14:paraId="2B7BD984" w14:textId="77777777" w:rsidR="00F80902" w:rsidRPr="00702826" w:rsidRDefault="00F80902" w:rsidP="001B37FC">
            <w:pPr>
              <w:pStyle w:val="Listenabsatz"/>
              <w:numPr>
                <w:ilvl w:val="0"/>
                <w:numId w:val="11"/>
              </w:numPr>
              <w:ind w:left="1169"/>
            </w:pPr>
            <w:r w:rsidRPr="00702826">
              <w:t>Aufgabenstellung</w:t>
            </w:r>
          </w:p>
          <w:p w14:paraId="495463E9" w14:textId="77777777" w:rsidR="00F80902" w:rsidRPr="00B72E5F" w:rsidRDefault="00F80902" w:rsidP="001B37FC">
            <w:pPr>
              <w:pStyle w:val="Listenabsatz"/>
              <w:numPr>
                <w:ilvl w:val="0"/>
                <w:numId w:val="9"/>
              </w:numPr>
              <w:ind w:left="460"/>
            </w:pPr>
            <w:r>
              <w:t>Zeitplan erstellen</w:t>
            </w:r>
          </w:p>
        </w:tc>
        <w:tc>
          <w:tcPr>
            <w:tcW w:w="730" w:type="dxa"/>
          </w:tcPr>
          <w:p w14:paraId="4589BC02" w14:textId="77777777" w:rsidR="00F80902" w:rsidRPr="00ED29C1" w:rsidRDefault="00F80902" w:rsidP="007D2B5D"/>
        </w:tc>
        <w:tc>
          <w:tcPr>
            <w:tcW w:w="4111" w:type="dxa"/>
          </w:tcPr>
          <w:p w14:paraId="4FFE74D0" w14:textId="77777777" w:rsidR="00F80902" w:rsidRDefault="00F80902" w:rsidP="001B37FC">
            <w:pPr>
              <w:pStyle w:val="Listenabsatz"/>
              <w:numPr>
                <w:ilvl w:val="0"/>
                <w:numId w:val="9"/>
              </w:numPr>
              <w:ind w:left="480"/>
            </w:pPr>
            <w:r>
              <w:t>Informieren:</w:t>
            </w:r>
          </w:p>
          <w:p w14:paraId="6FD43277" w14:textId="77777777" w:rsidR="00F80902" w:rsidRDefault="00F80902" w:rsidP="001B37FC">
            <w:pPr>
              <w:pStyle w:val="Listenabsatz"/>
              <w:numPr>
                <w:ilvl w:val="0"/>
                <w:numId w:val="10"/>
              </w:numPr>
              <w:ind w:left="480"/>
            </w:pPr>
            <w:r>
              <w:t>Dokumentation:</w:t>
            </w:r>
          </w:p>
          <w:p w14:paraId="3AA0F671" w14:textId="77777777" w:rsidR="00F80902" w:rsidRPr="000E3FD8" w:rsidRDefault="00F80902" w:rsidP="001B37FC">
            <w:pPr>
              <w:pStyle w:val="Listenabsatz"/>
              <w:numPr>
                <w:ilvl w:val="0"/>
                <w:numId w:val="12"/>
              </w:numPr>
              <w:ind w:left="480"/>
            </w:pPr>
            <w:r w:rsidRPr="00BB717D">
              <w:t>Zeitplan erstellen</w:t>
            </w:r>
          </w:p>
          <w:p w14:paraId="4C1B2697" w14:textId="77777777" w:rsidR="00F80902" w:rsidRPr="00C15AA7" w:rsidRDefault="00F80902" w:rsidP="001B37FC">
            <w:pPr>
              <w:pStyle w:val="Listenabsatz"/>
              <w:numPr>
                <w:ilvl w:val="0"/>
                <w:numId w:val="12"/>
              </w:numPr>
              <w:ind w:left="480"/>
            </w:pPr>
            <w:r>
              <w:t>Arbeiten für nächsten Tag geplant</w:t>
            </w:r>
          </w:p>
        </w:tc>
        <w:tc>
          <w:tcPr>
            <w:tcW w:w="657" w:type="dxa"/>
          </w:tcPr>
          <w:p w14:paraId="48A44B04" w14:textId="77777777" w:rsidR="00F80902" w:rsidRPr="00852D7D" w:rsidRDefault="00F80902" w:rsidP="007D2B5D">
            <w:pPr>
              <w:jc w:val="both"/>
            </w:pPr>
          </w:p>
        </w:tc>
      </w:tr>
      <w:tr w:rsidR="00F80902" w:rsidRPr="000822E7" w14:paraId="42EC067E" w14:textId="77777777" w:rsidTr="007D2B5D">
        <w:tc>
          <w:tcPr>
            <w:tcW w:w="3518" w:type="dxa"/>
          </w:tcPr>
          <w:p w14:paraId="39D1DD3E"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43216D5D"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746D5A74" w14:textId="77777777" w:rsidR="00F80902" w:rsidRPr="000822E7" w:rsidRDefault="00F80902" w:rsidP="007D2B5D">
            <w:pPr>
              <w:rPr>
                <w:b/>
                <w:bCs/>
                <w:color w:val="FFFFFF" w:themeColor="background1"/>
              </w:rPr>
            </w:pPr>
          </w:p>
        </w:tc>
        <w:tc>
          <w:tcPr>
            <w:tcW w:w="657" w:type="dxa"/>
          </w:tcPr>
          <w:p w14:paraId="223413E5" w14:textId="77777777" w:rsidR="00F80902" w:rsidRPr="000822E7" w:rsidRDefault="00F80902" w:rsidP="007D2B5D">
            <w:pPr>
              <w:rPr>
                <w:b/>
                <w:bCs/>
                <w:color w:val="FFFFFF" w:themeColor="background1"/>
              </w:rPr>
            </w:pPr>
            <w:r>
              <w:rPr>
                <w:b/>
                <w:bCs/>
                <w:color w:val="FFFFFF" w:themeColor="background1"/>
              </w:rPr>
              <w:t>0h</w:t>
            </w:r>
          </w:p>
        </w:tc>
      </w:tr>
      <w:tr w:rsidR="00F80902" w14:paraId="595B9094" w14:textId="77777777" w:rsidTr="007D2B5D">
        <w:tc>
          <w:tcPr>
            <w:tcW w:w="3518" w:type="dxa"/>
          </w:tcPr>
          <w:p w14:paraId="73C1E27E" w14:textId="77777777" w:rsidR="00F80902" w:rsidRPr="00176C47" w:rsidRDefault="00F80902" w:rsidP="007D2B5D">
            <w:r>
              <w:t>Arbeitszeit</w:t>
            </w:r>
          </w:p>
        </w:tc>
        <w:tc>
          <w:tcPr>
            <w:tcW w:w="730" w:type="dxa"/>
          </w:tcPr>
          <w:p w14:paraId="701AE9FE" w14:textId="77777777" w:rsidR="00F80902" w:rsidRDefault="00F80902" w:rsidP="007D2B5D"/>
        </w:tc>
        <w:tc>
          <w:tcPr>
            <w:tcW w:w="4111" w:type="dxa"/>
          </w:tcPr>
          <w:p w14:paraId="538F969B" w14:textId="77777777" w:rsidR="00F80902" w:rsidRPr="00CA0774" w:rsidRDefault="00F80902" w:rsidP="007D2B5D"/>
        </w:tc>
        <w:tc>
          <w:tcPr>
            <w:tcW w:w="657" w:type="dxa"/>
          </w:tcPr>
          <w:p w14:paraId="46919059" w14:textId="77777777" w:rsidR="00F80902" w:rsidRDefault="00F80902" w:rsidP="007D2B5D"/>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7777777" w:rsidR="00F80902" w:rsidRDefault="00F80902" w:rsidP="007D2B5D"/>
        </w:tc>
        <w:tc>
          <w:tcPr>
            <w:tcW w:w="4508" w:type="dxa"/>
          </w:tcPr>
          <w:p w14:paraId="2F82AE5F" w14:textId="77777777" w:rsidR="00F80902" w:rsidRDefault="00F80902" w:rsidP="007D2B5D"/>
        </w:tc>
      </w:tr>
    </w:tbl>
    <w:p w14:paraId="0F802CD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8DC5C7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3446E92" w14:textId="77777777" w:rsidR="00F80902" w:rsidRPr="008D00F3" w:rsidRDefault="00F80902" w:rsidP="007D2B5D">
            <w:r>
              <w:t>Fragen Kandidat Yannick Wernle:</w:t>
            </w:r>
          </w:p>
        </w:tc>
        <w:tc>
          <w:tcPr>
            <w:tcW w:w="4508" w:type="dxa"/>
          </w:tcPr>
          <w:p w14:paraId="3352C1AA" w14:textId="77777777" w:rsidR="00F80902" w:rsidRPr="008D00F3" w:rsidRDefault="00F80902" w:rsidP="007D2B5D">
            <w:r>
              <w:t>Antworten Fachkraft Helge Brands</w:t>
            </w:r>
          </w:p>
        </w:tc>
      </w:tr>
      <w:tr w:rsidR="00F80902" w14:paraId="3D5DB00B" w14:textId="77777777" w:rsidTr="007D2B5D">
        <w:tc>
          <w:tcPr>
            <w:tcW w:w="4508" w:type="dxa"/>
          </w:tcPr>
          <w:p w14:paraId="08D3320C" w14:textId="77777777" w:rsidR="00F80902" w:rsidRDefault="00F80902" w:rsidP="007D2B5D"/>
        </w:tc>
        <w:tc>
          <w:tcPr>
            <w:tcW w:w="4508" w:type="dxa"/>
          </w:tcPr>
          <w:p w14:paraId="2933A56B" w14:textId="77777777" w:rsidR="00F80902" w:rsidRDefault="00F80902" w:rsidP="007D2B5D"/>
        </w:tc>
      </w:tr>
    </w:tbl>
    <w:p w14:paraId="4E377C59"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08CBECA5" w14:textId="77777777" w:rsidR="00F80902" w:rsidRPr="004F7CA9" w:rsidRDefault="00F80902" w:rsidP="001B37FC">
            <w:pPr>
              <w:pStyle w:val="Listenabsatz"/>
              <w:numPr>
                <w:ilvl w:val="0"/>
                <w:numId w:val="8"/>
              </w:numPr>
              <w:rPr>
                <w:b/>
                <w:bCs/>
              </w:rPr>
            </w:pPr>
            <w:r>
              <w:t>Kurz Zusammenfassung, was habe ich gemacht.</w:t>
            </w:r>
          </w:p>
          <w:p w14:paraId="12423509" w14:textId="77777777" w:rsidR="00F80902" w:rsidRPr="00CF3ABE" w:rsidRDefault="00F80902" w:rsidP="001B37FC">
            <w:pPr>
              <w:pStyle w:val="Listenabsatz"/>
              <w:numPr>
                <w:ilvl w:val="0"/>
                <w:numId w:val="8"/>
              </w:numPr>
              <w:rPr>
                <w:b/>
                <w:bCs/>
              </w:rPr>
            </w:pPr>
            <w:r w:rsidRPr="00CF3ABE">
              <w:t>Was gelang mir gut, was weniger? Worin liegen die Gründe?</w:t>
            </w:r>
          </w:p>
          <w:p w14:paraId="10F94B80" w14:textId="77777777" w:rsidR="00F80902" w:rsidRPr="00CF3ABE" w:rsidRDefault="00F80902" w:rsidP="001B37FC">
            <w:pPr>
              <w:pStyle w:val="Listenabsatz"/>
              <w:numPr>
                <w:ilvl w:val="0"/>
                <w:numId w:val="8"/>
              </w:numPr>
              <w:rPr>
                <w:b/>
                <w:bCs/>
              </w:rPr>
            </w:pPr>
            <w:r w:rsidRPr="00CF3ABE">
              <w:t>Sind alle Ziele erreicht worden? Weshalb nicht?</w:t>
            </w:r>
          </w:p>
          <w:p w14:paraId="46D22DF0" w14:textId="77777777" w:rsidR="00F80902" w:rsidRPr="00CF3ABE" w:rsidRDefault="00F80902" w:rsidP="001B37FC">
            <w:pPr>
              <w:pStyle w:val="Listenabsatz"/>
              <w:numPr>
                <w:ilvl w:val="0"/>
                <w:numId w:val="8"/>
              </w:numPr>
              <w:rPr>
                <w:b/>
                <w:bCs/>
              </w:rPr>
            </w:pPr>
            <w:r w:rsidRPr="00CF3ABE">
              <w:t>Warum bin ich mit meiner Leistung zufrieden / unzufrieden?</w:t>
            </w:r>
          </w:p>
          <w:p w14:paraId="0839321F" w14:textId="77777777" w:rsidR="00F80902" w:rsidRPr="00AA3DC9" w:rsidRDefault="00F80902" w:rsidP="001B37FC">
            <w:pPr>
              <w:pStyle w:val="Listenabsatz"/>
              <w:numPr>
                <w:ilvl w:val="0"/>
                <w:numId w:val="8"/>
              </w:numPr>
              <w:rPr>
                <w:b/>
                <w:bCs/>
              </w:rPr>
            </w:pPr>
            <w:r w:rsidRPr="00B050A8">
              <w:t>Was habe ich gelernt?</w:t>
            </w:r>
          </w:p>
          <w:p w14:paraId="15449240" w14:textId="77777777" w:rsidR="00F80902" w:rsidRPr="00B050A8" w:rsidRDefault="00F80902" w:rsidP="001B37FC">
            <w:pPr>
              <w:pStyle w:val="Listenabsatz"/>
              <w:numPr>
                <w:ilvl w:val="0"/>
                <w:numId w:val="8"/>
              </w:numPr>
              <w:rPr>
                <w:b/>
                <w:bCs/>
              </w:rPr>
            </w:pPr>
            <w:r>
              <w:t>Was kann ich besser / anders machen?</w:t>
            </w:r>
          </w:p>
          <w:p w14:paraId="02AB6391" w14:textId="77777777" w:rsidR="00F80902" w:rsidRDefault="00F80902" w:rsidP="007D2B5D">
            <w:pPr>
              <w:rPr>
                <w:b/>
                <w:bCs/>
              </w:rPr>
            </w:pPr>
          </w:p>
          <w:p w14:paraId="04175BA4" w14:textId="77777777" w:rsidR="00F80902" w:rsidRDefault="00F80902" w:rsidP="007D2B5D">
            <w:pPr>
              <w:rPr>
                <w:b/>
                <w:bCs/>
              </w:rPr>
            </w:pPr>
          </w:p>
          <w:p w14:paraId="0F234B45" w14:textId="77777777" w:rsidR="00F80902" w:rsidRDefault="00F80902" w:rsidP="007D2B5D"/>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77777777" w:rsidR="00F80902" w:rsidRDefault="00F80902" w:rsidP="007D2B5D"/>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77777777" w:rsidR="00F80902" w:rsidRDefault="00F80902" w:rsidP="007D2B5D"/>
        </w:tc>
      </w:tr>
    </w:tbl>
    <w:p w14:paraId="577447FB"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748D3FD1"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2FA39EF" w14:textId="77777777" w:rsidR="009F0D84" w:rsidRPr="00B24CF5" w:rsidRDefault="009F0D84" w:rsidP="007D2B5D">
            <w:r>
              <w:t>KI-Prompts:</w:t>
            </w:r>
          </w:p>
        </w:tc>
      </w:tr>
      <w:tr w:rsidR="009F0D84" w14:paraId="57655FE4" w14:textId="77777777" w:rsidTr="00F80902">
        <w:tc>
          <w:tcPr>
            <w:tcW w:w="9016" w:type="dxa"/>
          </w:tcPr>
          <w:p w14:paraId="69D62564" w14:textId="77777777" w:rsidR="009F0D84" w:rsidRDefault="009F0D84" w:rsidP="007D2B5D">
            <w:pPr>
              <w:keepNext/>
            </w:pPr>
          </w:p>
        </w:tc>
      </w:tr>
    </w:tbl>
    <w:p w14:paraId="50BDAC8E" w14:textId="77777777" w:rsidR="009F0D84" w:rsidRDefault="009F0D84" w:rsidP="009F0D84">
      <w:r>
        <w:br w:type="page"/>
      </w:r>
    </w:p>
    <w:p w14:paraId="17919A5B"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51FE3958" w14:textId="77777777" w:rsidR="00F80902" w:rsidRDefault="00F80902" w:rsidP="001B37FC">
            <w:pPr>
              <w:pStyle w:val="Listenabsatz"/>
              <w:numPr>
                <w:ilvl w:val="0"/>
                <w:numId w:val="9"/>
              </w:numPr>
              <w:ind w:left="460"/>
            </w:pPr>
            <w:r>
              <w:t>Informieren:</w:t>
            </w:r>
          </w:p>
          <w:p w14:paraId="20EACD0C" w14:textId="77777777" w:rsidR="00F80902" w:rsidRPr="00702826" w:rsidRDefault="00F80902" w:rsidP="001B37FC">
            <w:pPr>
              <w:pStyle w:val="Listenabsatz"/>
              <w:numPr>
                <w:ilvl w:val="0"/>
                <w:numId w:val="10"/>
              </w:numPr>
              <w:ind w:left="460"/>
            </w:pPr>
            <w:r w:rsidRPr="00702826">
              <w:t>Dokumentation:</w:t>
            </w:r>
          </w:p>
          <w:p w14:paraId="6AC9044C" w14:textId="77777777" w:rsidR="00F80902" w:rsidRPr="00702826" w:rsidRDefault="00F80902" w:rsidP="001B37FC">
            <w:pPr>
              <w:pStyle w:val="Listenabsatz"/>
              <w:numPr>
                <w:ilvl w:val="0"/>
                <w:numId w:val="11"/>
              </w:numPr>
              <w:ind w:left="1169"/>
            </w:pPr>
            <w:r w:rsidRPr="00702826">
              <w:t>Arbeitsjournal</w:t>
            </w:r>
          </w:p>
          <w:p w14:paraId="3CB6C7A1" w14:textId="77777777" w:rsidR="00F80902" w:rsidRPr="00702826" w:rsidRDefault="00F80902" w:rsidP="001B37FC">
            <w:pPr>
              <w:pStyle w:val="Listenabsatz"/>
              <w:numPr>
                <w:ilvl w:val="0"/>
                <w:numId w:val="11"/>
              </w:numPr>
              <w:ind w:left="1169"/>
            </w:pPr>
            <w:r w:rsidRPr="00702826">
              <w:t>Dokumentstruktur</w:t>
            </w:r>
          </w:p>
          <w:p w14:paraId="4B15343E" w14:textId="77777777" w:rsidR="00F80902" w:rsidRPr="00702826" w:rsidRDefault="00F80902" w:rsidP="001B37FC">
            <w:pPr>
              <w:pStyle w:val="Listenabsatz"/>
              <w:numPr>
                <w:ilvl w:val="0"/>
                <w:numId w:val="11"/>
              </w:numPr>
              <w:ind w:left="1169"/>
            </w:pPr>
            <w:r w:rsidRPr="00702826">
              <w:t>Organigramm</w:t>
            </w:r>
          </w:p>
          <w:p w14:paraId="078216AD" w14:textId="77777777" w:rsidR="00F80902" w:rsidRPr="00702826" w:rsidRDefault="00F80902" w:rsidP="001B37FC">
            <w:pPr>
              <w:pStyle w:val="Listenabsatz"/>
              <w:numPr>
                <w:ilvl w:val="0"/>
                <w:numId w:val="11"/>
              </w:numPr>
              <w:ind w:left="1169"/>
            </w:pPr>
            <w:r w:rsidRPr="00702826">
              <w:t>Aufgabenstellung</w:t>
            </w:r>
          </w:p>
          <w:p w14:paraId="24ACB0C2" w14:textId="77777777" w:rsidR="00F80902" w:rsidRPr="00B72E5F" w:rsidRDefault="00F80902" w:rsidP="001B37FC">
            <w:pPr>
              <w:pStyle w:val="Listenabsatz"/>
              <w:numPr>
                <w:ilvl w:val="0"/>
                <w:numId w:val="9"/>
              </w:numPr>
              <w:ind w:left="460"/>
            </w:pPr>
            <w:r>
              <w:t>Zeitplan erstellen</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Teil 2 – Projektdokumentation</w:t>
      </w:r>
      <w:bookmarkEnd w:id="23"/>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25281F97"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r w:rsidR="001F15A2" w14:paraId="55D292D3" w14:textId="77777777" w:rsidTr="00050F28">
        <w:tc>
          <w:tcPr>
            <w:tcW w:w="1838" w:type="dxa"/>
          </w:tcPr>
          <w:p w14:paraId="08E507E9" w14:textId="51931039" w:rsidR="001F15A2" w:rsidRDefault="001F15A2" w:rsidP="001F15A2">
            <w:pPr>
              <w:rPr>
                <w:sz w:val="18"/>
                <w:szCs w:val="20"/>
              </w:rPr>
            </w:pPr>
            <w:r>
              <w:rPr>
                <w:sz w:val="18"/>
                <w:szCs w:val="20"/>
              </w:rPr>
              <w:t>ANF-25</w:t>
            </w:r>
          </w:p>
        </w:tc>
        <w:tc>
          <w:tcPr>
            <w:tcW w:w="7178" w:type="dxa"/>
          </w:tcPr>
          <w:p w14:paraId="556D1BDB" w14:textId="3A6A689B" w:rsidR="001F15A2" w:rsidRDefault="001F15A2" w:rsidP="001F15A2">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bl>
    <w:p w14:paraId="702C8D50" w14:textId="63E33EC1" w:rsidR="009F0D84" w:rsidRDefault="009F0D84" w:rsidP="002C67DF">
      <w:pPr>
        <w:pStyle w:val="berschrift3nummeriert"/>
      </w:pPr>
      <w:bookmarkStart w:id="32" w:name="_Toc191907070"/>
      <w:r>
        <w:t>Programablaufplan</w:t>
      </w:r>
      <w:bookmarkEnd w:id="32"/>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58EA20E1"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4A2406"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9F0D84" w14:paraId="348811A1" w14:textId="77777777" w:rsidTr="00CF2A0D">
        <w:trPr>
          <w:cnfStyle w:val="100000000000" w:firstRow="1" w:lastRow="0" w:firstColumn="0" w:lastColumn="0" w:oddVBand="0" w:evenVBand="0" w:oddHBand="0" w:evenHBand="0" w:firstRowFirstColumn="0" w:firstRowLastColumn="0" w:lastRowFirstColumn="0" w:lastRowLastColumn="0"/>
        </w:trPr>
        <w:tc>
          <w:tcPr>
            <w:tcW w:w="2254" w:type="dxa"/>
          </w:tcPr>
          <w:p w14:paraId="432A115D" w14:textId="77777777" w:rsidR="009F0D84" w:rsidRDefault="009F0D84" w:rsidP="007D2B5D">
            <w:r>
              <w:t>Testfall:</w:t>
            </w:r>
          </w:p>
        </w:tc>
        <w:tc>
          <w:tcPr>
            <w:tcW w:w="2254" w:type="dxa"/>
          </w:tcPr>
          <w:p w14:paraId="3FE90443" w14:textId="77777777" w:rsidR="009F0D84" w:rsidRDefault="009F0D84" w:rsidP="007D2B5D">
            <w:r>
              <w:t>TF-01</w:t>
            </w:r>
          </w:p>
        </w:tc>
        <w:tc>
          <w:tcPr>
            <w:tcW w:w="2254" w:type="dxa"/>
          </w:tcPr>
          <w:p w14:paraId="69555242" w14:textId="77777777" w:rsidR="009F0D84" w:rsidRDefault="009F0D84" w:rsidP="007D2B5D">
            <w:r>
              <w:t>Anforderung:</w:t>
            </w:r>
          </w:p>
        </w:tc>
        <w:tc>
          <w:tcPr>
            <w:tcW w:w="2254" w:type="dxa"/>
          </w:tcPr>
          <w:p w14:paraId="0941989A" w14:textId="77777777" w:rsidR="009F0D84" w:rsidRDefault="009F0D84" w:rsidP="007D2B5D">
            <w:r>
              <w:t>ANF-01</w:t>
            </w:r>
          </w:p>
        </w:tc>
      </w:tr>
      <w:tr w:rsidR="009F0D84" w14:paraId="53D5B9FB" w14:textId="77777777" w:rsidTr="00CF2A0D">
        <w:tc>
          <w:tcPr>
            <w:tcW w:w="2254" w:type="dxa"/>
          </w:tcPr>
          <w:p w14:paraId="6319247A" w14:textId="77777777" w:rsidR="009F0D84" w:rsidRDefault="009F0D84" w:rsidP="007D2B5D">
            <w:r>
              <w:t>Testart</w:t>
            </w:r>
          </w:p>
        </w:tc>
        <w:tc>
          <w:tcPr>
            <w:tcW w:w="6762" w:type="dxa"/>
            <w:gridSpan w:val="3"/>
          </w:tcPr>
          <w:p w14:paraId="5699581A" w14:textId="77777777" w:rsidR="009F0D84" w:rsidRDefault="009F0D84" w:rsidP="007D2B5D">
            <w:r>
              <w:t>Funktionaler Test</w:t>
            </w:r>
          </w:p>
        </w:tc>
      </w:tr>
      <w:tr w:rsidR="009F0D84" w14:paraId="64711F53" w14:textId="77777777" w:rsidTr="00CF2A0D">
        <w:tc>
          <w:tcPr>
            <w:tcW w:w="2254" w:type="dxa"/>
          </w:tcPr>
          <w:p w14:paraId="494CB889" w14:textId="77777777" w:rsidR="009F0D84" w:rsidRDefault="009F0D84" w:rsidP="007D2B5D">
            <w:r>
              <w:t>Beschrieb</w:t>
            </w:r>
          </w:p>
        </w:tc>
        <w:tc>
          <w:tcPr>
            <w:tcW w:w="6762" w:type="dxa"/>
            <w:gridSpan w:val="3"/>
          </w:tcPr>
          <w:p w14:paraId="1F503E42" w14:textId="2B962706" w:rsidR="009F0D84" w:rsidRPr="009E4B05" w:rsidRDefault="009F0D84" w:rsidP="007D2B5D">
            <w:r w:rsidRPr="008A29F1">
              <w:t xml:space="preserve">Benutzer </w:t>
            </w:r>
            <w:r w:rsidR="002C56D9">
              <w:t>kann Hilfe anzeigen lassen</w:t>
            </w:r>
          </w:p>
        </w:tc>
      </w:tr>
      <w:tr w:rsidR="009F0D84" w14:paraId="21D64727" w14:textId="77777777" w:rsidTr="00CF2A0D">
        <w:tc>
          <w:tcPr>
            <w:tcW w:w="2254" w:type="dxa"/>
          </w:tcPr>
          <w:p w14:paraId="62CB9994" w14:textId="77777777" w:rsidR="009F0D84" w:rsidRDefault="009F0D84" w:rsidP="007D2B5D">
            <w:r>
              <w:t>Voraussetzungen</w:t>
            </w:r>
          </w:p>
        </w:tc>
        <w:tc>
          <w:tcPr>
            <w:tcW w:w="6762" w:type="dxa"/>
            <w:gridSpan w:val="3"/>
          </w:tcPr>
          <w:p w14:paraId="2517EC70" w14:textId="5DFECB7A" w:rsidR="009F0D84" w:rsidRPr="00ED37CB" w:rsidRDefault="002C56D9" w:rsidP="002C56D9">
            <w:r>
              <w:t>Skript ist gestartet</w:t>
            </w:r>
          </w:p>
        </w:tc>
      </w:tr>
      <w:tr w:rsidR="009F0D84" w14:paraId="685D112C" w14:textId="77777777" w:rsidTr="00CF2A0D">
        <w:tc>
          <w:tcPr>
            <w:tcW w:w="2254" w:type="dxa"/>
          </w:tcPr>
          <w:p w14:paraId="34745B11" w14:textId="77777777" w:rsidR="009F0D84" w:rsidRDefault="009F0D84" w:rsidP="007D2B5D">
            <w:r>
              <w:t>Testschritte</w:t>
            </w:r>
          </w:p>
        </w:tc>
        <w:tc>
          <w:tcPr>
            <w:tcW w:w="6762" w:type="dxa"/>
            <w:gridSpan w:val="3"/>
          </w:tcPr>
          <w:p w14:paraId="28B950CA" w14:textId="7595DA10" w:rsidR="009F0D84" w:rsidRPr="00F61917" w:rsidRDefault="00F313EB" w:rsidP="001B37FC">
            <w:pPr>
              <w:pStyle w:val="Listenabsatz"/>
              <w:numPr>
                <w:ilvl w:val="0"/>
                <w:numId w:val="13"/>
              </w:numPr>
            </w:pPr>
            <w:r>
              <w:t>Get-</w:t>
            </w:r>
            <w:r w:rsidR="002731E8">
              <w:t>HWInfoFromILO</w:t>
            </w:r>
            <w:r w:rsidR="002A5A31">
              <w:t xml:space="preserve"> /?</w:t>
            </w:r>
          </w:p>
        </w:tc>
      </w:tr>
      <w:tr w:rsidR="009F0D84" w:rsidRPr="00617BE4" w14:paraId="1A550E68" w14:textId="77777777" w:rsidTr="00CF2A0D">
        <w:tc>
          <w:tcPr>
            <w:tcW w:w="2254" w:type="dxa"/>
          </w:tcPr>
          <w:p w14:paraId="5568C33D" w14:textId="77777777" w:rsidR="009F0D84" w:rsidRDefault="009F0D84" w:rsidP="007D2B5D">
            <w:r>
              <w:t>Erwartetes Ergebnis</w:t>
            </w:r>
          </w:p>
        </w:tc>
        <w:tc>
          <w:tcPr>
            <w:tcW w:w="6762" w:type="dxa"/>
            <w:gridSpan w:val="3"/>
          </w:tcPr>
          <w:p w14:paraId="35206BD5" w14:textId="77777777" w:rsidR="00617BE4" w:rsidRDefault="002C56D9" w:rsidP="007D2B5D">
            <w:r>
              <w:t>Die Hilfeseite wird angezeigt</w:t>
            </w:r>
            <w:r w:rsidR="000C7231">
              <w:t>:</w:t>
            </w:r>
            <w:r w:rsidR="000C7231">
              <w:br/>
              <w:t>NAME</w:t>
            </w:r>
          </w:p>
          <w:p w14:paraId="164C9515" w14:textId="260EB0BF" w:rsidR="00617BE4" w:rsidRPr="00617BE4" w:rsidRDefault="00617BE4" w:rsidP="007D2B5D">
            <w:pPr>
              <w:rPr>
                <w:lang w:val="en-US"/>
              </w:rPr>
            </w:pPr>
            <w:r w:rsidRPr="00617BE4">
              <w:rPr>
                <w:lang w:val="en-US"/>
              </w:rPr>
              <w:t>Get-HWInf</w:t>
            </w:r>
            <w:r>
              <w:rPr>
                <w:lang w:val="en-US"/>
              </w:rPr>
              <w:t>oFromILO</w:t>
            </w:r>
          </w:p>
          <w:p w14:paraId="606CF202" w14:textId="77777777" w:rsidR="00617BE4" w:rsidRDefault="000C7231" w:rsidP="007D2B5D">
            <w:pPr>
              <w:rPr>
                <w:lang w:val="en-US"/>
              </w:rPr>
            </w:pPr>
            <w:r w:rsidRPr="00617BE4">
              <w:rPr>
                <w:lang w:val="en-US"/>
              </w:rPr>
              <w:t>SYNOPSIS</w:t>
            </w:r>
          </w:p>
          <w:p w14:paraId="16E663A6" w14:textId="1761851E" w:rsidR="00617BE4" w:rsidRDefault="00617BE4" w:rsidP="007D2B5D">
            <w:pPr>
              <w:rPr>
                <w:lang w:val="en-US"/>
              </w:rPr>
            </w:pPr>
            <w:r>
              <w:rPr>
                <w:lang w:val="en-US"/>
              </w:rPr>
              <w:t>[…]</w:t>
            </w:r>
          </w:p>
          <w:p w14:paraId="2271F936" w14:textId="77777777" w:rsidR="009F0D84" w:rsidRDefault="000C7231" w:rsidP="007D2B5D">
            <w:pPr>
              <w:rPr>
                <w:lang w:val="en-US"/>
              </w:rPr>
            </w:pPr>
            <w:r w:rsidRPr="00617BE4">
              <w:rPr>
                <w:lang w:val="en-US"/>
              </w:rPr>
              <w:t>SYNTAX</w:t>
            </w:r>
          </w:p>
          <w:p w14:paraId="2F16D779" w14:textId="70B0F06A" w:rsidR="00617BE4" w:rsidRPr="00617BE4" w:rsidRDefault="00617BE4" w:rsidP="007D2B5D">
            <w:pPr>
              <w:rPr>
                <w:lang w:val="en-US"/>
              </w:rPr>
            </w:pPr>
            <w:r>
              <w:rPr>
                <w:lang w:val="en-US"/>
              </w:rPr>
              <w:t>[…]</w:t>
            </w:r>
          </w:p>
        </w:tc>
      </w:tr>
    </w:tbl>
    <w:p w14:paraId="13DDBB4B" w14:textId="77777777" w:rsidR="009F0D84" w:rsidRPr="00617BE4" w:rsidRDefault="009F0D84" w:rsidP="009F0D84">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F313EB" w14:paraId="26FEEAB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1E005D36" w14:textId="77777777" w:rsidR="00F313EB" w:rsidRDefault="00F313EB" w:rsidP="00D714F2">
            <w:r>
              <w:t>Testfall:</w:t>
            </w:r>
          </w:p>
        </w:tc>
        <w:tc>
          <w:tcPr>
            <w:tcW w:w="2254" w:type="dxa"/>
          </w:tcPr>
          <w:p w14:paraId="0F04B597" w14:textId="5646D0B0" w:rsidR="00F313EB" w:rsidRDefault="00F313EB" w:rsidP="00D714F2">
            <w:r>
              <w:t>TF-02</w:t>
            </w:r>
          </w:p>
        </w:tc>
        <w:tc>
          <w:tcPr>
            <w:tcW w:w="2254" w:type="dxa"/>
          </w:tcPr>
          <w:p w14:paraId="42B71495" w14:textId="77777777" w:rsidR="00F313EB" w:rsidRDefault="00F313EB" w:rsidP="00D714F2">
            <w:r>
              <w:t>Anforderung:</w:t>
            </w:r>
          </w:p>
        </w:tc>
        <w:tc>
          <w:tcPr>
            <w:tcW w:w="2254" w:type="dxa"/>
          </w:tcPr>
          <w:p w14:paraId="049D70D9" w14:textId="62087642" w:rsidR="00F313EB" w:rsidRDefault="00F313EB" w:rsidP="00D714F2">
            <w:r>
              <w:t>ANF-02</w:t>
            </w:r>
          </w:p>
        </w:tc>
      </w:tr>
      <w:tr w:rsidR="00F313EB" w14:paraId="554C83A1" w14:textId="77777777" w:rsidTr="00D714F2">
        <w:tc>
          <w:tcPr>
            <w:tcW w:w="2254" w:type="dxa"/>
          </w:tcPr>
          <w:p w14:paraId="1C7EEC3C" w14:textId="77777777" w:rsidR="00F313EB" w:rsidRDefault="00F313EB" w:rsidP="00D714F2">
            <w:r>
              <w:t>Testart</w:t>
            </w:r>
          </w:p>
        </w:tc>
        <w:tc>
          <w:tcPr>
            <w:tcW w:w="6762" w:type="dxa"/>
            <w:gridSpan w:val="3"/>
          </w:tcPr>
          <w:p w14:paraId="4C398267" w14:textId="77777777" w:rsidR="00F313EB" w:rsidRDefault="00F313EB" w:rsidP="00D714F2">
            <w:r>
              <w:t>Funktionaler Test</w:t>
            </w:r>
          </w:p>
        </w:tc>
      </w:tr>
      <w:tr w:rsidR="00F313EB" w:rsidRPr="009E4B05" w14:paraId="1F1AED0E" w14:textId="77777777" w:rsidTr="00D714F2">
        <w:tc>
          <w:tcPr>
            <w:tcW w:w="2254" w:type="dxa"/>
          </w:tcPr>
          <w:p w14:paraId="7362AC00" w14:textId="77777777" w:rsidR="00F313EB" w:rsidRDefault="00F313EB" w:rsidP="00D714F2">
            <w:r>
              <w:t>Beschrieb</w:t>
            </w:r>
          </w:p>
        </w:tc>
        <w:tc>
          <w:tcPr>
            <w:tcW w:w="6762" w:type="dxa"/>
            <w:gridSpan w:val="3"/>
          </w:tcPr>
          <w:p w14:paraId="2B6D6726" w14:textId="77777777" w:rsidR="00F313EB" w:rsidRPr="009E4B05" w:rsidRDefault="00F313EB" w:rsidP="00D714F2">
            <w:r w:rsidRPr="008A29F1">
              <w:t xml:space="preserve">Benutzer </w:t>
            </w:r>
            <w:r>
              <w:t>kann Hilfe anzeigen lassen</w:t>
            </w:r>
          </w:p>
        </w:tc>
      </w:tr>
      <w:tr w:rsidR="00F313EB" w:rsidRPr="00ED37CB" w14:paraId="623BDADE" w14:textId="77777777" w:rsidTr="00D714F2">
        <w:tc>
          <w:tcPr>
            <w:tcW w:w="2254" w:type="dxa"/>
          </w:tcPr>
          <w:p w14:paraId="6704FA2A" w14:textId="77777777" w:rsidR="00F313EB" w:rsidRDefault="00F313EB" w:rsidP="00D714F2">
            <w:r>
              <w:t>Voraussetzungen</w:t>
            </w:r>
          </w:p>
        </w:tc>
        <w:tc>
          <w:tcPr>
            <w:tcW w:w="6762" w:type="dxa"/>
            <w:gridSpan w:val="3"/>
          </w:tcPr>
          <w:p w14:paraId="44FE136B" w14:textId="77777777" w:rsidR="00F313EB" w:rsidRPr="00ED37CB" w:rsidRDefault="00F313EB" w:rsidP="00D714F2">
            <w:r>
              <w:t>Skript ist gestartet</w:t>
            </w:r>
          </w:p>
        </w:tc>
      </w:tr>
      <w:tr w:rsidR="00F313EB" w:rsidRPr="00F61917" w14:paraId="33341A97" w14:textId="77777777" w:rsidTr="00D714F2">
        <w:tc>
          <w:tcPr>
            <w:tcW w:w="2254" w:type="dxa"/>
          </w:tcPr>
          <w:p w14:paraId="2D485F2D" w14:textId="77777777" w:rsidR="00F313EB" w:rsidRDefault="00F313EB" w:rsidP="00D714F2">
            <w:r>
              <w:t>Testschritte</w:t>
            </w:r>
          </w:p>
        </w:tc>
        <w:tc>
          <w:tcPr>
            <w:tcW w:w="6762" w:type="dxa"/>
            <w:gridSpan w:val="3"/>
          </w:tcPr>
          <w:p w14:paraId="4C7803BC" w14:textId="49E58ACF" w:rsidR="00F313EB" w:rsidRPr="00F61917" w:rsidRDefault="006A7351" w:rsidP="001B37FC">
            <w:pPr>
              <w:pStyle w:val="Listenabsatz"/>
              <w:numPr>
                <w:ilvl w:val="0"/>
                <w:numId w:val="20"/>
              </w:numPr>
            </w:pPr>
            <w:r>
              <w:t xml:space="preserve">Get-HWInfoFromILO </w:t>
            </w:r>
            <w:r w:rsidR="00F313EB">
              <w:t>-Path 0</w:t>
            </w:r>
          </w:p>
        </w:tc>
      </w:tr>
      <w:tr w:rsidR="00F313EB" w14:paraId="44AB7E77" w14:textId="77777777" w:rsidTr="00D714F2">
        <w:tc>
          <w:tcPr>
            <w:tcW w:w="2254" w:type="dxa"/>
          </w:tcPr>
          <w:p w14:paraId="70ECDDC8" w14:textId="77777777" w:rsidR="00F313EB" w:rsidRDefault="00F313EB" w:rsidP="00D714F2">
            <w:r>
              <w:t>Erwartetes Ergebnis</w:t>
            </w:r>
          </w:p>
        </w:tc>
        <w:tc>
          <w:tcPr>
            <w:tcW w:w="6762" w:type="dxa"/>
            <w:gridSpan w:val="3"/>
          </w:tcPr>
          <w:p w14:paraId="4A053412" w14:textId="04F1EDEE" w:rsidR="00F313EB" w:rsidRDefault="00F313EB" w:rsidP="00D714F2">
            <w:r>
              <w:t>Die Hilfeseite über Parameter wird angezeigt und auf den Fehler hingewiesen, dass der Pfad nicht richtig ist.</w:t>
            </w:r>
          </w:p>
        </w:tc>
      </w:tr>
    </w:tbl>
    <w:p w14:paraId="5A2A25FE" w14:textId="77777777" w:rsidR="00F313EB" w:rsidRDefault="00F313EB" w:rsidP="009F0D84"/>
    <w:tbl>
      <w:tblPr>
        <w:tblStyle w:val="PSITabelle1"/>
        <w:tblW w:w="0" w:type="auto"/>
        <w:tblLook w:val="04A0" w:firstRow="1" w:lastRow="0" w:firstColumn="1" w:lastColumn="0" w:noHBand="0" w:noVBand="1"/>
      </w:tblPr>
      <w:tblGrid>
        <w:gridCol w:w="2254"/>
        <w:gridCol w:w="2254"/>
        <w:gridCol w:w="2254"/>
        <w:gridCol w:w="2254"/>
      </w:tblGrid>
      <w:tr w:rsidR="00F313EB" w14:paraId="16DE84FC"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B070661" w14:textId="77777777" w:rsidR="00F313EB" w:rsidRDefault="00F313EB" w:rsidP="00D714F2">
            <w:r>
              <w:t>Testfall:</w:t>
            </w:r>
          </w:p>
        </w:tc>
        <w:tc>
          <w:tcPr>
            <w:tcW w:w="2254" w:type="dxa"/>
          </w:tcPr>
          <w:p w14:paraId="078CA59D" w14:textId="16780894" w:rsidR="00F313EB" w:rsidRDefault="00F313EB" w:rsidP="00D714F2">
            <w:r>
              <w:t>TF-03</w:t>
            </w:r>
          </w:p>
        </w:tc>
        <w:tc>
          <w:tcPr>
            <w:tcW w:w="2254" w:type="dxa"/>
          </w:tcPr>
          <w:p w14:paraId="39BA3182" w14:textId="77777777" w:rsidR="00F313EB" w:rsidRDefault="00F313EB" w:rsidP="00D714F2">
            <w:r>
              <w:t>Anforderung:</w:t>
            </w:r>
          </w:p>
        </w:tc>
        <w:tc>
          <w:tcPr>
            <w:tcW w:w="2254" w:type="dxa"/>
          </w:tcPr>
          <w:p w14:paraId="370A07EB" w14:textId="061E17B2" w:rsidR="00F313EB" w:rsidRDefault="00F313EB" w:rsidP="00D714F2">
            <w:r>
              <w:t>ANF-03</w:t>
            </w:r>
            <w:r w:rsidR="00AA0449">
              <w:t>, ANF-05</w:t>
            </w:r>
          </w:p>
        </w:tc>
      </w:tr>
      <w:tr w:rsidR="00F313EB" w14:paraId="7CA959DE" w14:textId="77777777" w:rsidTr="00D714F2">
        <w:tc>
          <w:tcPr>
            <w:tcW w:w="2254" w:type="dxa"/>
          </w:tcPr>
          <w:p w14:paraId="71A07D61" w14:textId="77777777" w:rsidR="00F313EB" w:rsidRDefault="00F313EB" w:rsidP="00D714F2">
            <w:r>
              <w:t>Testart</w:t>
            </w:r>
          </w:p>
        </w:tc>
        <w:tc>
          <w:tcPr>
            <w:tcW w:w="6762" w:type="dxa"/>
            <w:gridSpan w:val="3"/>
          </w:tcPr>
          <w:p w14:paraId="34F6D72B" w14:textId="77777777" w:rsidR="00F313EB" w:rsidRDefault="00F313EB" w:rsidP="00D714F2">
            <w:r>
              <w:t>Funktionaler Test</w:t>
            </w:r>
          </w:p>
        </w:tc>
      </w:tr>
      <w:tr w:rsidR="00F313EB" w:rsidRPr="009E4B05" w14:paraId="6EBB8994" w14:textId="77777777" w:rsidTr="00D714F2">
        <w:tc>
          <w:tcPr>
            <w:tcW w:w="2254" w:type="dxa"/>
          </w:tcPr>
          <w:p w14:paraId="07E9A445" w14:textId="77777777" w:rsidR="00F313EB" w:rsidRDefault="00F313EB" w:rsidP="00D714F2">
            <w:r>
              <w:t>Beschrieb</w:t>
            </w:r>
          </w:p>
        </w:tc>
        <w:tc>
          <w:tcPr>
            <w:tcW w:w="6762" w:type="dxa"/>
            <w:gridSpan w:val="3"/>
          </w:tcPr>
          <w:p w14:paraId="294FA00B" w14:textId="77777777" w:rsidR="00F313EB" w:rsidRPr="009E4B05" w:rsidRDefault="00F313EB" w:rsidP="00D714F2">
            <w:r w:rsidRPr="008A29F1">
              <w:t xml:space="preserve">Benutzer </w:t>
            </w:r>
            <w:r>
              <w:t>kann Hilfe anzeigen lassen</w:t>
            </w:r>
          </w:p>
        </w:tc>
      </w:tr>
      <w:tr w:rsidR="00F313EB" w:rsidRPr="00ED37CB" w14:paraId="06925E6F" w14:textId="77777777" w:rsidTr="00D714F2">
        <w:tc>
          <w:tcPr>
            <w:tcW w:w="2254" w:type="dxa"/>
          </w:tcPr>
          <w:p w14:paraId="2B99ECD3" w14:textId="77777777" w:rsidR="00F313EB" w:rsidRDefault="00F313EB" w:rsidP="00D714F2">
            <w:r>
              <w:t>Voraussetzungen</w:t>
            </w:r>
          </w:p>
        </w:tc>
        <w:tc>
          <w:tcPr>
            <w:tcW w:w="6762" w:type="dxa"/>
            <w:gridSpan w:val="3"/>
          </w:tcPr>
          <w:p w14:paraId="4B1F3072" w14:textId="736209BC" w:rsidR="00F313EB" w:rsidRPr="00ED37CB" w:rsidRDefault="00F313EB" w:rsidP="00D714F2">
            <w:r>
              <w:t>Skript ist gestartet &amp; Konfiguration vorhanden, Loglevel ist keine Zahl</w:t>
            </w:r>
          </w:p>
        </w:tc>
      </w:tr>
      <w:tr w:rsidR="00F313EB" w:rsidRPr="004A2406" w14:paraId="3BBF6DA4" w14:textId="77777777" w:rsidTr="00D714F2">
        <w:tc>
          <w:tcPr>
            <w:tcW w:w="2254" w:type="dxa"/>
          </w:tcPr>
          <w:p w14:paraId="383D73B5" w14:textId="77777777" w:rsidR="00F313EB" w:rsidRDefault="00F313EB" w:rsidP="00D714F2">
            <w:r>
              <w:t>Testschritte</w:t>
            </w:r>
          </w:p>
        </w:tc>
        <w:tc>
          <w:tcPr>
            <w:tcW w:w="6762" w:type="dxa"/>
            <w:gridSpan w:val="3"/>
          </w:tcPr>
          <w:p w14:paraId="288CC71D" w14:textId="6F30CE6E" w:rsidR="00F313EB" w:rsidRPr="00F313EB" w:rsidRDefault="006A7351" w:rsidP="001B37FC">
            <w:pPr>
              <w:pStyle w:val="Listenabsatz"/>
              <w:numPr>
                <w:ilvl w:val="0"/>
                <w:numId w:val="21"/>
              </w:numPr>
              <w:rPr>
                <w:lang w:val="en-US"/>
              </w:rPr>
            </w:pPr>
            <w:r w:rsidRPr="00F450CC">
              <w:rPr>
                <w:lang w:val="en-US"/>
              </w:rPr>
              <w:t xml:space="preserve">Get-HWInfoFromILO </w:t>
            </w:r>
            <w:r w:rsidR="00F313EB" w:rsidRPr="00F313EB">
              <w:rPr>
                <w:lang w:val="en-US"/>
              </w:rPr>
              <w:t>-Path C:\P</w:t>
            </w:r>
            <w:r w:rsidR="00F313EB">
              <w:rPr>
                <w:lang w:val="en-US"/>
              </w:rPr>
              <w:t>athToConfig</w:t>
            </w:r>
          </w:p>
        </w:tc>
      </w:tr>
      <w:tr w:rsidR="00F313EB" w14:paraId="3C63E3E5" w14:textId="77777777" w:rsidTr="00F313EB">
        <w:trPr>
          <w:trHeight w:val="368"/>
        </w:trPr>
        <w:tc>
          <w:tcPr>
            <w:tcW w:w="2254" w:type="dxa"/>
          </w:tcPr>
          <w:p w14:paraId="39DDF8B5" w14:textId="77777777" w:rsidR="00F313EB" w:rsidRDefault="00F313EB" w:rsidP="00D714F2">
            <w:r>
              <w:t>Erwartetes Ergebnis</w:t>
            </w:r>
          </w:p>
        </w:tc>
        <w:tc>
          <w:tcPr>
            <w:tcW w:w="6762" w:type="dxa"/>
            <w:gridSpan w:val="3"/>
          </w:tcPr>
          <w:p w14:paraId="139B0036" w14:textId="157FD731" w:rsidR="00F313EB" w:rsidRDefault="00F313EB" w:rsidP="00D714F2">
            <w:r>
              <w:t>Die Hilfeseite über Parameter wird angezeigt und auf den Fehler hingewiesen, dass der Loglevel keine Zahl sein kann.</w:t>
            </w:r>
          </w:p>
        </w:tc>
      </w:tr>
    </w:tbl>
    <w:p w14:paraId="4517AAE6" w14:textId="77777777" w:rsidR="00AA0449" w:rsidRDefault="00AA0449" w:rsidP="009F0D84"/>
    <w:tbl>
      <w:tblPr>
        <w:tblStyle w:val="PSITabelle1"/>
        <w:tblW w:w="0" w:type="auto"/>
        <w:tblLook w:val="04A0" w:firstRow="1" w:lastRow="0" w:firstColumn="1" w:lastColumn="0" w:noHBand="0" w:noVBand="1"/>
      </w:tblPr>
      <w:tblGrid>
        <w:gridCol w:w="2254"/>
        <w:gridCol w:w="2254"/>
        <w:gridCol w:w="2254"/>
        <w:gridCol w:w="2254"/>
      </w:tblGrid>
      <w:tr w:rsidR="00AA0449" w14:paraId="6B217E5D"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38041A23" w14:textId="77777777" w:rsidR="00AA0449" w:rsidRDefault="00AA0449" w:rsidP="00D714F2">
            <w:r>
              <w:t>Testfall:</w:t>
            </w:r>
          </w:p>
        </w:tc>
        <w:tc>
          <w:tcPr>
            <w:tcW w:w="2254" w:type="dxa"/>
          </w:tcPr>
          <w:p w14:paraId="106B8FBA" w14:textId="22AC810D" w:rsidR="00AA0449" w:rsidRDefault="00AA0449" w:rsidP="00D714F2">
            <w:r>
              <w:t>TF-0</w:t>
            </w:r>
            <w:r w:rsidR="0009454C">
              <w:t>4</w:t>
            </w:r>
          </w:p>
        </w:tc>
        <w:tc>
          <w:tcPr>
            <w:tcW w:w="2254" w:type="dxa"/>
          </w:tcPr>
          <w:p w14:paraId="09759257" w14:textId="77777777" w:rsidR="00AA0449" w:rsidRDefault="00AA0449" w:rsidP="00D714F2">
            <w:r>
              <w:t>Anforderung:</w:t>
            </w:r>
          </w:p>
        </w:tc>
        <w:tc>
          <w:tcPr>
            <w:tcW w:w="2254" w:type="dxa"/>
          </w:tcPr>
          <w:p w14:paraId="7E7BB6D1" w14:textId="5EBFDE65" w:rsidR="00AA0449" w:rsidRDefault="00AA0449" w:rsidP="00D714F2">
            <w:r>
              <w:t>ANF-0</w:t>
            </w:r>
            <w:r w:rsidR="0043287D">
              <w:t>6</w:t>
            </w:r>
          </w:p>
        </w:tc>
      </w:tr>
      <w:tr w:rsidR="00AA0449" w14:paraId="658E049B" w14:textId="77777777" w:rsidTr="00D714F2">
        <w:tc>
          <w:tcPr>
            <w:tcW w:w="2254" w:type="dxa"/>
          </w:tcPr>
          <w:p w14:paraId="7EF99B29" w14:textId="77777777" w:rsidR="00AA0449" w:rsidRDefault="00AA0449" w:rsidP="00D714F2">
            <w:r>
              <w:t>Testart</w:t>
            </w:r>
          </w:p>
        </w:tc>
        <w:tc>
          <w:tcPr>
            <w:tcW w:w="6762" w:type="dxa"/>
            <w:gridSpan w:val="3"/>
          </w:tcPr>
          <w:p w14:paraId="48C26AF5" w14:textId="77777777" w:rsidR="00AA0449" w:rsidRDefault="00AA0449" w:rsidP="00D714F2">
            <w:r>
              <w:t>Funktionaler Test</w:t>
            </w:r>
          </w:p>
        </w:tc>
      </w:tr>
      <w:tr w:rsidR="00AA0449" w:rsidRPr="009E4B05" w14:paraId="0610D34C" w14:textId="77777777" w:rsidTr="00D714F2">
        <w:tc>
          <w:tcPr>
            <w:tcW w:w="2254" w:type="dxa"/>
          </w:tcPr>
          <w:p w14:paraId="145392B7" w14:textId="77777777" w:rsidR="00AA0449" w:rsidRDefault="00AA0449" w:rsidP="00D714F2">
            <w:r>
              <w:t>Beschrieb</w:t>
            </w:r>
          </w:p>
        </w:tc>
        <w:tc>
          <w:tcPr>
            <w:tcW w:w="6762" w:type="dxa"/>
            <w:gridSpan w:val="3"/>
          </w:tcPr>
          <w:p w14:paraId="6530393D" w14:textId="7B65B0A8" w:rsidR="00AA0449" w:rsidRPr="009E4B05" w:rsidRDefault="00AA0449" w:rsidP="00D714F2">
            <w:r w:rsidRPr="008A29F1">
              <w:t xml:space="preserve">Benutzer </w:t>
            </w:r>
            <w:r w:rsidR="001F15A2">
              <w:t>kann eine Leere Konfiguration generieren</w:t>
            </w:r>
          </w:p>
        </w:tc>
      </w:tr>
      <w:tr w:rsidR="00AA0449" w:rsidRPr="00ED37CB" w14:paraId="16D3C1FF" w14:textId="77777777" w:rsidTr="00D714F2">
        <w:tc>
          <w:tcPr>
            <w:tcW w:w="2254" w:type="dxa"/>
          </w:tcPr>
          <w:p w14:paraId="4E86C0EF" w14:textId="77777777" w:rsidR="00AA0449" w:rsidRDefault="00AA0449" w:rsidP="00D714F2">
            <w:r>
              <w:lastRenderedPageBreak/>
              <w:t>Voraussetzungen</w:t>
            </w:r>
          </w:p>
        </w:tc>
        <w:tc>
          <w:tcPr>
            <w:tcW w:w="6762" w:type="dxa"/>
            <w:gridSpan w:val="3"/>
          </w:tcPr>
          <w:p w14:paraId="22A45EC0" w14:textId="74B441A3" w:rsidR="00AA0449" w:rsidRPr="00ED37CB" w:rsidRDefault="00AA0449" w:rsidP="00D714F2">
            <w:r>
              <w:t>Skript ist gestartet</w:t>
            </w:r>
            <w:r w:rsidR="001F15A2">
              <w:t>, keine Konfigurationsdatei hinterlegt.</w:t>
            </w:r>
          </w:p>
        </w:tc>
      </w:tr>
      <w:tr w:rsidR="00AA0449" w:rsidRPr="00F61917" w14:paraId="0BD405D2" w14:textId="77777777" w:rsidTr="00D714F2">
        <w:tc>
          <w:tcPr>
            <w:tcW w:w="2254" w:type="dxa"/>
          </w:tcPr>
          <w:p w14:paraId="54C609BC" w14:textId="77777777" w:rsidR="00AA0449" w:rsidRDefault="00AA0449" w:rsidP="00D714F2">
            <w:r>
              <w:t>Testschritte</w:t>
            </w:r>
          </w:p>
        </w:tc>
        <w:tc>
          <w:tcPr>
            <w:tcW w:w="6762" w:type="dxa"/>
            <w:gridSpan w:val="3"/>
          </w:tcPr>
          <w:p w14:paraId="171ED77F" w14:textId="77777777" w:rsidR="00F450CC" w:rsidRDefault="00F450CC" w:rsidP="001B37FC">
            <w:pPr>
              <w:pStyle w:val="Listenabsatz"/>
              <w:numPr>
                <w:ilvl w:val="0"/>
                <w:numId w:val="22"/>
              </w:numPr>
            </w:pPr>
            <w:r>
              <w:t xml:space="preserve">Get-HWInfoFromILO </w:t>
            </w:r>
          </w:p>
          <w:p w14:paraId="4C7050AE" w14:textId="769B9FF1" w:rsidR="001F15A2" w:rsidRPr="00F61917" w:rsidRDefault="001F15A2" w:rsidP="001B37FC">
            <w:pPr>
              <w:pStyle w:val="Listenabsatz"/>
              <w:numPr>
                <w:ilvl w:val="0"/>
                <w:numId w:val="22"/>
              </w:numPr>
            </w:pPr>
            <w:r w:rsidRPr="001F15A2">
              <w:t>Aus Optionen “</w:t>
            </w:r>
            <w:r w:rsidR="00816E7F">
              <w:t xml:space="preserve">2- </w:t>
            </w:r>
            <w:r w:rsidRPr="001F15A2">
              <w:t xml:space="preserve">Generate empty </w:t>
            </w:r>
            <w:r>
              <w:t>config» wählen</w:t>
            </w:r>
          </w:p>
        </w:tc>
      </w:tr>
      <w:tr w:rsidR="00AA0449" w14:paraId="5E9AFC94" w14:textId="77777777" w:rsidTr="00D714F2">
        <w:tc>
          <w:tcPr>
            <w:tcW w:w="2254" w:type="dxa"/>
          </w:tcPr>
          <w:p w14:paraId="5FEFFE43" w14:textId="77777777" w:rsidR="00AA0449" w:rsidRDefault="00AA0449" w:rsidP="00D714F2">
            <w:r>
              <w:t>Erwartetes Ergebnis</w:t>
            </w:r>
          </w:p>
        </w:tc>
        <w:tc>
          <w:tcPr>
            <w:tcW w:w="6762" w:type="dxa"/>
            <w:gridSpan w:val="3"/>
          </w:tcPr>
          <w:p w14:paraId="14FA3A4B" w14:textId="15993B3E" w:rsidR="00AA0449" w:rsidRDefault="001F15A2" w:rsidP="00D714F2">
            <w:r>
              <w:t>Leere Konfigurationsdatei «config.json» wird erstellt.</w:t>
            </w:r>
          </w:p>
        </w:tc>
      </w:tr>
    </w:tbl>
    <w:p w14:paraId="2F3EC549"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5F89520"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39F94A7" w14:textId="77777777" w:rsidR="001B37FC" w:rsidRDefault="001B37FC" w:rsidP="00D714F2">
            <w:r>
              <w:t>Testfall:</w:t>
            </w:r>
          </w:p>
        </w:tc>
        <w:tc>
          <w:tcPr>
            <w:tcW w:w="2254" w:type="dxa"/>
          </w:tcPr>
          <w:p w14:paraId="7C16BD4E" w14:textId="56D89969" w:rsidR="001B37FC" w:rsidRDefault="001B37FC" w:rsidP="00D714F2">
            <w:r>
              <w:t>TF-0</w:t>
            </w:r>
            <w:r w:rsidR="006D0F8C">
              <w:t>5</w:t>
            </w:r>
          </w:p>
        </w:tc>
        <w:tc>
          <w:tcPr>
            <w:tcW w:w="2254" w:type="dxa"/>
          </w:tcPr>
          <w:p w14:paraId="0F695618" w14:textId="77777777" w:rsidR="001B37FC" w:rsidRDefault="001B37FC" w:rsidP="00D714F2">
            <w:r>
              <w:t>Anforderung:</w:t>
            </w:r>
          </w:p>
        </w:tc>
        <w:tc>
          <w:tcPr>
            <w:tcW w:w="2254" w:type="dxa"/>
          </w:tcPr>
          <w:p w14:paraId="57189AD4" w14:textId="22F4D77C" w:rsidR="001B37FC" w:rsidRDefault="001B37FC" w:rsidP="00D714F2">
            <w:r>
              <w:t>ANF-0</w:t>
            </w:r>
            <w:r w:rsidR="00A73C9B">
              <w:t>7</w:t>
            </w:r>
          </w:p>
        </w:tc>
      </w:tr>
      <w:tr w:rsidR="001B37FC" w14:paraId="69B2036F" w14:textId="77777777" w:rsidTr="00D714F2">
        <w:tc>
          <w:tcPr>
            <w:tcW w:w="2254" w:type="dxa"/>
          </w:tcPr>
          <w:p w14:paraId="0C7DCBDD" w14:textId="77777777" w:rsidR="001B37FC" w:rsidRDefault="001B37FC" w:rsidP="00D714F2">
            <w:r>
              <w:t>Testart</w:t>
            </w:r>
          </w:p>
        </w:tc>
        <w:tc>
          <w:tcPr>
            <w:tcW w:w="6762" w:type="dxa"/>
            <w:gridSpan w:val="3"/>
          </w:tcPr>
          <w:p w14:paraId="51028B97" w14:textId="77777777" w:rsidR="001B37FC" w:rsidRDefault="001B37FC" w:rsidP="00D714F2">
            <w:r>
              <w:t>Funktionaler Test</w:t>
            </w:r>
          </w:p>
        </w:tc>
      </w:tr>
      <w:tr w:rsidR="001B37FC" w:rsidRPr="009E4B05" w14:paraId="4430E683" w14:textId="77777777" w:rsidTr="00D714F2">
        <w:tc>
          <w:tcPr>
            <w:tcW w:w="2254" w:type="dxa"/>
          </w:tcPr>
          <w:p w14:paraId="6D3AA285" w14:textId="77777777" w:rsidR="001B37FC" w:rsidRDefault="001B37FC" w:rsidP="00D714F2">
            <w:r>
              <w:t>Beschrieb</w:t>
            </w:r>
          </w:p>
        </w:tc>
        <w:tc>
          <w:tcPr>
            <w:tcW w:w="6762" w:type="dxa"/>
            <w:gridSpan w:val="3"/>
          </w:tcPr>
          <w:p w14:paraId="7D79C96A" w14:textId="4851D3AA" w:rsidR="001B37FC" w:rsidRPr="009E4B05" w:rsidRDefault="001B37FC" w:rsidP="00D714F2">
            <w:r w:rsidRPr="008A29F1">
              <w:t xml:space="preserve">Benutzer </w:t>
            </w:r>
            <w:r>
              <w:t>kann eine Konfiguration generieren, welche Beispieldaten beinhaltet</w:t>
            </w:r>
          </w:p>
        </w:tc>
      </w:tr>
      <w:tr w:rsidR="001B37FC" w:rsidRPr="00ED37CB" w14:paraId="1CAB58CE" w14:textId="77777777" w:rsidTr="00D714F2">
        <w:tc>
          <w:tcPr>
            <w:tcW w:w="2254" w:type="dxa"/>
          </w:tcPr>
          <w:p w14:paraId="230804EF" w14:textId="77777777" w:rsidR="001B37FC" w:rsidRDefault="001B37FC" w:rsidP="00D714F2">
            <w:r>
              <w:t>Voraussetzungen</w:t>
            </w:r>
          </w:p>
        </w:tc>
        <w:tc>
          <w:tcPr>
            <w:tcW w:w="6762" w:type="dxa"/>
            <w:gridSpan w:val="3"/>
          </w:tcPr>
          <w:p w14:paraId="05B21A65" w14:textId="77777777" w:rsidR="001B37FC" w:rsidRPr="00ED37CB" w:rsidRDefault="001B37FC" w:rsidP="00D714F2">
            <w:r>
              <w:t>Skript ist gestartet, keine Konfigurationsdatei hinterlegt.</w:t>
            </w:r>
          </w:p>
        </w:tc>
      </w:tr>
      <w:tr w:rsidR="001B37FC" w:rsidRPr="00F61917" w14:paraId="54912A97" w14:textId="77777777" w:rsidTr="00D714F2">
        <w:tc>
          <w:tcPr>
            <w:tcW w:w="2254" w:type="dxa"/>
          </w:tcPr>
          <w:p w14:paraId="747A8E94" w14:textId="77777777" w:rsidR="001B37FC" w:rsidRDefault="001B37FC" w:rsidP="00D714F2">
            <w:r>
              <w:t>Testschritte</w:t>
            </w:r>
          </w:p>
        </w:tc>
        <w:tc>
          <w:tcPr>
            <w:tcW w:w="6762" w:type="dxa"/>
            <w:gridSpan w:val="3"/>
          </w:tcPr>
          <w:p w14:paraId="0CEB9CCF" w14:textId="77777777" w:rsidR="008F35EC" w:rsidRDefault="008F35EC" w:rsidP="008F35EC">
            <w:pPr>
              <w:pStyle w:val="Listenabsatz"/>
              <w:numPr>
                <w:ilvl w:val="0"/>
                <w:numId w:val="23"/>
              </w:numPr>
            </w:pPr>
            <w:r>
              <w:t xml:space="preserve">Get-HWInfoFromILO </w:t>
            </w:r>
          </w:p>
          <w:p w14:paraId="1185C988" w14:textId="3A2EE6D7" w:rsidR="001B37FC" w:rsidRPr="00F61917" w:rsidRDefault="001B37FC" w:rsidP="008F35EC">
            <w:pPr>
              <w:pStyle w:val="Listenabsatz"/>
              <w:numPr>
                <w:ilvl w:val="0"/>
                <w:numId w:val="23"/>
              </w:numPr>
            </w:pPr>
            <w:r w:rsidRPr="001F15A2">
              <w:t>Aus Optionen “</w:t>
            </w:r>
            <w:r w:rsidR="00684808">
              <w:t xml:space="preserve">1 - </w:t>
            </w:r>
            <w:r w:rsidRPr="001F15A2">
              <w:t xml:space="preserve">Generate </w:t>
            </w:r>
            <w:r>
              <w:t>dummy-config» wählen</w:t>
            </w:r>
          </w:p>
        </w:tc>
      </w:tr>
      <w:tr w:rsidR="001B37FC" w14:paraId="25FB2A3C" w14:textId="77777777" w:rsidTr="00D714F2">
        <w:tc>
          <w:tcPr>
            <w:tcW w:w="2254" w:type="dxa"/>
          </w:tcPr>
          <w:p w14:paraId="601BC7EF" w14:textId="77777777" w:rsidR="001B37FC" w:rsidRDefault="001B37FC" w:rsidP="00D714F2">
            <w:r>
              <w:t>Erwartetes Ergebnis</w:t>
            </w:r>
          </w:p>
        </w:tc>
        <w:tc>
          <w:tcPr>
            <w:tcW w:w="6762" w:type="dxa"/>
            <w:gridSpan w:val="3"/>
          </w:tcPr>
          <w:p w14:paraId="24D1F6F0" w14:textId="09622A02" w:rsidR="001B37FC" w:rsidRDefault="001B37FC" w:rsidP="00D714F2">
            <w:r>
              <w:t>Konfigurationsdatei «config.json» wird erstellt</w:t>
            </w:r>
            <w:r w:rsidR="001318CE">
              <w:t xml:space="preserve"> und enthält Beispieldaten</w:t>
            </w:r>
            <w:r>
              <w:t>.</w:t>
            </w:r>
          </w:p>
        </w:tc>
      </w:tr>
    </w:tbl>
    <w:p w14:paraId="616418E8"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940B3C" w14:paraId="695E956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6354A90" w14:textId="77777777" w:rsidR="00940B3C" w:rsidRDefault="00940B3C" w:rsidP="00147A4D">
            <w:r>
              <w:t>Testfall:</w:t>
            </w:r>
          </w:p>
        </w:tc>
        <w:tc>
          <w:tcPr>
            <w:tcW w:w="2254" w:type="dxa"/>
          </w:tcPr>
          <w:p w14:paraId="357A5672" w14:textId="6E28D276" w:rsidR="00940B3C" w:rsidRDefault="00940B3C" w:rsidP="00147A4D">
            <w:r>
              <w:t>TF-0</w:t>
            </w:r>
            <w:r>
              <w:t>6</w:t>
            </w:r>
          </w:p>
        </w:tc>
        <w:tc>
          <w:tcPr>
            <w:tcW w:w="2254" w:type="dxa"/>
          </w:tcPr>
          <w:p w14:paraId="31532EFA" w14:textId="77777777" w:rsidR="00940B3C" w:rsidRDefault="00940B3C" w:rsidP="00147A4D">
            <w:r>
              <w:t>Anforderung:</w:t>
            </w:r>
          </w:p>
        </w:tc>
        <w:tc>
          <w:tcPr>
            <w:tcW w:w="2254" w:type="dxa"/>
          </w:tcPr>
          <w:p w14:paraId="5F3E054F" w14:textId="4CC1DD9A" w:rsidR="00940B3C" w:rsidRDefault="00940B3C" w:rsidP="00147A4D"/>
        </w:tc>
      </w:tr>
      <w:tr w:rsidR="00940B3C" w14:paraId="60F6992D" w14:textId="77777777" w:rsidTr="00147A4D">
        <w:tc>
          <w:tcPr>
            <w:tcW w:w="2254" w:type="dxa"/>
          </w:tcPr>
          <w:p w14:paraId="6C961A88" w14:textId="77777777" w:rsidR="00940B3C" w:rsidRDefault="00940B3C" w:rsidP="00147A4D">
            <w:r>
              <w:t>Testart</w:t>
            </w:r>
          </w:p>
        </w:tc>
        <w:tc>
          <w:tcPr>
            <w:tcW w:w="6762" w:type="dxa"/>
            <w:gridSpan w:val="3"/>
          </w:tcPr>
          <w:p w14:paraId="5584C140" w14:textId="77777777" w:rsidR="00940B3C" w:rsidRDefault="00940B3C" w:rsidP="00147A4D">
            <w:r>
              <w:t>Funktionaler Test</w:t>
            </w:r>
          </w:p>
        </w:tc>
      </w:tr>
      <w:tr w:rsidR="00940B3C" w:rsidRPr="009E4B05" w14:paraId="73135822" w14:textId="77777777" w:rsidTr="00147A4D">
        <w:tc>
          <w:tcPr>
            <w:tcW w:w="2254" w:type="dxa"/>
          </w:tcPr>
          <w:p w14:paraId="6F5F46E2" w14:textId="77777777" w:rsidR="00940B3C" w:rsidRDefault="00940B3C" w:rsidP="00147A4D">
            <w:r>
              <w:t>Beschrieb</w:t>
            </w:r>
          </w:p>
        </w:tc>
        <w:tc>
          <w:tcPr>
            <w:tcW w:w="6762" w:type="dxa"/>
            <w:gridSpan w:val="3"/>
          </w:tcPr>
          <w:p w14:paraId="352F4FC0" w14:textId="4012F222" w:rsidR="00940B3C" w:rsidRPr="009E4B05" w:rsidRDefault="00940B3C" w:rsidP="00147A4D">
            <w:r w:rsidRPr="008A29F1">
              <w:t xml:space="preserve">Benutzer </w:t>
            </w:r>
            <w:r>
              <w:t>kann eine</w:t>
            </w:r>
            <w:r>
              <w:t xml:space="preserve"> Konfiguration neu Hinterlegen</w:t>
            </w:r>
          </w:p>
        </w:tc>
      </w:tr>
      <w:tr w:rsidR="00940B3C" w:rsidRPr="00ED37CB" w14:paraId="4897FF8E" w14:textId="77777777" w:rsidTr="00147A4D">
        <w:tc>
          <w:tcPr>
            <w:tcW w:w="2254" w:type="dxa"/>
          </w:tcPr>
          <w:p w14:paraId="4828F2F5" w14:textId="77777777" w:rsidR="00940B3C" w:rsidRDefault="00940B3C" w:rsidP="00147A4D">
            <w:r>
              <w:t>Voraussetzungen</w:t>
            </w:r>
          </w:p>
        </w:tc>
        <w:tc>
          <w:tcPr>
            <w:tcW w:w="6762" w:type="dxa"/>
            <w:gridSpan w:val="3"/>
          </w:tcPr>
          <w:p w14:paraId="65FD7C57" w14:textId="77777777" w:rsidR="00940B3C" w:rsidRPr="00ED37CB" w:rsidRDefault="00940B3C" w:rsidP="00147A4D">
            <w:r>
              <w:t>Skript ist gestartet, keine Konfigurationsdatei hinterlegt.</w:t>
            </w:r>
          </w:p>
        </w:tc>
      </w:tr>
      <w:tr w:rsidR="00940B3C" w:rsidRPr="00F61917" w14:paraId="6E0A892D" w14:textId="77777777" w:rsidTr="00147A4D">
        <w:tc>
          <w:tcPr>
            <w:tcW w:w="2254" w:type="dxa"/>
          </w:tcPr>
          <w:p w14:paraId="0A33BE49" w14:textId="77777777" w:rsidR="00940B3C" w:rsidRDefault="00940B3C" w:rsidP="00147A4D">
            <w:r>
              <w:t>Testschritte</w:t>
            </w:r>
          </w:p>
        </w:tc>
        <w:tc>
          <w:tcPr>
            <w:tcW w:w="6762" w:type="dxa"/>
            <w:gridSpan w:val="3"/>
          </w:tcPr>
          <w:p w14:paraId="45EB5949" w14:textId="77777777" w:rsidR="008F35EC" w:rsidRDefault="008F35EC" w:rsidP="008F35EC">
            <w:pPr>
              <w:pStyle w:val="Listenabsatz"/>
              <w:numPr>
                <w:ilvl w:val="0"/>
                <w:numId w:val="30"/>
              </w:numPr>
            </w:pPr>
            <w:r>
              <w:t xml:space="preserve">Get-HWInfoFromILO </w:t>
            </w:r>
          </w:p>
          <w:p w14:paraId="6C43546B" w14:textId="77777777" w:rsidR="00940B3C" w:rsidRPr="00F61917" w:rsidRDefault="00940B3C" w:rsidP="008F35EC">
            <w:pPr>
              <w:pStyle w:val="Listenabsatz"/>
              <w:numPr>
                <w:ilvl w:val="0"/>
                <w:numId w:val="30"/>
              </w:numPr>
            </w:pPr>
            <w:r w:rsidRPr="001F15A2">
              <w:t>Aus Optionen “</w:t>
            </w:r>
            <w:r>
              <w:t xml:space="preserve">1 - </w:t>
            </w:r>
            <w:r w:rsidRPr="001F15A2">
              <w:t xml:space="preserve">Generate </w:t>
            </w:r>
            <w:r>
              <w:t>dummy-config» wählen</w:t>
            </w:r>
          </w:p>
        </w:tc>
      </w:tr>
      <w:tr w:rsidR="00940B3C" w14:paraId="280AD431" w14:textId="77777777" w:rsidTr="00147A4D">
        <w:tc>
          <w:tcPr>
            <w:tcW w:w="2254" w:type="dxa"/>
          </w:tcPr>
          <w:p w14:paraId="253D6A60" w14:textId="77777777" w:rsidR="00940B3C" w:rsidRDefault="00940B3C" w:rsidP="00147A4D">
            <w:r>
              <w:t>Erwartetes Ergebnis</w:t>
            </w:r>
          </w:p>
        </w:tc>
        <w:tc>
          <w:tcPr>
            <w:tcW w:w="6762" w:type="dxa"/>
            <w:gridSpan w:val="3"/>
          </w:tcPr>
          <w:p w14:paraId="4026B56C" w14:textId="77777777" w:rsidR="00940B3C" w:rsidRDefault="00940B3C" w:rsidP="00147A4D">
            <w:r>
              <w:t>Konfigurationsdatei «config.json» wird erstellt und enthält Beispieldaten.</w:t>
            </w:r>
          </w:p>
        </w:tc>
      </w:tr>
    </w:tbl>
    <w:p w14:paraId="1361438B" w14:textId="77777777" w:rsidR="00940B3C" w:rsidRDefault="00940B3C" w:rsidP="009F0D84"/>
    <w:tbl>
      <w:tblPr>
        <w:tblStyle w:val="PSITabelle1"/>
        <w:tblW w:w="0" w:type="auto"/>
        <w:tblLook w:val="04A0" w:firstRow="1" w:lastRow="0" w:firstColumn="1" w:lastColumn="0" w:noHBand="0" w:noVBand="1"/>
      </w:tblPr>
      <w:tblGrid>
        <w:gridCol w:w="2254"/>
        <w:gridCol w:w="2254"/>
        <w:gridCol w:w="2254"/>
        <w:gridCol w:w="2254"/>
      </w:tblGrid>
      <w:tr w:rsidR="00CF36A6" w14:paraId="36B1AE3B"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03072EB7" w14:textId="77777777" w:rsidR="00CF36A6" w:rsidRDefault="00CF36A6" w:rsidP="00147A4D">
            <w:r>
              <w:t>Testfall:</w:t>
            </w:r>
          </w:p>
        </w:tc>
        <w:tc>
          <w:tcPr>
            <w:tcW w:w="2254" w:type="dxa"/>
          </w:tcPr>
          <w:p w14:paraId="4597DE6D" w14:textId="1F66D277" w:rsidR="00CF36A6" w:rsidRDefault="00CF36A6" w:rsidP="00147A4D">
            <w:r>
              <w:t>TF-0</w:t>
            </w:r>
            <w:r w:rsidR="00392EFC">
              <w:t>7</w:t>
            </w:r>
          </w:p>
        </w:tc>
        <w:tc>
          <w:tcPr>
            <w:tcW w:w="2254" w:type="dxa"/>
          </w:tcPr>
          <w:p w14:paraId="6E3CC68F" w14:textId="77777777" w:rsidR="00CF36A6" w:rsidRDefault="00CF36A6" w:rsidP="00147A4D">
            <w:r>
              <w:t>Anforderung:</w:t>
            </w:r>
          </w:p>
        </w:tc>
        <w:tc>
          <w:tcPr>
            <w:tcW w:w="2254" w:type="dxa"/>
          </w:tcPr>
          <w:p w14:paraId="2C9A4E11" w14:textId="6C2D8EA3" w:rsidR="00CF36A6" w:rsidRDefault="00CF36A6" w:rsidP="00147A4D"/>
        </w:tc>
      </w:tr>
      <w:tr w:rsidR="00CF36A6" w14:paraId="0AFB625F" w14:textId="77777777" w:rsidTr="00147A4D">
        <w:tc>
          <w:tcPr>
            <w:tcW w:w="2254" w:type="dxa"/>
          </w:tcPr>
          <w:p w14:paraId="5975CEEB" w14:textId="77777777" w:rsidR="00CF36A6" w:rsidRDefault="00CF36A6" w:rsidP="00147A4D">
            <w:r>
              <w:t>Testart</w:t>
            </w:r>
          </w:p>
        </w:tc>
        <w:tc>
          <w:tcPr>
            <w:tcW w:w="6762" w:type="dxa"/>
            <w:gridSpan w:val="3"/>
          </w:tcPr>
          <w:p w14:paraId="17900423" w14:textId="77777777" w:rsidR="00CF36A6" w:rsidRDefault="00CF36A6" w:rsidP="00147A4D">
            <w:r>
              <w:t>Funktionaler Test</w:t>
            </w:r>
          </w:p>
        </w:tc>
      </w:tr>
      <w:tr w:rsidR="00CF36A6" w:rsidRPr="009E4B05" w14:paraId="531B8837" w14:textId="77777777" w:rsidTr="00147A4D">
        <w:tc>
          <w:tcPr>
            <w:tcW w:w="2254" w:type="dxa"/>
          </w:tcPr>
          <w:p w14:paraId="68F99E11" w14:textId="77777777" w:rsidR="00CF36A6" w:rsidRDefault="00CF36A6" w:rsidP="00147A4D">
            <w:r>
              <w:t>Beschrieb</w:t>
            </w:r>
          </w:p>
        </w:tc>
        <w:tc>
          <w:tcPr>
            <w:tcW w:w="6762" w:type="dxa"/>
            <w:gridSpan w:val="3"/>
          </w:tcPr>
          <w:p w14:paraId="4B31DDEC" w14:textId="77777777" w:rsidR="00CF36A6" w:rsidRPr="009E4B05" w:rsidRDefault="00CF36A6" w:rsidP="00147A4D">
            <w:r w:rsidRPr="008A29F1">
              <w:t xml:space="preserve">Benutzer </w:t>
            </w:r>
            <w:r>
              <w:t>kann eine Konfiguration neu Hinterlegen</w:t>
            </w:r>
          </w:p>
        </w:tc>
      </w:tr>
      <w:tr w:rsidR="00CF36A6" w:rsidRPr="00ED37CB" w14:paraId="1FBA8B28" w14:textId="77777777" w:rsidTr="00147A4D">
        <w:tc>
          <w:tcPr>
            <w:tcW w:w="2254" w:type="dxa"/>
          </w:tcPr>
          <w:p w14:paraId="62458BE2" w14:textId="77777777" w:rsidR="00CF36A6" w:rsidRDefault="00CF36A6" w:rsidP="00147A4D">
            <w:r>
              <w:t>Voraussetzungen</w:t>
            </w:r>
          </w:p>
        </w:tc>
        <w:tc>
          <w:tcPr>
            <w:tcW w:w="6762" w:type="dxa"/>
            <w:gridSpan w:val="3"/>
          </w:tcPr>
          <w:p w14:paraId="21143824" w14:textId="77777777" w:rsidR="00CF36A6" w:rsidRPr="00ED37CB" w:rsidRDefault="00CF36A6" w:rsidP="00147A4D">
            <w:r>
              <w:t>Skript ist gestartet, keine Konfigurationsdatei hinterlegt.</w:t>
            </w:r>
          </w:p>
        </w:tc>
      </w:tr>
      <w:tr w:rsidR="00CF36A6" w:rsidRPr="00D00D42" w14:paraId="649DFC9E" w14:textId="77777777" w:rsidTr="00147A4D">
        <w:tc>
          <w:tcPr>
            <w:tcW w:w="2254" w:type="dxa"/>
          </w:tcPr>
          <w:p w14:paraId="52793B59" w14:textId="77777777" w:rsidR="00CF36A6" w:rsidRDefault="00CF36A6" w:rsidP="00147A4D">
            <w:r>
              <w:t>Testschritte</w:t>
            </w:r>
          </w:p>
        </w:tc>
        <w:tc>
          <w:tcPr>
            <w:tcW w:w="6762" w:type="dxa"/>
            <w:gridSpan w:val="3"/>
          </w:tcPr>
          <w:p w14:paraId="0FE6998E" w14:textId="77777777" w:rsidR="00CF36A6" w:rsidRDefault="00CF36A6" w:rsidP="00CF36A6">
            <w:pPr>
              <w:pStyle w:val="Listenabsatz"/>
              <w:numPr>
                <w:ilvl w:val="0"/>
                <w:numId w:val="31"/>
              </w:numPr>
            </w:pPr>
            <w:r>
              <w:t xml:space="preserve">Get-HWInfoFromILO </w:t>
            </w:r>
          </w:p>
          <w:p w14:paraId="0989E854" w14:textId="77777777" w:rsidR="00CF36A6" w:rsidRDefault="00CF36A6" w:rsidP="00CF36A6">
            <w:pPr>
              <w:pStyle w:val="Listenabsatz"/>
              <w:numPr>
                <w:ilvl w:val="0"/>
                <w:numId w:val="31"/>
              </w:numPr>
              <w:rPr>
                <w:lang w:val="en-US"/>
              </w:rPr>
            </w:pPr>
            <w:r w:rsidRPr="00CF36A6">
              <w:rPr>
                <w:lang w:val="en-US"/>
              </w:rPr>
              <w:t>Aus Optionen “</w:t>
            </w:r>
            <w:r w:rsidRPr="00CF36A6">
              <w:rPr>
                <w:lang w:val="en-US"/>
              </w:rPr>
              <w:t xml:space="preserve">3 – Add Path to </w:t>
            </w:r>
            <w:r w:rsidR="008A6683">
              <w:rPr>
                <w:lang w:val="en-US"/>
              </w:rPr>
              <w:t xml:space="preserve">Existing </w:t>
            </w:r>
            <w:r>
              <w:rPr>
                <w:lang w:val="en-US"/>
              </w:rPr>
              <w:t>Config”</w:t>
            </w:r>
          </w:p>
          <w:p w14:paraId="1C9D965C" w14:textId="2F3303C9" w:rsidR="00D00D42" w:rsidRPr="00D00D42" w:rsidRDefault="00D00D42" w:rsidP="00CF36A6">
            <w:pPr>
              <w:pStyle w:val="Listenabsatz"/>
              <w:numPr>
                <w:ilvl w:val="0"/>
                <w:numId w:val="31"/>
              </w:numPr>
            </w:pPr>
            <w:r w:rsidRPr="00D00D42">
              <w:t>“A:\IPA\IPA” eingeben (Pf</w:t>
            </w:r>
            <w:r>
              <w:t>ad der nicht existiert)</w:t>
            </w:r>
          </w:p>
        </w:tc>
      </w:tr>
      <w:tr w:rsidR="00CF36A6" w14:paraId="18B406C2" w14:textId="77777777" w:rsidTr="00147A4D">
        <w:tc>
          <w:tcPr>
            <w:tcW w:w="2254" w:type="dxa"/>
          </w:tcPr>
          <w:p w14:paraId="1BF13841" w14:textId="77777777" w:rsidR="00CF36A6" w:rsidRDefault="00CF36A6" w:rsidP="00147A4D">
            <w:r>
              <w:t>Erwartetes Ergebnis</w:t>
            </w:r>
          </w:p>
        </w:tc>
        <w:tc>
          <w:tcPr>
            <w:tcW w:w="6762" w:type="dxa"/>
            <w:gridSpan w:val="3"/>
          </w:tcPr>
          <w:p w14:paraId="1007DCF3" w14:textId="27046572" w:rsidR="00CF36A6" w:rsidRDefault="00392EFC" w:rsidP="00147A4D">
            <w:r>
              <w:t>Fehler wird geloggt: Pfad konnte nicht gefunden werden</w:t>
            </w:r>
          </w:p>
        </w:tc>
      </w:tr>
    </w:tbl>
    <w:p w14:paraId="0135ABA9" w14:textId="65052B09" w:rsidR="00990CF5" w:rsidRDefault="00990CF5" w:rsidP="009F0D84"/>
    <w:p w14:paraId="1250F57A" w14:textId="77777777" w:rsidR="00990CF5" w:rsidRDefault="00990CF5">
      <w:pPr>
        <w:spacing w:line="280" w:lineRule="atLeast"/>
      </w:pPr>
      <w:r>
        <w:br w:type="page"/>
      </w:r>
    </w:p>
    <w:p w14:paraId="09DFAD39" w14:textId="77777777" w:rsidR="00CF36A6" w:rsidRDefault="00CF36A6" w:rsidP="009F0D84"/>
    <w:p w14:paraId="773B3A37" w14:textId="77777777" w:rsidR="00940B3C" w:rsidRDefault="00940B3C" w:rsidP="009F0D84"/>
    <w:tbl>
      <w:tblPr>
        <w:tblStyle w:val="PSITabelle1"/>
        <w:tblW w:w="0" w:type="auto"/>
        <w:tblLook w:val="04A0" w:firstRow="1" w:lastRow="0" w:firstColumn="1" w:lastColumn="0" w:noHBand="0" w:noVBand="1"/>
      </w:tblPr>
      <w:tblGrid>
        <w:gridCol w:w="2254"/>
        <w:gridCol w:w="2254"/>
        <w:gridCol w:w="2254"/>
        <w:gridCol w:w="2254"/>
      </w:tblGrid>
      <w:tr w:rsidR="001B37FC" w14:paraId="66B6DCE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213CC7F1" w14:textId="77777777" w:rsidR="001B37FC" w:rsidRDefault="001B37FC" w:rsidP="00D714F2">
            <w:r>
              <w:t>Testfall:</w:t>
            </w:r>
          </w:p>
        </w:tc>
        <w:tc>
          <w:tcPr>
            <w:tcW w:w="2254" w:type="dxa"/>
          </w:tcPr>
          <w:p w14:paraId="33CF1AFB" w14:textId="1B13FABB" w:rsidR="001B37FC" w:rsidRDefault="001B37FC" w:rsidP="00D714F2">
            <w:r>
              <w:t>TF-0</w:t>
            </w:r>
            <w:r w:rsidR="005737FD">
              <w:t>8</w:t>
            </w:r>
          </w:p>
        </w:tc>
        <w:tc>
          <w:tcPr>
            <w:tcW w:w="2254" w:type="dxa"/>
          </w:tcPr>
          <w:p w14:paraId="2B4ACC07" w14:textId="77777777" w:rsidR="001B37FC" w:rsidRDefault="001B37FC" w:rsidP="00D714F2">
            <w:r>
              <w:t>Anforderung:</w:t>
            </w:r>
          </w:p>
        </w:tc>
        <w:tc>
          <w:tcPr>
            <w:tcW w:w="2254" w:type="dxa"/>
          </w:tcPr>
          <w:p w14:paraId="6F81EEE6" w14:textId="77777777" w:rsidR="001B37FC" w:rsidRDefault="001B37FC" w:rsidP="00D714F2">
            <w:r>
              <w:t>ANF-07</w:t>
            </w:r>
          </w:p>
        </w:tc>
      </w:tr>
      <w:tr w:rsidR="001B37FC" w14:paraId="46DFC68C" w14:textId="77777777" w:rsidTr="00D714F2">
        <w:tc>
          <w:tcPr>
            <w:tcW w:w="2254" w:type="dxa"/>
          </w:tcPr>
          <w:p w14:paraId="10453A66" w14:textId="77777777" w:rsidR="001B37FC" w:rsidRDefault="001B37FC" w:rsidP="00D714F2">
            <w:r>
              <w:t>Testart</w:t>
            </w:r>
          </w:p>
        </w:tc>
        <w:tc>
          <w:tcPr>
            <w:tcW w:w="6762" w:type="dxa"/>
            <w:gridSpan w:val="3"/>
          </w:tcPr>
          <w:p w14:paraId="4ADE2289" w14:textId="77777777" w:rsidR="001B37FC" w:rsidRDefault="001B37FC" w:rsidP="00D714F2">
            <w:r>
              <w:t>Funktionaler Test</w:t>
            </w:r>
          </w:p>
        </w:tc>
      </w:tr>
      <w:tr w:rsidR="001B37FC" w:rsidRPr="009E4B05" w14:paraId="56378340" w14:textId="77777777" w:rsidTr="00D714F2">
        <w:tc>
          <w:tcPr>
            <w:tcW w:w="2254" w:type="dxa"/>
          </w:tcPr>
          <w:p w14:paraId="11D0CE77" w14:textId="77777777" w:rsidR="001B37FC" w:rsidRDefault="001B37FC" w:rsidP="00D714F2">
            <w:r>
              <w:t>Beschrieb</w:t>
            </w:r>
          </w:p>
        </w:tc>
        <w:tc>
          <w:tcPr>
            <w:tcW w:w="6762" w:type="dxa"/>
            <w:gridSpan w:val="3"/>
          </w:tcPr>
          <w:p w14:paraId="128D6A66" w14:textId="4ABBA59B" w:rsidR="001B37FC" w:rsidRPr="009E4B05" w:rsidRDefault="00A73C9B" w:rsidP="00D714F2">
            <w:r>
              <w:t>Benutzer kann komplettes Skript ausführen mit Verbindung zum Inventory.</w:t>
            </w:r>
          </w:p>
        </w:tc>
      </w:tr>
      <w:tr w:rsidR="001B37FC" w:rsidRPr="00ED37CB" w14:paraId="59FCB108" w14:textId="77777777" w:rsidTr="00D714F2">
        <w:tc>
          <w:tcPr>
            <w:tcW w:w="2254" w:type="dxa"/>
          </w:tcPr>
          <w:p w14:paraId="2AB310EF" w14:textId="77777777" w:rsidR="001B37FC" w:rsidRDefault="001B37FC" w:rsidP="00D714F2">
            <w:r>
              <w:t>Voraussetzungen</w:t>
            </w:r>
          </w:p>
        </w:tc>
        <w:tc>
          <w:tcPr>
            <w:tcW w:w="6762" w:type="dxa"/>
            <w:gridSpan w:val="3"/>
          </w:tcPr>
          <w:p w14:paraId="329D5CC5" w14:textId="0A5B0D0F" w:rsidR="001B37FC" w:rsidRPr="00ED37CB" w:rsidRDefault="001B37FC" w:rsidP="00D714F2">
            <w:r>
              <w:t>Skript ist gestartet,</w:t>
            </w:r>
            <w:r w:rsidR="00A73C9B">
              <w:t xml:space="preserve"> eine richtige Konfigurationsdatei ist hinterlegt, Inventory ist erreichbar</w:t>
            </w:r>
            <w:r w:rsidR="0063500A">
              <w:t>.</w:t>
            </w:r>
          </w:p>
        </w:tc>
      </w:tr>
      <w:tr w:rsidR="001B37FC" w:rsidRPr="00F61917" w14:paraId="116514B9" w14:textId="77777777" w:rsidTr="00D714F2">
        <w:tc>
          <w:tcPr>
            <w:tcW w:w="2254" w:type="dxa"/>
          </w:tcPr>
          <w:p w14:paraId="4E2053FA" w14:textId="77777777" w:rsidR="001B37FC" w:rsidRDefault="001B37FC" w:rsidP="00D714F2">
            <w:r>
              <w:t>Testschritte</w:t>
            </w:r>
          </w:p>
        </w:tc>
        <w:tc>
          <w:tcPr>
            <w:tcW w:w="6762" w:type="dxa"/>
            <w:gridSpan w:val="3"/>
          </w:tcPr>
          <w:p w14:paraId="6B29407A" w14:textId="2EF21778" w:rsidR="001B37FC" w:rsidRDefault="001D67C9" w:rsidP="001D67C9">
            <w:pPr>
              <w:pStyle w:val="Listenabsatz"/>
              <w:numPr>
                <w:ilvl w:val="0"/>
                <w:numId w:val="24"/>
              </w:numPr>
            </w:pPr>
            <w:r>
              <w:t>Option in Konfig «</w:t>
            </w:r>
            <w:r w:rsidR="00990CF5">
              <w:t>SearchStringInventory</w:t>
            </w:r>
            <w:r>
              <w:t>» und «</w:t>
            </w:r>
            <w:r w:rsidR="00990CF5">
              <w:t>remoteMgmntField</w:t>
            </w:r>
            <w:r>
              <w:t>» sind auf «</w:t>
            </w:r>
            <w:r w:rsidR="00990CF5">
              <w:t>gfa-sioc-cs-de</w:t>
            </w:r>
            <w:r>
              <w:t>» und «HostnameMngt» gesetzt.</w:t>
            </w:r>
            <w:r w:rsidR="00E9552A">
              <w:t xml:space="preserve"> «IgnoreMACAddress» und «IgnoreSerialNumber» sind nicht gesetzt.</w:t>
            </w:r>
          </w:p>
          <w:p w14:paraId="14D02D43" w14:textId="0CAD6840" w:rsidR="001D67C9" w:rsidRPr="00F61917" w:rsidRDefault="00FF683E" w:rsidP="001D67C9">
            <w:pPr>
              <w:pStyle w:val="Listenabsatz"/>
              <w:numPr>
                <w:ilvl w:val="0"/>
                <w:numId w:val="24"/>
              </w:numPr>
            </w:pPr>
            <w:r w:rsidRPr="00FF683E">
              <w:t>Get-HWInfoFromILO</w:t>
            </w:r>
          </w:p>
        </w:tc>
      </w:tr>
      <w:tr w:rsidR="001B37FC" w14:paraId="64E43014" w14:textId="77777777" w:rsidTr="00F77EE1">
        <w:trPr>
          <w:trHeight w:val="1240"/>
        </w:trPr>
        <w:tc>
          <w:tcPr>
            <w:tcW w:w="2254" w:type="dxa"/>
          </w:tcPr>
          <w:p w14:paraId="6DD8A537" w14:textId="77777777" w:rsidR="001B37FC" w:rsidRDefault="001B37FC" w:rsidP="00D714F2">
            <w:r>
              <w:t>Erwartetes Ergebnis</w:t>
            </w:r>
          </w:p>
        </w:tc>
        <w:tc>
          <w:tcPr>
            <w:tcW w:w="6762" w:type="dxa"/>
            <w:gridSpan w:val="3"/>
          </w:tcPr>
          <w:p w14:paraId="510A5714" w14:textId="77777777" w:rsidR="00EB011B" w:rsidRDefault="001D67C9" w:rsidP="00D714F2">
            <w:r>
              <w:t>Es werden die Servernamen aus Inventory abgefragt,</w:t>
            </w:r>
            <w:r w:rsidR="00FF683E">
              <w:t xml:space="preserve"> und</w:t>
            </w:r>
            <w:r>
              <w:t xml:space="preserve"> in ein .json-File zwischengespeichert. </w:t>
            </w:r>
          </w:p>
          <w:p w14:paraId="5FD79056" w14:textId="77777777" w:rsidR="00FC68FA" w:rsidRDefault="001D67C9" w:rsidP="00D714F2">
            <w:r>
              <w:t xml:space="preserve">Danach wird anhand der Hostnamen ein Pingtest durchgeführt --&gt; als Resultat werden ein report.json und </w:t>
            </w:r>
            <w:r w:rsidR="00EB011B">
              <w:t>dreu C</w:t>
            </w:r>
            <w:r>
              <w:t>sv</w:t>
            </w:r>
            <w:r w:rsidR="00EB011B">
              <w:t xml:space="preserve"> (generell.csv, mac.csv und SerialNumber.csv</w:t>
            </w:r>
            <w:r>
              <w:t xml:space="preserve"> generiert.</w:t>
            </w:r>
            <w:r w:rsidR="00BA7D50">
              <w:t xml:space="preserve"> </w:t>
            </w:r>
          </w:p>
          <w:p w14:paraId="1DBF5102" w14:textId="77777777" w:rsidR="00FC68FA" w:rsidRDefault="00FC68FA" w:rsidP="00D714F2"/>
          <w:p w14:paraId="2B472F09" w14:textId="6BC91F36" w:rsidR="001B37FC" w:rsidRDefault="00BA7D50" w:rsidP="00D714F2">
            <w:r>
              <w:t>Das Resultat enthählt MAC-Adressen und Seriennummern</w:t>
            </w:r>
            <w:r w:rsidR="00C77412">
              <w:t xml:space="preserve"> in CSV-Dateien und einer JSON-Datei</w:t>
            </w:r>
          </w:p>
        </w:tc>
      </w:tr>
    </w:tbl>
    <w:p w14:paraId="37F3DB9C"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F77EE1" w14:paraId="07F91B6D"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424593C1" w14:textId="77777777" w:rsidR="00F77EE1" w:rsidRDefault="00F77EE1" w:rsidP="00147A4D">
            <w:r>
              <w:t>Testfall:</w:t>
            </w:r>
          </w:p>
        </w:tc>
        <w:tc>
          <w:tcPr>
            <w:tcW w:w="2254" w:type="dxa"/>
          </w:tcPr>
          <w:p w14:paraId="02421E32" w14:textId="165A5840" w:rsidR="00F77EE1" w:rsidRDefault="00F77EE1" w:rsidP="00147A4D">
            <w:r>
              <w:t>TF-0</w:t>
            </w:r>
            <w:r w:rsidR="005737FD">
              <w:t>9</w:t>
            </w:r>
          </w:p>
        </w:tc>
        <w:tc>
          <w:tcPr>
            <w:tcW w:w="2254" w:type="dxa"/>
          </w:tcPr>
          <w:p w14:paraId="3D8D17CA" w14:textId="77777777" w:rsidR="00F77EE1" w:rsidRDefault="00F77EE1" w:rsidP="00147A4D">
            <w:r>
              <w:t>Anforderung:</w:t>
            </w:r>
          </w:p>
        </w:tc>
        <w:tc>
          <w:tcPr>
            <w:tcW w:w="2254" w:type="dxa"/>
          </w:tcPr>
          <w:p w14:paraId="68D67FFE" w14:textId="77777777" w:rsidR="00F77EE1" w:rsidRDefault="00F77EE1" w:rsidP="00147A4D">
            <w:r>
              <w:t>ANF-07</w:t>
            </w:r>
          </w:p>
        </w:tc>
      </w:tr>
      <w:tr w:rsidR="00F77EE1" w14:paraId="311FFBE5" w14:textId="77777777" w:rsidTr="00147A4D">
        <w:tc>
          <w:tcPr>
            <w:tcW w:w="2254" w:type="dxa"/>
          </w:tcPr>
          <w:p w14:paraId="7A9DEA81" w14:textId="77777777" w:rsidR="00F77EE1" w:rsidRDefault="00F77EE1" w:rsidP="00147A4D">
            <w:r>
              <w:t>Testart</w:t>
            </w:r>
          </w:p>
        </w:tc>
        <w:tc>
          <w:tcPr>
            <w:tcW w:w="6762" w:type="dxa"/>
            <w:gridSpan w:val="3"/>
          </w:tcPr>
          <w:p w14:paraId="173A42C3" w14:textId="77777777" w:rsidR="00F77EE1" w:rsidRDefault="00F77EE1" w:rsidP="00147A4D">
            <w:r>
              <w:t>Funktionaler Test</w:t>
            </w:r>
          </w:p>
        </w:tc>
      </w:tr>
      <w:tr w:rsidR="00F77EE1" w:rsidRPr="009E4B05" w14:paraId="0E593D95" w14:textId="77777777" w:rsidTr="00147A4D">
        <w:tc>
          <w:tcPr>
            <w:tcW w:w="2254" w:type="dxa"/>
          </w:tcPr>
          <w:p w14:paraId="330F5DDA" w14:textId="77777777" w:rsidR="00F77EE1" w:rsidRDefault="00F77EE1" w:rsidP="00147A4D">
            <w:r>
              <w:t>Beschrieb</w:t>
            </w:r>
          </w:p>
        </w:tc>
        <w:tc>
          <w:tcPr>
            <w:tcW w:w="6762" w:type="dxa"/>
            <w:gridSpan w:val="3"/>
          </w:tcPr>
          <w:p w14:paraId="6F904FFB" w14:textId="77777777" w:rsidR="00F77EE1" w:rsidRPr="009E4B05" w:rsidRDefault="00F77EE1" w:rsidP="00147A4D">
            <w:r>
              <w:t>Benutzer kann komplettes Skript ausführen mit Verbindung zum Inventory.</w:t>
            </w:r>
          </w:p>
        </w:tc>
      </w:tr>
      <w:tr w:rsidR="00F77EE1" w:rsidRPr="00ED37CB" w14:paraId="0E7F82A5" w14:textId="77777777" w:rsidTr="00147A4D">
        <w:tc>
          <w:tcPr>
            <w:tcW w:w="2254" w:type="dxa"/>
          </w:tcPr>
          <w:p w14:paraId="109C381A" w14:textId="77777777" w:rsidR="00F77EE1" w:rsidRDefault="00F77EE1" w:rsidP="00147A4D">
            <w:r>
              <w:t>Voraussetzungen</w:t>
            </w:r>
          </w:p>
        </w:tc>
        <w:tc>
          <w:tcPr>
            <w:tcW w:w="6762" w:type="dxa"/>
            <w:gridSpan w:val="3"/>
          </w:tcPr>
          <w:p w14:paraId="5420EF0C" w14:textId="065FFE58" w:rsidR="00F77EE1" w:rsidRPr="00ED37CB" w:rsidRDefault="00F77EE1" w:rsidP="00147A4D">
            <w:r>
              <w:t xml:space="preserve">Skript ist gestartet, eine richtige Konfigurationsdatei ist hinterlegt, Inventory </w:t>
            </w:r>
            <w:r w:rsidR="00113765">
              <w:t xml:space="preserve">nicht </w:t>
            </w:r>
            <w:r>
              <w:t xml:space="preserve"> erreichbar.</w:t>
            </w:r>
          </w:p>
        </w:tc>
      </w:tr>
      <w:tr w:rsidR="00F77EE1" w:rsidRPr="00F61917" w14:paraId="0B33C6D5" w14:textId="77777777" w:rsidTr="00147A4D">
        <w:tc>
          <w:tcPr>
            <w:tcW w:w="2254" w:type="dxa"/>
          </w:tcPr>
          <w:p w14:paraId="4CC39AE7" w14:textId="77777777" w:rsidR="00F77EE1" w:rsidRDefault="00F77EE1" w:rsidP="00147A4D">
            <w:r>
              <w:t>Testschritte</w:t>
            </w:r>
          </w:p>
        </w:tc>
        <w:tc>
          <w:tcPr>
            <w:tcW w:w="6762" w:type="dxa"/>
            <w:gridSpan w:val="3"/>
          </w:tcPr>
          <w:p w14:paraId="071A7B25" w14:textId="77777777" w:rsidR="00F77EE1" w:rsidRDefault="00F77EE1" w:rsidP="00F77EE1">
            <w:pPr>
              <w:pStyle w:val="Listenabsatz"/>
              <w:numPr>
                <w:ilvl w:val="0"/>
                <w:numId w:val="32"/>
              </w:numPr>
            </w:pPr>
            <w:r>
              <w:t>Option in Konfig «SearchStringInventory» und «remoteMgmntField» sind auf «gfa-sioc-cs-de» und «HostnameMngt» gesetzt. «IgnoreMACAddress» und «IgnoreSerialNumber» sind nicht gesetzt.</w:t>
            </w:r>
          </w:p>
          <w:p w14:paraId="1DF2EB26" w14:textId="77777777" w:rsidR="00F77EE1" w:rsidRPr="00F61917" w:rsidRDefault="00F77EE1" w:rsidP="00F77EE1">
            <w:pPr>
              <w:pStyle w:val="Listenabsatz"/>
              <w:numPr>
                <w:ilvl w:val="0"/>
                <w:numId w:val="32"/>
              </w:numPr>
            </w:pPr>
            <w:r w:rsidRPr="00FF683E">
              <w:t>Get-HWInfoFromILO</w:t>
            </w:r>
          </w:p>
        </w:tc>
      </w:tr>
      <w:tr w:rsidR="00F77EE1" w14:paraId="05853888" w14:textId="77777777" w:rsidTr="00147A4D">
        <w:trPr>
          <w:trHeight w:val="1240"/>
        </w:trPr>
        <w:tc>
          <w:tcPr>
            <w:tcW w:w="2254" w:type="dxa"/>
          </w:tcPr>
          <w:p w14:paraId="5C5F8B6E" w14:textId="77777777" w:rsidR="00F77EE1" w:rsidRDefault="00F77EE1" w:rsidP="00147A4D">
            <w:r>
              <w:t>Erwartetes Ergebnis</w:t>
            </w:r>
          </w:p>
        </w:tc>
        <w:tc>
          <w:tcPr>
            <w:tcW w:w="6762" w:type="dxa"/>
            <w:gridSpan w:val="3"/>
          </w:tcPr>
          <w:p w14:paraId="0EF26E7C" w14:textId="7794A3C8" w:rsidR="00F77EE1" w:rsidRDefault="004122CE" w:rsidP="00147A4D">
            <w:r>
              <w:t>Das Skript startet komplett normal, gibt aber dann den Fehler zuerück, dass Inventory die Verbindung abgelehnt hatte.</w:t>
            </w:r>
          </w:p>
        </w:tc>
      </w:tr>
    </w:tbl>
    <w:p w14:paraId="2B844B46" w14:textId="77777777" w:rsidR="00F77EE1" w:rsidRDefault="00F77EE1" w:rsidP="009F0D84"/>
    <w:p w14:paraId="30081CCC" w14:textId="1C195108" w:rsidR="005737FD" w:rsidRDefault="005737FD">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1B37FC" w14:paraId="78CD126A"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5B50EE1C" w14:textId="77777777" w:rsidR="001B37FC" w:rsidRDefault="001B37FC" w:rsidP="00D714F2">
            <w:r>
              <w:lastRenderedPageBreak/>
              <w:t>Testfall:</w:t>
            </w:r>
          </w:p>
        </w:tc>
        <w:tc>
          <w:tcPr>
            <w:tcW w:w="2254" w:type="dxa"/>
          </w:tcPr>
          <w:p w14:paraId="4ACBA155" w14:textId="735E0BF3" w:rsidR="001B37FC" w:rsidRDefault="001B37FC" w:rsidP="00D714F2">
            <w:r>
              <w:t>TF-</w:t>
            </w:r>
            <w:r w:rsidR="005737FD">
              <w:t>10</w:t>
            </w:r>
          </w:p>
        </w:tc>
        <w:tc>
          <w:tcPr>
            <w:tcW w:w="2254" w:type="dxa"/>
          </w:tcPr>
          <w:p w14:paraId="00F908B5" w14:textId="77777777" w:rsidR="001B37FC" w:rsidRDefault="001B37FC" w:rsidP="00D714F2">
            <w:r>
              <w:t>Anforderung:</w:t>
            </w:r>
          </w:p>
        </w:tc>
        <w:tc>
          <w:tcPr>
            <w:tcW w:w="2254" w:type="dxa"/>
          </w:tcPr>
          <w:p w14:paraId="6CCFBE86" w14:textId="77777777" w:rsidR="001B37FC" w:rsidRDefault="001B37FC" w:rsidP="00D714F2">
            <w:r>
              <w:t>ANF-07</w:t>
            </w:r>
          </w:p>
        </w:tc>
      </w:tr>
      <w:tr w:rsidR="001B37FC" w14:paraId="11247E36" w14:textId="77777777" w:rsidTr="00D714F2">
        <w:tc>
          <w:tcPr>
            <w:tcW w:w="2254" w:type="dxa"/>
          </w:tcPr>
          <w:p w14:paraId="6E485BEC" w14:textId="77777777" w:rsidR="001B37FC" w:rsidRDefault="001B37FC" w:rsidP="00D714F2">
            <w:r>
              <w:t>Testart</w:t>
            </w:r>
          </w:p>
        </w:tc>
        <w:tc>
          <w:tcPr>
            <w:tcW w:w="6762" w:type="dxa"/>
            <w:gridSpan w:val="3"/>
          </w:tcPr>
          <w:p w14:paraId="68FB70D5" w14:textId="77777777" w:rsidR="001B37FC" w:rsidRDefault="001B37FC" w:rsidP="00D714F2">
            <w:r>
              <w:t>Funktionaler Test</w:t>
            </w:r>
          </w:p>
        </w:tc>
      </w:tr>
      <w:tr w:rsidR="001D67C9" w:rsidRPr="009E4B05" w14:paraId="7064DE06" w14:textId="77777777" w:rsidTr="00D714F2">
        <w:tc>
          <w:tcPr>
            <w:tcW w:w="2254" w:type="dxa"/>
          </w:tcPr>
          <w:p w14:paraId="400AA77F" w14:textId="77777777" w:rsidR="001D67C9" w:rsidRDefault="001D67C9" w:rsidP="001D67C9">
            <w:r>
              <w:t>Beschrieb</w:t>
            </w:r>
          </w:p>
        </w:tc>
        <w:tc>
          <w:tcPr>
            <w:tcW w:w="6762" w:type="dxa"/>
            <w:gridSpan w:val="3"/>
          </w:tcPr>
          <w:p w14:paraId="73C890B8" w14:textId="443859A4" w:rsidR="001D67C9" w:rsidRPr="009E4B05" w:rsidRDefault="001D67C9" w:rsidP="001D67C9">
            <w:r>
              <w:t>Benutzer kann komplettes Skript ausführen ohne Verbindung zum Inventory.</w:t>
            </w:r>
          </w:p>
        </w:tc>
      </w:tr>
      <w:tr w:rsidR="001D67C9" w:rsidRPr="00ED37CB" w14:paraId="2F74ED1F" w14:textId="77777777" w:rsidTr="00D714F2">
        <w:tc>
          <w:tcPr>
            <w:tcW w:w="2254" w:type="dxa"/>
          </w:tcPr>
          <w:p w14:paraId="68A67DB2" w14:textId="77777777" w:rsidR="001D67C9" w:rsidRDefault="001D67C9" w:rsidP="001D67C9">
            <w:r>
              <w:t>Voraussetzungen</w:t>
            </w:r>
          </w:p>
        </w:tc>
        <w:tc>
          <w:tcPr>
            <w:tcW w:w="6762" w:type="dxa"/>
            <w:gridSpan w:val="3"/>
          </w:tcPr>
          <w:p w14:paraId="5630F6B2" w14:textId="055651F6" w:rsidR="001D67C9" w:rsidRPr="00ED37CB" w:rsidRDefault="001D67C9" w:rsidP="001D67C9">
            <w:r>
              <w:t xml:space="preserve">Skript ist gestartet, eine richtige Konfigurationsdatei ist hinterlegt, </w:t>
            </w:r>
            <w:r w:rsidR="001F1B42">
              <w:t xml:space="preserve"> in der Konfiguration ist ein Feld «QueryServerPath» mit einem Pfad zu einem Array an Servernamen. </w:t>
            </w:r>
            <w:r>
              <w:t>Inventory ist</w:t>
            </w:r>
            <w:r w:rsidR="003F02FB">
              <w:t xml:space="preserve"> nicht</w:t>
            </w:r>
            <w:r>
              <w:t xml:space="preserve"> erreichbar.</w:t>
            </w:r>
          </w:p>
        </w:tc>
      </w:tr>
      <w:tr w:rsidR="001D67C9" w:rsidRPr="00F61917" w14:paraId="49938286" w14:textId="77777777" w:rsidTr="00D714F2">
        <w:tc>
          <w:tcPr>
            <w:tcW w:w="2254" w:type="dxa"/>
          </w:tcPr>
          <w:p w14:paraId="33B98BAA" w14:textId="77777777" w:rsidR="001D67C9" w:rsidRDefault="001D67C9" w:rsidP="001D67C9">
            <w:r>
              <w:t>Testschritte</w:t>
            </w:r>
          </w:p>
        </w:tc>
        <w:tc>
          <w:tcPr>
            <w:tcW w:w="6762" w:type="dxa"/>
            <w:gridSpan w:val="3"/>
          </w:tcPr>
          <w:p w14:paraId="19F884B0" w14:textId="06DB0B21" w:rsidR="001938B0" w:rsidRDefault="001938B0" w:rsidP="001938B0">
            <w:pPr>
              <w:pStyle w:val="Listenabsatz"/>
              <w:numPr>
                <w:ilvl w:val="0"/>
                <w:numId w:val="25"/>
              </w:numPr>
            </w:pPr>
            <w:r>
              <w:t>Option in Konfig «</w:t>
            </w:r>
            <w:r w:rsidR="0028479A">
              <w:t>doNotSearchInventor</w:t>
            </w:r>
            <w:r>
              <w:t>»</w:t>
            </w:r>
            <w:r w:rsidR="0028479A">
              <w:t>ist auf False</w:t>
            </w:r>
            <w:r>
              <w:t xml:space="preserve"> gesetzt. «IgnoreMACAddress» und «IgnoreSerialNumber» sind </w:t>
            </w:r>
            <w:r w:rsidR="002D1F8B">
              <w:t>beide</w:t>
            </w:r>
            <w:r>
              <w:t xml:space="preserve"> gesetzt.</w:t>
            </w:r>
            <w:r w:rsidR="00222C53">
              <w:t xml:space="preserve"> serverPath ist gesetzt auf einen Pfad, in dem sich ein Server.json mit der Value «[rmgfa-sioc-cs-dev]» befindet</w:t>
            </w:r>
          </w:p>
          <w:p w14:paraId="7395816F" w14:textId="6E0717AC" w:rsidR="001D67C9" w:rsidRPr="00F61917" w:rsidRDefault="001938B0" w:rsidP="001938B0">
            <w:pPr>
              <w:pStyle w:val="Listenabsatz"/>
              <w:numPr>
                <w:ilvl w:val="0"/>
                <w:numId w:val="25"/>
              </w:numPr>
            </w:pPr>
            <w:r w:rsidRPr="00FF683E">
              <w:t>Get-HWInfoFromILO</w:t>
            </w:r>
          </w:p>
        </w:tc>
      </w:tr>
      <w:tr w:rsidR="001D67C9" w14:paraId="6428233C" w14:textId="77777777" w:rsidTr="00D714F2">
        <w:tc>
          <w:tcPr>
            <w:tcW w:w="2254" w:type="dxa"/>
          </w:tcPr>
          <w:p w14:paraId="3B032A9E" w14:textId="77777777" w:rsidR="001D67C9" w:rsidRDefault="001D67C9" w:rsidP="001D67C9">
            <w:r>
              <w:t>Erwartetes Ergebnis</w:t>
            </w:r>
          </w:p>
        </w:tc>
        <w:tc>
          <w:tcPr>
            <w:tcW w:w="6762" w:type="dxa"/>
            <w:gridSpan w:val="3"/>
          </w:tcPr>
          <w:p w14:paraId="0386C45F" w14:textId="326D0228" w:rsidR="001D67C9" w:rsidRDefault="000247EC" w:rsidP="001D67C9">
            <w:r>
              <w:t>Die Server werden aus der Datei abgefragt, ein Pingtest durchgeführt und eine ILO-Abfrage durchgeführt. Es wird am Ende ein Report.json erstellt.</w:t>
            </w:r>
          </w:p>
        </w:tc>
      </w:tr>
    </w:tbl>
    <w:p w14:paraId="57287AFF"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CE20B3" w14:paraId="33A954EC"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A5EBAB3" w14:textId="77777777" w:rsidR="00CE20B3" w:rsidRDefault="00CE20B3" w:rsidP="00147A4D">
            <w:r>
              <w:t>Testfall:</w:t>
            </w:r>
          </w:p>
        </w:tc>
        <w:tc>
          <w:tcPr>
            <w:tcW w:w="2254" w:type="dxa"/>
          </w:tcPr>
          <w:p w14:paraId="5F2D3E7D" w14:textId="7100D6DD" w:rsidR="00CE20B3" w:rsidRDefault="00CE20B3" w:rsidP="00147A4D">
            <w:r>
              <w:t>TF-</w:t>
            </w:r>
            <w:r w:rsidR="005737FD">
              <w:t>11</w:t>
            </w:r>
          </w:p>
        </w:tc>
        <w:tc>
          <w:tcPr>
            <w:tcW w:w="2254" w:type="dxa"/>
          </w:tcPr>
          <w:p w14:paraId="65C33CF7" w14:textId="77777777" w:rsidR="00CE20B3" w:rsidRDefault="00CE20B3" w:rsidP="00147A4D">
            <w:r>
              <w:t>Anforderung:</w:t>
            </w:r>
          </w:p>
        </w:tc>
        <w:tc>
          <w:tcPr>
            <w:tcW w:w="2254" w:type="dxa"/>
          </w:tcPr>
          <w:p w14:paraId="0E06BDBB" w14:textId="77777777" w:rsidR="00CE20B3" w:rsidRDefault="00CE20B3" w:rsidP="00147A4D">
            <w:r>
              <w:t>ANF-07</w:t>
            </w:r>
          </w:p>
        </w:tc>
      </w:tr>
      <w:tr w:rsidR="00CE20B3" w14:paraId="6440CB27" w14:textId="77777777" w:rsidTr="00147A4D">
        <w:tc>
          <w:tcPr>
            <w:tcW w:w="2254" w:type="dxa"/>
          </w:tcPr>
          <w:p w14:paraId="022BBF19" w14:textId="77777777" w:rsidR="00CE20B3" w:rsidRDefault="00CE20B3" w:rsidP="00147A4D">
            <w:r>
              <w:t>Testart</w:t>
            </w:r>
          </w:p>
        </w:tc>
        <w:tc>
          <w:tcPr>
            <w:tcW w:w="6762" w:type="dxa"/>
            <w:gridSpan w:val="3"/>
          </w:tcPr>
          <w:p w14:paraId="634EE1FE" w14:textId="77777777" w:rsidR="00CE20B3" w:rsidRDefault="00CE20B3" w:rsidP="00147A4D">
            <w:r>
              <w:t>Funktionaler Test</w:t>
            </w:r>
          </w:p>
        </w:tc>
      </w:tr>
      <w:tr w:rsidR="00CE20B3" w:rsidRPr="009E4B05" w14:paraId="57B9D521" w14:textId="77777777" w:rsidTr="00147A4D">
        <w:tc>
          <w:tcPr>
            <w:tcW w:w="2254" w:type="dxa"/>
          </w:tcPr>
          <w:p w14:paraId="24BE8E02" w14:textId="77777777" w:rsidR="00CE20B3" w:rsidRDefault="00CE20B3" w:rsidP="00147A4D">
            <w:r>
              <w:t>Beschrieb</w:t>
            </w:r>
          </w:p>
        </w:tc>
        <w:tc>
          <w:tcPr>
            <w:tcW w:w="6762" w:type="dxa"/>
            <w:gridSpan w:val="3"/>
          </w:tcPr>
          <w:p w14:paraId="3D5A995A" w14:textId="77777777" w:rsidR="00CE20B3" w:rsidRPr="009E4B05" w:rsidRDefault="00CE20B3" w:rsidP="00147A4D">
            <w:r>
              <w:t>Benutzer kann komplettes Skript ausführen ohne Verbindung zum Inventory, nur mit der Komandozeile.</w:t>
            </w:r>
          </w:p>
        </w:tc>
      </w:tr>
      <w:tr w:rsidR="00CE20B3" w:rsidRPr="00ED37CB" w14:paraId="009B30A7" w14:textId="77777777" w:rsidTr="00147A4D">
        <w:trPr>
          <w:trHeight w:val="747"/>
        </w:trPr>
        <w:tc>
          <w:tcPr>
            <w:tcW w:w="2254" w:type="dxa"/>
          </w:tcPr>
          <w:p w14:paraId="0F323F1D" w14:textId="77777777" w:rsidR="00CE20B3" w:rsidRDefault="00CE20B3" w:rsidP="00147A4D">
            <w:r>
              <w:t>Voraussetzungen</w:t>
            </w:r>
          </w:p>
        </w:tc>
        <w:tc>
          <w:tcPr>
            <w:tcW w:w="6762" w:type="dxa"/>
            <w:gridSpan w:val="3"/>
          </w:tcPr>
          <w:p w14:paraId="15ABF323" w14:textId="77777777" w:rsidR="00CE20B3" w:rsidRPr="00ED37CB" w:rsidRDefault="00CE20B3" w:rsidP="00147A4D">
            <w:r>
              <w:t>Skript ist gestartet, keine Konfigurationsdatei ist hinterlegt.</w:t>
            </w:r>
          </w:p>
        </w:tc>
      </w:tr>
      <w:tr w:rsidR="00CE20B3" w:rsidRPr="00C9104B" w14:paraId="154AF5E9" w14:textId="77777777" w:rsidTr="00147A4D">
        <w:tc>
          <w:tcPr>
            <w:tcW w:w="2254" w:type="dxa"/>
          </w:tcPr>
          <w:p w14:paraId="5CA62D37" w14:textId="77777777" w:rsidR="00CE20B3" w:rsidRDefault="00CE20B3" w:rsidP="00147A4D">
            <w:r>
              <w:t>Testschritte</w:t>
            </w:r>
          </w:p>
        </w:tc>
        <w:tc>
          <w:tcPr>
            <w:tcW w:w="6762" w:type="dxa"/>
            <w:gridSpan w:val="3"/>
          </w:tcPr>
          <w:p w14:paraId="6E2179CF" w14:textId="77777777" w:rsidR="00CE20B3" w:rsidRPr="00C9104B" w:rsidRDefault="00CE20B3" w:rsidP="00147A4D">
            <w:pPr>
              <w:pStyle w:val="Listenabsatz"/>
              <w:numPr>
                <w:ilvl w:val="0"/>
                <w:numId w:val="26"/>
              </w:numPr>
              <w:rPr>
                <w:lang w:val="en-US"/>
              </w:rPr>
            </w:pPr>
            <w:r w:rsidRPr="00C9104B">
              <w:rPr>
                <w:lang w:val="en-US"/>
              </w:rPr>
              <w:t>Get-DataFromILO -Servers @{«rmgfa-sioc-cs-dev», «rmgfa-sioc-cs-d</w:t>
            </w:r>
            <w:r>
              <w:rPr>
                <w:lang w:val="en-US"/>
              </w:rPr>
              <w:t>e4”</w:t>
            </w:r>
            <w:r w:rsidRPr="00C9104B">
              <w:rPr>
                <w:lang w:val="en-US"/>
              </w:rPr>
              <w:t>}</w:t>
            </w:r>
          </w:p>
        </w:tc>
      </w:tr>
      <w:tr w:rsidR="00CE20B3" w14:paraId="338D357D" w14:textId="77777777" w:rsidTr="00147A4D">
        <w:tc>
          <w:tcPr>
            <w:tcW w:w="2254" w:type="dxa"/>
          </w:tcPr>
          <w:p w14:paraId="77C89AEC" w14:textId="77777777" w:rsidR="00CE20B3" w:rsidRDefault="00CE20B3" w:rsidP="00147A4D">
            <w:r>
              <w:t>Erwartetes Ergebnis</w:t>
            </w:r>
          </w:p>
        </w:tc>
        <w:tc>
          <w:tcPr>
            <w:tcW w:w="6762" w:type="dxa"/>
            <w:gridSpan w:val="3"/>
          </w:tcPr>
          <w:p w14:paraId="65EC412D" w14:textId="6AAA1B6E" w:rsidR="00CE20B3" w:rsidRDefault="00240C57" w:rsidP="00147A4D">
            <w:r>
              <w:t>Die Server werden aus de</w:t>
            </w:r>
            <w:r>
              <w:t>m Array in eine Datei zwischengespeichert</w:t>
            </w:r>
            <w:r>
              <w:t>, ein Pingtest durchgeführt und eine ILO-Abfrage durchgeführt. Es wird am Ende ein Report.json erstellt.</w:t>
            </w:r>
          </w:p>
        </w:tc>
      </w:tr>
    </w:tbl>
    <w:p w14:paraId="66DFFFA1" w14:textId="77777777" w:rsidR="00CE20B3" w:rsidRDefault="00CE20B3" w:rsidP="009F0D84"/>
    <w:tbl>
      <w:tblPr>
        <w:tblStyle w:val="PSITabelle1"/>
        <w:tblW w:w="0" w:type="auto"/>
        <w:tblLook w:val="04A0" w:firstRow="1" w:lastRow="0" w:firstColumn="1" w:lastColumn="0" w:noHBand="0" w:noVBand="1"/>
      </w:tblPr>
      <w:tblGrid>
        <w:gridCol w:w="2254"/>
        <w:gridCol w:w="2254"/>
        <w:gridCol w:w="2254"/>
        <w:gridCol w:w="2254"/>
      </w:tblGrid>
      <w:tr w:rsidR="006C2496" w14:paraId="2FA27AA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6882571" w14:textId="77777777" w:rsidR="006C2496" w:rsidRDefault="006C2496" w:rsidP="00147A4D">
            <w:r>
              <w:t>Testfall:</w:t>
            </w:r>
          </w:p>
        </w:tc>
        <w:tc>
          <w:tcPr>
            <w:tcW w:w="2254" w:type="dxa"/>
          </w:tcPr>
          <w:p w14:paraId="20113EEA" w14:textId="3D94521E" w:rsidR="006C2496" w:rsidRDefault="006C2496" w:rsidP="00147A4D">
            <w:r>
              <w:t>TF-1</w:t>
            </w:r>
            <w:r>
              <w:t>2</w:t>
            </w:r>
          </w:p>
        </w:tc>
        <w:tc>
          <w:tcPr>
            <w:tcW w:w="2254" w:type="dxa"/>
          </w:tcPr>
          <w:p w14:paraId="50A748D6" w14:textId="77777777" w:rsidR="006C2496" w:rsidRDefault="006C2496" w:rsidP="00147A4D">
            <w:r>
              <w:t>Anforderung:</w:t>
            </w:r>
          </w:p>
        </w:tc>
        <w:tc>
          <w:tcPr>
            <w:tcW w:w="2254" w:type="dxa"/>
          </w:tcPr>
          <w:p w14:paraId="3CA20B90" w14:textId="77777777" w:rsidR="006C2496" w:rsidRDefault="006C2496" w:rsidP="00147A4D">
            <w:r>
              <w:t>ANF-07</w:t>
            </w:r>
          </w:p>
        </w:tc>
      </w:tr>
      <w:tr w:rsidR="006C2496" w14:paraId="466D39DC" w14:textId="77777777" w:rsidTr="00147A4D">
        <w:tc>
          <w:tcPr>
            <w:tcW w:w="2254" w:type="dxa"/>
          </w:tcPr>
          <w:p w14:paraId="0747AB91" w14:textId="77777777" w:rsidR="006C2496" w:rsidRDefault="006C2496" w:rsidP="00147A4D">
            <w:r>
              <w:t>Testart</w:t>
            </w:r>
          </w:p>
        </w:tc>
        <w:tc>
          <w:tcPr>
            <w:tcW w:w="6762" w:type="dxa"/>
            <w:gridSpan w:val="3"/>
          </w:tcPr>
          <w:p w14:paraId="638D7FD0" w14:textId="77777777" w:rsidR="006C2496" w:rsidRDefault="006C2496" w:rsidP="00147A4D">
            <w:r>
              <w:t>Funktionaler Test</w:t>
            </w:r>
          </w:p>
        </w:tc>
      </w:tr>
      <w:tr w:rsidR="006C2496" w:rsidRPr="009E4B05" w14:paraId="1F397CDC" w14:textId="77777777" w:rsidTr="00147A4D">
        <w:tc>
          <w:tcPr>
            <w:tcW w:w="2254" w:type="dxa"/>
          </w:tcPr>
          <w:p w14:paraId="67518AF4" w14:textId="77777777" w:rsidR="006C2496" w:rsidRDefault="006C2496" w:rsidP="00147A4D">
            <w:r>
              <w:t>Beschrieb</w:t>
            </w:r>
          </w:p>
        </w:tc>
        <w:tc>
          <w:tcPr>
            <w:tcW w:w="6762" w:type="dxa"/>
            <w:gridSpan w:val="3"/>
          </w:tcPr>
          <w:p w14:paraId="3E4CB145" w14:textId="77777777" w:rsidR="006C2496" w:rsidRPr="009E4B05" w:rsidRDefault="006C2496" w:rsidP="00147A4D">
            <w:r>
              <w:t>Benutzer kann komplettes Skript ausführen ohne Verbindung zum Inventory, nur mit der Komandozeile.</w:t>
            </w:r>
          </w:p>
        </w:tc>
      </w:tr>
      <w:tr w:rsidR="006C2496" w:rsidRPr="00ED37CB" w14:paraId="54B58E5E" w14:textId="77777777" w:rsidTr="00147A4D">
        <w:trPr>
          <w:trHeight w:val="747"/>
        </w:trPr>
        <w:tc>
          <w:tcPr>
            <w:tcW w:w="2254" w:type="dxa"/>
          </w:tcPr>
          <w:p w14:paraId="7B77C0C3" w14:textId="77777777" w:rsidR="006C2496" w:rsidRDefault="006C2496" w:rsidP="00147A4D">
            <w:r>
              <w:t>Voraussetzungen</w:t>
            </w:r>
          </w:p>
        </w:tc>
        <w:tc>
          <w:tcPr>
            <w:tcW w:w="6762" w:type="dxa"/>
            <w:gridSpan w:val="3"/>
          </w:tcPr>
          <w:p w14:paraId="3C2AE590" w14:textId="227F6DB5" w:rsidR="006C2496" w:rsidRPr="00ED37CB" w:rsidRDefault="006C2496" w:rsidP="00147A4D">
            <w:r>
              <w:t xml:space="preserve">Skript ist gestartet, </w:t>
            </w:r>
            <w:r>
              <w:t>es exisitiert eine Konfiguration unter «C:\Users\wernle_y\Download\config.json»</w:t>
            </w:r>
            <w:r w:rsidR="00A57DA1">
              <w:t>, es wurde aber sonst keine Hinterlegt.</w:t>
            </w:r>
          </w:p>
        </w:tc>
      </w:tr>
      <w:tr w:rsidR="006C2496" w:rsidRPr="00C9104B" w14:paraId="006EA1F2" w14:textId="77777777" w:rsidTr="00147A4D">
        <w:tc>
          <w:tcPr>
            <w:tcW w:w="2254" w:type="dxa"/>
          </w:tcPr>
          <w:p w14:paraId="542389CF" w14:textId="77777777" w:rsidR="006C2496" w:rsidRDefault="006C2496" w:rsidP="00147A4D">
            <w:r>
              <w:t>Testschritte</w:t>
            </w:r>
          </w:p>
        </w:tc>
        <w:tc>
          <w:tcPr>
            <w:tcW w:w="6762" w:type="dxa"/>
            <w:gridSpan w:val="3"/>
          </w:tcPr>
          <w:p w14:paraId="726AA5FC" w14:textId="255CEC44" w:rsidR="006C2496" w:rsidRPr="00C9104B" w:rsidRDefault="006C2496" w:rsidP="006C2496">
            <w:pPr>
              <w:pStyle w:val="Listenabsatz"/>
              <w:numPr>
                <w:ilvl w:val="0"/>
                <w:numId w:val="33"/>
              </w:numPr>
              <w:rPr>
                <w:lang w:val="en-US"/>
              </w:rPr>
            </w:pPr>
            <w:r w:rsidRPr="00C9104B">
              <w:rPr>
                <w:lang w:val="en-US"/>
              </w:rPr>
              <w:t>Get-DataFromILO -</w:t>
            </w:r>
            <w:r w:rsidR="00AE2B71">
              <w:rPr>
                <w:lang w:val="en-US"/>
              </w:rPr>
              <w:t>configPath “</w:t>
            </w:r>
            <w:r w:rsidR="00AE2B71" w:rsidRPr="00AE2B71">
              <w:rPr>
                <w:lang w:val="en-US"/>
              </w:rPr>
              <w:t>C:\Users\wernle_y\Download\config.json</w:t>
            </w:r>
            <w:r w:rsidR="00AE2B71">
              <w:rPr>
                <w:lang w:val="en-US"/>
              </w:rPr>
              <w:t>”</w:t>
            </w:r>
          </w:p>
        </w:tc>
      </w:tr>
      <w:tr w:rsidR="006C2496" w14:paraId="13FA2BF6" w14:textId="77777777" w:rsidTr="00147A4D">
        <w:tc>
          <w:tcPr>
            <w:tcW w:w="2254" w:type="dxa"/>
          </w:tcPr>
          <w:p w14:paraId="2F477BE2" w14:textId="77777777" w:rsidR="006C2496" w:rsidRDefault="006C2496" w:rsidP="00147A4D">
            <w:r>
              <w:t>Erwartetes Ergebnis</w:t>
            </w:r>
          </w:p>
        </w:tc>
        <w:tc>
          <w:tcPr>
            <w:tcW w:w="6762" w:type="dxa"/>
            <w:gridSpan w:val="3"/>
          </w:tcPr>
          <w:p w14:paraId="64686511" w14:textId="740F560A" w:rsidR="006C2496" w:rsidRDefault="00A57DA1" w:rsidP="00147A4D">
            <w:r>
              <w:t>Die Abfrage findet komplett statt</w:t>
            </w:r>
            <w:r w:rsidR="00054D9F">
              <w:t>, verwendet die Konfiguration</w:t>
            </w:r>
            <w:r w:rsidR="0070262D">
              <w:t xml:space="preserve"> und die Dateien werden richtig generiert.</w:t>
            </w:r>
          </w:p>
        </w:tc>
      </w:tr>
    </w:tbl>
    <w:p w14:paraId="4A72F0AE" w14:textId="77777777" w:rsidR="006C2496" w:rsidRDefault="006C2496" w:rsidP="009F0D84"/>
    <w:tbl>
      <w:tblPr>
        <w:tblStyle w:val="PSITabelle1"/>
        <w:tblW w:w="0" w:type="auto"/>
        <w:tblLook w:val="04A0" w:firstRow="1" w:lastRow="0" w:firstColumn="1" w:lastColumn="0" w:noHBand="0" w:noVBand="1"/>
      </w:tblPr>
      <w:tblGrid>
        <w:gridCol w:w="2254"/>
        <w:gridCol w:w="2254"/>
        <w:gridCol w:w="2254"/>
        <w:gridCol w:w="2254"/>
      </w:tblGrid>
      <w:tr w:rsidR="000D5E78" w14:paraId="7B134FF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2F2D614" w14:textId="77777777" w:rsidR="000D5E78" w:rsidRDefault="000D5E78" w:rsidP="00147A4D">
            <w:r>
              <w:lastRenderedPageBreak/>
              <w:t>Testfall:</w:t>
            </w:r>
          </w:p>
        </w:tc>
        <w:tc>
          <w:tcPr>
            <w:tcW w:w="2254" w:type="dxa"/>
          </w:tcPr>
          <w:p w14:paraId="290B7CCE" w14:textId="2578F528" w:rsidR="000D5E78" w:rsidRDefault="000D5E78" w:rsidP="00147A4D">
            <w:r>
              <w:t>TF-1</w:t>
            </w:r>
            <w:r>
              <w:t>3</w:t>
            </w:r>
          </w:p>
        </w:tc>
        <w:tc>
          <w:tcPr>
            <w:tcW w:w="2254" w:type="dxa"/>
          </w:tcPr>
          <w:p w14:paraId="38BFC5E0" w14:textId="77777777" w:rsidR="000D5E78" w:rsidRDefault="000D5E78" w:rsidP="00147A4D">
            <w:r>
              <w:t>Anforderung:</w:t>
            </w:r>
          </w:p>
        </w:tc>
        <w:tc>
          <w:tcPr>
            <w:tcW w:w="2254" w:type="dxa"/>
          </w:tcPr>
          <w:p w14:paraId="3016F074" w14:textId="77777777" w:rsidR="000D5E78" w:rsidRDefault="000D5E78" w:rsidP="00147A4D">
            <w:r>
              <w:t>ANF-07</w:t>
            </w:r>
          </w:p>
        </w:tc>
      </w:tr>
      <w:tr w:rsidR="000D5E78" w14:paraId="5C4E43AB" w14:textId="77777777" w:rsidTr="00147A4D">
        <w:tc>
          <w:tcPr>
            <w:tcW w:w="2254" w:type="dxa"/>
          </w:tcPr>
          <w:p w14:paraId="2EEF3E3A" w14:textId="77777777" w:rsidR="000D5E78" w:rsidRDefault="000D5E78" w:rsidP="00147A4D">
            <w:r>
              <w:t>Testart</w:t>
            </w:r>
          </w:p>
        </w:tc>
        <w:tc>
          <w:tcPr>
            <w:tcW w:w="6762" w:type="dxa"/>
            <w:gridSpan w:val="3"/>
          </w:tcPr>
          <w:p w14:paraId="2B32F0D7" w14:textId="77777777" w:rsidR="000D5E78" w:rsidRDefault="000D5E78" w:rsidP="00147A4D">
            <w:r>
              <w:t>Funktionaler Test</w:t>
            </w:r>
          </w:p>
        </w:tc>
      </w:tr>
      <w:tr w:rsidR="000D5E78" w:rsidRPr="009E4B05" w14:paraId="458AC9FE" w14:textId="77777777" w:rsidTr="00147A4D">
        <w:tc>
          <w:tcPr>
            <w:tcW w:w="2254" w:type="dxa"/>
          </w:tcPr>
          <w:p w14:paraId="4186CF9D" w14:textId="77777777" w:rsidR="000D5E78" w:rsidRDefault="000D5E78" w:rsidP="00147A4D">
            <w:r>
              <w:t>Beschrieb</w:t>
            </w:r>
          </w:p>
        </w:tc>
        <w:tc>
          <w:tcPr>
            <w:tcW w:w="6762" w:type="dxa"/>
            <w:gridSpan w:val="3"/>
          </w:tcPr>
          <w:p w14:paraId="6BD7815D" w14:textId="77777777" w:rsidR="000D5E78" w:rsidRPr="009E4B05" w:rsidRDefault="000D5E78" w:rsidP="00147A4D">
            <w:r>
              <w:t>Benutzer kann komplettes Skript ausführen ohne Verbindung zum Inventory, nur mit der Komandozeile.</w:t>
            </w:r>
          </w:p>
        </w:tc>
      </w:tr>
      <w:tr w:rsidR="000D5E78" w:rsidRPr="00ED37CB" w14:paraId="5CE9C678" w14:textId="77777777" w:rsidTr="00147A4D">
        <w:trPr>
          <w:trHeight w:val="747"/>
        </w:trPr>
        <w:tc>
          <w:tcPr>
            <w:tcW w:w="2254" w:type="dxa"/>
          </w:tcPr>
          <w:p w14:paraId="7873DCD4" w14:textId="77777777" w:rsidR="000D5E78" w:rsidRDefault="000D5E78" w:rsidP="00147A4D">
            <w:r>
              <w:t>Voraussetzungen</w:t>
            </w:r>
          </w:p>
        </w:tc>
        <w:tc>
          <w:tcPr>
            <w:tcW w:w="6762" w:type="dxa"/>
            <w:gridSpan w:val="3"/>
          </w:tcPr>
          <w:p w14:paraId="0FEB9CC4" w14:textId="7C2A61D7" w:rsidR="000D5E78" w:rsidRPr="00ED37CB" w:rsidRDefault="000D5E78" w:rsidP="00147A4D">
            <w:r>
              <w:t xml:space="preserve">Skript ist gestartet, es exisitiert eine </w:t>
            </w:r>
            <w:r w:rsidR="00B2074B">
              <w:t>Server.json-Datei</w:t>
            </w:r>
            <w:r>
              <w:t xml:space="preserve"> unter «C:\Users\wernle_y\Download\</w:t>
            </w:r>
            <w:r w:rsidR="00B2074B">
              <w:t xml:space="preserve"> </w:t>
            </w:r>
            <w:r w:rsidR="00B2074B">
              <w:t>Server</w:t>
            </w:r>
            <w:r>
              <w:t>.json»</w:t>
            </w:r>
            <w:r w:rsidR="004B6860">
              <w:t xml:space="preserve"> mit dem Wert «rmgfa-sioc-cs-dev»</w:t>
            </w:r>
            <w:r w:rsidR="000B0A72">
              <w:t>.</w:t>
            </w:r>
          </w:p>
        </w:tc>
      </w:tr>
      <w:tr w:rsidR="000D5E78" w:rsidRPr="00C9104B" w14:paraId="6C207A15" w14:textId="77777777" w:rsidTr="00147A4D">
        <w:tc>
          <w:tcPr>
            <w:tcW w:w="2254" w:type="dxa"/>
          </w:tcPr>
          <w:p w14:paraId="0F6FDD70" w14:textId="77777777" w:rsidR="000D5E78" w:rsidRDefault="000D5E78" w:rsidP="00147A4D">
            <w:r>
              <w:t>Testschritte</w:t>
            </w:r>
          </w:p>
        </w:tc>
        <w:tc>
          <w:tcPr>
            <w:tcW w:w="6762" w:type="dxa"/>
            <w:gridSpan w:val="3"/>
          </w:tcPr>
          <w:p w14:paraId="518EBE1F" w14:textId="1A8EEEE1" w:rsidR="000D5E78" w:rsidRPr="00C9104B" w:rsidRDefault="000D5E78" w:rsidP="000D5E78">
            <w:pPr>
              <w:pStyle w:val="Listenabsatz"/>
              <w:numPr>
                <w:ilvl w:val="0"/>
                <w:numId w:val="34"/>
              </w:numPr>
              <w:rPr>
                <w:lang w:val="en-US"/>
              </w:rPr>
            </w:pPr>
            <w:r w:rsidRPr="00C9104B">
              <w:rPr>
                <w:lang w:val="en-US"/>
              </w:rPr>
              <w:t>Get-DataFromILO -</w:t>
            </w:r>
            <w:r>
              <w:rPr>
                <w:lang w:val="en-US"/>
              </w:rPr>
              <w:t>serverPath</w:t>
            </w:r>
            <w:r>
              <w:rPr>
                <w:lang w:val="en-US"/>
              </w:rPr>
              <w:t xml:space="preserve"> “</w:t>
            </w:r>
            <w:r w:rsidRPr="00AE2B71">
              <w:rPr>
                <w:lang w:val="en-US"/>
              </w:rPr>
              <w:t>C:\Users\wernle_y\Download\</w:t>
            </w:r>
            <w:r>
              <w:rPr>
                <w:lang w:val="en-US"/>
              </w:rPr>
              <w:t>server</w:t>
            </w:r>
            <w:r w:rsidRPr="00AE2B71">
              <w:rPr>
                <w:lang w:val="en-US"/>
              </w:rPr>
              <w:t>.json</w:t>
            </w:r>
            <w:r>
              <w:rPr>
                <w:lang w:val="en-US"/>
              </w:rPr>
              <w:t>”</w:t>
            </w:r>
          </w:p>
        </w:tc>
      </w:tr>
      <w:tr w:rsidR="000D5E78" w14:paraId="626AF72C" w14:textId="77777777" w:rsidTr="00147A4D">
        <w:tc>
          <w:tcPr>
            <w:tcW w:w="2254" w:type="dxa"/>
          </w:tcPr>
          <w:p w14:paraId="34F87B21" w14:textId="77777777" w:rsidR="000D5E78" w:rsidRDefault="000D5E78" w:rsidP="00147A4D">
            <w:r>
              <w:t>Erwartetes Ergebnis</w:t>
            </w:r>
          </w:p>
        </w:tc>
        <w:tc>
          <w:tcPr>
            <w:tcW w:w="6762" w:type="dxa"/>
            <w:gridSpan w:val="3"/>
          </w:tcPr>
          <w:p w14:paraId="3B987270" w14:textId="0CEE5136" w:rsidR="000D5E78" w:rsidRDefault="000D5E78" w:rsidP="00147A4D">
            <w:r>
              <w:t>Die Abfrage findet komplett statt</w:t>
            </w:r>
            <w:r>
              <w:t xml:space="preserve"> auf </w:t>
            </w:r>
            <w:r w:rsidR="0023070A">
              <w:t>Grundlage</w:t>
            </w:r>
            <w:r>
              <w:t xml:space="preserve"> der Server</w:t>
            </w:r>
            <w:r w:rsidR="0023070A">
              <w:t>.json statt</w:t>
            </w:r>
            <w:r>
              <w:t xml:space="preserve"> und die Dateien werden richtig generiert.</w:t>
            </w:r>
          </w:p>
        </w:tc>
      </w:tr>
    </w:tbl>
    <w:p w14:paraId="24D24D79" w14:textId="77777777" w:rsidR="000D5E78" w:rsidRDefault="000D5E78" w:rsidP="009F0D84"/>
    <w:tbl>
      <w:tblPr>
        <w:tblStyle w:val="PSITabelle1"/>
        <w:tblW w:w="0" w:type="auto"/>
        <w:tblLook w:val="04A0" w:firstRow="1" w:lastRow="0" w:firstColumn="1" w:lastColumn="0" w:noHBand="0" w:noVBand="1"/>
      </w:tblPr>
      <w:tblGrid>
        <w:gridCol w:w="2254"/>
        <w:gridCol w:w="2254"/>
        <w:gridCol w:w="2254"/>
        <w:gridCol w:w="2254"/>
      </w:tblGrid>
      <w:tr w:rsidR="005E771C" w14:paraId="7E377488"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67440CA4" w14:textId="77777777" w:rsidR="005E771C" w:rsidRDefault="005E771C" w:rsidP="00147A4D">
            <w:r>
              <w:t>Testfall:</w:t>
            </w:r>
          </w:p>
        </w:tc>
        <w:tc>
          <w:tcPr>
            <w:tcW w:w="2254" w:type="dxa"/>
          </w:tcPr>
          <w:p w14:paraId="38A5DE53" w14:textId="25B2305B" w:rsidR="005E771C" w:rsidRDefault="005E771C" w:rsidP="00147A4D">
            <w:r>
              <w:t>TF-1</w:t>
            </w:r>
            <w:r>
              <w:t>4</w:t>
            </w:r>
          </w:p>
        </w:tc>
        <w:tc>
          <w:tcPr>
            <w:tcW w:w="2254" w:type="dxa"/>
          </w:tcPr>
          <w:p w14:paraId="4E4EE6ED" w14:textId="77777777" w:rsidR="005E771C" w:rsidRDefault="005E771C" w:rsidP="00147A4D">
            <w:r>
              <w:t>Anforderung:</w:t>
            </w:r>
          </w:p>
        </w:tc>
        <w:tc>
          <w:tcPr>
            <w:tcW w:w="2254" w:type="dxa"/>
          </w:tcPr>
          <w:p w14:paraId="43FDE498" w14:textId="77777777" w:rsidR="005E771C" w:rsidRDefault="005E771C" w:rsidP="00147A4D">
            <w:r>
              <w:t>ANF-07</w:t>
            </w:r>
          </w:p>
        </w:tc>
      </w:tr>
      <w:tr w:rsidR="005E771C" w14:paraId="38FFEB58" w14:textId="77777777" w:rsidTr="00147A4D">
        <w:tc>
          <w:tcPr>
            <w:tcW w:w="2254" w:type="dxa"/>
          </w:tcPr>
          <w:p w14:paraId="307E7307" w14:textId="77777777" w:rsidR="005E771C" w:rsidRDefault="005E771C" w:rsidP="00147A4D">
            <w:r>
              <w:t>Testart</w:t>
            </w:r>
          </w:p>
        </w:tc>
        <w:tc>
          <w:tcPr>
            <w:tcW w:w="6762" w:type="dxa"/>
            <w:gridSpan w:val="3"/>
          </w:tcPr>
          <w:p w14:paraId="7E0FA37D" w14:textId="77777777" w:rsidR="005E771C" w:rsidRDefault="005E771C" w:rsidP="00147A4D">
            <w:r>
              <w:t>Funktionaler Test</w:t>
            </w:r>
          </w:p>
        </w:tc>
      </w:tr>
      <w:tr w:rsidR="005E771C" w:rsidRPr="009E4B05" w14:paraId="58C110C7" w14:textId="77777777" w:rsidTr="00147A4D">
        <w:tc>
          <w:tcPr>
            <w:tcW w:w="2254" w:type="dxa"/>
          </w:tcPr>
          <w:p w14:paraId="4CF46F67" w14:textId="77777777" w:rsidR="005E771C" w:rsidRDefault="005E771C" w:rsidP="00147A4D">
            <w:r>
              <w:t>Beschrieb</w:t>
            </w:r>
          </w:p>
        </w:tc>
        <w:tc>
          <w:tcPr>
            <w:tcW w:w="6762" w:type="dxa"/>
            <w:gridSpan w:val="3"/>
          </w:tcPr>
          <w:p w14:paraId="5862937D" w14:textId="77777777" w:rsidR="005E771C" w:rsidRPr="009E4B05" w:rsidRDefault="005E771C" w:rsidP="00147A4D">
            <w:r>
              <w:t>Benutzer kann komplettes Skript ausführen ohne Verbindung zum Inventory, nur mit der Komandozeile.</w:t>
            </w:r>
          </w:p>
        </w:tc>
      </w:tr>
      <w:tr w:rsidR="005E771C" w:rsidRPr="00ED37CB" w14:paraId="47720069" w14:textId="77777777" w:rsidTr="00147A4D">
        <w:trPr>
          <w:trHeight w:val="747"/>
        </w:trPr>
        <w:tc>
          <w:tcPr>
            <w:tcW w:w="2254" w:type="dxa"/>
          </w:tcPr>
          <w:p w14:paraId="01AD917E" w14:textId="77777777" w:rsidR="005E771C" w:rsidRDefault="005E771C" w:rsidP="00147A4D">
            <w:r>
              <w:t>Voraussetzungen</w:t>
            </w:r>
          </w:p>
        </w:tc>
        <w:tc>
          <w:tcPr>
            <w:tcW w:w="6762" w:type="dxa"/>
            <w:gridSpan w:val="3"/>
          </w:tcPr>
          <w:p w14:paraId="7AB3312A" w14:textId="77777777" w:rsidR="005E771C" w:rsidRPr="00ED37CB" w:rsidRDefault="005E771C" w:rsidP="00147A4D">
            <w:r>
              <w:t>Skript ist gestartet, es exisitiert eine Server.json-Datei unter «C:\Users\wernle_y\Download\ Server.json» mit dem Wert «rmgfa-sioc-cs-dev».</w:t>
            </w:r>
          </w:p>
        </w:tc>
      </w:tr>
      <w:tr w:rsidR="005E771C" w:rsidRPr="00C9104B" w14:paraId="19CCBB25" w14:textId="77777777" w:rsidTr="00147A4D">
        <w:tc>
          <w:tcPr>
            <w:tcW w:w="2254" w:type="dxa"/>
          </w:tcPr>
          <w:p w14:paraId="7B869921" w14:textId="77777777" w:rsidR="005E771C" w:rsidRDefault="005E771C" w:rsidP="00147A4D">
            <w:r>
              <w:t>Testschritte</w:t>
            </w:r>
          </w:p>
        </w:tc>
        <w:tc>
          <w:tcPr>
            <w:tcW w:w="6762" w:type="dxa"/>
            <w:gridSpan w:val="3"/>
          </w:tcPr>
          <w:p w14:paraId="75AD70C9" w14:textId="4452D633" w:rsidR="005E771C" w:rsidRPr="00C9104B" w:rsidRDefault="005E771C" w:rsidP="005E771C">
            <w:pPr>
              <w:pStyle w:val="Listenabsatz"/>
              <w:numPr>
                <w:ilvl w:val="0"/>
                <w:numId w:val="35"/>
              </w:numPr>
              <w:rPr>
                <w:lang w:val="en-US"/>
              </w:rPr>
            </w:pPr>
            <w:r w:rsidRPr="00C9104B">
              <w:rPr>
                <w:lang w:val="en-US"/>
              </w:rPr>
              <w:t>Get-DataFromILO -</w:t>
            </w:r>
            <w:r w:rsidRPr="005E771C">
              <w:rPr>
                <w:lang w:val="en-US"/>
              </w:rPr>
              <w:t>SearchStringInventory</w:t>
            </w:r>
            <w:r w:rsidRPr="005E771C">
              <w:rPr>
                <w:lang w:val="en-US"/>
              </w:rPr>
              <w:t xml:space="preserve"> </w:t>
            </w:r>
            <w:r>
              <w:rPr>
                <w:lang w:val="en-US"/>
              </w:rPr>
              <w:t>“</w:t>
            </w:r>
            <w:r>
              <w:rPr>
                <w:lang w:val="en-US"/>
              </w:rPr>
              <w:t>rmgfa-sioc-cs-de”</w:t>
            </w:r>
          </w:p>
        </w:tc>
      </w:tr>
      <w:tr w:rsidR="005E771C" w14:paraId="4B6F4343" w14:textId="77777777" w:rsidTr="00147A4D">
        <w:tc>
          <w:tcPr>
            <w:tcW w:w="2254" w:type="dxa"/>
          </w:tcPr>
          <w:p w14:paraId="5E34321D" w14:textId="77777777" w:rsidR="005E771C" w:rsidRDefault="005E771C" w:rsidP="00147A4D">
            <w:r>
              <w:t>Erwartetes Ergebnis</w:t>
            </w:r>
          </w:p>
        </w:tc>
        <w:tc>
          <w:tcPr>
            <w:tcW w:w="6762" w:type="dxa"/>
            <w:gridSpan w:val="3"/>
          </w:tcPr>
          <w:p w14:paraId="13735ACE" w14:textId="0977F364" w:rsidR="005E771C" w:rsidRDefault="005E771C" w:rsidP="00147A4D">
            <w:r>
              <w:t>Die Abfrage</w:t>
            </w:r>
            <w:r>
              <w:t xml:space="preserve"> durchsucht Inventory aufgrund des Suchstrings, speichert die beiden Server «rmgfa-sioc-cs-dev» und «rmgfa-sioc-cs-de4» in einer Datei und führ aufgrund von ihr die Abfrage aus.</w:t>
            </w:r>
            <w:r w:rsidR="009320C3">
              <w:t xml:space="preserve"> Es werden alle Dateien generiert.</w:t>
            </w:r>
          </w:p>
        </w:tc>
      </w:tr>
    </w:tbl>
    <w:p w14:paraId="006CC166" w14:textId="77777777" w:rsidR="005E771C" w:rsidRDefault="005E771C" w:rsidP="009F0D84"/>
    <w:p w14:paraId="5519C5EB" w14:textId="77777777" w:rsidR="009F0D84" w:rsidRDefault="009F0D84" w:rsidP="002C67DF">
      <w:pPr>
        <w:pStyle w:val="berschrift3nummeriert"/>
      </w:pPr>
      <w:bookmarkStart w:id="36" w:name="_Toc191907074"/>
      <w:r w:rsidRPr="009556EF">
        <w:t>Verwendete Technologien</w:t>
      </w:r>
      <w:bookmarkEnd w:id="36"/>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Git-Extensions</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615352BE"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4A2406" w:rsidRDefault="000E59F8" w:rsidP="008A4E6A">
      <w:pPr>
        <w:shd w:val="clear" w:color="auto" w:fill="1F1F1F"/>
        <w:rPr>
          <w:rFonts w:ascii="Consolas" w:hAnsi="Consolas"/>
          <w:color w:val="FFFFFF" w:themeColor="background1"/>
          <w:sz w:val="14"/>
          <w:szCs w:val="14"/>
          <w:lang w:eastAsia="de-CH"/>
        </w:rPr>
      </w:pPr>
      <w:r w:rsidRPr="00EC4CC0">
        <w:rPr>
          <w:rFonts w:ascii="Consolas" w:hAnsi="Consolas"/>
          <w:color w:val="FFFFFF" w:themeColor="background1"/>
          <w:sz w:val="14"/>
          <w:szCs w:val="14"/>
          <w:lang w:val="en-US" w:eastAsia="de-CH"/>
        </w:rPr>
        <w:t xml:space="preserve">    </w:t>
      </w:r>
      <w:r w:rsidRPr="004A2406">
        <w:rPr>
          <w:rFonts w:ascii="Consolas" w:hAnsi="Consolas"/>
          <w:color w:val="FFFFFF" w:themeColor="background1"/>
          <w:sz w:val="14"/>
          <w:szCs w:val="14"/>
          <w:lang w:eastAsia="de-CH"/>
        </w:rPr>
        <w:t>[string]</w:t>
      </w:r>
    </w:p>
    <w:p w14:paraId="1A5114C5" w14:textId="77777777" w:rsidR="000E59F8" w:rsidRPr="004A2406" w:rsidRDefault="000E59F8" w:rsidP="008A4E6A">
      <w:pPr>
        <w:shd w:val="clear" w:color="auto" w:fill="1F1F1F"/>
        <w:rPr>
          <w:rFonts w:ascii="Consolas" w:hAnsi="Consolas"/>
          <w:color w:val="FFFFFF" w:themeColor="background1"/>
          <w:sz w:val="14"/>
          <w:szCs w:val="14"/>
          <w:lang w:eastAsia="de-CH"/>
        </w:rPr>
      </w:pPr>
      <w:r w:rsidRPr="004A2406">
        <w:rPr>
          <w:rFonts w:ascii="Consolas" w:hAnsi="Consolas"/>
          <w:color w:val="FFFFFF" w:themeColor="background1"/>
          <w:sz w:val="14"/>
          <w:szCs w:val="14"/>
          <w:lang w:eastAsia="de-CH"/>
        </w:rPr>
        <w:t>    $Password</w:t>
      </w:r>
    </w:p>
    <w:p w14:paraId="33967DF1" w14:textId="77777777" w:rsidR="000E59F8" w:rsidRPr="004A2406" w:rsidRDefault="000E59F8" w:rsidP="0055727B">
      <w:pPr>
        <w:keepNext/>
        <w:shd w:val="clear" w:color="auto" w:fill="1F1F1F"/>
        <w:rPr>
          <w:rFonts w:ascii="Consolas" w:hAnsi="Consolas"/>
          <w:color w:val="FFFFFF" w:themeColor="background1"/>
          <w:sz w:val="14"/>
          <w:szCs w:val="14"/>
          <w:lang w:eastAsia="de-CH"/>
        </w:rPr>
      </w:pPr>
      <w:r w:rsidRPr="004A2406">
        <w:rPr>
          <w:rFonts w:ascii="Consolas" w:hAnsi="Consolas"/>
          <w:color w:val="FFFFFF" w:themeColor="background1"/>
          <w:sz w:val="14"/>
          <w:szCs w:val="14"/>
          <w:lang w:eastAsia="de-CH"/>
        </w:rPr>
        <w:t>)</w:t>
      </w:r>
    </w:p>
    <w:p w14:paraId="2F6A5F1E" w14:textId="423E8DF2" w:rsidR="000E59F8" w:rsidRPr="004A2406" w:rsidRDefault="0055727B" w:rsidP="0055727B">
      <w:pPr>
        <w:pStyle w:val="Beschriftung"/>
        <w:rPr>
          <w:rFonts w:ascii="Consolas" w:hAnsi="Consolas"/>
          <w:color w:val="CCCCCC"/>
          <w:sz w:val="21"/>
          <w:szCs w:val="21"/>
          <w:lang w:eastAsia="de-CH"/>
        </w:rPr>
      </w:pPr>
      <w:r w:rsidRPr="004A2406">
        <w:t xml:space="preserve">Codesnippet </w:t>
      </w:r>
      <w:r>
        <w:fldChar w:fldCharType="begin"/>
      </w:r>
      <w:r w:rsidRPr="004A2406">
        <w:instrText xml:space="preserve"> SEQ Codesnippet \* ARABIC </w:instrText>
      </w:r>
      <w:r>
        <w:fldChar w:fldCharType="separate"/>
      </w:r>
      <w:r w:rsidR="006E1B2A">
        <w:rPr>
          <w:noProof/>
        </w:rPr>
        <w:t>2</w:t>
      </w:r>
      <w:r>
        <w:fldChar w:fldCharType="end"/>
      </w:r>
      <w:r w:rsidRPr="004A2406">
        <w:t>: Geplante Parameter</w:t>
      </w:r>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1D252630"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7" w:name="_Toc191907076"/>
      <w:r>
        <w:lastRenderedPageBreak/>
        <w:t>Entscheiden</w:t>
      </w:r>
      <w:bookmarkEnd w:id="37"/>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74D7B5FC"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14</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Das Modul bietet ausserdem als entscheidenden Vorteil auch ein Vereinfachtes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8" w:name="_Toc191907077"/>
      <w:r>
        <w:t>Realisieren</w:t>
      </w:r>
      <w:bookmarkEnd w:id="38"/>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34832CFE"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7</w:t>
      </w:r>
      <w:r w:rsidR="00602007">
        <w:rPr>
          <w:noProof/>
        </w:rPr>
        <w:fldChar w:fldCharType="end"/>
      </w:r>
      <w:r>
        <w:t>: Ordnerstruktur</w:t>
      </w:r>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5C326822"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3</w:t>
      </w:r>
      <w:r w:rsidR="00602007">
        <w:rPr>
          <w:noProof/>
        </w:rPr>
        <w:fldChar w:fldCharType="end"/>
      </w:r>
      <w:r>
        <w:t>: Inhalt des Startscripts</w:t>
      </w:r>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-gt</w:t>
      </w:r>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Get-HWInfoFromILO</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48D624F9" w:rsidR="006E1B2A" w:rsidRDefault="006E1B2A" w:rsidP="006E1B2A">
      <w:pPr>
        <w:pStyle w:val="Beschriftung"/>
      </w:pPr>
      <w:r>
        <w:t xml:space="preserve">Codesnippet </w:t>
      </w:r>
      <w:r>
        <w:fldChar w:fldCharType="begin"/>
      </w:r>
      <w:r>
        <w:instrText xml:space="preserve"> SEQ Codesnippet \* ARABIC </w:instrText>
      </w:r>
      <w:r>
        <w:fldChar w:fldCharType="separate"/>
      </w:r>
      <w:r>
        <w:rPr>
          <w:noProof/>
        </w:rPr>
        <w:t>4</w:t>
      </w:r>
      <w:r>
        <w:fldChar w:fldCharType="end"/>
      </w:r>
      <w:r>
        <w:t>: Get-Help Funktionalität</w:t>
      </w:r>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r>
        <w:t>Modulversion</w:t>
      </w:r>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Check for recommended ModuleVersion</w:t>
      </w:r>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HPEiLOCmdlets).Version.ToString()</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$recommendedVersion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"The installed Module HPEiLOCmdlets doesnt use the recommended Version '</w:t>
      </w:r>
      <w:r w:rsidRPr="002064C0">
        <w:rPr>
          <w:rFonts w:ascii="Consolas" w:hAnsi="Consolas"/>
          <w:color w:val="9CDCFE"/>
          <w:sz w:val="18"/>
          <w:szCs w:val="18"/>
          <w:lang w:val="en-US" w:eastAsia="de-CH"/>
        </w:rPr>
        <w:t>$recommendedVersion</w:t>
      </w:r>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$moduleVersion</w:t>
      </w:r>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72B9E152" w:rsidR="002064C0" w:rsidRPr="008B4899" w:rsidRDefault="006E1B2A" w:rsidP="006E1B2A">
      <w:pPr>
        <w:pStyle w:val="Beschriftung"/>
      </w:pPr>
      <w:r>
        <w:t xml:space="preserve">Codesnippet </w:t>
      </w:r>
      <w:r>
        <w:fldChar w:fldCharType="begin"/>
      </w:r>
      <w:r>
        <w:instrText xml:space="preserve"> SEQ Codesnippet \* ARABIC </w:instrText>
      </w:r>
      <w:r>
        <w:fldChar w:fldCharType="separate"/>
      </w:r>
      <w:r>
        <w:rPr>
          <w:noProof/>
        </w:rPr>
        <w:t>5</w:t>
      </w:r>
      <w:r>
        <w:fldChar w:fldCharType="end"/>
      </w:r>
      <w:r>
        <w:t>: Überprüfung Modulversion</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lastRenderedPageBreak/>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76C0E470"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6</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445DB903"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7</w:t>
      </w:r>
      <w:r w:rsidR="00602007">
        <w:rPr>
          <w:noProof/>
        </w:rPr>
        <w:fldChar w:fldCharType="end"/>
      </w:r>
      <w:r>
        <w:t>: ParameterSet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lastRenderedPageBreak/>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0B709678"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8</w:t>
      </w:r>
      <w:r w:rsidR="00602007">
        <w:rPr>
          <w:noProof/>
        </w:rPr>
        <w:fldChar w:fldCharType="end"/>
      </w:r>
      <w:r>
        <w:t>: Syntax Get-HWInfofromILO</w:t>
      </w:r>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682C5577"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9</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Start Updating Configuraton File</w:t>
      </w:r>
    </w:p>
    <w:p w14:paraId="7858E681" w14:textId="1D6BCCBB"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10</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2B608BDA"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11</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44BB5AF2"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12</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4A2406"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val="en-US" w:eastAsia="de-CH"/>
        </w:rPr>
        <w:t xml:space="preserve">            </w:t>
      </w:r>
      <w:r w:rsidRPr="004A2406">
        <w:rPr>
          <w:rFonts w:ascii="Consolas" w:hAnsi="Consolas"/>
          <w:color w:val="C586C0"/>
          <w:sz w:val="21"/>
          <w:szCs w:val="21"/>
          <w:lang w:eastAsia="de-CH"/>
        </w:rPr>
        <w:t>foreach</w:t>
      </w: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$srv</w:t>
      </w:r>
      <w:r w:rsidRPr="004A2406">
        <w:rPr>
          <w:rFonts w:ascii="Consolas" w:hAnsi="Consolas"/>
          <w:color w:val="CCCCCC"/>
          <w:sz w:val="21"/>
          <w:szCs w:val="21"/>
          <w:lang w:eastAsia="de-CH"/>
        </w:rPr>
        <w:t xml:space="preserve"> </w:t>
      </w:r>
      <w:r w:rsidRPr="004A2406">
        <w:rPr>
          <w:rFonts w:ascii="Consolas" w:hAnsi="Consolas"/>
          <w:color w:val="C586C0"/>
          <w:sz w:val="21"/>
          <w:szCs w:val="21"/>
          <w:lang w:eastAsia="de-CH"/>
        </w:rPr>
        <w:t>in</w:t>
      </w: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$servers</w:t>
      </w:r>
      <w:r w:rsidRPr="004A2406">
        <w:rPr>
          <w:rFonts w:ascii="Consolas" w:hAnsi="Consolas"/>
          <w:color w:val="CCCCCC"/>
          <w:sz w:val="21"/>
          <w:szCs w:val="21"/>
          <w:lang w:eastAsia="de-CH"/>
        </w:rPr>
        <w:t>) {</w:t>
      </w:r>
    </w:p>
    <w:p w14:paraId="3BBE5A87" w14:textId="77777777" w:rsidR="00D25280" w:rsidRPr="004A2406" w:rsidRDefault="00D25280" w:rsidP="00D25280">
      <w:pPr>
        <w:shd w:val="clear" w:color="auto" w:fill="1F1F1F"/>
        <w:spacing w:line="285" w:lineRule="atLeast"/>
        <w:rPr>
          <w:rFonts w:ascii="Consolas" w:hAnsi="Consolas"/>
          <w:color w:val="CCCCCC"/>
          <w:sz w:val="21"/>
          <w:szCs w:val="21"/>
          <w:lang w:eastAsia="de-CH"/>
        </w:rPr>
      </w:pP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$serversClean</w:t>
      </w:r>
      <w:r w:rsidRPr="004A2406">
        <w:rPr>
          <w:rFonts w:ascii="Consolas" w:hAnsi="Consolas"/>
          <w:color w:val="CCCCCC"/>
          <w:sz w:val="21"/>
          <w:szCs w:val="21"/>
          <w:lang w:eastAsia="de-CH"/>
        </w:rPr>
        <w:t xml:space="preserve"> </w:t>
      </w:r>
      <w:r w:rsidRPr="004A2406">
        <w:rPr>
          <w:rFonts w:ascii="Consolas" w:hAnsi="Consolas"/>
          <w:color w:val="D4D4D4"/>
          <w:sz w:val="21"/>
          <w:szCs w:val="21"/>
          <w:lang w:eastAsia="de-CH"/>
        </w:rPr>
        <w:t>+=</w:t>
      </w:r>
      <w:r w:rsidRPr="004A2406">
        <w:rPr>
          <w:rFonts w:ascii="Consolas" w:hAnsi="Consolas"/>
          <w:color w:val="CCCCCC"/>
          <w:sz w:val="21"/>
          <w:szCs w:val="21"/>
          <w:lang w:eastAsia="de-CH"/>
        </w:rPr>
        <w:t xml:space="preserve"> [</w:t>
      </w:r>
      <w:r w:rsidRPr="004A2406">
        <w:rPr>
          <w:rFonts w:ascii="Consolas" w:hAnsi="Consolas"/>
          <w:color w:val="569CD6"/>
          <w:sz w:val="21"/>
          <w:szCs w:val="21"/>
          <w:lang w:eastAsia="de-CH"/>
        </w:rPr>
        <w:t>ordered</w:t>
      </w:r>
      <w:r w:rsidRPr="004A2406">
        <w:rPr>
          <w:rFonts w:ascii="Consolas" w:hAnsi="Consolas"/>
          <w:color w:val="CCCCCC"/>
          <w:sz w:val="21"/>
          <w:szCs w:val="21"/>
          <w:lang w:eastAsia="de-CH"/>
        </w:rPr>
        <w:t>]</w:t>
      </w:r>
      <w:r w:rsidRPr="004A2406">
        <w:rPr>
          <w:rFonts w:ascii="Consolas" w:hAnsi="Consolas"/>
          <w:color w:val="569CD6"/>
          <w:sz w:val="21"/>
          <w:szCs w:val="21"/>
          <w:lang w:eastAsia="de-CH"/>
        </w:rPr>
        <w:t>@</w:t>
      </w:r>
      <w:r w:rsidRPr="004A2406">
        <w:rPr>
          <w:rFonts w:ascii="Consolas" w:hAnsi="Consolas"/>
          <w:color w:val="CCCCCC"/>
          <w:sz w:val="21"/>
          <w:szCs w:val="21"/>
          <w:lang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4A2406">
        <w:rPr>
          <w:rFonts w:ascii="Consolas" w:hAnsi="Consolas"/>
          <w:color w:val="CCCCCC"/>
          <w:sz w:val="21"/>
          <w:szCs w:val="21"/>
          <w:lang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FDAA437" w:rsidR="00D25280" w:rsidRDefault="000E4ADD" w:rsidP="000E4ADD">
      <w:pPr>
        <w:pStyle w:val="Beschriftung"/>
      </w:pPr>
      <w:r>
        <w:t xml:space="preserve">Codesnippet </w:t>
      </w:r>
      <w:r>
        <w:fldChar w:fldCharType="begin"/>
      </w:r>
      <w:r>
        <w:instrText xml:space="preserve"> SEQ Codesnippet \* ARABIC </w:instrText>
      </w:r>
      <w:r>
        <w:fldChar w:fldCharType="separate"/>
      </w:r>
      <w:r w:rsidR="006E1B2A">
        <w:rPr>
          <w:noProof/>
        </w:rPr>
        <w:t>13</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6BD2F836"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6E1B2A">
        <w:rPr>
          <w:noProof/>
        </w:rPr>
        <w:t>14</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C0300DE"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6E1B2A">
        <w:rPr>
          <w:noProof/>
        </w:rPr>
        <w:t>15</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688E1AD9"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6E1B2A">
        <w:rPr>
          <w:noProof/>
        </w:rPr>
        <w:t>16</w:t>
      </w:r>
      <w:r>
        <w:fldChar w:fldCharType="end"/>
      </w:r>
      <w:r>
        <w:t>: DeviceInventory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68F53A50"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6E1B2A">
        <w:rPr>
          <w:noProof/>
        </w:rPr>
        <w:t>17</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139C3336"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6E1B2A">
        <w:rPr>
          <w:noProof/>
        </w:rPr>
        <w:t>18</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lastRenderedPageBreak/>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$ignoreError</w:t>
      </w:r>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2862C9FB" w:rsidR="00592A1D" w:rsidRDefault="00CB7BE1" w:rsidP="00CB7BE1">
      <w:pPr>
        <w:pStyle w:val="Beschriftung"/>
      </w:pPr>
      <w:r>
        <w:t xml:space="preserve">Codesnippet </w:t>
      </w:r>
      <w:r>
        <w:fldChar w:fldCharType="begin"/>
      </w:r>
      <w:r>
        <w:instrText xml:space="preserve"> SEQ Codesnippet \* ARABIC </w:instrText>
      </w:r>
      <w:r>
        <w:fldChar w:fldCharType="separate"/>
      </w:r>
      <w:r w:rsidR="006E1B2A">
        <w:rPr>
          <w:noProof/>
        </w:rPr>
        <w:t>19</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78A82899"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C2682A">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548041A5"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C2682A">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41B8A9D4"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C2682A">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4C47FD6E" w:rsidR="00A8362D" w:rsidRDefault="00A8362D" w:rsidP="00A8362D">
      <w:pPr>
        <w:pStyle w:val="Beschriftung"/>
      </w:pPr>
      <w:r>
        <w:t xml:space="preserve">Codesnippet </w:t>
      </w:r>
      <w:r>
        <w:fldChar w:fldCharType="begin"/>
      </w:r>
      <w:r>
        <w:instrText xml:space="preserve"> SEQ Codesnippet \* ARABIC </w:instrText>
      </w:r>
      <w:r>
        <w:fldChar w:fldCharType="separate"/>
      </w:r>
      <w:r w:rsidR="006E1B2A">
        <w:rPr>
          <w:noProof/>
        </w:rPr>
        <w:t>20</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0"/>
                    <a:stretch>
                      <a:fillRect/>
                    </a:stretch>
                  </pic:blipFill>
                  <pic:spPr>
                    <a:xfrm>
                      <a:off x="0" y="0"/>
                      <a:ext cx="5759450" cy="1814195"/>
                    </a:xfrm>
                    <a:prstGeom prst="rect">
                      <a:avLst/>
                    </a:prstGeom>
                  </pic:spPr>
                </pic:pic>
              </a:graphicData>
            </a:graphic>
          </wp:inline>
        </w:drawing>
      </w:r>
    </w:p>
    <w:p w14:paraId="53E84FE5" w14:textId="5769FBF7" w:rsidR="00C2682A" w:rsidRDefault="00C2682A" w:rsidP="00C2682A">
      <w:pPr>
        <w:pStyle w:val="Beschriftung"/>
        <w:rPr>
          <w:iCs w:val="0"/>
        </w:rPr>
      </w:pPr>
      <w:r>
        <w:t xml:space="preserve">Abbildung </w:t>
      </w:r>
      <w:r>
        <w:fldChar w:fldCharType="begin"/>
      </w:r>
      <w:r>
        <w:instrText xml:space="preserve"> SEQ Abbildung \* ARABIC </w:instrText>
      </w:r>
      <w:r>
        <w:fldChar w:fldCharType="separate"/>
      </w:r>
      <w:r>
        <w:rPr>
          <w:noProof/>
        </w:rPr>
        <w:t>11</w:t>
      </w:r>
      <w:r>
        <w:fldChar w:fldCharType="end"/>
      </w:r>
      <w:r>
        <w:t>: Modulhilfe</w:t>
      </w:r>
    </w:p>
    <w:p w14:paraId="1F93639D" w14:textId="77777777" w:rsidR="00C2682A" w:rsidRDefault="00C2682A" w:rsidP="002B17BA">
      <w:pPr>
        <w:rPr>
          <w:iCs/>
          <w:sz w:val="18"/>
          <w:szCs w:val="18"/>
        </w:rPr>
      </w:pPr>
    </w:p>
    <w:p w14:paraId="204C568C" w14:textId="09AF2DA6" w:rsidR="002B17BA" w:rsidRDefault="00AB6237" w:rsidP="002B17BA">
      <w:r w:rsidRPr="00AB6237">
        <w:t>Die Comment-Based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77777777" w:rsidR="007A7076" w:rsidRDefault="007A7076" w:rsidP="002B17BA"/>
    <w:p w14:paraId="0E6EFA6F" w14:textId="17F76AE8" w:rsidR="002E1FA3" w:rsidRDefault="002E1FA3" w:rsidP="002E1FA3">
      <w:pPr>
        <w:pStyle w:val="berschrift3nummeriert"/>
      </w:pPr>
      <w:r>
        <w:t>Fehlerbehandlung</w:t>
      </w:r>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2701845E" w:rsidR="00AA2603" w:rsidRPr="002E1FA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p>
    <w:p w14:paraId="5C295C47" w14:textId="3A8AD9F3" w:rsidR="002B17BA" w:rsidRPr="00AB6237" w:rsidRDefault="002B17BA" w:rsidP="002B17BA"/>
    <w:p w14:paraId="0C149B65" w14:textId="0FD0BD4C" w:rsidR="002B17BA" w:rsidRPr="00AB6237" w:rsidRDefault="00D77E4C" w:rsidP="00D77E4C">
      <w:pPr>
        <w:pStyle w:val="berschrift3nummeriert"/>
      </w:pPr>
      <w:r>
        <w:t>Sicherung des Passwortes</w:t>
      </w:r>
    </w:p>
    <w:p w14:paraId="3139C857" w14:textId="1C8D210B" w:rsidR="00F43F80" w:rsidRPr="00D77E4C" w:rsidRDefault="00D77E4C" w:rsidP="007C3DFA">
      <w:r>
        <w:t xml:space="preserve">Passwörter sind sehr oft etwas empfindliches, womit sich viel Schaden anrichten lässt. Deswegen ist es Konvention,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 xml:space="preserve">Um die Sicherheit zu gewährleisten wird deswegen intern das Passwort immer als Secure-String gehandelt; Bei dem Start per Parameter ist die Eingabe in Form eines Secure-Strings, beim </w:t>
      </w:r>
      <w:r>
        <w:lastRenderedPageBreak/>
        <w:t>Auslesen aus einer Datei wird es von PlainText in einen SecureString konvertiert.</w:t>
      </w:r>
      <w:r w:rsidR="00F448CE">
        <w:t xml:space="preserve"> D.h. sobald das Passwort sich im Scope des Moduls befindet, wird es sicher behandelt. </w:t>
      </w:r>
    </w:p>
    <w:p w14:paraId="30EEBEED" w14:textId="6F629C25" w:rsidR="00416389" w:rsidRDefault="00416389" w:rsidP="000308B4">
      <w:r>
        <w:t>Das Passwort selbst ist nur relevant für die Anmeldung am Server, weshalb es dort wieder als PlainText zurückkonvertiert wird.</w:t>
      </w:r>
    </w:p>
    <w:p w14:paraId="3A8E9D7B" w14:textId="77777777" w:rsidR="0039130B" w:rsidRPr="0039130B" w:rsidRDefault="0039130B" w:rsidP="0039130B">
      <w:pPr>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$srv</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r w:rsidRPr="0039130B">
        <w:rPr>
          <w:rFonts w:ascii="Consolas" w:hAnsi="Consolas"/>
          <w:color w:val="DCDCAA"/>
          <w:sz w:val="18"/>
          <w:szCs w:val="18"/>
          <w:lang w:val="en-US" w:eastAsia="de-CH"/>
        </w:rPr>
        <w:t>ConvertFrom-SecureString</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SecureString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AsPlainText)</w:t>
      </w:r>
    </w:p>
    <w:p w14:paraId="65A437BE" w14:textId="77777777" w:rsidR="0039130B" w:rsidRPr="0039130B" w:rsidRDefault="0039130B" w:rsidP="000308B4">
      <w:pPr>
        <w:rPr>
          <w:lang w:val="en-US"/>
        </w:rPr>
      </w:pPr>
    </w:p>
    <w:p w14:paraId="416EF86D" w14:textId="77777777" w:rsidR="007F5E10" w:rsidRPr="0039130B" w:rsidRDefault="007F5E10" w:rsidP="000308B4">
      <w:pPr>
        <w:rPr>
          <w:lang w:val="en-US"/>
        </w:rPr>
      </w:pPr>
    </w:p>
    <w:p w14:paraId="1EC7E6EA" w14:textId="789E3337" w:rsidR="007F5E10" w:rsidRDefault="007F5E10" w:rsidP="000308B4">
      <w:r>
        <w:t>Die Speicherung als SecureString ist aber im Projektumfeld nicht unbedingt erforderlich, aus folgenden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611E3D60" w:rsidR="007F5E10" w:rsidRDefault="007F5E10" w:rsidP="007F5E10">
      <w:pPr>
        <w:pStyle w:val="Listenabsatz"/>
        <w:numPr>
          <w:ilvl w:val="0"/>
          <w:numId w:val="12"/>
        </w:numPr>
      </w:pPr>
      <w:r>
        <w:t xml:space="preserve">Ist man wie am PSI in mehreren verschachtelten und abgesicherten Netzwerken, wo man nur mit Zwei-Faktor-Authentifizierung, zwei mal das Netzwerk wechseln, wo jedes Mal wieder ein Passwort eingegeben werden muss, ist man </w:t>
      </w:r>
      <w:r w:rsidR="00F448CE">
        <w:t>im tiefsten Netzwerk (in dem sich die ILO-Server befinden) schon auf einem solchen Level an Sicherheit, dass alle 42 Maschinen das gleiche Standardisierte Passwort und denselben Benutzernamen haben.</w:t>
      </w:r>
    </w:p>
    <w:p w14:paraId="7945BB32" w14:textId="77777777" w:rsidR="00F448CE" w:rsidRDefault="00F448CE" w:rsidP="00F448CE"/>
    <w:p w14:paraId="1956A5A4" w14:textId="14C00CE0" w:rsidR="00F448CE" w:rsidRPr="00AB6237" w:rsidRDefault="00F448CE" w:rsidP="00F448CE">
      <w:r>
        <w:t xml:space="preserve">Das Skript wird später als Service laufen, wobei dafür im Active-Directory das Login gespeichert werden könnte – in diesem Falle ist das Handling als SecureString sinnvoll, da es dort eine Schnittstelle gibt, durch die angegriffen werden könnte. </w:t>
      </w:r>
    </w:p>
    <w:p w14:paraId="2F435C18" w14:textId="77777777" w:rsidR="001C7018" w:rsidRPr="00AB6237" w:rsidRDefault="001C7018" w:rsidP="000308B4"/>
    <w:p w14:paraId="6F8770FB" w14:textId="77777777" w:rsidR="009F0D84" w:rsidRDefault="009F0D84" w:rsidP="009F0D84">
      <w:r>
        <w:t>[UNTERTEILUNG IN KAPITEL FÜR TEILE (mysql, frontend,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541B43C1" w14:textId="77777777" w:rsidR="009F0D84" w:rsidRDefault="009F0D84" w:rsidP="009F0D84">
      <w:r>
        <w:t>Bei Umsetzung beantwortung der Fragen:</w:t>
      </w:r>
    </w:p>
    <w:p w14:paraId="35032B31" w14:textId="77777777" w:rsidR="009F0D84" w:rsidRDefault="009F0D84" w:rsidP="001B37FC">
      <w:pPr>
        <w:pStyle w:val="Listenabsatz"/>
        <w:numPr>
          <w:ilvl w:val="0"/>
          <w:numId w:val="14"/>
        </w:numPr>
      </w:pPr>
      <w:r>
        <w:t xml:space="preserve">Was, </w:t>
      </w:r>
    </w:p>
    <w:p w14:paraId="559CB5BD" w14:textId="77777777" w:rsidR="009F0D84" w:rsidRDefault="009F0D84" w:rsidP="001B37FC">
      <w:pPr>
        <w:pStyle w:val="Listenabsatz"/>
        <w:numPr>
          <w:ilvl w:val="0"/>
          <w:numId w:val="14"/>
        </w:numPr>
      </w:pPr>
      <w:r>
        <w:t>Warum,</w:t>
      </w:r>
    </w:p>
    <w:p w14:paraId="77F503AD" w14:textId="77777777" w:rsidR="009F0D84" w:rsidRDefault="009F0D84" w:rsidP="001B37FC">
      <w:pPr>
        <w:pStyle w:val="Listenabsatz"/>
        <w:numPr>
          <w:ilvl w:val="0"/>
          <w:numId w:val="14"/>
        </w:numPr>
      </w:pPr>
      <w:r>
        <w:t>Wie</w:t>
      </w:r>
    </w:p>
    <w:p w14:paraId="0D9AF2E5" w14:textId="77777777" w:rsidR="009F0D84" w:rsidRDefault="009F0D84" w:rsidP="001B37FC">
      <w:pPr>
        <w:pStyle w:val="Listenabsatz"/>
        <w:numPr>
          <w:ilvl w:val="0"/>
          <w:numId w:val="14"/>
        </w:numPr>
      </w:pPr>
      <w:r>
        <w:t xml:space="preserve">Mit Wem </w:t>
      </w:r>
    </w:p>
    <w:p w14:paraId="0C64F62A" w14:textId="77777777" w:rsidR="009F0D84" w:rsidRDefault="009F0D84" w:rsidP="001B37FC">
      <w:pPr>
        <w:pStyle w:val="Listenabsatz"/>
        <w:numPr>
          <w:ilvl w:val="0"/>
          <w:numId w:val="14"/>
        </w:numPr>
      </w:pPr>
      <w:r>
        <w:t>Welche Begründung</w:t>
      </w:r>
    </w:p>
    <w:p w14:paraId="18445ADD" w14:textId="77777777" w:rsidR="009F0D84" w:rsidRDefault="009F0D84" w:rsidP="009F0D84">
      <w:pPr>
        <w:pStyle w:val="Listenabsatz"/>
      </w:pPr>
    </w:p>
    <w:p w14:paraId="115E8D34" w14:textId="77777777" w:rsidR="009F0D84" w:rsidRDefault="009F0D84" w:rsidP="009F0D84">
      <w:r>
        <w:t>[BILDER/CODE]</w:t>
      </w:r>
    </w:p>
    <w:p w14:paraId="735BD137" w14:textId="77777777" w:rsidR="009F0D84" w:rsidRDefault="009F0D84" w:rsidP="009F0D84"/>
    <w:p w14:paraId="24761634" w14:textId="77777777" w:rsidR="009F0D84" w:rsidRDefault="009F0D84" w:rsidP="009F0D84"/>
    <w:p w14:paraId="613EA008" w14:textId="11DF079D" w:rsidR="009F0D84" w:rsidRDefault="009F0D84" w:rsidP="009F0D84">
      <w:r>
        <w:rPr>
          <w:noProof/>
        </w:rPr>
        <mc:AlternateContent>
          <mc:Choice Requires="wps">
            <w:drawing>
              <wp:anchor distT="0" distB="0" distL="114300" distR="114300" simplePos="0" relativeHeight="251659264" behindDoc="0" locked="0" layoutInCell="1" allowOverlap="1" wp14:anchorId="4BAD4AFB" wp14:editId="3433D89E">
                <wp:simplePos x="0" y="0"/>
                <wp:positionH relativeFrom="column">
                  <wp:posOffset>1877765</wp:posOffset>
                </wp:positionH>
                <wp:positionV relativeFrom="paragraph">
                  <wp:posOffset>5498465</wp:posOffset>
                </wp:positionV>
                <wp:extent cx="177546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0C4FBA75" w14:textId="77777777" w:rsidR="009F0D84" w:rsidRPr="003D0BE4" w:rsidRDefault="009F0D84" w:rsidP="009F0D84">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AD4AFB" id="_x0000_t202" coordsize="21600,21600" o:spt="202" path="m,l,21600r21600,l21600,xe">
                <v:stroke joinstyle="miter"/>
                <v:path gradientshapeok="t" o:connecttype="rect"/>
              </v:shapetype>
              <v:shape id="Text Box 32" o:spid="_x0000_s1026" type="#_x0000_t202" style="position:absolute;margin-left:147.85pt;margin-top:432.95pt;width:13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A/XFQIAADgEAAAOAAAAZHJzL2Uyb0RvYy54bWysU8Fu2zAMvQ/YPwi6L066N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" stroked="f">
                <v:textbox style="mso-fit-shape-to-text:t" inset="0,0,0,0">
                  <w:txbxContent>
                    <w:p w14:paraId="0C4FBA75" w14:textId="77777777" w:rsidR="009F0D84" w:rsidRPr="003D0BE4" w:rsidRDefault="009F0D84" w:rsidP="009F0D84">
                      <w:pPr>
                        <w:pStyle w:val="Beschriftung"/>
                        <w:rPr>
                          <w:noProof/>
                        </w:rPr>
                      </w:pPr>
                    </w:p>
                  </w:txbxContent>
                </v:textbox>
                <w10:wrap type="square"/>
              </v:shape>
            </w:pict>
          </mc:Fallback>
        </mc:AlternateContent>
      </w:r>
      <w:r>
        <w:br w:type="page"/>
      </w:r>
    </w:p>
    <w:p w14:paraId="3A8E3643" w14:textId="77777777" w:rsidR="009F0D84" w:rsidRDefault="009F0D84" w:rsidP="002C67DF">
      <w:pPr>
        <w:pStyle w:val="berschrift2nummeriert"/>
      </w:pPr>
      <w:bookmarkStart w:id="39" w:name="_Toc191907078"/>
      <w:r>
        <w:lastRenderedPageBreak/>
        <w:t>Kontrollieren</w:t>
      </w:r>
      <w:bookmarkEnd w:id="39"/>
    </w:p>
    <w:p w14:paraId="7CC47CA1" w14:textId="77777777" w:rsidR="009F0D84" w:rsidRDefault="009F0D84" w:rsidP="002C67DF">
      <w:pPr>
        <w:pStyle w:val="berschrift3nummeriert"/>
      </w:pPr>
      <w:bookmarkStart w:id="40" w:name="_Toc191907079"/>
      <w:r>
        <w:t>Testprotokoll [NUMMER]</w:t>
      </w:r>
      <w:bookmarkEnd w:id="40"/>
    </w:p>
    <w:p w14:paraId="6BC90554" w14:textId="77777777" w:rsidR="009F0D84" w:rsidRPr="00E16612" w:rsidRDefault="009F0D84" w:rsidP="009F0D84"/>
    <w:p w14:paraId="19DE6ACB" w14:textId="77777777" w:rsidR="009F0D84" w:rsidRDefault="009F0D84" w:rsidP="009F0D84">
      <w:pPr>
        <w:pStyle w:val="Untertitel"/>
      </w:pPr>
      <w:r>
        <w:t>Testfälle</w:t>
      </w:r>
    </w:p>
    <w:tbl>
      <w:tblPr>
        <w:tblStyle w:val="PSITabelle1"/>
        <w:tblW w:w="9067" w:type="dxa"/>
        <w:tblLook w:val="04A0" w:firstRow="1" w:lastRow="0" w:firstColumn="1" w:lastColumn="0" w:noHBand="0" w:noVBand="1"/>
      </w:tblPr>
      <w:tblGrid>
        <w:gridCol w:w="1245"/>
        <w:gridCol w:w="1604"/>
        <w:gridCol w:w="1121"/>
        <w:gridCol w:w="5097"/>
      </w:tblGrid>
      <w:tr w:rsidR="009F0D84" w:rsidRPr="008A29F1" w14:paraId="73E0B161" w14:textId="77777777" w:rsidTr="00663085">
        <w:trPr>
          <w:cnfStyle w:val="100000000000" w:firstRow="1" w:lastRow="0" w:firstColumn="0" w:lastColumn="0" w:oddVBand="0" w:evenVBand="0" w:oddHBand="0" w:evenHBand="0" w:firstRowFirstColumn="0" w:firstRowLastColumn="0" w:lastRowFirstColumn="0" w:lastRowLastColumn="0"/>
          <w:trHeight w:val="296"/>
        </w:trPr>
        <w:tc>
          <w:tcPr>
            <w:tcW w:w="1245" w:type="dxa"/>
          </w:tcPr>
          <w:p w14:paraId="04B3AA38" w14:textId="77777777" w:rsidR="009F0D84" w:rsidRPr="00663085" w:rsidRDefault="009F0D84" w:rsidP="007D2B5D">
            <w:pPr>
              <w:rPr>
                <w:sz w:val="18"/>
                <w:szCs w:val="20"/>
              </w:rPr>
            </w:pPr>
            <w:r w:rsidRPr="00663085">
              <w:rPr>
                <w:sz w:val="18"/>
                <w:szCs w:val="20"/>
              </w:rPr>
              <w:t>Testfall-Nr</w:t>
            </w:r>
          </w:p>
        </w:tc>
        <w:tc>
          <w:tcPr>
            <w:tcW w:w="1604" w:type="dxa"/>
          </w:tcPr>
          <w:p w14:paraId="7B95C9DB" w14:textId="77777777" w:rsidR="009F0D84" w:rsidRPr="00663085" w:rsidRDefault="009F0D84" w:rsidP="007D2B5D">
            <w:pPr>
              <w:rPr>
                <w:sz w:val="18"/>
                <w:szCs w:val="20"/>
              </w:rPr>
            </w:pPr>
            <w:r w:rsidRPr="00663085">
              <w:rPr>
                <w:sz w:val="18"/>
                <w:szCs w:val="20"/>
              </w:rPr>
              <w:t>Testfallspez.nr.</w:t>
            </w:r>
          </w:p>
        </w:tc>
        <w:tc>
          <w:tcPr>
            <w:tcW w:w="1121" w:type="dxa"/>
          </w:tcPr>
          <w:p w14:paraId="3C6DDA82" w14:textId="77777777" w:rsidR="009F0D84" w:rsidRPr="00663085" w:rsidRDefault="009F0D84" w:rsidP="007D2B5D">
            <w:pPr>
              <w:rPr>
                <w:sz w:val="18"/>
                <w:szCs w:val="20"/>
              </w:rPr>
            </w:pPr>
            <w:r w:rsidRPr="00663085">
              <w:rPr>
                <w:sz w:val="18"/>
                <w:szCs w:val="20"/>
              </w:rPr>
              <w:t>Resultat</w:t>
            </w:r>
          </w:p>
        </w:tc>
        <w:tc>
          <w:tcPr>
            <w:tcW w:w="5097" w:type="dxa"/>
          </w:tcPr>
          <w:p w14:paraId="5D64821E" w14:textId="77777777" w:rsidR="009F0D84" w:rsidRPr="00663085" w:rsidRDefault="009F0D84" w:rsidP="007D2B5D">
            <w:pPr>
              <w:rPr>
                <w:sz w:val="18"/>
                <w:szCs w:val="20"/>
              </w:rPr>
            </w:pPr>
            <w:r w:rsidRPr="00663085">
              <w:rPr>
                <w:sz w:val="18"/>
                <w:szCs w:val="20"/>
              </w:rPr>
              <w:t>Bemerkung</w:t>
            </w:r>
          </w:p>
        </w:tc>
      </w:tr>
      <w:tr w:rsidR="009F0D84" w:rsidRPr="008A29F1" w14:paraId="782F8EA7" w14:textId="77777777" w:rsidTr="00663085">
        <w:trPr>
          <w:trHeight w:val="248"/>
        </w:trPr>
        <w:tc>
          <w:tcPr>
            <w:tcW w:w="1245" w:type="dxa"/>
          </w:tcPr>
          <w:p w14:paraId="0E01D971" w14:textId="77777777" w:rsidR="009F0D84" w:rsidRPr="00663085" w:rsidRDefault="009F0D84" w:rsidP="007D2B5D">
            <w:pPr>
              <w:rPr>
                <w:sz w:val="18"/>
                <w:szCs w:val="20"/>
              </w:rPr>
            </w:pPr>
            <w:r w:rsidRPr="00663085">
              <w:rPr>
                <w:sz w:val="18"/>
                <w:szCs w:val="20"/>
              </w:rPr>
              <w:t>TF-01</w:t>
            </w:r>
          </w:p>
        </w:tc>
        <w:tc>
          <w:tcPr>
            <w:tcW w:w="1604" w:type="dxa"/>
          </w:tcPr>
          <w:p w14:paraId="77FF799F" w14:textId="77777777" w:rsidR="009F0D84" w:rsidRPr="00663085" w:rsidRDefault="009F0D84" w:rsidP="007D2B5D">
            <w:pPr>
              <w:rPr>
                <w:sz w:val="18"/>
                <w:szCs w:val="20"/>
              </w:rPr>
            </w:pPr>
          </w:p>
        </w:tc>
        <w:tc>
          <w:tcPr>
            <w:tcW w:w="1121" w:type="dxa"/>
          </w:tcPr>
          <w:p w14:paraId="1EE9C419" w14:textId="77777777" w:rsidR="009F0D84" w:rsidRPr="00663085" w:rsidRDefault="009F0D84" w:rsidP="007D2B5D">
            <w:pPr>
              <w:rPr>
                <w:sz w:val="18"/>
                <w:szCs w:val="20"/>
              </w:rPr>
            </w:pPr>
            <w:r w:rsidRPr="00663085">
              <w:rPr>
                <w:sz w:val="18"/>
                <w:szCs w:val="20"/>
              </w:rPr>
              <w:t>OK</w:t>
            </w:r>
          </w:p>
        </w:tc>
        <w:tc>
          <w:tcPr>
            <w:tcW w:w="5097" w:type="dxa"/>
          </w:tcPr>
          <w:p w14:paraId="0914A5F6" w14:textId="77777777" w:rsidR="009F0D84" w:rsidRPr="00663085" w:rsidRDefault="009F0D84" w:rsidP="007D2B5D">
            <w:pPr>
              <w:rPr>
                <w:sz w:val="18"/>
                <w:szCs w:val="20"/>
              </w:rPr>
            </w:pPr>
            <w:r w:rsidRPr="00663085">
              <w:rPr>
                <w:sz w:val="18"/>
                <w:szCs w:val="20"/>
              </w:rPr>
              <w:t>-</w:t>
            </w:r>
          </w:p>
        </w:tc>
      </w:tr>
      <w:tr w:rsidR="009F0D84" w:rsidRPr="008A29F1" w14:paraId="7D1CCB2D" w14:textId="77777777" w:rsidTr="00663085">
        <w:trPr>
          <w:trHeight w:val="238"/>
        </w:trPr>
        <w:tc>
          <w:tcPr>
            <w:tcW w:w="1245" w:type="dxa"/>
          </w:tcPr>
          <w:p w14:paraId="53809706" w14:textId="77777777" w:rsidR="009F0D84" w:rsidRPr="00663085" w:rsidRDefault="009F0D84" w:rsidP="007D2B5D">
            <w:pPr>
              <w:rPr>
                <w:sz w:val="18"/>
                <w:szCs w:val="20"/>
              </w:rPr>
            </w:pPr>
            <w:r w:rsidRPr="00663085">
              <w:rPr>
                <w:sz w:val="18"/>
                <w:szCs w:val="20"/>
              </w:rPr>
              <w:t>TF-02</w:t>
            </w:r>
          </w:p>
        </w:tc>
        <w:tc>
          <w:tcPr>
            <w:tcW w:w="1604" w:type="dxa"/>
          </w:tcPr>
          <w:p w14:paraId="072EB2DA" w14:textId="77777777" w:rsidR="009F0D84" w:rsidRPr="00663085" w:rsidRDefault="009F0D84" w:rsidP="007D2B5D">
            <w:pPr>
              <w:rPr>
                <w:sz w:val="18"/>
                <w:szCs w:val="20"/>
              </w:rPr>
            </w:pPr>
          </w:p>
        </w:tc>
        <w:tc>
          <w:tcPr>
            <w:tcW w:w="1121" w:type="dxa"/>
          </w:tcPr>
          <w:p w14:paraId="258FF75D" w14:textId="77777777" w:rsidR="009F0D84" w:rsidRPr="00663085" w:rsidRDefault="009F0D84" w:rsidP="007D2B5D">
            <w:pPr>
              <w:rPr>
                <w:sz w:val="18"/>
                <w:szCs w:val="20"/>
              </w:rPr>
            </w:pPr>
            <w:r w:rsidRPr="00663085">
              <w:rPr>
                <w:sz w:val="18"/>
                <w:szCs w:val="20"/>
              </w:rPr>
              <w:t>OK</w:t>
            </w:r>
          </w:p>
        </w:tc>
        <w:tc>
          <w:tcPr>
            <w:tcW w:w="5097" w:type="dxa"/>
          </w:tcPr>
          <w:p w14:paraId="1F117E08" w14:textId="77777777" w:rsidR="009F0D84" w:rsidRPr="00663085" w:rsidRDefault="009F0D84" w:rsidP="007D2B5D">
            <w:pPr>
              <w:rPr>
                <w:sz w:val="18"/>
                <w:szCs w:val="20"/>
              </w:rPr>
            </w:pPr>
            <w:r w:rsidRPr="00663085">
              <w:rPr>
                <w:sz w:val="18"/>
                <w:szCs w:val="20"/>
              </w:rPr>
              <w:t>-</w:t>
            </w:r>
          </w:p>
        </w:tc>
      </w:tr>
    </w:tbl>
    <w:p w14:paraId="54AB681F" w14:textId="12A5430B" w:rsidR="009F0D84" w:rsidRDefault="009F0D84" w:rsidP="009F0D84">
      <w:pPr>
        <w:pStyle w:val="Beschriftung"/>
      </w:pPr>
    </w:p>
    <w:p w14:paraId="4EC640F5" w14:textId="77777777" w:rsidR="009F0D84" w:rsidRPr="00855F46" w:rsidRDefault="009F0D84" w:rsidP="009F0D84"/>
    <w:p w14:paraId="26B6CCB9" w14:textId="77777777" w:rsidR="009F0D84" w:rsidRDefault="009F0D84" w:rsidP="00F9093F">
      <w:pPr>
        <w:pStyle w:val="Untertitel"/>
      </w:pPr>
      <w:r>
        <w:t>Testbericht</w:t>
      </w:r>
    </w:p>
    <w:p w14:paraId="4DD8A741" w14:textId="77777777" w:rsidR="009F0D84" w:rsidRDefault="009F0D84" w:rsidP="009F0D84">
      <w:r>
        <w:t>Was lief gut?</w:t>
      </w:r>
    </w:p>
    <w:p w14:paraId="0B953E7C" w14:textId="77777777" w:rsidR="009F0D84" w:rsidRDefault="009F0D84" w:rsidP="009F0D84">
      <w:r>
        <w:t>Was lief schlecht?</w:t>
      </w:r>
    </w:p>
    <w:p w14:paraId="778AD4AA" w14:textId="77777777" w:rsidR="009F0D84" w:rsidRDefault="009F0D84" w:rsidP="009F0D84">
      <w:r>
        <w:t>Wo gibt es Probleme?</w:t>
      </w:r>
    </w:p>
    <w:p w14:paraId="240D71C0" w14:textId="77777777" w:rsidR="009F0D84" w:rsidRDefault="009F0D84" w:rsidP="009F0D84">
      <w:r>
        <w:t>In welchem Zustand befindet sich die Applikation gemäss Test?</w:t>
      </w:r>
    </w:p>
    <w:p w14:paraId="32D18D1F" w14:textId="77777777" w:rsidR="009F0D84" w:rsidRDefault="009F0D84" w:rsidP="009F0D84">
      <w:r>
        <w:br w:type="page"/>
      </w:r>
    </w:p>
    <w:p w14:paraId="2C1FA4D9" w14:textId="77777777" w:rsidR="009F0D84" w:rsidRDefault="009F0D84" w:rsidP="00F9093F">
      <w:pPr>
        <w:pStyle w:val="berschrift2nummeriert"/>
      </w:pPr>
      <w:bookmarkStart w:id="41" w:name="_Toc191907080"/>
      <w:r>
        <w:lastRenderedPageBreak/>
        <w:t>Auswerten</w:t>
      </w:r>
      <w:bookmarkEnd w:id="41"/>
    </w:p>
    <w:p w14:paraId="5503D05A" w14:textId="77777777" w:rsidR="009F0D84" w:rsidRDefault="009F0D84" w:rsidP="00F9093F">
      <w:pPr>
        <w:pStyle w:val="berschrift3nummeriert"/>
      </w:pPr>
      <w:bookmarkStart w:id="42" w:name="_Toc191907081"/>
      <w:r w:rsidRPr="00FC2126">
        <w:t>Technisches Fazit</w:t>
      </w:r>
      <w:bookmarkEnd w:id="42"/>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3" w:name="_Toc191907082"/>
      <w:r w:rsidRPr="00FC2126">
        <w:t>Zukunftsaussichten</w:t>
      </w:r>
      <w:bookmarkEnd w:id="43"/>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4" w:name="_Toc191907083"/>
      <w:r>
        <w:t>Selbstreflexion</w:t>
      </w:r>
      <w:bookmarkEnd w:id="44"/>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5" w:name="_Toc191907084"/>
      <w:r>
        <w:t>Persönliches Fazit</w:t>
      </w:r>
      <w:bookmarkEnd w:id="45"/>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6" w:name="_Toc191907086"/>
      <w:r>
        <w:t>Abbildungsverzeichnis</w:t>
      </w:r>
      <w:bookmarkEnd w:id="46"/>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1"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7" w:name="_Toc191907087"/>
      <w:r>
        <w:t>Tabellenverzeichnis</w:t>
      </w:r>
      <w:bookmarkEnd w:id="47"/>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9320C3">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8" w:name="_Toc191907088"/>
      <w:r>
        <w:t>Codesnippetverzeichnis</w:t>
      </w:r>
      <w:bookmarkEnd w:id="48"/>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49" w:name="_Toc191907089"/>
      <w:r>
        <w:t>Glossar</w:t>
      </w:r>
      <w:bookmarkEnd w:id="49"/>
      <w:r w:rsidR="006249B6">
        <w:t xml:space="preserve"> (Alphabetisch sortiert)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0" w:name="_Toc191907090"/>
      <w:r>
        <w:lastRenderedPageBreak/>
        <w:t>Abkürzungsverzeichnis</w:t>
      </w:r>
      <w:bookmarkEnd w:id="50"/>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1" w:name="_Toc191907091"/>
      <w:r>
        <w:t>Selbstständigkeitserklärung</w:t>
      </w:r>
      <w:bookmarkEnd w:id="51"/>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r>
        <w:t>Anhang</w:t>
      </w:r>
    </w:p>
    <w:p w14:paraId="279ADD0E" w14:textId="14AE615A" w:rsidR="00055A18" w:rsidRDefault="0003557B" w:rsidP="00055A18">
      <w:pPr>
        <w:pStyle w:val="berschrift2nummeriert"/>
        <w:rPr>
          <w:lang w:val="en-US"/>
        </w:rPr>
      </w:pPr>
      <w:r>
        <w:rPr>
          <w:lang w:val="en-US"/>
        </w:rPr>
        <w:t xml:space="preserve">Protokoll </w:t>
      </w:r>
      <w:r w:rsidR="00055A18">
        <w:rPr>
          <w:lang w:val="en-US"/>
        </w:rPr>
        <w:t>Erster Expertenbesuch</w:t>
      </w:r>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r>
        <w:lastRenderedPageBreak/>
        <w:t>Protokoll Zweiter Expertenbesuch</w:t>
      </w:r>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r>
              <w:rPr>
                <w:lang w:val="en-US"/>
              </w:rPr>
              <w:t>Teilnehmer</w:t>
            </w:r>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r>
        <w:rPr>
          <w:b/>
          <w:lang w:val="en-US"/>
        </w:rPr>
        <w:t>Traktanden</w:t>
      </w:r>
      <w:r>
        <w:rPr>
          <w:lang w:val="en-US"/>
        </w:rPr>
        <w:t>:</w:t>
      </w:r>
    </w:p>
    <w:p w14:paraId="4098BD09" w14:textId="31717D60" w:rsidR="007A278C" w:rsidRDefault="007A278C" w:rsidP="00FE66D7">
      <w:pPr>
        <w:pStyle w:val="Listenabsatz"/>
        <w:numPr>
          <w:ilvl w:val="0"/>
          <w:numId w:val="12"/>
        </w:numPr>
        <w:rPr>
          <w:lang w:val="en-US"/>
        </w:rPr>
      </w:pPr>
      <w:r>
        <w:rPr>
          <w:lang w:val="en-US"/>
        </w:rPr>
        <w:t xml:space="preserve">Kurze </w:t>
      </w:r>
      <w:r w:rsidR="00FE66D7">
        <w:rPr>
          <w:lang w:val="en-US"/>
        </w:rPr>
        <w:t>Besprechung über Stand</w:t>
      </w:r>
    </w:p>
    <w:p w14:paraId="5AFD8A4F" w14:textId="49EC120A" w:rsidR="00FE66D7" w:rsidRDefault="00FE66D7" w:rsidP="00FE66D7">
      <w:pPr>
        <w:pStyle w:val="Listenabsatz"/>
        <w:numPr>
          <w:ilvl w:val="1"/>
          <w:numId w:val="12"/>
        </w:numPr>
        <w:rPr>
          <w:lang w:val="en-US"/>
        </w:rPr>
      </w:pPr>
      <w:r>
        <w:rPr>
          <w:lang w:val="en-US"/>
        </w:rPr>
        <w:t>Zeitplan angeschaut</w:t>
      </w:r>
    </w:p>
    <w:p w14:paraId="53F87611" w14:textId="0D65B17F" w:rsidR="00FE66D7" w:rsidRDefault="00FE66D7" w:rsidP="00FE66D7">
      <w:pPr>
        <w:pStyle w:val="Listenabsatz"/>
        <w:numPr>
          <w:ilvl w:val="1"/>
          <w:numId w:val="12"/>
        </w:numPr>
        <w:rPr>
          <w:lang w:val="en-US"/>
        </w:rPr>
      </w:pPr>
      <w:r>
        <w:rPr>
          <w:lang w:val="en-US"/>
        </w:rPr>
        <w:t xml:space="preserve">Dokumentation angeschaut </w:t>
      </w:r>
    </w:p>
    <w:p w14:paraId="51DE4D1F" w14:textId="50C6EF4A" w:rsidR="00FE66D7" w:rsidRDefault="00FE66D7" w:rsidP="00FE66D7">
      <w:pPr>
        <w:pStyle w:val="Listenabsatz"/>
        <w:numPr>
          <w:ilvl w:val="1"/>
          <w:numId w:val="12"/>
        </w:numPr>
        <w:rPr>
          <w:lang w:val="en-US"/>
        </w:rPr>
      </w:pPr>
      <w:r>
        <w:rPr>
          <w:lang w:val="en-US"/>
        </w:rPr>
        <w:t>Kurzes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SecureString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VF: Ich soll bei den Variablennamen die Formatierung so einheitlich als möglich machen und die Parameter klar als Usereingaben kennzeichenn.</w:t>
      </w:r>
    </w:p>
    <w:p w14:paraId="797B8B50" w14:textId="059495AF" w:rsidR="00904A94" w:rsidRDefault="00904A94" w:rsidP="00FE66D7">
      <w:pPr>
        <w:pStyle w:val="Listenabsatz"/>
        <w:numPr>
          <w:ilvl w:val="0"/>
          <w:numId w:val="12"/>
        </w:numPr>
      </w:pPr>
      <w:r>
        <w:t xml:space="preserve">Am Besten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.docx abelegt sein, aber PDF garantiert die einheitliche Darstellung, welche bei Word nicht garantiert ist.</w:t>
      </w:r>
      <w:r>
        <w:t xml:space="preserve"> </w:t>
      </w:r>
    </w:p>
    <w:sectPr w:rsidR="007A278C" w:rsidRPr="007A278C" w:rsidSect="00E37EEE">
      <w:headerReference w:type="even" r:id="rId52"/>
      <w:headerReference w:type="default" r:id="rId53"/>
      <w:footerReference w:type="even" r:id="rId54"/>
      <w:footerReference w:type="default" r:id="rId55"/>
      <w:headerReference w:type="first" r:id="rId56"/>
      <w:footerReference w:type="first" r:id="rId57"/>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1216C93F"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4A2406">
          <w:rPr>
            <w:noProof/>
          </w:rPr>
          <w:t>18.03.2025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20A68EDF"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4A2406">
          <w:rPr>
            <w:noProof/>
          </w:rPr>
          <w:t>18.03.2025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56416751"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4A2406">
          <w:rPr>
            <w:noProof/>
          </w:rPr>
          <w:t>18.03.2025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F2500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341512"/>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3"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3CE5100"/>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7860DE"/>
    <w:multiLevelType w:val="multilevel"/>
    <w:tmpl w:val="8CEE2828"/>
    <w:numStyleLink w:val="BulletsList"/>
  </w:abstractNum>
  <w:abstractNum w:abstractNumId="18"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28C666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30"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C17055D"/>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3A0C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5"/>
  </w:num>
  <w:num w:numId="2" w16cid:durableId="1254821494">
    <w:abstractNumId w:val="13"/>
  </w:num>
  <w:num w:numId="3" w16cid:durableId="171723735">
    <w:abstractNumId w:val="8"/>
  </w:num>
  <w:num w:numId="4" w16cid:durableId="1073507391">
    <w:abstractNumId w:val="12"/>
  </w:num>
  <w:num w:numId="5" w16cid:durableId="1074162686">
    <w:abstractNumId w:val="29"/>
  </w:num>
  <w:num w:numId="6" w16cid:durableId="1038356840">
    <w:abstractNumId w:val="1"/>
  </w:num>
  <w:num w:numId="7" w16cid:durableId="1447237123">
    <w:abstractNumId w:val="17"/>
  </w:num>
  <w:num w:numId="8" w16cid:durableId="184052842">
    <w:abstractNumId w:val="34"/>
  </w:num>
  <w:num w:numId="9" w16cid:durableId="827865991">
    <w:abstractNumId w:val="30"/>
  </w:num>
  <w:num w:numId="10" w16cid:durableId="594362341">
    <w:abstractNumId w:val="11"/>
  </w:num>
  <w:num w:numId="11" w16cid:durableId="26563742">
    <w:abstractNumId w:val="26"/>
  </w:num>
  <w:num w:numId="12" w16cid:durableId="152915950">
    <w:abstractNumId w:val="10"/>
  </w:num>
  <w:num w:numId="13" w16cid:durableId="138034913">
    <w:abstractNumId w:val="4"/>
  </w:num>
  <w:num w:numId="14" w16cid:durableId="1073816086">
    <w:abstractNumId w:val="28"/>
  </w:num>
  <w:num w:numId="15" w16cid:durableId="376902603">
    <w:abstractNumId w:val="20"/>
  </w:num>
  <w:num w:numId="16" w16cid:durableId="182015386">
    <w:abstractNumId w:val="15"/>
  </w:num>
  <w:num w:numId="17" w16cid:durableId="940793724">
    <w:abstractNumId w:val="0"/>
  </w:num>
  <w:num w:numId="18" w16cid:durableId="1410351905">
    <w:abstractNumId w:val="19"/>
  </w:num>
  <w:num w:numId="19" w16cid:durableId="1811821112">
    <w:abstractNumId w:val="24"/>
  </w:num>
  <w:num w:numId="20" w16cid:durableId="1168640662">
    <w:abstractNumId w:val="5"/>
  </w:num>
  <w:num w:numId="21" w16cid:durableId="400829719">
    <w:abstractNumId w:val="9"/>
  </w:num>
  <w:num w:numId="22" w16cid:durableId="789397621">
    <w:abstractNumId w:val="18"/>
  </w:num>
  <w:num w:numId="23" w16cid:durableId="1104612128">
    <w:abstractNumId w:val="16"/>
  </w:num>
  <w:num w:numId="24" w16cid:durableId="113838461">
    <w:abstractNumId w:val="22"/>
  </w:num>
  <w:num w:numId="25" w16cid:durableId="1695810971">
    <w:abstractNumId w:val="21"/>
  </w:num>
  <w:num w:numId="26" w16cid:durableId="1493259483">
    <w:abstractNumId w:val="3"/>
  </w:num>
  <w:num w:numId="27" w16cid:durableId="1899894567">
    <w:abstractNumId w:val="7"/>
  </w:num>
  <w:num w:numId="28" w16cid:durableId="881939344">
    <w:abstractNumId w:val="33"/>
  </w:num>
  <w:num w:numId="29" w16cid:durableId="1744327840">
    <w:abstractNumId w:val="23"/>
  </w:num>
  <w:num w:numId="30" w16cid:durableId="400913418">
    <w:abstractNumId w:val="2"/>
  </w:num>
  <w:num w:numId="31" w16cid:durableId="1818690182">
    <w:abstractNumId w:val="31"/>
  </w:num>
  <w:num w:numId="32" w16cid:durableId="442454508">
    <w:abstractNumId w:val="6"/>
  </w:num>
  <w:num w:numId="33" w16cid:durableId="695153604">
    <w:abstractNumId w:val="14"/>
  </w:num>
  <w:num w:numId="34" w16cid:durableId="541751150">
    <w:abstractNumId w:val="32"/>
  </w:num>
  <w:num w:numId="35" w16cid:durableId="967973166">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53F9"/>
    <w:rsid w:val="00016DDB"/>
    <w:rsid w:val="000247EC"/>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4D9F"/>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E8E"/>
    <w:rsid w:val="00097A8B"/>
    <w:rsid w:val="000A0A89"/>
    <w:rsid w:val="000A11D4"/>
    <w:rsid w:val="000A1261"/>
    <w:rsid w:val="000A1884"/>
    <w:rsid w:val="000A24EC"/>
    <w:rsid w:val="000A2660"/>
    <w:rsid w:val="000A5FC9"/>
    <w:rsid w:val="000B0A72"/>
    <w:rsid w:val="000B183F"/>
    <w:rsid w:val="000B2445"/>
    <w:rsid w:val="000B2BE8"/>
    <w:rsid w:val="000B3BAE"/>
    <w:rsid w:val="000B4E8B"/>
    <w:rsid w:val="000B595D"/>
    <w:rsid w:val="000B5FBA"/>
    <w:rsid w:val="000B6E36"/>
    <w:rsid w:val="000C06C5"/>
    <w:rsid w:val="000C17B9"/>
    <w:rsid w:val="000C49C1"/>
    <w:rsid w:val="000C7231"/>
    <w:rsid w:val="000D10A5"/>
    <w:rsid w:val="000D1743"/>
    <w:rsid w:val="000D1BB6"/>
    <w:rsid w:val="000D46A0"/>
    <w:rsid w:val="000D5E78"/>
    <w:rsid w:val="000E4ADD"/>
    <w:rsid w:val="000E59F8"/>
    <w:rsid w:val="000E61F3"/>
    <w:rsid w:val="000E7543"/>
    <w:rsid w:val="000E756F"/>
    <w:rsid w:val="000F1726"/>
    <w:rsid w:val="000F1D2B"/>
    <w:rsid w:val="000F4535"/>
    <w:rsid w:val="0010021F"/>
    <w:rsid w:val="0010123F"/>
    <w:rsid w:val="00102345"/>
    <w:rsid w:val="001044E0"/>
    <w:rsid w:val="00104B6A"/>
    <w:rsid w:val="0010542B"/>
    <w:rsid w:val="00105545"/>
    <w:rsid w:val="001055E2"/>
    <w:rsid w:val="00106688"/>
    <w:rsid w:val="00107F09"/>
    <w:rsid w:val="00113442"/>
    <w:rsid w:val="001134C7"/>
    <w:rsid w:val="00113765"/>
    <w:rsid w:val="00113CB8"/>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5D0"/>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90092"/>
    <w:rsid w:val="001938B0"/>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7018"/>
    <w:rsid w:val="001D36D6"/>
    <w:rsid w:val="001D41A9"/>
    <w:rsid w:val="001D67C9"/>
    <w:rsid w:val="001E0202"/>
    <w:rsid w:val="001E2A54"/>
    <w:rsid w:val="001E2C73"/>
    <w:rsid w:val="001E73F4"/>
    <w:rsid w:val="001F0CDF"/>
    <w:rsid w:val="001F15A2"/>
    <w:rsid w:val="001F1B42"/>
    <w:rsid w:val="001F391B"/>
    <w:rsid w:val="001F4A7E"/>
    <w:rsid w:val="001F4B8C"/>
    <w:rsid w:val="001F4F9B"/>
    <w:rsid w:val="002064C0"/>
    <w:rsid w:val="00211ADB"/>
    <w:rsid w:val="00214EEC"/>
    <w:rsid w:val="00215D48"/>
    <w:rsid w:val="00222C53"/>
    <w:rsid w:val="00222F74"/>
    <w:rsid w:val="00223204"/>
    <w:rsid w:val="002249F8"/>
    <w:rsid w:val="00224DA3"/>
    <w:rsid w:val="0022685B"/>
    <w:rsid w:val="0023018C"/>
    <w:rsid w:val="0023070A"/>
    <w:rsid w:val="0023205B"/>
    <w:rsid w:val="002369CE"/>
    <w:rsid w:val="00240C57"/>
    <w:rsid w:val="002450A7"/>
    <w:rsid w:val="002466D7"/>
    <w:rsid w:val="00247532"/>
    <w:rsid w:val="00247905"/>
    <w:rsid w:val="00247DC0"/>
    <w:rsid w:val="002522AA"/>
    <w:rsid w:val="00253BB0"/>
    <w:rsid w:val="002548EC"/>
    <w:rsid w:val="0025644A"/>
    <w:rsid w:val="00264EB0"/>
    <w:rsid w:val="002661E2"/>
    <w:rsid w:val="00267F71"/>
    <w:rsid w:val="002713C1"/>
    <w:rsid w:val="0027146C"/>
    <w:rsid w:val="002723AA"/>
    <w:rsid w:val="002726D9"/>
    <w:rsid w:val="00272A27"/>
    <w:rsid w:val="002731E8"/>
    <w:rsid w:val="00273EBC"/>
    <w:rsid w:val="00283995"/>
    <w:rsid w:val="002842A5"/>
    <w:rsid w:val="002844FB"/>
    <w:rsid w:val="0028479A"/>
    <w:rsid w:val="00285654"/>
    <w:rsid w:val="00287BB5"/>
    <w:rsid w:val="00290C84"/>
    <w:rsid w:val="00290E37"/>
    <w:rsid w:val="00291A61"/>
    <w:rsid w:val="00291C51"/>
    <w:rsid w:val="00292375"/>
    <w:rsid w:val="002A3139"/>
    <w:rsid w:val="002A450F"/>
    <w:rsid w:val="002A496C"/>
    <w:rsid w:val="002A49BB"/>
    <w:rsid w:val="002A5A31"/>
    <w:rsid w:val="002A6277"/>
    <w:rsid w:val="002B0AA7"/>
    <w:rsid w:val="002B159F"/>
    <w:rsid w:val="002B17BA"/>
    <w:rsid w:val="002B1968"/>
    <w:rsid w:val="002B1A33"/>
    <w:rsid w:val="002B1F0B"/>
    <w:rsid w:val="002B2653"/>
    <w:rsid w:val="002B36D0"/>
    <w:rsid w:val="002B551B"/>
    <w:rsid w:val="002B56FF"/>
    <w:rsid w:val="002B6BAC"/>
    <w:rsid w:val="002B7876"/>
    <w:rsid w:val="002C163B"/>
    <w:rsid w:val="002C1CA9"/>
    <w:rsid w:val="002C56D9"/>
    <w:rsid w:val="002C604A"/>
    <w:rsid w:val="002C67DF"/>
    <w:rsid w:val="002D1F8B"/>
    <w:rsid w:val="002D272F"/>
    <w:rsid w:val="002D38AE"/>
    <w:rsid w:val="002D3A41"/>
    <w:rsid w:val="002D447B"/>
    <w:rsid w:val="002D66D9"/>
    <w:rsid w:val="002D709C"/>
    <w:rsid w:val="002E1762"/>
    <w:rsid w:val="002E1FA3"/>
    <w:rsid w:val="002E3818"/>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802C4"/>
    <w:rsid w:val="00381713"/>
    <w:rsid w:val="003818F9"/>
    <w:rsid w:val="00381B13"/>
    <w:rsid w:val="00381BA9"/>
    <w:rsid w:val="00383FBA"/>
    <w:rsid w:val="0039124E"/>
    <w:rsid w:val="0039130B"/>
    <w:rsid w:val="00392EFC"/>
    <w:rsid w:val="00395A1F"/>
    <w:rsid w:val="00396DAD"/>
    <w:rsid w:val="00397B92"/>
    <w:rsid w:val="003A3A77"/>
    <w:rsid w:val="003A59F0"/>
    <w:rsid w:val="003A5C2D"/>
    <w:rsid w:val="003A6493"/>
    <w:rsid w:val="003A6F49"/>
    <w:rsid w:val="003A796E"/>
    <w:rsid w:val="003B133F"/>
    <w:rsid w:val="003B194E"/>
    <w:rsid w:val="003B5015"/>
    <w:rsid w:val="003B54F5"/>
    <w:rsid w:val="003B6D5B"/>
    <w:rsid w:val="003C0159"/>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22CE"/>
    <w:rsid w:val="00413B39"/>
    <w:rsid w:val="0041418E"/>
    <w:rsid w:val="00416389"/>
    <w:rsid w:val="00417CAE"/>
    <w:rsid w:val="0042365F"/>
    <w:rsid w:val="0042454D"/>
    <w:rsid w:val="0043287D"/>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2406"/>
    <w:rsid w:val="004A3CD0"/>
    <w:rsid w:val="004A4E66"/>
    <w:rsid w:val="004B0B10"/>
    <w:rsid w:val="004B0FDB"/>
    <w:rsid w:val="004B3225"/>
    <w:rsid w:val="004B4778"/>
    <w:rsid w:val="004B61C4"/>
    <w:rsid w:val="004B6860"/>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F0435"/>
    <w:rsid w:val="004F13C9"/>
    <w:rsid w:val="004F22CB"/>
    <w:rsid w:val="004F3283"/>
    <w:rsid w:val="004F5708"/>
    <w:rsid w:val="00500294"/>
    <w:rsid w:val="00506434"/>
    <w:rsid w:val="005118C3"/>
    <w:rsid w:val="00517938"/>
    <w:rsid w:val="00520E45"/>
    <w:rsid w:val="00525B53"/>
    <w:rsid w:val="00526C93"/>
    <w:rsid w:val="005308CE"/>
    <w:rsid w:val="005325AD"/>
    <w:rsid w:val="005339AE"/>
    <w:rsid w:val="00535EA2"/>
    <w:rsid w:val="00536A7F"/>
    <w:rsid w:val="00536F36"/>
    <w:rsid w:val="00537410"/>
    <w:rsid w:val="00543061"/>
    <w:rsid w:val="00543DE2"/>
    <w:rsid w:val="00550787"/>
    <w:rsid w:val="0055258F"/>
    <w:rsid w:val="005527EB"/>
    <w:rsid w:val="00554047"/>
    <w:rsid w:val="00554D4C"/>
    <w:rsid w:val="0055727B"/>
    <w:rsid w:val="00557E4B"/>
    <w:rsid w:val="00557E51"/>
    <w:rsid w:val="00562128"/>
    <w:rsid w:val="005633B5"/>
    <w:rsid w:val="005649A3"/>
    <w:rsid w:val="005658E2"/>
    <w:rsid w:val="005737FD"/>
    <w:rsid w:val="00574F84"/>
    <w:rsid w:val="00576439"/>
    <w:rsid w:val="00581B22"/>
    <w:rsid w:val="0058376B"/>
    <w:rsid w:val="0058781B"/>
    <w:rsid w:val="00590960"/>
    <w:rsid w:val="00591832"/>
    <w:rsid w:val="00592841"/>
    <w:rsid w:val="00592A1D"/>
    <w:rsid w:val="00594186"/>
    <w:rsid w:val="00596895"/>
    <w:rsid w:val="00596F6F"/>
    <w:rsid w:val="00597577"/>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73D1"/>
    <w:rsid w:val="005E75C1"/>
    <w:rsid w:val="005E771C"/>
    <w:rsid w:val="005F1E68"/>
    <w:rsid w:val="005F37C1"/>
    <w:rsid w:val="005F40AC"/>
    <w:rsid w:val="005F56A0"/>
    <w:rsid w:val="005F6B47"/>
    <w:rsid w:val="00602007"/>
    <w:rsid w:val="006044D5"/>
    <w:rsid w:val="00604E28"/>
    <w:rsid w:val="00606319"/>
    <w:rsid w:val="00613EC6"/>
    <w:rsid w:val="00614EDD"/>
    <w:rsid w:val="00617B57"/>
    <w:rsid w:val="00617BE4"/>
    <w:rsid w:val="00620642"/>
    <w:rsid w:val="00622481"/>
    <w:rsid w:val="00622FDC"/>
    <w:rsid w:val="0062386F"/>
    <w:rsid w:val="006242BB"/>
    <w:rsid w:val="006249B6"/>
    <w:rsid w:val="00625020"/>
    <w:rsid w:val="006309B2"/>
    <w:rsid w:val="0063305D"/>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274C"/>
    <w:rsid w:val="00653018"/>
    <w:rsid w:val="00654385"/>
    <w:rsid w:val="00654412"/>
    <w:rsid w:val="006549D8"/>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4808"/>
    <w:rsid w:val="0068571B"/>
    <w:rsid w:val="00685D74"/>
    <w:rsid w:val="00686D14"/>
    <w:rsid w:val="00686DB3"/>
    <w:rsid w:val="00687ED7"/>
    <w:rsid w:val="00691D6F"/>
    <w:rsid w:val="00695748"/>
    <w:rsid w:val="006A157B"/>
    <w:rsid w:val="006A3921"/>
    <w:rsid w:val="006A5B85"/>
    <w:rsid w:val="006A7351"/>
    <w:rsid w:val="006B2465"/>
    <w:rsid w:val="006B25DE"/>
    <w:rsid w:val="006B3083"/>
    <w:rsid w:val="006B5345"/>
    <w:rsid w:val="006C144C"/>
    <w:rsid w:val="006C1FF8"/>
    <w:rsid w:val="006C2496"/>
    <w:rsid w:val="006C62E1"/>
    <w:rsid w:val="006C6A0D"/>
    <w:rsid w:val="006C7648"/>
    <w:rsid w:val="006D089D"/>
    <w:rsid w:val="006D0F8C"/>
    <w:rsid w:val="006D5775"/>
    <w:rsid w:val="006D6FBB"/>
    <w:rsid w:val="006D798B"/>
    <w:rsid w:val="006E0F4E"/>
    <w:rsid w:val="006E1B2A"/>
    <w:rsid w:val="006E4AF1"/>
    <w:rsid w:val="006E78F4"/>
    <w:rsid w:val="006F0345"/>
    <w:rsid w:val="006F0469"/>
    <w:rsid w:val="006F5C45"/>
    <w:rsid w:val="006F5F5C"/>
    <w:rsid w:val="006F65B3"/>
    <w:rsid w:val="007007DF"/>
    <w:rsid w:val="00700979"/>
    <w:rsid w:val="00701C6D"/>
    <w:rsid w:val="0070262D"/>
    <w:rsid w:val="007040B6"/>
    <w:rsid w:val="00705076"/>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5239"/>
    <w:rsid w:val="007367F8"/>
    <w:rsid w:val="00736978"/>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6C77"/>
    <w:rsid w:val="007C72DF"/>
    <w:rsid w:val="007D2070"/>
    <w:rsid w:val="007D6DC1"/>
    <w:rsid w:val="007E0460"/>
    <w:rsid w:val="007E046A"/>
    <w:rsid w:val="007E2A0A"/>
    <w:rsid w:val="007E5E8E"/>
    <w:rsid w:val="007E68F1"/>
    <w:rsid w:val="007E7D43"/>
    <w:rsid w:val="007F59F5"/>
    <w:rsid w:val="007F5E10"/>
    <w:rsid w:val="007F6A4F"/>
    <w:rsid w:val="008014E7"/>
    <w:rsid w:val="00802A86"/>
    <w:rsid w:val="00802CAC"/>
    <w:rsid w:val="00804AB5"/>
    <w:rsid w:val="0080657E"/>
    <w:rsid w:val="00806BC4"/>
    <w:rsid w:val="0081493D"/>
    <w:rsid w:val="00815F12"/>
    <w:rsid w:val="0081679A"/>
    <w:rsid w:val="00816E7F"/>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454F"/>
    <w:rsid w:val="00857D8A"/>
    <w:rsid w:val="008602F9"/>
    <w:rsid w:val="008608A6"/>
    <w:rsid w:val="00861F46"/>
    <w:rsid w:val="00863701"/>
    <w:rsid w:val="00864855"/>
    <w:rsid w:val="00866FE4"/>
    <w:rsid w:val="00870017"/>
    <w:rsid w:val="008726E9"/>
    <w:rsid w:val="00874E49"/>
    <w:rsid w:val="008753D3"/>
    <w:rsid w:val="008754B6"/>
    <w:rsid w:val="00875DA6"/>
    <w:rsid w:val="00876898"/>
    <w:rsid w:val="00883CC4"/>
    <w:rsid w:val="00883ED7"/>
    <w:rsid w:val="008868D0"/>
    <w:rsid w:val="00887318"/>
    <w:rsid w:val="00887728"/>
    <w:rsid w:val="00893B8B"/>
    <w:rsid w:val="008967C3"/>
    <w:rsid w:val="00897BF1"/>
    <w:rsid w:val="008A0276"/>
    <w:rsid w:val="008A0EFB"/>
    <w:rsid w:val="008A4E13"/>
    <w:rsid w:val="008A4E6A"/>
    <w:rsid w:val="008A6683"/>
    <w:rsid w:val="008A72CC"/>
    <w:rsid w:val="008A78DE"/>
    <w:rsid w:val="008B182B"/>
    <w:rsid w:val="008B1C4F"/>
    <w:rsid w:val="008B4633"/>
    <w:rsid w:val="008B4899"/>
    <w:rsid w:val="008B5953"/>
    <w:rsid w:val="008C256A"/>
    <w:rsid w:val="008C7E85"/>
    <w:rsid w:val="008D2A96"/>
    <w:rsid w:val="008D7C9E"/>
    <w:rsid w:val="008E3971"/>
    <w:rsid w:val="008F0653"/>
    <w:rsid w:val="008F35EC"/>
    <w:rsid w:val="008F4291"/>
    <w:rsid w:val="00901BDC"/>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20C3"/>
    <w:rsid w:val="009334C8"/>
    <w:rsid w:val="00933783"/>
    <w:rsid w:val="00935CF3"/>
    <w:rsid w:val="0093619F"/>
    <w:rsid w:val="00940B3C"/>
    <w:rsid w:val="009427E5"/>
    <w:rsid w:val="0094524F"/>
    <w:rsid w:val="009454B7"/>
    <w:rsid w:val="009475B8"/>
    <w:rsid w:val="00950389"/>
    <w:rsid w:val="00951955"/>
    <w:rsid w:val="00952F52"/>
    <w:rsid w:val="00953F95"/>
    <w:rsid w:val="00954EB0"/>
    <w:rsid w:val="009613D8"/>
    <w:rsid w:val="00961E8E"/>
    <w:rsid w:val="0096200F"/>
    <w:rsid w:val="00963107"/>
    <w:rsid w:val="00963FA3"/>
    <w:rsid w:val="00965520"/>
    <w:rsid w:val="009655CC"/>
    <w:rsid w:val="0096603D"/>
    <w:rsid w:val="00966920"/>
    <w:rsid w:val="009716B0"/>
    <w:rsid w:val="00974275"/>
    <w:rsid w:val="009742F8"/>
    <w:rsid w:val="00977917"/>
    <w:rsid w:val="009804FC"/>
    <w:rsid w:val="0098474B"/>
    <w:rsid w:val="009847BC"/>
    <w:rsid w:val="00985267"/>
    <w:rsid w:val="00990CF5"/>
    <w:rsid w:val="00994BD1"/>
    <w:rsid w:val="00994F2C"/>
    <w:rsid w:val="00995CBA"/>
    <w:rsid w:val="0099678C"/>
    <w:rsid w:val="00996A1D"/>
    <w:rsid w:val="009A1D44"/>
    <w:rsid w:val="009A1DB4"/>
    <w:rsid w:val="009A7C4C"/>
    <w:rsid w:val="009B030C"/>
    <w:rsid w:val="009B0C96"/>
    <w:rsid w:val="009B100D"/>
    <w:rsid w:val="009B208B"/>
    <w:rsid w:val="009B3A2C"/>
    <w:rsid w:val="009B3BF5"/>
    <w:rsid w:val="009C0F32"/>
    <w:rsid w:val="009C11FE"/>
    <w:rsid w:val="009C222B"/>
    <w:rsid w:val="009C47C0"/>
    <w:rsid w:val="009C64D7"/>
    <w:rsid w:val="009C67A8"/>
    <w:rsid w:val="009C6E8A"/>
    <w:rsid w:val="009D0A97"/>
    <w:rsid w:val="009D1D6A"/>
    <w:rsid w:val="009D201B"/>
    <w:rsid w:val="009D5D9C"/>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5F7E"/>
    <w:rsid w:val="00A26524"/>
    <w:rsid w:val="00A31E83"/>
    <w:rsid w:val="00A3349C"/>
    <w:rsid w:val="00A35676"/>
    <w:rsid w:val="00A379F8"/>
    <w:rsid w:val="00A41DD8"/>
    <w:rsid w:val="00A43438"/>
    <w:rsid w:val="00A43EDD"/>
    <w:rsid w:val="00A44103"/>
    <w:rsid w:val="00A44FBA"/>
    <w:rsid w:val="00A45941"/>
    <w:rsid w:val="00A47202"/>
    <w:rsid w:val="00A51457"/>
    <w:rsid w:val="00A54094"/>
    <w:rsid w:val="00A5451D"/>
    <w:rsid w:val="00A5539F"/>
    <w:rsid w:val="00A5566A"/>
    <w:rsid w:val="00A55C83"/>
    <w:rsid w:val="00A57815"/>
    <w:rsid w:val="00A57DA1"/>
    <w:rsid w:val="00A605F8"/>
    <w:rsid w:val="00A606DD"/>
    <w:rsid w:val="00A62266"/>
    <w:rsid w:val="00A62575"/>
    <w:rsid w:val="00A62764"/>
    <w:rsid w:val="00A62F82"/>
    <w:rsid w:val="00A62FAD"/>
    <w:rsid w:val="00A6758D"/>
    <w:rsid w:val="00A70B2C"/>
    <w:rsid w:val="00A70CDC"/>
    <w:rsid w:val="00A7133D"/>
    <w:rsid w:val="00A71E43"/>
    <w:rsid w:val="00A73C9B"/>
    <w:rsid w:val="00A7788C"/>
    <w:rsid w:val="00A7793B"/>
    <w:rsid w:val="00A82950"/>
    <w:rsid w:val="00A8362D"/>
    <w:rsid w:val="00A863F9"/>
    <w:rsid w:val="00A86737"/>
    <w:rsid w:val="00A87549"/>
    <w:rsid w:val="00A960B8"/>
    <w:rsid w:val="00AA0449"/>
    <w:rsid w:val="00AA15E2"/>
    <w:rsid w:val="00AA2603"/>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6321"/>
    <w:rsid w:val="00AD02CC"/>
    <w:rsid w:val="00AD204E"/>
    <w:rsid w:val="00AD2346"/>
    <w:rsid w:val="00AD36B2"/>
    <w:rsid w:val="00AD3FE1"/>
    <w:rsid w:val="00AD5C8F"/>
    <w:rsid w:val="00AD5FEB"/>
    <w:rsid w:val="00AD76BE"/>
    <w:rsid w:val="00AE017A"/>
    <w:rsid w:val="00AE1ED1"/>
    <w:rsid w:val="00AE2308"/>
    <w:rsid w:val="00AE26E8"/>
    <w:rsid w:val="00AE2B71"/>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74B"/>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7D4E"/>
    <w:rsid w:val="00B566F5"/>
    <w:rsid w:val="00B60C06"/>
    <w:rsid w:val="00B622CF"/>
    <w:rsid w:val="00B642EF"/>
    <w:rsid w:val="00B6467F"/>
    <w:rsid w:val="00B66E09"/>
    <w:rsid w:val="00B67D13"/>
    <w:rsid w:val="00B70D03"/>
    <w:rsid w:val="00B74013"/>
    <w:rsid w:val="00B800E2"/>
    <w:rsid w:val="00B803E7"/>
    <w:rsid w:val="00B8170D"/>
    <w:rsid w:val="00B82E14"/>
    <w:rsid w:val="00B83334"/>
    <w:rsid w:val="00B86D7A"/>
    <w:rsid w:val="00B9025B"/>
    <w:rsid w:val="00B9541A"/>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3B6"/>
    <w:rsid w:val="00C60AC3"/>
    <w:rsid w:val="00C625DB"/>
    <w:rsid w:val="00C64E5C"/>
    <w:rsid w:val="00C65080"/>
    <w:rsid w:val="00C65114"/>
    <w:rsid w:val="00C656F3"/>
    <w:rsid w:val="00C73727"/>
    <w:rsid w:val="00C73B7F"/>
    <w:rsid w:val="00C74062"/>
    <w:rsid w:val="00C75D41"/>
    <w:rsid w:val="00C7632D"/>
    <w:rsid w:val="00C76439"/>
    <w:rsid w:val="00C77412"/>
    <w:rsid w:val="00C800D0"/>
    <w:rsid w:val="00C8174A"/>
    <w:rsid w:val="00C83AAB"/>
    <w:rsid w:val="00C9104B"/>
    <w:rsid w:val="00C9296C"/>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0B3"/>
    <w:rsid w:val="00CE2A0C"/>
    <w:rsid w:val="00CE5BC2"/>
    <w:rsid w:val="00CE73C8"/>
    <w:rsid w:val="00CE74B5"/>
    <w:rsid w:val="00CF08BB"/>
    <w:rsid w:val="00CF1E53"/>
    <w:rsid w:val="00CF2A0D"/>
    <w:rsid w:val="00CF2ABD"/>
    <w:rsid w:val="00CF36A6"/>
    <w:rsid w:val="00CF43B1"/>
    <w:rsid w:val="00CF4930"/>
    <w:rsid w:val="00D0099E"/>
    <w:rsid w:val="00D00D42"/>
    <w:rsid w:val="00D00E26"/>
    <w:rsid w:val="00D031C3"/>
    <w:rsid w:val="00D031FB"/>
    <w:rsid w:val="00D0586E"/>
    <w:rsid w:val="00D06220"/>
    <w:rsid w:val="00D106AE"/>
    <w:rsid w:val="00D111D9"/>
    <w:rsid w:val="00D1170D"/>
    <w:rsid w:val="00D12077"/>
    <w:rsid w:val="00D13134"/>
    <w:rsid w:val="00D1389A"/>
    <w:rsid w:val="00D13DAC"/>
    <w:rsid w:val="00D1465B"/>
    <w:rsid w:val="00D1774E"/>
    <w:rsid w:val="00D17D2C"/>
    <w:rsid w:val="00D25280"/>
    <w:rsid w:val="00D25394"/>
    <w:rsid w:val="00D26E6A"/>
    <w:rsid w:val="00D30E68"/>
    <w:rsid w:val="00D31037"/>
    <w:rsid w:val="00D3292D"/>
    <w:rsid w:val="00D35B7E"/>
    <w:rsid w:val="00D36D26"/>
    <w:rsid w:val="00D3718F"/>
    <w:rsid w:val="00D375D8"/>
    <w:rsid w:val="00D37641"/>
    <w:rsid w:val="00D37A2F"/>
    <w:rsid w:val="00D53270"/>
    <w:rsid w:val="00D54A24"/>
    <w:rsid w:val="00D5508C"/>
    <w:rsid w:val="00D57397"/>
    <w:rsid w:val="00D60ED7"/>
    <w:rsid w:val="00D61996"/>
    <w:rsid w:val="00D62680"/>
    <w:rsid w:val="00D654CD"/>
    <w:rsid w:val="00D6572B"/>
    <w:rsid w:val="00D6722C"/>
    <w:rsid w:val="00D67774"/>
    <w:rsid w:val="00D678C7"/>
    <w:rsid w:val="00D70152"/>
    <w:rsid w:val="00D705DD"/>
    <w:rsid w:val="00D74B32"/>
    <w:rsid w:val="00D74C59"/>
    <w:rsid w:val="00D76156"/>
    <w:rsid w:val="00D77E4C"/>
    <w:rsid w:val="00D8261A"/>
    <w:rsid w:val="00D87D90"/>
    <w:rsid w:val="00D903CC"/>
    <w:rsid w:val="00D91574"/>
    <w:rsid w:val="00D93401"/>
    <w:rsid w:val="00D94143"/>
    <w:rsid w:val="00D9415C"/>
    <w:rsid w:val="00D95311"/>
    <w:rsid w:val="00D95330"/>
    <w:rsid w:val="00D9553C"/>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5DCD"/>
    <w:rsid w:val="00E269E1"/>
    <w:rsid w:val="00E26B35"/>
    <w:rsid w:val="00E27815"/>
    <w:rsid w:val="00E326FF"/>
    <w:rsid w:val="00E33371"/>
    <w:rsid w:val="00E34FFF"/>
    <w:rsid w:val="00E37EEE"/>
    <w:rsid w:val="00E414A0"/>
    <w:rsid w:val="00E45347"/>
    <w:rsid w:val="00E45F13"/>
    <w:rsid w:val="00E47026"/>
    <w:rsid w:val="00E47AA4"/>
    <w:rsid w:val="00E47F14"/>
    <w:rsid w:val="00E50336"/>
    <w:rsid w:val="00E50CD0"/>
    <w:rsid w:val="00E510BC"/>
    <w:rsid w:val="00E52BA4"/>
    <w:rsid w:val="00E55BE2"/>
    <w:rsid w:val="00E577C5"/>
    <w:rsid w:val="00E61256"/>
    <w:rsid w:val="00E62EFE"/>
    <w:rsid w:val="00E63AF8"/>
    <w:rsid w:val="00E71132"/>
    <w:rsid w:val="00E71D13"/>
    <w:rsid w:val="00E73CB2"/>
    <w:rsid w:val="00E77E12"/>
    <w:rsid w:val="00E80413"/>
    <w:rsid w:val="00E80CD7"/>
    <w:rsid w:val="00E81202"/>
    <w:rsid w:val="00E8150F"/>
    <w:rsid w:val="00E81A79"/>
    <w:rsid w:val="00E81D58"/>
    <w:rsid w:val="00E839BA"/>
    <w:rsid w:val="00E8428A"/>
    <w:rsid w:val="00E849B7"/>
    <w:rsid w:val="00E923C8"/>
    <w:rsid w:val="00E92C0B"/>
    <w:rsid w:val="00E94947"/>
    <w:rsid w:val="00E9552A"/>
    <w:rsid w:val="00E95F14"/>
    <w:rsid w:val="00E97F7D"/>
    <w:rsid w:val="00EA544D"/>
    <w:rsid w:val="00EA59B8"/>
    <w:rsid w:val="00EA5A01"/>
    <w:rsid w:val="00EB011B"/>
    <w:rsid w:val="00EB2AB4"/>
    <w:rsid w:val="00EB4418"/>
    <w:rsid w:val="00EB5A38"/>
    <w:rsid w:val="00EC185C"/>
    <w:rsid w:val="00EC2DF9"/>
    <w:rsid w:val="00EC4460"/>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19FB"/>
    <w:rsid w:val="00EF4564"/>
    <w:rsid w:val="00EF7682"/>
    <w:rsid w:val="00F016BC"/>
    <w:rsid w:val="00F01BCB"/>
    <w:rsid w:val="00F0660B"/>
    <w:rsid w:val="00F07982"/>
    <w:rsid w:val="00F10070"/>
    <w:rsid w:val="00F123AE"/>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43DD"/>
    <w:rsid w:val="00F37E0E"/>
    <w:rsid w:val="00F41469"/>
    <w:rsid w:val="00F43F80"/>
    <w:rsid w:val="00F448CE"/>
    <w:rsid w:val="00F450CC"/>
    <w:rsid w:val="00F45C1C"/>
    <w:rsid w:val="00F45CDD"/>
    <w:rsid w:val="00F4686F"/>
    <w:rsid w:val="00F51F53"/>
    <w:rsid w:val="00F529CF"/>
    <w:rsid w:val="00F5551A"/>
    <w:rsid w:val="00F55E93"/>
    <w:rsid w:val="00F56AAB"/>
    <w:rsid w:val="00F600C7"/>
    <w:rsid w:val="00F6015B"/>
    <w:rsid w:val="00F606E5"/>
    <w:rsid w:val="00F60777"/>
    <w:rsid w:val="00F613F7"/>
    <w:rsid w:val="00F6154E"/>
    <w:rsid w:val="00F64BB9"/>
    <w:rsid w:val="00F64F61"/>
    <w:rsid w:val="00F71C2D"/>
    <w:rsid w:val="00F72ECC"/>
    <w:rsid w:val="00F73331"/>
    <w:rsid w:val="00F746A8"/>
    <w:rsid w:val="00F77EE1"/>
    <w:rsid w:val="00F80902"/>
    <w:rsid w:val="00F814AD"/>
    <w:rsid w:val="00F84B75"/>
    <w:rsid w:val="00F87174"/>
    <w:rsid w:val="00F9093F"/>
    <w:rsid w:val="00F91D37"/>
    <w:rsid w:val="00F91DEC"/>
    <w:rsid w:val="00F92635"/>
    <w:rsid w:val="00F93538"/>
    <w:rsid w:val="00F9610D"/>
    <w:rsid w:val="00FA5E22"/>
    <w:rsid w:val="00FA63E5"/>
    <w:rsid w:val="00FB0011"/>
    <w:rsid w:val="00FB10B1"/>
    <w:rsid w:val="00FB1415"/>
    <w:rsid w:val="00FB3B46"/>
    <w:rsid w:val="00FB657F"/>
    <w:rsid w:val="00FC290B"/>
    <w:rsid w:val="00FC395D"/>
    <w:rsid w:val="00FC4087"/>
    <w:rsid w:val="00FC68FA"/>
    <w:rsid w:val="00FD4BB0"/>
    <w:rsid w:val="00FE2ED4"/>
    <w:rsid w:val="00FE4B3A"/>
    <w:rsid w:val="00FE4EEA"/>
    <w:rsid w:val="00FE5B62"/>
    <w:rsid w:val="00FE5DAF"/>
    <w:rsid w:val="00FE66D7"/>
    <w:rsid w:val="00FE7D09"/>
    <w:rsid w:val="00FF494D"/>
    <w:rsid w:val="00FF683E"/>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581528510">
      <w:bodyDiv w:val="1"/>
      <w:marLeft w:val="0"/>
      <w:marRight w:val="0"/>
      <w:marTop w:val="0"/>
      <w:marBottom w:val="0"/>
      <w:divBdr>
        <w:top w:val="none" w:sz="0" w:space="0" w:color="auto"/>
        <w:left w:val="none" w:sz="0" w:space="0" w:color="auto"/>
        <w:bottom w:val="none" w:sz="0" w:space="0" w:color="auto"/>
        <w:right w:val="none" w:sz="0" w:space="0" w:color="auto"/>
      </w:divBdr>
      <w:divsChild>
        <w:div w:id="256598257">
          <w:marLeft w:val="0"/>
          <w:marRight w:val="0"/>
          <w:marTop w:val="0"/>
          <w:marBottom w:val="0"/>
          <w:divBdr>
            <w:top w:val="none" w:sz="0" w:space="0" w:color="auto"/>
            <w:left w:val="none" w:sz="0" w:space="0" w:color="auto"/>
            <w:bottom w:val="none" w:sz="0" w:space="0" w:color="auto"/>
            <w:right w:val="none" w:sz="0" w:space="0" w:color="auto"/>
          </w:divBdr>
          <w:divsChild>
            <w:div w:id="1125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690525590">
      <w:bodyDiv w:val="1"/>
      <w:marLeft w:val="0"/>
      <w:marRight w:val="0"/>
      <w:marTop w:val="0"/>
      <w:marBottom w:val="0"/>
      <w:divBdr>
        <w:top w:val="none" w:sz="0" w:space="0" w:color="auto"/>
        <w:left w:val="none" w:sz="0" w:space="0" w:color="auto"/>
        <w:bottom w:val="none" w:sz="0" w:space="0" w:color="auto"/>
        <w:right w:val="none" w:sz="0" w:space="0" w:color="auto"/>
      </w:divBdr>
      <w:divsChild>
        <w:div w:id="1050300137">
          <w:marLeft w:val="0"/>
          <w:marRight w:val="0"/>
          <w:marTop w:val="0"/>
          <w:marBottom w:val="0"/>
          <w:divBdr>
            <w:top w:val="none" w:sz="0" w:space="0" w:color="auto"/>
            <w:left w:val="none" w:sz="0" w:space="0" w:color="auto"/>
            <w:bottom w:val="none" w:sz="0" w:space="0" w:color="auto"/>
            <w:right w:val="none" w:sz="0" w:space="0" w:color="auto"/>
          </w:divBdr>
          <w:divsChild>
            <w:div w:id="730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intranet.psi.ch/de/psi/templa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hyperlink" Target="http://www.xxxxx.com" TargetMode="External"/><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6.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header" Target="header4.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6B2A61"/>
    <w:rsid w:val="007B606F"/>
    <w:rsid w:val="00A43C5A"/>
    <w:rsid w:val="00B10631"/>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
    <b:Tag>jer23</b:Tag>
    <b:SourceType>InternetSite</b:SourceType>
    <b:Guid>{2C406ADA-3760-4034-92A3-9F4F544B8054}</b:Guid>
    <b:Author>
      <b:Author>
        <b:NameList>
          <b:Person>
            <b:Last>jeremy.hawkins1</b:Last>
          </b:Person>
        </b:NameList>
      </b:Author>
    </b:Author>
    <b:Title>Microsoft | Learn</b:Title>
    <b:InternetSiteTitle>Export-Csv array of objects Error " Object reference not set to an instance of an object."</b:InternetSiteTitle>
    <b:Year>2023</b:Year>
    <b:Month>05</b:Month>
    <b:Day>01</b:Day>
    <b:URL>https://learn.microsoft.com/en-us/answers/questions/1185618/export-csv-array-of-objects-error-object-reference</b:URL>
    <b:RefOrder>16</b:RefOrder>
  </b:Source>
  <b:Source>
    <b:Tag>Wil18</b:Tag>
    <b:SourceType>InternetSite</b:SourceType>
    <b:Guid>{60C5E2F4-1656-4AE1-ABB3-38CEC9C885EE}</b:Guid>
    <b:Author>
      <b:Author>
        <b:NameList>
          <b:Person>
            <b:Last>Maclean</b:Last>
            <b:First>Will</b:First>
          </b:Person>
        </b:NameList>
      </b:Author>
    </b:Author>
    <b:Title>stackoverflow</b:Title>
    <b:InternetSiteTitle>Tracing where output is coming from in a Powershell script</b:InternetSiteTitle>
    <b:Year>2018</b:Year>
    <b:Month>11</b:Month>
    <b:Day>22</b:Day>
    <b:URL>https://stackoverflow.com/questions/53423718/tracing-where-output-is-coming-from-in-a-powershell-script</b:URL>
    <b:RefOrder>17</b:RefOrder>
  </b:Source>
  <b:Source>
    <b:Tag>sdw</b:Tag>
    <b:SourceType>InternetSite</b:SourceType>
    <b:Guid>{3B655D3F-49FF-4528-92FE-B6B49DD1E8A3}</b:Guid>
    <b:Author>
      <b:Author>
        <b:NameList>
          <b:Person>
            <b:Last>sdwheeler</b:Last>
            <b:First>ArieHein</b:First>
          </b:Person>
        </b:NameList>
      </b:Author>
    </b:Author>
    <b:Title>Microsoft | Learn</b:Title>
    <b:InternetSiteTitle>about_Comment_Based_Help</b:InternetSiteTitle>
    <b:Year>2025</b:Year>
    <b:Month>01</b:Month>
    <b:Day>10</b:Day>
    <b:URL>https://learn.microsoft.com/en-us/powershell/module/microsoft.powershell.core/about/about_comment_based_help?view=powershell-7.5</b:URL>
    <b:RefOrder>18</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2F8540-5004-423C-A661-03838419CB51}">
  <ds:schemaRefs>
    <ds:schemaRef ds:uri="http://schemas.openxmlformats.org/officeDocument/2006/bibliography"/>
  </ds:schemaRefs>
</ds:datastoreItem>
</file>

<file path=customXml/itemProps2.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4.xml><?xml version="1.0" encoding="utf-8"?>
<ds:datastoreItem xmlns:ds="http://schemas.openxmlformats.org/officeDocument/2006/customXml" ds:itemID="{691B9E7B-1F5D-4650-8E1E-7519107C43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66</Pages>
  <Words>15185</Words>
  <Characters>95668</Characters>
  <Application>Microsoft Office Word</Application>
  <DocSecurity>0</DocSecurity>
  <Lines>797</Lines>
  <Paragraphs>221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110632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593</cp:revision>
  <dcterms:created xsi:type="dcterms:W3CDTF">2025-03-03T12:47:00Z</dcterms:created>
  <dcterms:modified xsi:type="dcterms:W3CDTF">2025-03-18T14:07:00Z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