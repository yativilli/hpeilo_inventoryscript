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1B9C76A0"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1C6832">
                  <w:rPr>
                    <w:noProof/>
                    <w:color w:val="252525" w:themeColor="text2" w:themeShade="80"/>
                    <w:sz w:val="28"/>
                    <w:szCs w:val="28"/>
                  </w:rPr>
                  <w:t>19.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5312216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4E71E8"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4E71E8"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4E71E8"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4E71E8"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4E71E8"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6F5E015"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7B91005"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4E71E8">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4E71E8">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4E71E8">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4E71E8">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4E71E8">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4E71E8">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4E71E8">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4E71E8">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4E71E8">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4E71E8">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4E71E8">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4E71E8">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4E71E8">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4E71E8">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4E71E8">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4E71E8">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4E71E8">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4E71E8">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4E71E8">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4E71E8">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4E71E8">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4E71E8">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050C1161"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4E71E8"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4E71E8"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4E71E8"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4E71E8"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4E71E8"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4E71E8"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4E71E8"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4E71E8"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4E71E8"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4E71E8"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4F38938C"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5E51EEB9"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3D7BB3C9"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A548EF" w14:paraId="655EBF27" w14:textId="77777777" w:rsidTr="007D2B5D">
        <w:tc>
          <w:tcPr>
            <w:tcW w:w="9016" w:type="dxa"/>
          </w:tcPr>
          <w:p w14:paraId="60656974" w14:textId="0E6552A8" w:rsidR="001F391B" w:rsidRDefault="004E71E8"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114A1951"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08CC497" w:rsidR="003C4FE6" w:rsidRDefault="003C4FE6">
      <w:pPr>
        <w:pStyle w:val="Beschriftung"/>
      </w:pPr>
      <w:r>
        <w:t xml:space="preserve">Tabelle </w:t>
      </w:r>
      <w:r>
        <w:fldChar w:fldCharType="begin"/>
      </w:r>
      <w:r>
        <w:instrText xml:space="preserve"> SEQ Tabelle \* ARABIC </w:instrText>
      </w:r>
      <w:r>
        <w:fldChar w:fldCharType="separate"/>
      </w:r>
      <w:r w:rsidR="00853871">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A548EF"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30240D48" w:rsidR="003C4FE6" w:rsidRDefault="003C4FE6">
      <w:pPr>
        <w:pStyle w:val="Beschriftung"/>
      </w:pPr>
      <w:r>
        <w:t xml:space="preserve">Tabelle </w:t>
      </w:r>
      <w:r>
        <w:fldChar w:fldCharType="begin"/>
      </w:r>
      <w:r>
        <w:instrText xml:space="preserve"> SEQ Tabelle \* ARABIC </w:instrText>
      </w:r>
      <w:r>
        <w:fldChar w:fldCharType="separate"/>
      </w:r>
      <w:r w:rsidR="00853871">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516C043F"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853871">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55139183" w:rsidR="003C4FE6" w:rsidRDefault="003C4FE6">
      <w:pPr>
        <w:pStyle w:val="Beschriftung"/>
      </w:pPr>
      <w:r>
        <w:t xml:space="preserve">Tabelle </w:t>
      </w:r>
      <w:r>
        <w:fldChar w:fldCharType="begin"/>
      </w:r>
      <w:r>
        <w:instrText xml:space="preserve"> SEQ Tabelle \* ARABIC </w:instrText>
      </w:r>
      <w:r>
        <w:fldChar w:fldCharType="separate"/>
      </w:r>
      <w:r w:rsidR="00853871">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A548EF"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491C5145" w:rsidR="00FE5DAF" w:rsidRDefault="00FE5DAF">
      <w:pPr>
        <w:pStyle w:val="Beschriftung"/>
      </w:pPr>
      <w:r>
        <w:t xml:space="preserve">Tabelle </w:t>
      </w:r>
      <w:r>
        <w:fldChar w:fldCharType="begin"/>
      </w:r>
      <w:r>
        <w:instrText xml:space="preserve"> SEQ Tabelle \* ARABIC </w:instrText>
      </w:r>
      <w:r>
        <w:fldChar w:fldCharType="separate"/>
      </w:r>
      <w:r w:rsidR="00853871">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Fix Securestring</w:t>
            </w:r>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Dokumentatierung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77777777" w:rsidR="00F80902" w:rsidRDefault="00D005C1" w:rsidP="007D2B5D">
            <w:r>
              <w:t xml:space="preserve">Konvertierung zu SecureString --&gt; </w:t>
            </w:r>
            <w:sdt>
              <w:sdtPr>
                <w:id w:val="997464386"/>
                <w:citation/>
              </w:sdtPr>
              <w:sdtEndPr/>
              <w:sdtContent>
                <w:r>
                  <w:fldChar w:fldCharType="begin"/>
                </w:r>
                <w:r>
                  <w:instrText xml:space="preserve"> CITATION Mic \l 2055 </w:instrText>
                </w:r>
                <w:r>
                  <w:fldChar w:fldCharType="separate"/>
                </w:r>
                <w:r>
                  <w:rPr>
                    <w:noProof/>
                  </w:rPr>
                  <w:t>(Microsoft, kein Datum)</w:t>
                </w:r>
                <w:r>
                  <w:fldChar w:fldCharType="end"/>
                </w:r>
              </w:sdtContent>
            </w:sdt>
          </w:p>
          <w:p w14:paraId="2520290E" w14:textId="5ABCFF01" w:rsidR="00D005C1" w:rsidRDefault="00D005C1" w:rsidP="007D2B5D">
            <w:r>
              <w:t xml:space="preserve">-Contains funktioniert nicht wie gedacht --&gt; </w:t>
            </w:r>
            <w:sdt>
              <w:sdtPr>
                <w:id w:val="-1480689334"/>
                <w:citation/>
              </w:sdtPr>
              <w:sdtEndPr/>
              <w:sdtContent>
                <w:r>
                  <w:fldChar w:fldCharType="begin"/>
                </w:r>
                <w:r>
                  <w:instrText xml:space="preserve"> CITATION tnw13 \l 2055 </w:instrText>
                </w:r>
                <w:r>
                  <w:fldChar w:fldCharType="separate"/>
                </w:r>
                <w:r>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7D2B5D">
            <w:pPr>
              <w:keepNext/>
            </w:pPr>
            <w:r>
              <w:t>Sinngemäss: Wie kann ich bei Powershell Swichtcase mehrere Möglichkeiten dasselbe machen lassen?</w:t>
            </w:r>
          </w:p>
        </w:tc>
      </w:tr>
    </w:tbl>
    <w:p w14:paraId="7B465639" w14:textId="77777777" w:rsidR="009F0D84" w:rsidRDefault="009F0D84" w:rsidP="009F0D84">
      <w:r>
        <w:br w:type="page"/>
      </w:r>
    </w:p>
    <w:p w14:paraId="5466BE7E" w14:textId="0F0395C0" w:rsidR="009F0D84" w:rsidRPr="00EA1965" w:rsidRDefault="00DA0851" w:rsidP="009F0D84">
      <w:pPr>
        <w:pStyle w:val="Untertitel"/>
      </w:pPr>
      <w:r>
        <w:lastRenderedPageBreak/>
        <w:t>Mittwoch</w:t>
      </w:r>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3832" w:type="dxa"/>
          </w:tcPr>
          <w:p w14:paraId="2967DCCA" w14:textId="77777777" w:rsidR="00F80902" w:rsidRPr="00C15AA7" w:rsidRDefault="00F80902" w:rsidP="007D2B5D">
            <w:r>
              <w:t>Erledigte Arbeiten:</w:t>
            </w:r>
          </w:p>
        </w:tc>
        <w:tc>
          <w:tcPr>
            <w:tcW w:w="936" w:type="dxa"/>
          </w:tcPr>
          <w:p w14:paraId="108E071B" w14:textId="77777777" w:rsidR="00F80902" w:rsidRDefault="00F80902" w:rsidP="007D2B5D">
            <w:r>
              <w:t>Ist</w:t>
            </w:r>
          </w:p>
        </w:tc>
      </w:tr>
      <w:tr w:rsidR="00F80902" w14:paraId="61DEC253" w14:textId="77777777" w:rsidTr="00E53D5F">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3FE09506" w14:textId="2402C8D1" w:rsidR="00B84C65" w:rsidRDefault="00B84C65" w:rsidP="00B84C65">
            <w:pPr>
              <w:pStyle w:val="Listenabsatz"/>
              <w:numPr>
                <w:ilvl w:val="1"/>
                <w:numId w:val="9"/>
              </w:numPr>
            </w:pPr>
            <w:r>
              <w:t xml:space="preserve">Testing auf Scharfer Maschine </w:t>
            </w:r>
          </w:p>
          <w:p w14:paraId="1C36EF55" w14:textId="72E6CE91" w:rsidR="009C4F43" w:rsidRDefault="009C4F43" w:rsidP="00B84C65">
            <w:pPr>
              <w:pStyle w:val="Listenabsatz"/>
              <w:numPr>
                <w:ilvl w:val="1"/>
                <w:numId w:val="9"/>
              </w:numPr>
            </w:pPr>
            <w:r>
              <w:t>Testing gemäss Testfällen</w:t>
            </w:r>
          </w:p>
          <w:p w14:paraId="6DF7F695" w14:textId="2F7DD698" w:rsidR="009C4F43" w:rsidRDefault="009C4F43" w:rsidP="00B84C65">
            <w:pPr>
              <w:pStyle w:val="Listenabsatz"/>
              <w:numPr>
                <w:ilvl w:val="1"/>
                <w:numId w:val="9"/>
              </w:numPr>
            </w:pPr>
            <w:r>
              <w:t>Fixen kleinerer Probleme</w:t>
            </w:r>
          </w:p>
          <w:p w14:paraId="495463E9" w14:textId="11FEB840" w:rsidR="00547114" w:rsidRPr="00B72E5F" w:rsidRDefault="009C4F43" w:rsidP="00B84C65">
            <w:pPr>
              <w:pStyle w:val="Listenabsatz"/>
              <w:numPr>
                <w:ilvl w:val="0"/>
                <w:numId w:val="9"/>
              </w:numPr>
              <w:ind w:left="460"/>
            </w:pPr>
            <w:r>
              <w:t>Arbeitsjournal</w:t>
            </w:r>
          </w:p>
        </w:tc>
        <w:tc>
          <w:tcPr>
            <w:tcW w:w="730" w:type="dxa"/>
          </w:tcPr>
          <w:p w14:paraId="4C27F6F0" w14:textId="77777777" w:rsidR="009C4F43" w:rsidRDefault="009C4F43" w:rsidP="007D2B5D"/>
          <w:p w14:paraId="6E373DCD" w14:textId="128B7D2C" w:rsidR="00F80902" w:rsidRDefault="009C4F43" w:rsidP="007D2B5D">
            <w:r>
              <w:t>1h</w:t>
            </w:r>
          </w:p>
          <w:p w14:paraId="1B051BE2" w14:textId="77777777" w:rsidR="009C4F43" w:rsidRDefault="009C4F43" w:rsidP="007D2B5D"/>
          <w:p w14:paraId="378A1173" w14:textId="77777777" w:rsidR="009C4F43" w:rsidRDefault="009C4F43" w:rsidP="007D2B5D">
            <w:r>
              <w:t>2h</w:t>
            </w:r>
          </w:p>
          <w:p w14:paraId="25FEEF3E" w14:textId="77777777" w:rsidR="009C4F43" w:rsidRDefault="009C4F43" w:rsidP="007D2B5D"/>
          <w:p w14:paraId="4D21862B" w14:textId="77777777" w:rsidR="009C4F43" w:rsidRDefault="009C4F43" w:rsidP="007D2B5D">
            <w:r>
              <w:t>1h</w:t>
            </w:r>
          </w:p>
          <w:p w14:paraId="16E7BC87" w14:textId="77777777" w:rsidR="009C4F43" w:rsidRDefault="009C4F43" w:rsidP="007D2B5D"/>
          <w:p w14:paraId="4589BC02" w14:textId="5AC85B62" w:rsidR="009C4F43" w:rsidRPr="00ED29C1" w:rsidRDefault="009C4F43" w:rsidP="007D2B5D">
            <w:r>
              <w:t>0.3h</w:t>
            </w:r>
          </w:p>
        </w:tc>
        <w:tc>
          <w:tcPr>
            <w:tcW w:w="3832" w:type="dxa"/>
          </w:tcPr>
          <w:p w14:paraId="07648109" w14:textId="77777777" w:rsidR="00F80902" w:rsidRDefault="00E53D5F" w:rsidP="001B37FC">
            <w:pPr>
              <w:pStyle w:val="Listenabsatz"/>
              <w:numPr>
                <w:ilvl w:val="0"/>
                <w:numId w:val="12"/>
              </w:numPr>
              <w:ind w:left="480"/>
            </w:pPr>
            <w:r>
              <w:t>Testing/Kontrollieren</w:t>
            </w:r>
          </w:p>
          <w:p w14:paraId="4A2DE49C" w14:textId="77777777" w:rsidR="00E53D5F" w:rsidRDefault="00E53D5F" w:rsidP="00E53D5F">
            <w:pPr>
              <w:pStyle w:val="Listenabsatz"/>
              <w:numPr>
                <w:ilvl w:val="1"/>
                <w:numId w:val="12"/>
              </w:numPr>
            </w:pPr>
            <w:r>
              <w:t>Testen auf Scharfer Maschine</w:t>
            </w:r>
          </w:p>
          <w:p w14:paraId="2F56AAE7" w14:textId="77777777" w:rsidR="00E53D5F" w:rsidRDefault="00E53D5F" w:rsidP="00E53D5F">
            <w:pPr>
              <w:pStyle w:val="Listenabsatz"/>
              <w:numPr>
                <w:ilvl w:val="1"/>
                <w:numId w:val="12"/>
              </w:numPr>
            </w:pPr>
            <w:r>
              <w:t>Testing gemäss Testfällen</w:t>
            </w:r>
          </w:p>
          <w:p w14:paraId="084702B6" w14:textId="77777777" w:rsidR="00E53D5F" w:rsidRDefault="00E53D5F" w:rsidP="00E53D5F">
            <w:pPr>
              <w:pStyle w:val="Listenabsatz"/>
              <w:numPr>
                <w:ilvl w:val="1"/>
                <w:numId w:val="12"/>
              </w:numPr>
            </w:pPr>
            <w:r>
              <w:t>Fixen kleinerer Probleme</w:t>
            </w:r>
          </w:p>
          <w:p w14:paraId="17F4B560" w14:textId="77777777" w:rsidR="00E53D5F" w:rsidRDefault="00E53D5F" w:rsidP="00E53D5F">
            <w:pPr>
              <w:pStyle w:val="Listenabsatz"/>
              <w:numPr>
                <w:ilvl w:val="1"/>
                <w:numId w:val="12"/>
              </w:numPr>
            </w:pPr>
            <w:r>
              <w:t>Einbau Pfade &amp; kleinere Bugbehebungen</w:t>
            </w:r>
          </w:p>
          <w:p w14:paraId="4C1B2697" w14:textId="06E5E72F" w:rsidR="00853871" w:rsidRPr="00C15AA7" w:rsidRDefault="00853871" w:rsidP="00E53D5F">
            <w:pPr>
              <w:pStyle w:val="Listenabsatz"/>
              <w:numPr>
                <w:ilvl w:val="1"/>
                <w:numId w:val="12"/>
              </w:numPr>
            </w:pPr>
            <w:r>
              <w:t>Arbeitsjournal</w:t>
            </w:r>
          </w:p>
        </w:tc>
        <w:tc>
          <w:tcPr>
            <w:tcW w:w="936" w:type="dxa"/>
          </w:tcPr>
          <w:p w14:paraId="41D9465B" w14:textId="77777777" w:rsidR="00F80902" w:rsidRDefault="00F80902" w:rsidP="007D2B5D">
            <w:pPr>
              <w:jc w:val="both"/>
            </w:pPr>
          </w:p>
          <w:p w14:paraId="6CB69D43" w14:textId="77777777" w:rsidR="00E53D5F" w:rsidRDefault="00E53D5F" w:rsidP="007D2B5D">
            <w:pPr>
              <w:jc w:val="both"/>
            </w:pPr>
            <w:r>
              <w:t>0.75h</w:t>
            </w:r>
          </w:p>
          <w:p w14:paraId="2E40D90B" w14:textId="77777777" w:rsidR="00E53D5F" w:rsidRDefault="00E53D5F" w:rsidP="007D2B5D">
            <w:pPr>
              <w:jc w:val="both"/>
            </w:pPr>
          </w:p>
          <w:p w14:paraId="2DD0586E" w14:textId="64D21A66" w:rsidR="00E53D5F" w:rsidRDefault="00E62004" w:rsidP="007D2B5D">
            <w:pPr>
              <w:jc w:val="both"/>
            </w:pPr>
            <w:r>
              <w:t>2,5</w:t>
            </w:r>
            <w:r w:rsidR="00E53D5F">
              <w:t>h</w:t>
            </w:r>
          </w:p>
          <w:p w14:paraId="3E2FE37A" w14:textId="77777777" w:rsidR="00853871" w:rsidRDefault="00853871" w:rsidP="007D2B5D">
            <w:pPr>
              <w:jc w:val="both"/>
            </w:pPr>
          </w:p>
          <w:p w14:paraId="5295AFDB" w14:textId="5EDF12D7" w:rsidR="00853871" w:rsidRDefault="00853871" w:rsidP="007D2B5D">
            <w:pPr>
              <w:jc w:val="both"/>
            </w:pPr>
            <w:r>
              <w:t>1</w:t>
            </w:r>
            <w:r w:rsidR="00EF0F96">
              <w:t>,5</w:t>
            </w:r>
            <w:r>
              <w:t>h</w:t>
            </w:r>
          </w:p>
          <w:p w14:paraId="2E9D6BE8" w14:textId="77777777" w:rsidR="00853871" w:rsidRDefault="00853871" w:rsidP="007D2B5D">
            <w:pPr>
              <w:jc w:val="both"/>
            </w:pPr>
          </w:p>
          <w:p w14:paraId="5FE56881" w14:textId="77777777" w:rsidR="00853871" w:rsidRDefault="00853871" w:rsidP="007D2B5D">
            <w:pPr>
              <w:jc w:val="both"/>
            </w:pPr>
            <w:r>
              <w:t>1h</w:t>
            </w:r>
          </w:p>
          <w:p w14:paraId="7EC0FB7B" w14:textId="77777777" w:rsidR="00853871" w:rsidRDefault="00853871" w:rsidP="007D2B5D">
            <w:pPr>
              <w:jc w:val="both"/>
            </w:pPr>
          </w:p>
          <w:p w14:paraId="48A44B04" w14:textId="7C36B4E9" w:rsidR="00853871" w:rsidRPr="00852D7D" w:rsidRDefault="00853871" w:rsidP="007D2B5D">
            <w:pPr>
              <w:jc w:val="both"/>
            </w:pPr>
            <w:r>
              <w:t>0.3h</w:t>
            </w:r>
          </w:p>
        </w:tc>
      </w:tr>
      <w:tr w:rsidR="00457789" w:rsidRPr="000822E7" w14:paraId="42EC067E" w14:textId="77777777" w:rsidTr="00E53D5F">
        <w:tc>
          <w:tcPr>
            <w:tcW w:w="3518" w:type="dxa"/>
          </w:tcPr>
          <w:p w14:paraId="39D1DD3E" w14:textId="5E458A13" w:rsidR="00457789" w:rsidRPr="000822E7" w:rsidRDefault="00457789" w:rsidP="00457789">
            <w:pPr>
              <w:rPr>
                <w:b/>
                <w:bCs/>
                <w:color w:val="FFFFFF" w:themeColor="background1"/>
              </w:rPr>
            </w:pPr>
            <w:r>
              <w:rPr>
                <w:bCs/>
              </w:rPr>
              <w:t>Überzeit – Soll</w:t>
            </w:r>
          </w:p>
        </w:tc>
        <w:tc>
          <w:tcPr>
            <w:tcW w:w="730" w:type="dxa"/>
          </w:tcPr>
          <w:p w14:paraId="43216D5D" w14:textId="1AA6B671" w:rsidR="00457789" w:rsidRPr="000822E7" w:rsidRDefault="00457789" w:rsidP="00457789">
            <w:pPr>
              <w:rPr>
                <w:b/>
                <w:bCs/>
                <w:color w:val="FFFFFF" w:themeColor="background1"/>
              </w:rPr>
            </w:pPr>
            <w:r w:rsidRPr="005C728C">
              <w:rPr>
                <w:b/>
                <w:bCs/>
              </w:rPr>
              <w:t>0h</w:t>
            </w:r>
          </w:p>
        </w:tc>
        <w:tc>
          <w:tcPr>
            <w:tcW w:w="3832" w:type="dxa"/>
          </w:tcPr>
          <w:p w14:paraId="746D5A74" w14:textId="08B1CA7F" w:rsidR="00457789" w:rsidRPr="000822E7" w:rsidRDefault="00457789" w:rsidP="00457789">
            <w:pPr>
              <w:rPr>
                <w:b/>
                <w:bCs/>
                <w:color w:val="FFFFFF" w:themeColor="background1"/>
              </w:rPr>
            </w:pPr>
            <w:r w:rsidRPr="00714E50">
              <w:rPr>
                <w:bCs/>
              </w:rPr>
              <w:t>Überzeit - Ist</w:t>
            </w:r>
          </w:p>
        </w:tc>
        <w:tc>
          <w:tcPr>
            <w:tcW w:w="936" w:type="dxa"/>
          </w:tcPr>
          <w:p w14:paraId="223413E5" w14:textId="188421DD" w:rsidR="00457789" w:rsidRPr="000822E7" w:rsidRDefault="00EF0F96" w:rsidP="00457789">
            <w:pPr>
              <w:rPr>
                <w:b/>
                <w:bCs/>
                <w:color w:val="FFFFFF" w:themeColor="background1"/>
              </w:rPr>
            </w:pPr>
            <w:r>
              <w:rPr>
                <w:b/>
                <w:bCs/>
              </w:rPr>
              <w:t>1,75</w:t>
            </w:r>
            <w:r w:rsidRPr="00EF0F96">
              <w:rPr>
                <w:b/>
                <w:bCs/>
              </w:rPr>
              <w:t>h</w:t>
            </w:r>
          </w:p>
        </w:tc>
      </w:tr>
      <w:tr w:rsidR="00457789" w14:paraId="595B9094" w14:textId="77777777" w:rsidTr="00E53D5F">
        <w:tc>
          <w:tcPr>
            <w:tcW w:w="3518" w:type="dxa"/>
          </w:tcPr>
          <w:p w14:paraId="73C1E27E" w14:textId="76D66553" w:rsidR="00457789" w:rsidRPr="00176C47" w:rsidRDefault="00457789" w:rsidP="00457789">
            <w:r>
              <w:t>Arbeitszeit</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77777777" w:rsidR="00457789" w:rsidRDefault="00457789" w:rsidP="00457789"/>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B2191C9" w:rsidR="00F80902" w:rsidRPr="001D4959" w:rsidRDefault="0055011A" w:rsidP="007D2B5D">
            <w:pPr>
              <w:rPr>
                <w:sz w:val="18"/>
                <w:szCs w:val="20"/>
              </w:rPr>
            </w:pPr>
            <w:r w:rsidRPr="001D4959">
              <w:rPr>
                <w:sz w:val="18"/>
                <w:szCs w:val="20"/>
              </w:rPr>
              <w:t>Boolwerte in der Konfiguration werden immer wieder überschrieben</w:t>
            </w:r>
          </w:p>
        </w:tc>
        <w:tc>
          <w:tcPr>
            <w:tcW w:w="4508" w:type="dxa"/>
          </w:tcPr>
          <w:p w14:paraId="2F82AE5F" w14:textId="21961DBB" w:rsidR="00F80902" w:rsidRPr="001D4959" w:rsidRDefault="0055011A" w:rsidP="007D2B5D">
            <w:pPr>
              <w:rPr>
                <w:sz w:val="18"/>
                <w:szCs w:val="20"/>
              </w:rPr>
            </w:pPr>
            <w:r w:rsidRPr="001D4959">
              <w:rPr>
                <w:sz w:val="18"/>
                <w:szCs w:val="20"/>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64711E14" w14:textId="03331B82" w:rsidR="00E53D5F" w:rsidRPr="001D4959" w:rsidRDefault="00E53D5F" w:rsidP="00E53D5F">
            <w:pPr>
              <w:ind w:left="284" w:hanging="284"/>
              <w:rPr>
                <w:bCs/>
                <w:sz w:val="18"/>
                <w:szCs w:val="20"/>
              </w:rPr>
            </w:pPr>
            <w:r w:rsidRPr="001D4959">
              <w:rPr>
                <w:bCs/>
                <w:sz w:val="18"/>
                <w:szCs w:val="20"/>
              </w:rPr>
              <w:t xml:space="preserve">Der heutige Tag war sehr stressig, da ich alle 18 Testfälle durchmachen musste. Nachdem ich sie geschrieben hatte, habe ich begonnen, sie zu testen, wobei ich aber bei nahezu jedem Test auf einen Fehler gestossen bin, obwohl ich eigentlich gestern schon versucht hatte, alles möglichst gut zu testen und abzuschliessen. Aus diesem Grund musste ich bei vielen Tests die Fehler noch ausbügeln, um das Skript lauffähig zu machen, weswegen ich heute auch Überstunden machen musste. </w:t>
            </w:r>
          </w:p>
          <w:p w14:paraId="29E7BDFF" w14:textId="77777777" w:rsidR="00F76055" w:rsidRPr="001D4959" w:rsidRDefault="00F76055" w:rsidP="00E53D5F">
            <w:pPr>
              <w:ind w:left="284" w:hanging="284"/>
              <w:rPr>
                <w:bCs/>
                <w:sz w:val="18"/>
                <w:szCs w:val="20"/>
              </w:rPr>
            </w:pPr>
          </w:p>
          <w:p w14:paraId="105D5C72" w14:textId="453423BF" w:rsidR="00F76055" w:rsidRPr="001D4959" w:rsidRDefault="00F76055" w:rsidP="00E53D5F">
            <w:pPr>
              <w:ind w:left="284" w:hanging="284"/>
              <w:rPr>
                <w:bCs/>
                <w:sz w:val="18"/>
                <w:szCs w:val="20"/>
              </w:rPr>
            </w:pPr>
            <w:r w:rsidRPr="001D4959">
              <w:rPr>
                <w:bCs/>
                <w:sz w:val="18"/>
                <w:szCs w:val="20"/>
              </w:rPr>
              <w:t>Zu diesen Fehlern gehörten unter anderem die korrekte Validation der Typen aus der Konfiguration oder ein Fehler beim Update der Konfigurationsdatei. Weitere nennenswerte kann ich ehrlich gesagt nicht nennen. Lediglich beim Test auf der scharfen Maschine schien das Logging nicht zu funktionieren; Auf meinem PC lokal aber schon. Ich werde deswegen das in den nächsten Tagen noch überprüfen und wenn möglich noch anpassen. Die Kontrollierenphase ist somit eigentlich auch schon wieder abgeschlossen.</w:t>
            </w:r>
          </w:p>
          <w:p w14:paraId="134762B5" w14:textId="77777777" w:rsidR="00F76055" w:rsidRPr="001D4959" w:rsidRDefault="00F76055" w:rsidP="00E53D5F">
            <w:pPr>
              <w:ind w:left="284" w:hanging="284"/>
              <w:rPr>
                <w:bCs/>
                <w:sz w:val="18"/>
                <w:szCs w:val="20"/>
              </w:rPr>
            </w:pPr>
          </w:p>
          <w:p w14:paraId="5A22159E" w14:textId="5B257119" w:rsidR="00F76055" w:rsidRPr="001D4959" w:rsidRDefault="00F76055" w:rsidP="00F76055">
            <w:pPr>
              <w:rPr>
                <w:bCs/>
                <w:sz w:val="18"/>
                <w:szCs w:val="20"/>
              </w:rPr>
            </w:pPr>
            <w:r w:rsidRPr="001D4959">
              <w:rPr>
                <w:bCs/>
                <w:sz w:val="18"/>
                <w:szCs w:val="20"/>
              </w:rPr>
              <w:t xml:space="preserve">Beim Test auf der scharfen Maschine, welcher mir Helge vorgeschlagen hatte sind ausserdem weitere kleine Probleme und Fehler aufgetaucht (wie generierung einer server.json Datei, aber Pfad auf servers.json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1D4959" w:rsidRDefault="00F76055" w:rsidP="00F76055">
            <w:pPr>
              <w:rPr>
                <w:bCs/>
                <w:sz w:val="18"/>
                <w:szCs w:val="20"/>
              </w:rPr>
            </w:pPr>
          </w:p>
          <w:p w14:paraId="0F234B45" w14:textId="5F631F37" w:rsidR="00F80902" w:rsidRPr="001D4959" w:rsidRDefault="00F76055" w:rsidP="00191ED8">
            <w:pPr>
              <w:rPr>
                <w:sz w:val="18"/>
                <w:szCs w:val="20"/>
              </w:rPr>
            </w:pPr>
            <w:r w:rsidRPr="001D4959">
              <w:rPr>
                <w:bCs/>
                <w:sz w:val="18"/>
                <w:szCs w:val="20"/>
              </w:rPr>
              <w:t>Zwischenzeitlich war ich sehr gestresst, weil ich so viele Fehler erhalten hatte, aber am Ende des Tages kann ich sagen, dass zum Glück das meiste so funktioniert wie es sollte und ich mich die nächsten Tage vor allem auf die Dokumentation fokussieren kann.</w:t>
            </w:r>
            <w:r w:rsidR="009C79F1" w:rsidRPr="001D4959">
              <w:rPr>
                <w:bCs/>
                <w:sz w:val="18"/>
                <w:szCs w:val="20"/>
              </w:rPr>
              <w:t xml:space="preserve"> Es hat mich sehr erleichtert, dass am Ende auf der scharfen Maschine alles funktioniert hat und somit ein vorzeigbares Resultat existiert.</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19385735" w:rsidR="00F80902" w:rsidRDefault="00191ED8" w:rsidP="007D2B5D">
            <w:r w:rsidRPr="00853871">
              <w:rPr>
                <w:sz w:val="18"/>
                <w:szCs w:val="20"/>
              </w:rPr>
              <w:t xml:space="preserve">Recherche, wie Typen in PowerShell geprüft werden können --&gt; </w:t>
            </w:r>
            <w:sdt>
              <w:sdtPr>
                <w:rPr>
                  <w:sz w:val="18"/>
                  <w:szCs w:val="20"/>
                </w:rPr>
                <w:id w:val="1724791272"/>
                <w:citation/>
              </w:sdtPr>
              <w:sdtContent>
                <w:r w:rsidRPr="00853871">
                  <w:rPr>
                    <w:sz w:val="18"/>
                    <w:szCs w:val="20"/>
                  </w:rPr>
                  <w:fldChar w:fldCharType="begin"/>
                </w:r>
                <w:r w:rsidR="00B71E4A" w:rsidRPr="00853871">
                  <w:rPr>
                    <w:sz w:val="18"/>
                    <w:szCs w:val="20"/>
                  </w:rPr>
                  <w:instrText xml:space="preserve">CITATION Dam21 \l 2055 </w:instrText>
                </w:r>
                <w:r w:rsidRPr="00853871">
                  <w:rPr>
                    <w:sz w:val="18"/>
                    <w:szCs w:val="20"/>
                  </w:rPr>
                  <w:fldChar w:fldCharType="separate"/>
                </w:r>
                <w:r w:rsidR="00B71E4A" w:rsidRPr="00853871">
                  <w:rPr>
                    <w:noProof/>
                    <w:sz w:val="18"/>
                    <w:szCs w:val="20"/>
                  </w:rPr>
                  <w:t>(Powell, 2012)</w:t>
                </w:r>
                <w:r w:rsidRPr="00853871">
                  <w:rPr>
                    <w:sz w:val="18"/>
                    <w:szCs w:val="20"/>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0BE74ED5" w:rsidR="00F80902" w:rsidRPr="00853871" w:rsidRDefault="001D4959" w:rsidP="00853871">
            <w:pPr>
              <w:keepNext/>
              <w:rPr>
                <w:sz w:val="18"/>
                <w:szCs w:val="20"/>
              </w:rPr>
            </w:pPr>
            <w:r w:rsidRPr="00853871">
              <w:rPr>
                <w:sz w:val="18"/>
                <w:szCs w:val="20"/>
              </w:rPr>
              <w:lastRenderedPageBreak/>
              <w:t xml:space="preserve">VF --&gt; Testen auf scharfen Maschine und kurze Unterhaltung über Optimierungspotenzial </w:t>
            </w:r>
          </w:p>
        </w:tc>
      </w:tr>
    </w:tbl>
    <w:p w14:paraId="577447FB" w14:textId="3E283732" w:rsidR="009F0D84" w:rsidRDefault="00853871" w:rsidP="00853871">
      <w:pPr>
        <w:pStyle w:val="Beschriftung"/>
      </w:pPr>
      <w:r>
        <w:t xml:space="preserve">Tabelle </w:t>
      </w:r>
      <w:r>
        <w:fldChar w:fldCharType="begin"/>
      </w:r>
      <w:r>
        <w:instrText xml:space="preserve"> SEQ Tabelle \* ARABIC </w:instrText>
      </w:r>
      <w:r>
        <w:fldChar w:fldCharType="separate"/>
      </w:r>
      <w:r>
        <w:rPr>
          <w:noProof/>
        </w:rPr>
        <w:t>14</w:t>
      </w:r>
      <w:r>
        <w:fldChar w:fldCharType="end"/>
      </w:r>
      <w:r>
        <w:t>: Arbeitsjournal Tag 10</w:t>
      </w:r>
    </w:p>
    <w:p w14:paraId="50BDAC8E" w14:textId="77777777" w:rsidR="009F0D84" w:rsidRDefault="009F0D84" w:rsidP="009F0D84">
      <w:r>
        <w:br w:type="page"/>
      </w:r>
    </w:p>
    <w:p w14:paraId="17919A5B" w14:textId="34E1E4FD" w:rsidR="009F0D84" w:rsidRPr="00EA1965" w:rsidRDefault="00AD474F" w:rsidP="009F0D84">
      <w:pPr>
        <w:pStyle w:val="Untertitel"/>
      </w:pPr>
      <w:r>
        <w:lastRenderedPageBreak/>
        <w:t>Freitag</w:t>
      </w:r>
      <w:r w:rsidR="009F0D84">
        <w:t xml:space="preserve">, </w:t>
      </w:r>
      <w:r>
        <w:t>21.03.2025</w:t>
      </w:r>
      <w:r w:rsidR="009F0D84">
        <w:t xml:space="preserve"> – Tag </w:t>
      </w:r>
      <w:r>
        <w:t>11</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1454181B" w14:textId="77777777" w:rsidR="00F80902" w:rsidRDefault="00547114" w:rsidP="001B37FC">
            <w:pPr>
              <w:pStyle w:val="Listenabsatz"/>
              <w:numPr>
                <w:ilvl w:val="0"/>
                <w:numId w:val="9"/>
              </w:numPr>
              <w:ind w:left="460"/>
            </w:pPr>
            <w:r>
              <w:t>Refactoring,</w:t>
            </w:r>
          </w:p>
          <w:p w14:paraId="23F02950" w14:textId="77777777" w:rsidR="00885B7C" w:rsidRDefault="00885B7C" w:rsidP="00885B7C">
            <w:pPr>
              <w:pStyle w:val="Listenabsatz"/>
              <w:numPr>
                <w:ilvl w:val="0"/>
                <w:numId w:val="9"/>
              </w:numPr>
              <w:ind w:left="460"/>
            </w:pPr>
            <w:r>
              <w:t>Logs nachführen</w:t>
            </w:r>
          </w:p>
          <w:p w14:paraId="764CA241" w14:textId="51CD1603" w:rsidR="00AD474F" w:rsidRDefault="00AD474F" w:rsidP="00AD474F">
            <w:pPr>
              <w:pStyle w:val="Listenabsatz"/>
              <w:numPr>
                <w:ilvl w:val="0"/>
                <w:numId w:val="9"/>
              </w:numPr>
            </w:pPr>
            <w:r>
              <w:t>Logging Testen</w:t>
            </w:r>
          </w:p>
          <w:p w14:paraId="4F6DAB6B" w14:textId="77777777" w:rsidR="00885B7C" w:rsidRDefault="00885B7C" w:rsidP="00885B7C">
            <w:pPr>
              <w:pStyle w:val="Listenabsatz"/>
              <w:numPr>
                <w:ilvl w:val="0"/>
                <w:numId w:val="9"/>
              </w:numPr>
              <w:ind w:left="460"/>
            </w:pPr>
            <w:r>
              <w:t>Kommentare nachführen</w:t>
            </w:r>
          </w:p>
          <w:p w14:paraId="12500C2F" w14:textId="15825C58" w:rsidR="00885B7C" w:rsidRDefault="00885B7C" w:rsidP="00885B7C">
            <w:pPr>
              <w:pStyle w:val="Listenabsatz"/>
              <w:numPr>
                <w:ilvl w:val="0"/>
                <w:numId w:val="9"/>
              </w:numPr>
              <w:ind w:left="460"/>
            </w:pPr>
            <w:r>
              <w:t>Modulmanifest</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A548EF"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Default="004E71E8" w:rsidP="008F15CF">
            <w:bookmarkStart w:id="36" w:name="_GoBack"/>
            <w:bookmarkEnd w:id="36"/>
            <w:r>
              <w:t>Testfall:</w:t>
            </w:r>
          </w:p>
        </w:tc>
        <w:tc>
          <w:tcPr>
            <w:tcW w:w="2254" w:type="dxa"/>
          </w:tcPr>
          <w:p w14:paraId="16CDE2E7" w14:textId="77777777" w:rsidR="004E71E8" w:rsidRDefault="004E71E8" w:rsidP="008F15CF">
            <w:r>
              <w:t>TF-01</w:t>
            </w:r>
          </w:p>
        </w:tc>
        <w:tc>
          <w:tcPr>
            <w:tcW w:w="2254" w:type="dxa"/>
          </w:tcPr>
          <w:p w14:paraId="738669AB" w14:textId="77777777" w:rsidR="004E71E8" w:rsidRDefault="004E71E8" w:rsidP="008F15CF">
            <w:r>
              <w:t>Anforderung:</w:t>
            </w:r>
          </w:p>
        </w:tc>
        <w:tc>
          <w:tcPr>
            <w:tcW w:w="2254" w:type="dxa"/>
          </w:tcPr>
          <w:p w14:paraId="0690B657" w14:textId="77777777" w:rsidR="004E71E8" w:rsidRDefault="004E71E8" w:rsidP="008F15CF">
            <w: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77777777" w:rsidR="004E71E8" w:rsidRPr="00ED37CB" w:rsidRDefault="004E71E8" w:rsidP="008F15CF">
            <w:r>
              <w:t>Skript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Get-HWInfoFromILO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Get-HWInf</w:t>
            </w:r>
            <w:r>
              <w:rPr>
                <w:lang w:val="en-US"/>
              </w:rPr>
              <w:t>oFromILO</w:t>
            </w:r>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Default="004E71E8" w:rsidP="008F15CF">
            <w:r>
              <w:t>Testfall:</w:t>
            </w:r>
          </w:p>
        </w:tc>
        <w:tc>
          <w:tcPr>
            <w:tcW w:w="2254" w:type="dxa"/>
          </w:tcPr>
          <w:p w14:paraId="20D61A8D" w14:textId="77777777" w:rsidR="004E71E8" w:rsidRDefault="004E71E8" w:rsidP="008F15CF">
            <w:r>
              <w:t>TF-02</w:t>
            </w:r>
          </w:p>
        </w:tc>
        <w:tc>
          <w:tcPr>
            <w:tcW w:w="2254" w:type="dxa"/>
          </w:tcPr>
          <w:p w14:paraId="50C55216" w14:textId="77777777" w:rsidR="004E71E8" w:rsidRDefault="004E71E8" w:rsidP="008F15CF">
            <w:r>
              <w:t>Anforderung:</w:t>
            </w:r>
          </w:p>
        </w:tc>
        <w:tc>
          <w:tcPr>
            <w:tcW w:w="2254" w:type="dxa"/>
          </w:tcPr>
          <w:p w14:paraId="3CEAFF0B" w14:textId="77777777" w:rsidR="004E71E8" w:rsidRDefault="004E71E8" w:rsidP="008F15CF">
            <w: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77777777" w:rsidR="004E71E8" w:rsidRPr="00ED37CB" w:rsidRDefault="004E71E8" w:rsidP="008F15CF">
            <w:r>
              <w:t>Skript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Get-HWInfoFromILO -configPath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Default="004E71E8" w:rsidP="008F15CF">
            <w:r>
              <w:t>Testfall:</w:t>
            </w:r>
          </w:p>
        </w:tc>
        <w:tc>
          <w:tcPr>
            <w:tcW w:w="2254" w:type="dxa"/>
          </w:tcPr>
          <w:p w14:paraId="68DC40AD" w14:textId="77777777" w:rsidR="004E71E8" w:rsidRDefault="004E71E8" w:rsidP="008F15CF">
            <w:r>
              <w:t>TF-03</w:t>
            </w:r>
          </w:p>
        </w:tc>
        <w:tc>
          <w:tcPr>
            <w:tcW w:w="2254" w:type="dxa"/>
          </w:tcPr>
          <w:p w14:paraId="64AA17EB" w14:textId="77777777" w:rsidR="004E71E8" w:rsidRDefault="004E71E8" w:rsidP="008F15CF">
            <w:r>
              <w:t>Anforderung:</w:t>
            </w:r>
          </w:p>
        </w:tc>
        <w:tc>
          <w:tcPr>
            <w:tcW w:w="2254" w:type="dxa"/>
          </w:tcPr>
          <w:p w14:paraId="6C6481DD" w14:textId="77777777" w:rsidR="004E71E8" w:rsidRDefault="004E71E8" w:rsidP="008F15CF">
            <w: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7777777" w:rsidR="004E71E8" w:rsidRPr="00ED37CB" w:rsidRDefault="004E71E8" w:rsidP="008F15CF">
            <w:r>
              <w:t>Skript ist gestartet &amp; Konfiguration vorhanden, Loglevel ist keine Zahl</w:t>
            </w:r>
          </w:p>
        </w:tc>
      </w:tr>
      <w:tr w:rsidR="004E71E8" w:rsidRPr="00A548EF"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 xml:space="preserve">Get-HWInfoFromILO </w:t>
            </w:r>
            <w:r w:rsidRPr="00F313EB">
              <w:rPr>
                <w:lang w:val="en-US"/>
              </w:rPr>
              <w:t>-</w:t>
            </w:r>
            <w:r>
              <w:rPr>
                <w:lang w:val="en-US"/>
              </w:rPr>
              <w:t>config</w:t>
            </w:r>
            <w:r w:rsidRPr="00F313EB">
              <w:rPr>
                <w:lang w:val="en-US"/>
              </w:rPr>
              <w:t>Path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Default="004E71E8" w:rsidP="008F15CF">
            <w:r>
              <w:t>Testfall:</w:t>
            </w:r>
          </w:p>
        </w:tc>
        <w:tc>
          <w:tcPr>
            <w:tcW w:w="2254" w:type="dxa"/>
          </w:tcPr>
          <w:p w14:paraId="174B24E5" w14:textId="77777777" w:rsidR="004E71E8" w:rsidRDefault="004E71E8" w:rsidP="008F15CF">
            <w:r>
              <w:t>TF-04</w:t>
            </w:r>
          </w:p>
        </w:tc>
        <w:tc>
          <w:tcPr>
            <w:tcW w:w="2254" w:type="dxa"/>
          </w:tcPr>
          <w:p w14:paraId="38D31286" w14:textId="77777777" w:rsidR="004E71E8" w:rsidRDefault="004E71E8" w:rsidP="008F15CF">
            <w:r>
              <w:t>Anforderung:</w:t>
            </w:r>
          </w:p>
        </w:tc>
        <w:tc>
          <w:tcPr>
            <w:tcW w:w="2254" w:type="dxa"/>
          </w:tcPr>
          <w:p w14:paraId="147A7467" w14:textId="77777777" w:rsidR="004E71E8" w:rsidRDefault="004E71E8" w:rsidP="008F15CF">
            <w: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lastRenderedPageBreak/>
              <w:t>Voraussetzungen</w:t>
            </w:r>
          </w:p>
        </w:tc>
        <w:tc>
          <w:tcPr>
            <w:tcW w:w="6762" w:type="dxa"/>
            <w:gridSpan w:val="3"/>
          </w:tcPr>
          <w:p w14:paraId="630487AC" w14:textId="77777777" w:rsidR="004E71E8" w:rsidRPr="00ED37CB" w:rsidRDefault="004E71E8" w:rsidP="008F15CF">
            <w:r>
              <w:t>Skript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 xml:space="preserve">Get-HWInfoFromILO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r w:rsidRPr="007F2C7F">
              <w:rPr>
                <w:lang w:val="en-US"/>
              </w:rPr>
              <w:t>Pfad C:\Users\wernle_y</w:t>
            </w:r>
            <w:r>
              <w:rPr>
                <w:lang w:val="en-US"/>
              </w:rPr>
              <w:t>\Downloads eingeben</w:t>
            </w:r>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Default="004E71E8" w:rsidP="008F15CF">
            <w:r>
              <w:t>Testfall:</w:t>
            </w:r>
          </w:p>
        </w:tc>
        <w:tc>
          <w:tcPr>
            <w:tcW w:w="2254" w:type="dxa"/>
          </w:tcPr>
          <w:p w14:paraId="1206C8F3" w14:textId="77777777" w:rsidR="004E71E8" w:rsidRDefault="004E71E8" w:rsidP="008F15CF">
            <w:r>
              <w:t>TF-05</w:t>
            </w:r>
          </w:p>
        </w:tc>
        <w:tc>
          <w:tcPr>
            <w:tcW w:w="2254" w:type="dxa"/>
          </w:tcPr>
          <w:p w14:paraId="2957CDFF" w14:textId="77777777" w:rsidR="004E71E8" w:rsidRDefault="004E71E8" w:rsidP="008F15CF">
            <w:r>
              <w:t>Anforderung:</w:t>
            </w:r>
          </w:p>
        </w:tc>
        <w:tc>
          <w:tcPr>
            <w:tcW w:w="2254" w:type="dxa"/>
          </w:tcPr>
          <w:p w14:paraId="28868090" w14:textId="77777777" w:rsidR="004E71E8" w:rsidRDefault="004E71E8" w:rsidP="008F15CF">
            <w: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7777777" w:rsidR="004E71E8" w:rsidRPr="00ED37CB" w:rsidRDefault="004E71E8" w:rsidP="008F15CF">
            <w:r>
              <w:t>Skript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 xml:space="preserve">Get-HWInfoFromILO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r>
              <w:t>dummy-config»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Default="004E71E8" w:rsidP="008F15CF">
            <w:r>
              <w:t>Testfall:</w:t>
            </w:r>
          </w:p>
        </w:tc>
        <w:tc>
          <w:tcPr>
            <w:tcW w:w="2254" w:type="dxa"/>
          </w:tcPr>
          <w:p w14:paraId="00E0372A" w14:textId="77777777" w:rsidR="004E71E8" w:rsidRDefault="004E71E8" w:rsidP="008F15CF">
            <w:r>
              <w:t>TF-06</w:t>
            </w:r>
          </w:p>
        </w:tc>
        <w:tc>
          <w:tcPr>
            <w:tcW w:w="2254" w:type="dxa"/>
          </w:tcPr>
          <w:p w14:paraId="34B0FBFB" w14:textId="77777777" w:rsidR="004E71E8" w:rsidRDefault="004E71E8" w:rsidP="008F15CF">
            <w:r>
              <w:t>Anforderung:</w:t>
            </w:r>
          </w:p>
        </w:tc>
        <w:tc>
          <w:tcPr>
            <w:tcW w:w="2254" w:type="dxa"/>
          </w:tcPr>
          <w:p w14:paraId="04BFAF18" w14:textId="77777777" w:rsidR="004E71E8" w:rsidRDefault="004E71E8" w:rsidP="008F15CF">
            <w: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77777777" w:rsidR="004E71E8" w:rsidRPr="00ED37CB" w:rsidRDefault="004E71E8" w:rsidP="008F15CF">
            <w:r>
              <w:t>Skript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 xml:space="preserve">Get-HWInfoFromILO </w:t>
            </w:r>
          </w:p>
          <w:p w14:paraId="0111391E" w14:textId="77777777" w:rsidR="004E71E8" w:rsidRDefault="004E71E8" w:rsidP="004E71E8">
            <w:pPr>
              <w:pStyle w:val="Listenabsatz"/>
              <w:numPr>
                <w:ilvl w:val="0"/>
                <w:numId w:val="30"/>
              </w:numPr>
              <w:rPr>
                <w:lang w:val="en-US"/>
              </w:rPr>
            </w:pPr>
            <w:r w:rsidRPr="005854BD">
              <w:rPr>
                <w:lang w:val="en-US"/>
              </w:rPr>
              <w:t>Aus Optionen “3 – Add Path to Configuration» wählen</w:t>
            </w:r>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Default="004E71E8" w:rsidP="008F15CF">
            <w:r>
              <w:t>Testfall:</w:t>
            </w:r>
          </w:p>
        </w:tc>
        <w:tc>
          <w:tcPr>
            <w:tcW w:w="2254" w:type="dxa"/>
          </w:tcPr>
          <w:p w14:paraId="258D1CA9" w14:textId="77777777" w:rsidR="004E71E8" w:rsidRDefault="004E71E8" w:rsidP="008F15CF">
            <w:r>
              <w:t>TF-07</w:t>
            </w:r>
          </w:p>
        </w:tc>
        <w:tc>
          <w:tcPr>
            <w:tcW w:w="2254" w:type="dxa"/>
          </w:tcPr>
          <w:p w14:paraId="319137F7" w14:textId="77777777" w:rsidR="004E71E8" w:rsidRDefault="004E71E8" w:rsidP="008F15CF">
            <w:r>
              <w:t>Anforderung:</w:t>
            </w:r>
          </w:p>
        </w:tc>
        <w:tc>
          <w:tcPr>
            <w:tcW w:w="2254" w:type="dxa"/>
          </w:tcPr>
          <w:p w14:paraId="2B1CDDE4" w14:textId="77777777" w:rsidR="004E71E8" w:rsidRDefault="004E71E8" w:rsidP="008F15CF">
            <w: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77777777" w:rsidR="004E71E8" w:rsidRPr="00ED37CB" w:rsidRDefault="004E71E8" w:rsidP="008F15CF">
            <w:r>
              <w:t>Skript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 xml:space="preserve">Get-HWInfoFromILO </w:t>
            </w:r>
          </w:p>
          <w:p w14:paraId="07A3E4FD" w14:textId="77777777" w:rsidR="004E71E8" w:rsidRDefault="004E71E8" w:rsidP="004E71E8">
            <w:pPr>
              <w:pStyle w:val="Listenabsatz"/>
              <w:numPr>
                <w:ilvl w:val="0"/>
                <w:numId w:val="31"/>
              </w:numPr>
              <w:rPr>
                <w:lang w:val="en-US"/>
              </w:rPr>
            </w:pPr>
            <w:r w:rsidRPr="00CF36A6">
              <w:rPr>
                <w:lang w:val="en-US"/>
              </w:rPr>
              <w:t xml:space="preserve">Aus Optionen “3 – Add Path to </w:t>
            </w:r>
            <w:r>
              <w:rPr>
                <w:lang w:val="en-US"/>
              </w:rPr>
              <w:t>Existing Config”</w:t>
            </w:r>
          </w:p>
          <w:p w14:paraId="3594603A" w14:textId="77777777" w:rsidR="004E71E8" w:rsidRPr="00D00D42" w:rsidRDefault="004E71E8" w:rsidP="004E71E8">
            <w:pPr>
              <w:pStyle w:val="Listenabsatz"/>
              <w:numPr>
                <w:ilvl w:val="0"/>
                <w:numId w:val="31"/>
              </w:numPr>
            </w:pPr>
            <w:r w:rsidRPr="00D00D42">
              <w:t>“A:\IPA\IPA” eingeben (Pf</w:t>
            </w:r>
            <w:r>
              <w:t>ad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6BDDC83B" w14:textId="77777777" w:rsidR="004E71E8" w:rsidRDefault="004E71E8" w:rsidP="004E71E8"/>
    <w:p w14:paraId="36576749" w14:textId="77777777" w:rsidR="004E71E8" w:rsidRDefault="004E71E8" w:rsidP="004E71E8">
      <w:pPr>
        <w:spacing w:line="280" w:lineRule="atLeast"/>
      </w:pPr>
      <w:r>
        <w:br w:type="page"/>
      </w:r>
    </w:p>
    <w:p w14:paraId="52222C11" w14:textId="77777777" w:rsidR="004E71E8" w:rsidRDefault="004E71E8" w:rsidP="004E71E8"/>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Default="004E71E8" w:rsidP="008F15CF">
            <w:r>
              <w:t>Testfall:</w:t>
            </w:r>
          </w:p>
        </w:tc>
        <w:tc>
          <w:tcPr>
            <w:tcW w:w="2254" w:type="dxa"/>
          </w:tcPr>
          <w:p w14:paraId="5C654D41" w14:textId="77777777" w:rsidR="004E71E8" w:rsidRDefault="004E71E8" w:rsidP="008F15CF">
            <w:r>
              <w:t>TF-08</w:t>
            </w:r>
          </w:p>
        </w:tc>
        <w:tc>
          <w:tcPr>
            <w:tcW w:w="2254" w:type="dxa"/>
          </w:tcPr>
          <w:p w14:paraId="3551910D" w14:textId="77777777" w:rsidR="004E71E8" w:rsidRDefault="004E71E8" w:rsidP="008F15CF">
            <w:r>
              <w:t>Anforderung:</w:t>
            </w:r>
          </w:p>
        </w:tc>
        <w:tc>
          <w:tcPr>
            <w:tcW w:w="2254" w:type="dxa"/>
          </w:tcPr>
          <w:p w14:paraId="153682C8" w14:textId="77777777" w:rsidR="004E71E8" w:rsidRDefault="004E71E8" w:rsidP="008F15CF">
            <w: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Führe eine InventoryAbfrage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7777777" w:rsidR="004E71E8" w:rsidRPr="00ED37CB" w:rsidRDefault="004E71E8" w:rsidP="008F15CF">
            <w:r>
              <w:t>Skript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Option in Konfig «SearchStringInventory» und «remoteMgmntField» sind auf «gfa-sioc-cs-de» und «HostnameMngt» gesetzt. «IgnoreMACAddress» und «IgnoreSerialNumber» sind nicht gesetzt.</w:t>
            </w:r>
          </w:p>
          <w:p w14:paraId="5D3EF8C4" w14:textId="77777777" w:rsidR="004E71E8" w:rsidRPr="00F61917" w:rsidRDefault="004E71E8" w:rsidP="004E71E8">
            <w:pPr>
              <w:pStyle w:val="Listenabsatz"/>
              <w:numPr>
                <w:ilvl w:val="0"/>
                <w:numId w:val="24"/>
              </w:numPr>
            </w:pPr>
            <w:r w:rsidRPr="00FF683E">
              <w:t>Get-HWInfoFromILO</w:t>
            </w:r>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77777777" w:rsidR="004E71E8" w:rsidRDefault="004E71E8" w:rsidP="008F15CF">
            <w:r>
              <w:t xml:space="preserve">Danach wird anhand der Hostnamen ein Pingtest durchgeführt --&gt; als Resultat werden ein report.json und dreu Csv (generell.csv, mac.csv und SerialNumber.csv generiert. </w:t>
            </w:r>
          </w:p>
          <w:p w14:paraId="4F5ABE96" w14:textId="77777777" w:rsidR="004E71E8" w:rsidRDefault="004E71E8" w:rsidP="008F15CF"/>
          <w:p w14:paraId="674E6C50" w14:textId="77777777" w:rsidR="004E71E8" w:rsidRDefault="004E71E8" w:rsidP="008F15CF">
            <w:r>
              <w:t>Das Resultat enthählt MAC-Adressen und Seriennummern in CSV-Dateien und einer JSON-Datei</w:t>
            </w:r>
          </w:p>
        </w:tc>
      </w:tr>
    </w:tbl>
    <w:p w14:paraId="3B78805F"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Default="004E71E8" w:rsidP="008F15CF">
            <w:r>
              <w:t>Testfall:</w:t>
            </w:r>
          </w:p>
        </w:tc>
        <w:tc>
          <w:tcPr>
            <w:tcW w:w="2254" w:type="dxa"/>
          </w:tcPr>
          <w:p w14:paraId="218E29A7" w14:textId="77777777" w:rsidR="004E71E8" w:rsidRDefault="004E71E8" w:rsidP="008F15CF">
            <w:r>
              <w:t>TF-09</w:t>
            </w:r>
          </w:p>
        </w:tc>
        <w:tc>
          <w:tcPr>
            <w:tcW w:w="2254" w:type="dxa"/>
          </w:tcPr>
          <w:p w14:paraId="65E0BB3D" w14:textId="77777777" w:rsidR="004E71E8" w:rsidRDefault="004E71E8" w:rsidP="008F15CF">
            <w:r>
              <w:t>Anforderung:</w:t>
            </w:r>
          </w:p>
        </w:tc>
        <w:tc>
          <w:tcPr>
            <w:tcW w:w="2254" w:type="dxa"/>
          </w:tcPr>
          <w:p w14:paraId="797C0F9D" w14:textId="77777777" w:rsidR="004E71E8" w:rsidRDefault="004E71E8" w:rsidP="008F15CF">
            <w: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77777777" w:rsidR="004E71E8" w:rsidRPr="00ED37CB" w:rsidRDefault="004E71E8" w:rsidP="008F15CF">
            <w:r>
              <w:t>Skript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Option in Konfig «SearchStringInventory» und «remoteMgmntField» sind auf «gfa-sioc-cs-de» und «HostnameMngt» gesetzt. «IgnoreMACAddress» und «IgnoreSerialNumber» sind nicht gesetzt.</w:t>
            </w:r>
          </w:p>
          <w:p w14:paraId="5D609AC9" w14:textId="77777777" w:rsidR="004E71E8" w:rsidRPr="00F61917" w:rsidRDefault="004E71E8" w:rsidP="004E71E8">
            <w:pPr>
              <w:pStyle w:val="Listenabsatz"/>
              <w:numPr>
                <w:ilvl w:val="0"/>
                <w:numId w:val="32"/>
              </w:numPr>
            </w:pPr>
            <w:r w:rsidRPr="00FF683E">
              <w:t>Get-HWInfoFromILO</w:t>
            </w:r>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7777777" w:rsidR="004E71E8" w:rsidRDefault="004E71E8" w:rsidP="008F15CF">
            <w:r>
              <w:t>Das Skript startet komplett normal, gibt aber dann den Fehler zuerück, dass Inventory die Verbindung abgelehnt hatte.</w:t>
            </w:r>
          </w:p>
        </w:tc>
      </w:tr>
    </w:tbl>
    <w:p w14:paraId="301F8515" w14:textId="77777777" w:rsidR="004E71E8" w:rsidRDefault="004E71E8" w:rsidP="004E71E8"/>
    <w:p w14:paraId="44413DA9" w14:textId="77777777" w:rsidR="004E71E8" w:rsidRDefault="004E71E8" w:rsidP="004E71E8">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Default="004E71E8" w:rsidP="008F15CF">
            <w:r>
              <w:lastRenderedPageBreak/>
              <w:t>Testfall:</w:t>
            </w:r>
          </w:p>
        </w:tc>
        <w:tc>
          <w:tcPr>
            <w:tcW w:w="2254" w:type="dxa"/>
          </w:tcPr>
          <w:p w14:paraId="68038089" w14:textId="77777777" w:rsidR="004E71E8" w:rsidRDefault="004E71E8" w:rsidP="008F15CF">
            <w:r>
              <w:t>TF-10</w:t>
            </w:r>
          </w:p>
        </w:tc>
        <w:tc>
          <w:tcPr>
            <w:tcW w:w="2254" w:type="dxa"/>
          </w:tcPr>
          <w:p w14:paraId="6966EB0C" w14:textId="77777777" w:rsidR="004E71E8" w:rsidRDefault="004E71E8" w:rsidP="008F15CF">
            <w:r>
              <w:t>Anforderung:</w:t>
            </w:r>
          </w:p>
        </w:tc>
        <w:tc>
          <w:tcPr>
            <w:tcW w:w="2254" w:type="dxa"/>
          </w:tcPr>
          <w:p w14:paraId="2C541F0D" w14:textId="77777777" w:rsidR="004E71E8" w:rsidRDefault="004E71E8" w:rsidP="008F15CF">
            <w: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Teste ServerPath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77777777" w:rsidR="004E71E8" w:rsidRPr="00ED37CB" w:rsidRDefault="004E71E8" w:rsidP="008F15CF">
            <w:r>
              <w:t>Skript ist gestartet, eine richtige Konfigurationsdatei ist hinterlegt,  in der Konfiguration ist ein Feld «serverPath»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Option in Konfig «doNotSearchInventor»ist auf true gesetzt. «IgnoreMACAddress» und «IgnoreSerialNumber» sind beide gesetzt. serverPath ist gesetzt auf einen Pfad, in dem sich ein Server.json mit der Value «[rmgfa-sioc-cs-dev]» befindet</w:t>
            </w:r>
          </w:p>
          <w:p w14:paraId="42D3FC70" w14:textId="77777777" w:rsidR="004E71E8" w:rsidRPr="00F61917" w:rsidRDefault="004E71E8" w:rsidP="004E71E8">
            <w:pPr>
              <w:pStyle w:val="Listenabsatz"/>
              <w:numPr>
                <w:ilvl w:val="0"/>
                <w:numId w:val="25"/>
              </w:numPr>
            </w:pPr>
            <w:r w:rsidRPr="00FF683E">
              <w:t>Get-HWInfoFromILO</w:t>
            </w:r>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Die Server werden aus der Datei abgefragt, ein Pingtest durchgeführt und eine ILO-Abfrage durchgeführt. Es wird am Ende ein Report.json erstellt.</w:t>
            </w:r>
          </w:p>
        </w:tc>
      </w:tr>
    </w:tbl>
    <w:p w14:paraId="1974C84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Default="004E71E8" w:rsidP="008F15CF">
            <w:r>
              <w:t>Testfall:</w:t>
            </w:r>
          </w:p>
        </w:tc>
        <w:tc>
          <w:tcPr>
            <w:tcW w:w="2254" w:type="dxa"/>
          </w:tcPr>
          <w:p w14:paraId="6855F69B" w14:textId="77777777" w:rsidR="004E71E8" w:rsidRDefault="004E71E8" w:rsidP="008F15CF">
            <w:r>
              <w:t>TF-11</w:t>
            </w:r>
          </w:p>
        </w:tc>
        <w:tc>
          <w:tcPr>
            <w:tcW w:w="2254" w:type="dxa"/>
          </w:tcPr>
          <w:p w14:paraId="44E296DD" w14:textId="77777777" w:rsidR="004E71E8" w:rsidRDefault="004E71E8" w:rsidP="008F15CF">
            <w:r>
              <w:t>Anforderung:</w:t>
            </w:r>
          </w:p>
        </w:tc>
        <w:tc>
          <w:tcPr>
            <w:tcW w:w="2254" w:type="dxa"/>
          </w:tcPr>
          <w:p w14:paraId="43C26E1B" w14:textId="77777777" w:rsidR="004E71E8" w:rsidRDefault="004E71E8" w:rsidP="008F15CF">
            <w: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77777777" w:rsidR="004E71E8" w:rsidRPr="00ED37CB" w:rsidRDefault="004E71E8" w:rsidP="008F15CF">
            <w:r>
              <w:t>Skript ist gestartet, keine Konfigurationsdatei ist hinterlegt.</w:t>
            </w:r>
          </w:p>
        </w:tc>
      </w:tr>
      <w:tr w:rsidR="004E71E8" w:rsidRPr="00C9104B"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Get-HWInfoFromILO -server @("rmgfa-sioc-cs-dev", "rmgfa-sioc-cs-de4", "rmgfa-sioc-cs-de3") -Password (ConvertTo-SecureString -String "test!1234" -AsPlainText) -Username "Yannik" -DeactivateCertificateValidationILO;</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Die Server werden aus dem Array in eine Datei zwischengespeichert, ein Pingtest durchgeführt und eine ILO-Abfrage durchgeführt. Es wird am Ende ein Report.json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Default="004E71E8" w:rsidP="008F15CF">
            <w:r>
              <w:t>Testfall:</w:t>
            </w:r>
          </w:p>
        </w:tc>
        <w:tc>
          <w:tcPr>
            <w:tcW w:w="2254" w:type="dxa"/>
          </w:tcPr>
          <w:p w14:paraId="0ABEEB50" w14:textId="77777777" w:rsidR="004E71E8" w:rsidRDefault="004E71E8" w:rsidP="008F15CF">
            <w:r>
              <w:t>TF-12</w:t>
            </w:r>
          </w:p>
        </w:tc>
        <w:tc>
          <w:tcPr>
            <w:tcW w:w="2254" w:type="dxa"/>
          </w:tcPr>
          <w:p w14:paraId="59561A54" w14:textId="77777777" w:rsidR="004E71E8" w:rsidRDefault="004E71E8" w:rsidP="008F15CF">
            <w:r>
              <w:t>Anforderung:</w:t>
            </w:r>
          </w:p>
        </w:tc>
        <w:tc>
          <w:tcPr>
            <w:tcW w:w="2254" w:type="dxa"/>
          </w:tcPr>
          <w:p w14:paraId="573CE02E" w14:textId="77777777" w:rsidR="004E71E8" w:rsidRDefault="004E71E8" w:rsidP="008F15CF">
            <w: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77777777" w:rsidR="004E71E8" w:rsidRPr="009E4B05" w:rsidRDefault="004E71E8" w:rsidP="008F15CF">
            <w:r>
              <w:t>Führe einen Abfrage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77777777" w:rsidR="004E71E8" w:rsidRPr="00ED37CB" w:rsidRDefault="004E71E8" w:rsidP="008F15CF">
            <w:r>
              <w:t>Skript ist gestartet, es exisitiert eine Konfiguration unter «C:\Users\wernle_y\Download\config.json», es wurde aber sonst keine Hinterlegt.</w:t>
            </w:r>
          </w:p>
        </w:tc>
      </w:tr>
      <w:tr w:rsidR="004E71E8" w:rsidRPr="00A548EF"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r w:rsidRPr="00A21F07">
              <w:rPr>
                <w:lang w:val="en-US"/>
              </w:rPr>
              <w:t>HWInfoFromILO</w:t>
            </w:r>
            <w:r w:rsidRPr="00C9104B">
              <w:rPr>
                <w:lang w:val="en-US"/>
              </w:rPr>
              <w:t xml:space="preserve"> -</w:t>
            </w:r>
            <w:r>
              <w:rPr>
                <w:lang w:val="en-US"/>
              </w:rPr>
              <w:t>configPath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34130" w:rsidRDefault="004E71E8" w:rsidP="008F15CF">
            <w:pPr>
              <w:rPr>
                <w:sz w:val="21"/>
              </w:rPr>
            </w:pPr>
            <w:r w:rsidRPr="00134130">
              <w:rPr>
                <w:sz w:val="21"/>
              </w:rPr>
              <w:t>Testfall:</w:t>
            </w:r>
          </w:p>
        </w:tc>
        <w:tc>
          <w:tcPr>
            <w:tcW w:w="2254" w:type="dxa"/>
          </w:tcPr>
          <w:p w14:paraId="7C8C64BD" w14:textId="77777777" w:rsidR="004E71E8" w:rsidRPr="00134130" w:rsidRDefault="004E71E8" w:rsidP="008F15CF">
            <w:pPr>
              <w:rPr>
                <w:sz w:val="21"/>
              </w:rPr>
            </w:pPr>
            <w:r w:rsidRPr="00134130">
              <w:rPr>
                <w:sz w:val="21"/>
              </w:rPr>
              <w:t>TF-13</w:t>
            </w:r>
          </w:p>
        </w:tc>
        <w:tc>
          <w:tcPr>
            <w:tcW w:w="2254" w:type="dxa"/>
          </w:tcPr>
          <w:p w14:paraId="3101940F" w14:textId="77777777" w:rsidR="004E71E8" w:rsidRPr="00134130" w:rsidRDefault="004E71E8" w:rsidP="008F15CF">
            <w:pPr>
              <w:rPr>
                <w:sz w:val="21"/>
              </w:rPr>
            </w:pPr>
            <w:r w:rsidRPr="00134130">
              <w:rPr>
                <w:sz w:val="21"/>
              </w:rPr>
              <w:t>Anforderung:</w:t>
            </w:r>
          </w:p>
        </w:tc>
        <w:tc>
          <w:tcPr>
            <w:tcW w:w="2254" w:type="dxa"/>
          </w:tcPr>
          <w:p w14:paraId="2499BE6B" w14:textId="77777777" w:rsidR="004E71E8" w:rsidRPr="00134130" w:rsidRDefault="004E71E8" w:rsidP="008F15CF">
            <w:pPr>
              <w:rPr>
                <w:sz w:val="21"/>
              </w:rPr>
            </w:pPr>
            <w:r w:rsidRPr="00134130">
              <w:rPr>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77777777" w:rsidR="004E71E8" w:rsidRPr="00ED37CB" w:rsidRDefault="004E71E8" w:rsidP="008F15CF">
            <w:r>
              <w:t>Skript ist gestartet, es exisitiert eine Server.json-Datei unter «C:\Users\wernle_y\Download\ Server.json» mit dem Wert «rmdl20test».</w:t>
            </w:r>
          </w:p>
        </w:tc>
      </w:tr>
      <w:tr w:rsidR="004E71E8" w:rsidRPr="00A548EF"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r w:rsidRPr="00A21F07">
              <w:rPr>
                <w:lang w:val="en-US"/>
              </w:rPr>
              <w:t>HWInfoFromILO</w:t>
            </w:r>
            <w:r w:rsidRPr="00C9104B">
              <w:rPr>
                <w:lang w:val="en-US"/>
              </w:rPr>
              <w:t xml:space="preserve"> -</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Die Abfrage findet komplett statt auf Grundlage der Server.json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Default="004E71E8" w:rsidP="008F15CF">
            <w:r>
              <w:t>Testfall:</w:t>
            </w:r>
          </w:p>
        </w:tc>
        <w:tc>
          <w:tcPr>
            <w:tcW w:w="2254" w:type="dxa"/>
          </w:tcPr>
          <w:p w14:paraId="543EFD62" w14:textId="77777777" w:rsidR="004E71E8" w:rsidRDefault="004E71E8" w:rsidP="008F15CF">
            <w:r>
              <w:t>TF-14</w:t>
            </w:r>
          </w:p>
        </w:tc>
        <w:tc>
          <w:tcPr>
            <w:tcW w:w="2254" w:type="dxa"/>
          </w:tcPr>
          <w:p w14:paraId="0F8B6DA7" w14:textId="77777777" w:rsidR="004E71E8" w:rsidRDefault="004E71E8" w:rsidP="008F15CF">
            <w:r>
              <w:t>Anforderung:</w:t>
            </w:r>
          </w:p>
        </w:tc>
        <w:tc>
          <w:tcPr>
            <w:tcW w:w="2254" w:type="dxa"/>
          </w:tcPr>
          <w:p w14:paraId="72FA4A00" w14:textId="77777777" w:rsidR="004E71E8" w:rsidRDefault="004E71E8" w:rsidP="008F15CF">
            <w: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77777777" w:rsidR="004E71E8" w:rsidRPr="00ED37CB" w:rsidRDefault="004E71E8" w:rsidP="008F15CF">
            <w:r>
              <w:t>Skript ist gestartet, Inventory ist erreichbar.</w:t>
            </w:r>
          </w:p>
        </w:tc>
      </w:tr>
      <w:tr w:rsidR="004E71E8" w:rsidRPr="00A548EF"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“gfa-sioc-cs-de”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«rmgfa-sioc-cs-dev»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Default="004E71E8" w:rsidP="008F15CF">
            <w:r>
              <w:t>Testfall:</w:t>
            </w:r>
          </w:p>
        </w:tc>
        <w:tc>
          <w:tcPr>
            <w:tcW w:w="2254" w:type="dxa"/>
          </w:tcPr>
          <w:p w14:paraId="73D6A126" w14:textId="77777777" w:rsidR="004E71E8" w:rsidRDefault="004E71E8" w:rsidP="008F15CF">
            <w:r>
              <w:t>TF-15</w:t>
            </w:r>
          </w:p>
        </w:tc>
        <w:tc>
          <w:tcPr>
            <w:tcW w:w="2254" w:type="dxa"/>
          </w:tcPr>
          <w:p w14:paraId="0BF12858" w14:textId="77777777" w:rsidR="004E71E8" w:rsidRDefault="004E71E8" w:rsidP="008F15CF">
            <w:r>
              <w:t>Anforderung:</w:t>
            </w:r>
          </w:p>
        </w:tc>
        <w:tc>
          <w:tcPr>
            <w:tcW w:w="2254" w:type="dxa"/>
          </w:tcPr>
          <w:p w14:paraId="3DA55D0F" w14:textId="77777777" w:rsidR="004E71E8" w:rsidRDefault="004E71E8" w:rsidP="008F15CF">
            <w: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77777777" w:rsidR="004E71E8" w:rsidRPr="00ED37CB" w:rsidRDefault="004E71E8" w:rsidP="008F15CF">
            <w:r>
              <w:t>Skript ist gestartet, die Bibliothek HPEiLOCmdlets ist in einer anderen Version als 4.4.0.0 installiert</w:t>
            </w:r>
          </w:p>
        </w:tc>
      </w:tr>
      <w:tr w:rsidR="004E71E8" w:rsidRPr="00A548EF"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“rmgfa-sioc-cs-de”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5482B7B7" w14:textId="77777777" w:rsidR="004E71E8" w:rsidRDefault="004E71E8" w:rsidP="004E71E8"/>
    <w:p w14:paraId="35CEC6DE" w14:textId="77777777" w:rsidR="004E71E8" w:rsidRDefault="004E71E8" w:rsidP="004E71E8">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Default="004E71E8" w:rsidP="008F15CF">
            <w:r>
              <w:lastRenderedPageBreak/>
              <w:t>Testfall:</w:t>
            </w:r>
          </w:p>
        </w:tc>
        <w:tc>
          <w:tcPr>
            <w:tcW w:w="2254" w:type="dxa"/>
          </w:tcPr>
          <w:p w14:paraId="73DEF476" w14:textId="77777777" w:rsidR="004E71E8" w:rsidRDefault="004E71E8" w:rsidP="008F15CF">
            <w:r>
              <w:t>TF-16</w:t>
            </w:r>
          </w:p>
        </w:tc>
        <w:tc>
          <w:tcPr>
            <w:tcW w:w="2254" w:type="dxa"/>
          </w:tcPr>
          <w:p w14:paraId="4B553DA4" w14:textId="77777777" w:rsidR="004E71E8" w:rsidRDefault="004E71E8" w:rsidP="008F15CF">
            <w:r>
              <w:t>Anforderung:</w:t>
            </w:r>
          </w:p>
        </w:tc>
        <w:tc>
          <w:tcPr>
            <w:tcW w:w="2254" w:type="dxa"/>
          </w:tcPr>
          <w:p w14:paraId="202A9046" w14:textId="77777777" w:rsidR="004E71E8" w:rsidRDefault="004E71E8" w:rsidP="008F15CF">
            <w: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77777777" w:rsidR="004E71E8" w:rsidRPr="00ED37CB" w:rsidRDefault="004E71E8" w:rsidP="008F15CF">
            <w:r>
              <w:t>Skript ist gestartet, eine Konfigurationsdatei ist konfiguriert mit Loglevel 1, ein LogPfad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r w:rsidRPr="00FF683E">
              <w:t>HWInfoFromILO</w:t>
            </w:r>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Default="004E71E8" w:rsidP="008F15CF">
            <w:r>
              <w:t>Testfall:</w:t>
            </w:r>
          </w:p>
        </w:tc>
        <w:tc>
          <w:tcPr>
            <w:tcW w:w="2254" w:type="dxa"/>
          </w:tcPr>
          <w:p w14:paraId="1BC97ABE" w14:textId="77777777" w:rsidR="004E71E8" w:rsidRDefault="004E71E8" w:rsidP="008F15CF">
            <w:r>
              <w:t>TF-17</w:t>
            </w:r>
          </w:p>
        </w:tc>
        <w:tc>
          <w:tcPr>
            <w:tcW w:w="2254" w:type="dxa"/>
          </w:tcPr>
          <w:p w14:paraId="1B76889E" w14:textId="77777777" w:rsidR="004E71E8" w:rsidRDefault="004E71E8" w:rsidP="008F15CF">
            <w:r>
              <w:t>Anforderung:</w:t>
            </w:r>
          </w:p>
        </w:tc>
        <w:tc>
          <w:tcPr>
            <w:tcW w:w="2254" w:type="dxa"/>
          </w:tcPr>
          <w:p w14:paraId="2D63D4B7" w14:textId="77777777" w:rsidR="004E71E8" w:rsidRDefault="004E71E8" w:rsidP="008F15CF">
            <w: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77777777" w:rsidR="004E71E8" w:rsidRPr="00ED37CB" w:rsidRDefault="004E71E8" w:rsidP="008F15CF">
            <w:r>
              <w:t>Skript ist gestartet, die Konfigurationsdatei enthält ignoreMACAddresses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r w:rsidRPr="00FF683E">
              <w:t>HWInfoFromILO</w:t>
            </w:r>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Default="004E71E8" w:rsidP="008F15CF">
            <w:r>
              <w:t>Testfall:</w:t>
            </w:r>
          </w:p>
        </w:tc>
        <w:tc>
          <w:tcPr>
            <w:tcW w:w="2254" w:type="dxa"/>
          </w:tcPr>
          <w:p w14:paraId="4E406797" w14:textId="77777777" w:rsidR="004E71E8" w:rsidRDefault="004E71E8" w:rsidP="008F15CF">
            <w:r>
              <w:t>TF-18</w:t>
            </w:r>
          </w:p>
        </w:tc>
        <w:tc>
          <w:tcPr>
            <w:tcW w:w="2254" w:type="dxa"/>
          </w:tcPr>
          <w:p w14:paraId="17D2F655" w14:textId="77777777" w:rsidR="004E71E8" w:rsidRDefault="004E71E8" w:rsidP="008F15CF">
            <w:r>
              <w:t>Anforderung:</w:t>
            </w:r>
          </w:p>
        </w:tc>
        <w:tc>
          <w:tcPr>
            <w:tcW w:w="2254" w:type="dxa"/>
          </w:tcPr>
          <w:p w14:paraId="1340D2A1" w14:textId="77777777" w:rsidR="004E71E8" w:rsidRDefault="004E71E8" w:rsidP="008F15CF">
            <w: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77777777" w:rsidR="004E71E8" w:rsidRPr="00ED37CB" w:rsidRDefault="004E71E8" w:rsidP="008F15CF">
            <w:r>
              <w:t>Skript ist gestartet, die Konfigurationsdatei korrekt konfiguriert und enthält «deactivatePingtest=true».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r w:rsidRPr="00FF683E">
              <w:t>HWInfoFromILO</w:t>
            </w:r>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37" w:name="_Toc191907074"/>
      <w:r w:rsidRPr="009556EF">
        <w:lastRenderedPageBreak/>
        <w:t>Verwendete Technologien</w:t>
      </w:r>
      <w:bookmarkEnd w:id="37"/>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6E7C284"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5D7D40B" w:rsidR="000E59F8" w:rsidRPr="000F084C" w:rsidRDefault="0055727B" w:rsidP="0055727B">
      <w:pPr>
        <w:pStyle w:val="Beschriftung"/>
        <w:rPr>
          <w:rFonts w:ascii="Consolas" w:hAnsi="Consolas"/>
          <w:color w:val="CCCCCC"/>
          <w:sz w:val="21"/>
          <w:szCs w:val="21"/>
          <w:lang w:val="en-US" w:eastAsia="de-CH"/>
        </w:rPr>
      </w:pPr>
      <w:r w:rsidRPr="000F084C">
        <w:rPr>
          <w:lang w:val="en-US"/>
        </w:rPr>
        <w:t xml:space="preserve">Codesnippet </w:t>
      </w:r>
      <w:r>
        <w:fldChar w:fldCharType="begin"/>
      </w:r>
      <w:r w:rsidRPr="000F084C">
        <w:rPr>
          <w:lang w:val="en-US"/>
        </w:rPr>
        <w:instrText xml:space="preserve"> SEQ Codesnippet \* ARABIC </w:instrText>
      </w:r>
      <w:r>
        <w:fldChar w:fldCharType="separate"/>
      </w:r>
      <w:r w:rsidR="00547114" w:rsidRPr="000F084C">
        <w:rPr>
          <w:noProof/>
          <w:lang w:val="en-US"/>
        </w:rPr>
        <w:t>2</w:t>
      </w:r>
      <w:r>
        <w:fldChar w:fldCharType="end"/>
      </w:r>
      <w:r w:rsidRPr="000F084C">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8" w:name="_Toc191907076"/>
      <w:r>
        <w:lastRenderedPageBreak/>
        <w:t>Entscheiden</w:t>
      </w:r>
      <w:bookmarkEnd w:id="38"/>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0461F07D"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15</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9" w:name="_Toc191907077"/>
      <w:r>
        <w:t>Realisieren</w:t>
      </w:r>
      <w:bookmarkEnd w:id="39"/>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4D5BD529"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1C4D5849" w:rsidR="006E1B2A"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DA40485"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6BF9B7D8"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F15E19E"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3C34A996"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5AE308C4"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5ADE96D7"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72EF9D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534499E"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70EE314" w:rsidR="00D25280" w:rsidRDefault="000E4ADD" w:rsidP="000E4ADD">
      <w:pPr>
        <w:pStyle w:val="Beschriftung"/>
      </w:pPr>
      <w:r>
        <w:t xml:space="preserve">Codesnippet </w:t>
      </w:r>
      <w:r>
        <w:fldChar w:fldCharType="begin"/>
      </w:r>
      <w:r>
        <w:instrText xml:space="preserve"> SEQ Codesnippet \* ARABIC </w:instrText>
      </w:r>
      <w:r>
        <w:fldChar w:fldCharType="separate"/>
      </w:r>
      <w:r w:rsidR="00547114">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7AE408D"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18D15EB"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5085DDE"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547114">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85D0F08"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547114">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F4E80E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547114">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91D3B8A" w:rsidR="00592A1D" w:rsidRDefault="00CB7BE1" w:rsidP="00CB7BE1">
      <w:pPr>
        <w:pStyle w:val="Beschriftung"/>
      </w:pPr>
      <w:r>
        <w:t xml:space="preserve">Codesnippet </w:t>
      </w:r>
      <w:r>
        <w:fldChar w:fldCharType="begin"/>
      </w:r>
      <w:r>
        <w:instrText xml:space="preserve"> SEQ Codesnippet \* ARABIC </w:instrText>
      </w:r>
      <w:r>
        <w:fldChar w:fldCharType="separate"/>
      </w:r>
      <w:r w:rsidR="00547114">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7A5965CC" w:rsidR="00A8362D" w:rsidRDefault="00A8362D" w:rsidP="00A8362D">
      <w:pPr>
        <w:pStyle w:val="Beschriftung"/>
      </w:pPr>
      <w:r>
        <w:t xml:space="preserve">Codesnippet </w:t>
      </w:r>
      <w:r>
        <w:fldChar w:fldCharType="begin"/>
      </w:r>
      <w:r>
        <w:instrText xml:space="preserve"> SEQ Codesnippet \* ARABIC </w:instrText>
      </w:r>
      <w:r>
        <w:fldChar w:fldCharType="separate"/>
      </w:r>
      <w:r w:rsidR="00547114">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1703B115" w14:textId="77777777" w:rsidR="006B65C1" w:rsidRDefault="006B65C1" w:rsidP="006B65C1">
      <w:pPr>
        <w:keepNext/>
      </w:pPr>
      <w:r w:rsidRPr="006B65C1">
        <w:rPr>
          <w:noProof/>
        </w:rPr>
        <w:drawing>
          <wp:inline distT="0" distB="0" distL="0" distR="0" wp14:anchorId="23FFFBBA" wp14:editId="70681003">
            <wp:extent cx="4898004" cy="1337636"/>
            <wp:effectExtent l="0" t="0" r="0" b="0"/>
            <wp:docPr id="2102937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7304" name=""/>
                    <pic:cNvPicPr/>
                  </pic:nvPicPr>
                  <pic:blipFill>
                    <a:blip r:embed="rId51"/>
                    <a:stretch>
                      <a:fillRect/>
                    </a:stretch>
                  </pic:blipFill>
                  <pic:spPr>
                    <a:xfrm>
                      <a:off x="0" y="0"/>
                      <a:ext cx="4916562" cy="1342704"/>
                    </a:xfrm>
                    <a:prstGeom prst="rect">
                      <a:avLst/>
                    </a:prstGeom>
                  </pic:spPr>
                </pic:pic>
              </a:graphicData>
            </a:graphic>
          </wp:inline>
        </w:drawing>
      </w:r>
    </w:p>
    <w:p w14:paraId="1CF71C6B" w14:textId="71E4932D" w:rsidR="006B65C1" w:rsidRPr="002E1FA3" w:rsidRDefault="006B65C1" w:rsidP="006B65C1">
      <w:pPr>
        <w:pStyle w:val="Beschriftung"/>
      </w:pPr>
      <w:r>
        <w:t xml:space="preserve">Codesnippet </w:t>
      </w:r>
      <w:r>
        <w:fldChar w:fldCharType="begin"/>
      </w:r>
      <w:r>
        <w:instrText xml:space="preserve"> SEQ Codesnippet \* ARABIC </w:instrText>
      </w:r>
      <w:r>
        <w:fldChar w:fldCharType="separate"/>
      </w:r>
      <w:r w:rsidR="00547114">
        <w:rPr>
          <w:noProof/>
        </w:rPr>
        <w:t>21</w:t>
      </w:r>
      <w:r>
        <w:fldChar w:fldCharType="end"/>
      </w:r>
      <w:r>
        <w:t>: Fehlerbehandlung mit verschiedenen Catches</w:t>
      </w:r>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2AC92248" w14:textId="77777777" w:rsidR="00547114" w:rsidRDefault="00547114" w:rsidP="00547114">
      <w:pPr>
        <w:keepNext/>
      </w:pPr>
      <w:r w:rsidRPr="00547114">
        <w:rPr>
          <w:noProof/>
        </w:rPr>
        <w:drawing>
          <wp:inline distT="0" distB="0" distL="0" distR="0" wp14:anchorId="4487E3A7" wp14:editId="2C3569B7">
            <wp:extent cx="4067743" cy="2200582"/>
            <wp:effectExtent l="0" t="0" r="9525" b="9525"/>
            <wp:docPr id="2070797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7564" name=""/>
                    <pic:cNvPicPr/>
                  </pic:nvPicPr>
                  <pic:blipFill>
                    <a:blip r:embed="rId52"/>
                    <a:stretch>
                      <a:fillRect/>
                    </a:stretch>
                  </pic:blipFill>
                  <pic:spPr>
                    <a:xfrm>
                      <a:off x="0" y="0"/>
                      <a:ext cx="4067743" cy="2200582"/>
                    </a:xfrm>
                    <a:prstGeom prst="rect">
                      <a:avLst/>
                    </a:prstGeom>
                  </pic:spPr>
                </pic:pic>
              </a:graphicData>
            </a:graphic>
          </wp:inline>
        </w:drawing>
      </w:r>
    </w:p>
    <w:p w14:paraId="47353FB6" w14:textId="7939AE70" w:rsid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22</w:t>
      </w:r>
      <w:r>
        <w:fldChar w:fldCharType="end"/>
      </w:r>
      <w:r>
        <w:t>: Save-Exception Funktion</w:t>
      </w:r>
    </w:p>
    <w:p w14:paraId="40847380" w14:textId="56A0BD3F" w:rsidR="00547114" w:rsidRDefault="00547114" w:rsidP="00547114">
      <w:r>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5E7F6D" w14:textId="77777777" w:rsidR="00547114" w:rsidRDefault="00547114" w:rsidP="00547114">
      <w:pPr>
        <w:keepNext/>
      </w:pPr>
      <w:r w:rsidRPr="00547114">
        <w:rPr>
          <w:noProof/>
        </w:rPr>
        <w:lastRenderedPageBreak/>
        <w:drawing>
          <wp:inline distT="0" distB="0" distL="0" distR="0" wp14:anchorId="680CB8ED" wp14:editId="5F63C7F1">
            <wp:extent cx="4484536" cy="1797770"/>
            <wp:effectExtent l="0" t="0" r="0" b="0"/>
            <wp:docPr id="439017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7499" name=""/>
                    <pic:cNvPicPr/>
                  </pic:nvPicPr>
                  <pic:blipFill>
                    <a:blip r:embed="rId53"/>
                    <a:stretch>
                      <a:fillRect/>
                    </a:stretch>
                  </pic:blipFill>
                  <pic:spPr>
                    <a:xfrm>
                      <a:off x="0" y="0"/>
                      <a:ext cx="4492960" cy="1801147"/>
                    </a:xfrm>
                    <a:prstGeom prst="rect">
                      <a:avLst/>
                    </a:prstGeom>
                  </pic:spPr>
                </pic:pic>
              </a:graphicData>
            </a:graphic>
          </wp:inline>
        </w:drawing>
      </w:r>
    </w:p>
    <w:p w14:paraId="7397A322" w14:textId="6D84755B" w:rsidR="00547114" w:rsidRP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23</w:t>
      </w:r>
      <w:r>
        <w:fldChar w:fldCharType="end"/>
      </w:r>
      <w:r>
        <w:t>: Fehlerbehandlung Connect-HPEILO</w:t>
      </w:r>
    </w:p>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24761634" w14:textId="77777777" w:rsidR="009F0D84" w:rsidRDefault="009F0D84" w:rsidP="009F0D84"/>
    <w:p w14:paraId="3A8E3643" w14:textId="77777777" w:rsidR="009F0D84" w:rsidRDefault="009F0D84" w:rsidP="002C67DF">
      <w:pPr>
        <w:pStyle w:val="berschrift2nummeriert"/>
      </w:pPr>
      <w:bookmarkStart w:id="40" w:name="_Toc191907078"/>
      <w:r>
        <w:lastRenderedPageBreak/>
        <w:t>Kontrollieren</w:t>
      </w:r>
      <w:bookmarkEnd w:id="40"/>
    </w:p>
    <w:p w14:paraId="7CC47CA1" w14:textId="26AA2457" w:rsidR="009F0D84" w:rsidRDefault="009F0D84" w:rsidP="002C67DF">
      <w:pPr>
        <w:pStyle w:val="berschrift3nummeriert"/>
      </w:pPr>
      <w:bookmarkStart w:id="41" w:name="_Toc191907079"/>
      <w:r>
        <w:t>Testprotokoll</w:t>
      </w:r>
      <w:r w:rsidR="00A548EF">
        <w:t xml:space="preserve"> 1</w:t>
      </w:r>
      <w:r w:rsidR="00A65AFE">
        <w:t xml:space="preserve"> -</w:t>
      </w:r>
      <w:r>
        <w:t xml:space="preserve"> </w:t>
      </w:r>
      <w:bookmarkEnd w:id="41"/>
      <w:r w:rsidR="00A548EF">
        <w:t>19.03.202</w:t>
      </w:r>
      <w:r w:rsidR="00881703">
        <w:t>5</w:t>
      </w:r>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r>
        <w:t>Testfälle</w:t>
      </w:r>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Fehler wird geworfen beim erstellen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Konfiguration wurde überschrieben und nicht korrekt gepsiechert.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lastRenderedPageBreak/>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r w:rsidRPr="009A57C5">
              <w:rPr>
                <w:sz w:val="18"/>
                <w:szCs w:val="20"/>
              </w:rPr>
              <w:t>ignoreMACAddresse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r>
        <w:t>Testbericht</w:t>
      </w:r>
    </w:p>
    <w:p w14:paraId="63765341" w14:textId="5A5DEF82" w:rsidR="009D6A83" w:rsidRDefault="009D6A83" w:rsidP="009D6A83">
      <w:r>
        <w:t xml:space="preserve">Wie oben zu sehen ist, ,gab es währen den ganzen Tests so einige Fehler, die noch ausgebügelt werden mussten. Die Tesfälle wurden soweit abgedeckt, dass alle individuell laufen sollten. D.h. die Applikation wäre in diesem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38D04473" w:rsidR="00190B34" w:rsidRDefault="009D6A83" w:rsidP="009D6A83">
      <w:r>
        <w:t>Auf Vorschlag des VFs konnte das Skript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Skript funktioniert und wäre in diesem Zustand bereits auslieferfertig. Da der VF aber auch noch 2-3 kleinere Anmerkungen und Bugs hatte, mussten diese noch nachträglich eingebaut werde</w:t>
      </w:r>
      <w:r w:rsidR="0043446B">
        <w:t>n (Erstellung von Pfaden wenn sie nicht bereits existieren z.B.)</w:t>
      </w:r>
    </w:p>
    <w:p w14:paraId="68790569" w14:textId="77777777" w:rsidR="00E20261" w:rsidRDefault="00E20261" w:rsidP="009D6A83"/>
    <w:p w14:paraId="240D71C0" w14:textId="38223464" w:rsidR="009F0D84" w:rsidRDefault="00E20261" w:rsidP="00096D02">
      <w:r>
        <w:t xml:space="preserve">Wie der Testlauf aber auch gezeigt hat, gibt es vor allem im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42" w:name="_Toc191907080"/>
      <w:r>
        <w:lastRenderedPageBreak/>
        <w:t>Auswerten</w:t>
      </w:r>
      <w:bookmarkEnd w:id="42"/>
    </w:p>
    <w:p w14:paraId="5503D05A" w14:textId="77777777" w:rsidR="009F0D84" w:rsidRDefault="009F0D84" w:rsidP="00F9093F">
      <w:pPr>
        <w:pStyle w:val="berschrift3nummeriert"/>
      </w:pPr>
      <w:bookmarkStart w:id="43" w:name="_Toc191907081"/>
      <w:r w:rsidRPr="00FC2126">
        <w:t>Technisches Fazit</w:t>
      </w:r>
      <w:bookmarkEnd w:id="43"/>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4" w:name="_Toc191907082"/>
      <w:r w:rsidRPr="00FC2126">
        <w:t>Zukunftsaussichten</w:t>
      </w:r>
      <w:bookmarkEnd w:id="44"/>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5" w:name="_Toc191907083"/>
      <w:r>
        <w:t>Selbstreflexion</w:t>
      </w:r>
      <w:bookmarkEnd w:id="45"/>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6" w:name="_Toc191907084"/>
      <w:r>
        <w:t>Persönliches Fazit</w:t>
      </w:r>
      <w:bookmarkEnd w:id="46"/>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7" w:name="_Toc191907086"/>
      <w:r>
        <w:t>Abbildungsverzeichnis</w:t>
      </w:r>
      <w:bookmarkEnd w:id="47"/>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4"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8" w:name="_Toc191907087"/>
      <w:r>
        <w:t>Tabellenverzeichnis</w:t>
      </w:r>
      <w:bookmarkEnd w:id="48"/>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4E71E8">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9" w:name="_Toc191907088"/>
      <w:r>
        <w:t>Codesnippetverzeichnis</w:t>
      </w:r>
      <w:bookmarkEnd w:id="49"/>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50" w:name="_Toc191907089"/>
      <w:r>
        <w:t>Glossar</w:t>
      </w:r>
      <w:bookmarkEnd w:id="50"/>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1" w:name="_Toc191907090"/>
      <w:r>
        <w:lastRenderedPageBreak/>
        <w:t>Abkürzungsverzeichnis</w:t>
      </w:r>
      <w:bookmarkEnd w:id="51"/>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2" w:name="_Toc191907091"/>
      <w:r>
        <w:t>Selbstständigkeitserklärung</w:t>
      </w:r>
      <w:bookmarkEnd w:id="52"/>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5"/>
      <w:headerReference w:type="default" r:id="rId56"/>
      <w:footerReference w:type="even" r:id="rId57"/>
      <w:footerReference w:type="default" r:id="rId58"/>
      <w:headerReference w:type="first" r:id="rId59"/>
      <w:footerReference w:type="first" r:id="rId60"/>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6576F3B3"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11759B1B"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979ED00"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A54"/>
    <w:rsid w:val="001E2C73"/>
    <w:rsid w:val="001E64B2"/>
    <w:rsid w:val="001E73F4"/>
    <w:rsid w:val="001F0CDF"/>
    <w:rsid w:val="001F15A2"/>
    <w:rsid w:val="001F1B42"/>
    <w:rsid w:val="001F391B"/>
    <w:rsid w:val="001F3AE7"/>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4C44"/>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E71E8"/>
    <w:rsid w:val="004F0435"/>
    <w:rsid w:val="004F13C9"/>
    <w:rsid w:val="004F22CB"/>
    <w:rsid w:val="004F3283"/>
    <w:rsid w:val="004F5708"/>
    <w:rsid w:val="004F5CBF"/>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11A"/>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0490"/>
    <w:rsid w:val="006B2465"/>
    <w:rsid w:val="006B25DE"/>
    <w:rsid w:val="006B3083"/>
    <w:rsid w:val="006B5345"/>
    <w:rsid w:val="006B65C1"/>
    <w:rsid w:val="006C144C"/>
    <w:rsid w:val="006C1FF8"/>
    <w:rsid w:val="006C2496"/>
    <w:rsid w:val="006C62E1"/>
    <w:rsid w:val="006C6A0D"/>
    <w:rsid w:val="006C6D4F"/>
    <w:rsid w:val="006C7648"/>
    <w:rsid w:val="006D089D"/>
    <w:rsid w:val="006D0F8C"/>
    <w:rsid w:val="006D14AF"/>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0EF7"/>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F4943"/>
    <w:rsid w:val="007F59F5"/>
    <w:rsid w:val="007F5E10"/>
    <w:rsid w:val="007F6A4F"/>
    <w:rsid w:val="00800122"/>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5B7C"/>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4075"/>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4F43"/>
    <w:rsid w:val="009C64D7"/>
    <w:rsid w:val="009C67A8"/>
    <w:rsid w:val="009C6E8A"/>
    <w:rsid w:val="009C79F1"/>
    <w:rsid w:val="009D0409"/>
    <w:rsid w:val="009D0A97"/>
    <w:rsid w:val="009D1D6A"/>
    <w:rsid w:val="009D201B"/>
    <w:rsid w:val="009D5D9C"/>
    <w:rsid w:val="009D6A83"/>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456C"/>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472E6"/>
    <w:rsid w:val="00D53270"/>
    <w:rsid w:val="00D543A1"/>
    <w:rsid w:val="00D54A24"/>
    <w:rsid w:val="00D5508C"/>
    <w:rsid w:val="00D5630D"/>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0261"/>
    <w:rsid w:val="00E25DCD"/>
    <w:rsid w:val="00E269E1"/>
    <w:rsid w:val="00E26B35"/>
    <w:rsid w:val="00E27815"/>
    <w:rsid w:val="00E326FF"/>
    <w:rsid w:val="00E32DC1"/>
    <w:rsid w:val="00E33371"/>
    <w:rsid w:val="00E34FFF"/>
    <w:rsid w:val="00E37EEE"/>
    <w:rsid w:val="00E414A0"/>
    <w:rsid w:val="00E45347"/>
    <w:rsid w:val="00E45F13"/>
    <w:rsid w:val="00E47026"/>
    <w:rsid w:val="00E47AA4"/>
    <w:rsid w:val="00E47F14"/>
    <w:rsid w:val="00E50336"/>
    <w:rsid w:val="00E50CD0"/>
    <w:rsid w:val="00E510BC"/>
    <w:rsid w:val="00E52BA4"/>
    <w:rsid w:val="00E53D5F"/>
    <w:rsid w:val="00E55BE2"/>
    <w:rsid w:val="00E577C5"/>
    <w:rsid w:val="00E61256"/>
    <w:rsid w:val="00E62004"/>
    <w:rsid w:val="00E62EFE"/>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0F96"/>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6055"/>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www.xxxxx.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
    <b:Tag>Dam21</b:Tag>
    <b:SourceType>InternetSite</b:SourceType>
    <b:Guid>{06572009-115E-4AA6-BF68-82F754E81645}</b:Guid>
    <b:Author>
      <b:Author>
        <b:NameList>
          <b:Person>
            <b:Last>Powell</b:Last>
            <b:First>Damian</b:First>
          </b:Person>
        </b:NameList>
      </b:Author>
    </b:Author>
    <b:Title>stackoverflow</b:Title>
    <b:InternetSiteTitle>In PowerShell, how can I test if a variable holds a numeric value?</b:InternetSiteTitle>
    <b:Year>2012</b:Year>
    <b:Month>06</b:Month>
    <b:Day>07</b:Day>
    <b:URL>https://stackoverflow.com/questions/10928030/in-powershell-how-can-i-test-if-a-variable-holds-a-numeric-value</b:URL>
    <b:RefOrder>21</b:RefOrder>
  </b:Source>
</b:Sourc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FD542C48-4238-4C06-A048-64926A4B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71</Pages>
  <Words>16330</Words>
  <Characters>102882</Characters>
  <Application>Microsoft Office Word</Application>
  <DocSecurity>0</DocSecurity>
  <Lines>857</Lines>
  <Paragraphs>237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678</cp:revision>
  <dcterms:created xsi:type="dcterms:W3CDTF">2025-03-03T12:47:00Z</dcterms:created>
  <dcterms:modified xsi:type="dcterms:W3CDTF">2025-03-19T17:46:00Z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