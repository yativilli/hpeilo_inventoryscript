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961E73C"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831425">
                  <w:rPr>
                    <w:noProof/>
                    <w:color w:val="252525" w:themeColor="text2" w:themeShade="80"/>
                    <w:sz w:val="28"/>
                    <w:szCs w:val="28"/>
                  </w:rPr>
                  <w:t>21.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DA04976" w:rsidR="00CC43B6" w:rsidRDefault="00166225" w:rsidP="007D2B5D">
            <w:r>
              <w:t>1.1</w:t>
            </w:r>
          </w:p>
        </w:tc>
        <w:tc>
          <w:tcPr>
            <w:tcW w:w="1417" w:type="dxa"/>
          </w:tcPr>
          <w:p w14:paraId="6F41C018" w14:textId="71E16418" w:rsidR="00CC43B6" w:rsidRDefault="00CC43B6" w:rsidP="007D2B5D">
            <w:r>
              <w:t>05.0</w:t>
            </w:r>
            <w:r w:rsidR="005002D1">
              <w:t>3</w:t>
            </w:r>
            <w:r>
              <w:t>.2025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r w:rsidR="005002D1" w14:paraId="00C7C4C7" w14:textId="77777777" w:rsidTr="007D2B5D">
        <w:tc>
          <w:tcPr>
            <w:tcW w:w="993" w:type="dxa"/>
          </w:tcPr>
          <w:p w14:paraId="46D87393" w14:textId="356F9CE6" w:rsidR="005002D1" w:rsidRDefault="005002D1" w:rsidP="007D2B5D">
            <w:r>
              <w:t>1.2</w:t>
            </w:r>
          </w:p>
        </w:tc>
        <w:tc>
          <w:tcPr>
            <w:tcW w:w="1417" w:type="dxa"/>
          </w:tcPr>
          <w:p w14:paraId="78D6AE3C" w14:textId="05C44D6D" w:rsidR="005002D1" w:rsidRDefault="005002D1" w:rsidP="007D2B5D">
            <w:r>
              <w:t>07.03.2025</w:t>
            </w:r>
          </w:p>
        </w:tc>
        <w:tc>
          <w:tcPr>
            <w:tcW w:w="1559" w:type="dxa"/>
          </w:tcPr>
          <w:p w14:paraId="5EE719D9" w14:textId="2C78CE95" w:rsidR="005002D1" w:rsidRDefault="005002D1" w:rsidP="007D2B5D">
            <w:r>
              <w:t>Yannick Wernle</w:t>
            </w:r>
          </w:p>
        </w:tc>
        <w:tc>
          <w:tcPr>
            <w:tcW w:w="5103" w:type="dxa"/>
          </w:tcPr>
          <w:p w14:paraId="62D782F4" w14:textId="7B5B4410" w:rsidR="005002D1" w:rsidRDefault="005002D1" w:rsidP="00536A7F">
            <w:pPr>
              <w:keepNext/>
            </w:pPr>
            <w:r>
              <w:t>Beginn Realisation, Grundstruktur &amp; Konfigurationsdateien, Arbeitsjournal</w:t>
            </w:r>
          </w:p>
        </w:tc>
      </w:tr>
      <w:tr w:rsidR="005002D1" w14:paraId="0F8C8D66" w14:textId="77777777" w:rsidTr="007D2B5D">
        <w:tc>
          <w:tcPr>
            <w:tcW w:w="993" w:type="dxa"/>
          </w:tcPr>
          <w:p w14:paraId="7CB490CB" w14:textId="4CA70656" w:rsidR="005002D1" w:rsidRDefault="00DD6724" w:rsidP="007D2B5D">
            <w:r>
              <w:t>1.3</w:t>
            </w:r>
          </w:p>
        </w:tc>
        <w:tc>
          <w:tcPr>
            <w:tcW w:w="1417" w:type="dxa"/>
          </w:tcPr>
          <w:p w14:paraId="3623A818" w14:textId="21B585E9" w:rsidR="005002D1" w:rsidRDefault="005002D1" w:rsidP="007D2B5D">
            <w:r>
              <w:t>10.03</w:t>
            </w:r>
            <w:r>
              <w:t>.2025</w:t>
            </w:r>
          </w:p>
        </w:tc>
        <w:tc>
          <w:tcPr>
            <w:tcW w:w="1559" w:type="dxa"/>
          </w:tcPr>
          <w:p w14:paraId="10F46D60" w14:textId="3199F92E" w:rsidR="005002D1" w:rsidRDefault="005002D1" w:rsidP="007D2B5D">
            <w:r>
              <w:t>Yannick Wernle</w:t>
            </w:r>
          </w:p>
        </w:tc>
        <w:tc>
          <w:tcPr>
            <w:tcW w:w="5103" w:type="dxa"/>
          </w:tcPr>
          <w:p w14:paraId="0C14A863" w14:textId="4B6B713E" w:rsidR="005002D1" w:rsidRDefault="005002D1" w:rsidP="00536A7F">
            <w:pPr>
              <w:keepNext/>
            </w:pPr>
            <w:r w:rsidRPr="005002D1">
              <w:t>Realisierung Start per Parameter, Logfunktion, Pingtest, Arbeitsjournal</w:t>
            </w:r>
          </w:p>
        </w:tc>
      </w:tr>
      <w:tr w:rsidR="005002D1" w14:paraId="5FDD69B5" w14:textId="77777777" w:rsidTr="007D2B5D">
        <w:tc>
          <w:tcPr>
            <w:tcW w:w="993" w:type="dxa"/>
          </w:tcPr>
          <w:p w14:paraId="57A668FF" w14:textId="44472E29" w:rsidR="005002D1" w:rsidRDefault="00DD6724" w:rsidP="007D2B5D">
            <w:r>
              <w:t>1.4</w:t>
            </w:r>
          </w:p>
        </w:tc>
        <w:tc>
          <w:tcPr>
            <w:tcW w:w="1417" w:type="dxa"/>
          </w:tcPr>
          <w:p w14:paraId="2616F181" w14:textId="21ADC043" w:rsidR="005002D1" w:rsidRDefault="005002D1" w:rsidP="007D2B5D">
            <w:r>
              <w:t>11.03</w:t>
            </w:r>
            <w:r>
              <w:t>.2025</w:t>
            </w:r>
          </w:p>
        </w:tc>
        <w:tc>
          <w:tcPr>
            <w:tcW w:w="1559" w:type="dxa"/>
          </w:tcPr>
          <w:p w14:paraId="593BA6CC" w14:textId="7AF92563" w:rsidR="005002D1" w:rsidRDefault="005002D1" w:rsidP="007D2B5D">
            <w:r>
              <w:t>Yannick Wernle</w:t>
            </w:r>
          </w:p>
        </w:tc>
        <w:tc>
          <w:tcPr>
            <w:tcW w:w="5103" w:type="dxa"/>
          </w:tcPr>
          <w:p w14:paraId="607ABE25" w14:textId="40D2552A" w:rsidR="005002D1" w:rsidRDefault="005002D1" w:rsidP="00536A7F">
            <w:pPr>
              <w:keepNext/>
            </w:pPr>
            <w:r w:rsidRPr="005002D1">
              <w:t>Abfrage Inventory, Arbeitsjournal</w:t>
            </w:r>
          </w:p>
        </w:tc>
      </w:tr>
      <w:tr w:rsidR="005002D1" w14:paraId="5AB6BB51" w14:textId="77777777" w:rsidTr="007D2B5D">
        <w:tc>
          <w:tcPr>
            <w:tcW w:w="993" w:type="dxa"/>
          </w:tcPr>
          <w:p w14:paraId="4D346698" w14:textId="3A3A3311" w:rsidR="005002D1" w:rsidRDefault="00DD6724" w:rsidP="007D2B5D">
            <w:r>
              <w:t>1.5</w:t>
            </w:r>
          </w:p>
        </w:tc>
        <w:tc>
          <w:tcPr>
            <w:tcW w:w="1417" w:type="dxa"/>
          </w:tcPr>
          <w:p w14:paraId="6E50C562" w14:textId="7C2B3C1B" w:rsidR="005002D1" w:rsidRDefault="005002D1" w:rsidP="007D2B5D">
            <w:r>
              <w:t>12.03</w:t>
            </w:r>
            <w:r>
              <w:t>.2025</w:t>
            </w:r>
          </w:p>
        </w:tc>
        <w:tc>
          <w:tcPr>
            <w:tcW w:w="1559" w:type="dxa"/>
          </w:tcPr>
          <w:p w14:paraId="2BB13D95" w14:textId="431C3256" w:rsidR="005002D1" w:rsidRDefault="005002D1" w:rsidP="007D2B5D">
            <w:r>
              <w:t>Yannick Wernle</w:t>
            </w:r>
          </w:p>
        </w:tc>
        <w:tc>
          <w:tcPr>
            <w:tcW w:w="5103" w:type="dxa"/>
          </w:tcPr>
          <w:p w14:paraId="49945612" w14:textId="7CBD37BB" w:rsidR="005002D1" w:rsidRDefault="005002D1" w:rsidP="00536A7F">
            <w:pPr>
              <w:keepNext/>
            </w:pPr>
            <w:r w:rsidRPr="005002D1">
              <w:t xml:space="preserve">Abfrage ILO, </w:t>
            </w:r>
            <w:proofErr w:type="spellStart"/>
            <w:r w:rsidRPr="005002D1">
              <w:t>Scriptmessages</w:t>
            </w:r>
            <w:proofErr w:type="spellEnd"/>
            <w:r w:rsidRPr="005002D1">
              <w:t>, Switch MAC/Serial, Arbeitsjournal</w:t>
            </w:r>
          </w:p>
        </w:tc>
      </w:tr>
      <w:tr w:rsidR="005002D1" w14:paraId="7091DAE4" w14:textId="77777777" w:rsidTr="007D2B5D">
        <w:tc>
          <w:tcPr>
            <w:tcW w:w="993" w:type="dxa"/>
          </w:tcPr>
          <w:p w14:paraId="4D033D21" w14:textId="255BFE55" w:rsidR="005002D1" w:rsidRDefault="00DD6724" w:rsidP="007D2B5D">
            <w:r>
              <w:t>1.6</w:t>
            </w:r>
          </w:p>
        </w:tc>
        <w:tc>
          <w:tcPr>
            <w:tcW w:w="1417" w:type="dxa"/>
          </w:tcPr>
          <w:p w14:paraId="104CF189" w14:textId="587ADADD" w:rsidR="005002D1" w:rsidRDefault="005002D1" w:rsidP="007D2B5D">
            <w:r>
              <w:t>14.03</w:t>
            </w:r>
            <w:r>
              <w:t>.2025</w:t>
            </w:r>
          </w:p>
        </w:tc>
        <w:tc>
          <w:tcPr>
            <w:tcW w:w="1559" w:type="dxa"/>
          </w:tcPr>
          <w:p w14:paraId="72DAC060" w14:textId="2BC3F252" w:rsidR="005002D1" w:rsidRDefault="005002D1" w:rsidP="007D2B5D">
            <w:r>
              <w:t>Yannick Wernle</w:t>
            </w:r>
          </w:p>
        </w:tc>
        <w:tc>
          <w:tcPr>
            <w:tcW w:w="5103" w:type="dxa"/>
          </w:tcPr>
          <w:p w14:paraId="4D131823" w14:textId="4459AC80" w:rsidR="005002D1" w:rsidRDefault="00495426" w:rsidP="00536A7F">
            <w:pPr>
              <w:keepNext/>
            </w:pPr>
            <w:r>
              <w:t>JSON &amp; CSV begonnen zu dokumentieren</w:t>
            </w:r>
            <w:r w:rsidR="005002D1">
              <w:t>, Arbeitsjournal</w:t>
            </w:r>
          </w:p>
        </w:tc>
      </w:tr>
      <w:tr w:rsidR="005002D1" w14:paraId="61DCF457" w14:textId="77777777" w:rsidTr="007D2B5D">
        <w:tc>
          <w:tcPr>
            <w:tcW w:w="993" w:type="dxa"/>
          </w:tcPr>
          <w:p w14:paraId="5AF95405" w14:textId="0FE5BAB6" w:rsidR="005002D1" w:rsidRDefault="00DD6724" w:rsidP="007D2B5D">
            <w:r>
              <w:t>1.7</w:t>
            </w:r>
          </w:p>
        </w:tc>
        <w:tc>
          <w:tcPr>
            <w:tcW w:w="1417" w:type="dxa"/>
          </w:tcPr>
          <w:p w14:paraId="2A191F4E" w14:textId="099C9E8A" w:rsidR="005002D1" w:rsidRDefault="005002D1" w:rsidP="007D2B5D">
            <w:r>
              <w:t>17.03</w:t>
            </w:r>
            <w:r>
              <w:t>.2025</w:t>
            </w:r>
          </w:p>
        </w:tc>
        <w:tc>
          <w:tcPr>
            <w:tcW w:w="1559" w:type="dxa"/>
          </w:tcPr>
          <w:p w14:paraId="20D2C4DC" w14:textId="17340EE8" w:rsidR="005002D1" w:rsidRDefault="005002D1" w:rsidP="007D2B5D">
            <w:r>
              <w:t>Yannick Wernle</w:t>
            </w:r>
          </w:p>
        </w:tc>
        <w:tc>
          <w:tcPr>
            <w:tcW w:w="5103" w:type="dxa"/>
          </w:tcPr>
          <w:p w14:paraId="50D6F760" w14:textId="215E1304" w:rsidR="005002D1" w:rsidRDefault="005002D1" w:rsidP="00536A7F">
            <w:pPr>
              <w:keepNext/>
            </w:pPr>
            <w:r w:rsidRPr="005002D1">
              <w:t xml:space="preserve">Dokumentierung </w:t>
            </w:r>
            <w:r w:rsidR="00DD6724">
              <w:t>Dateispeicherung</w:t>
            </w:r>
            <w:r w:rsidRPr="005002D1">
              <w:t>, Arbeitsjournal, Hilfestellungen</w:t>
            </w:r>
          </w:p>
        </w:tc>
      </w:tr>
      <w:tr w:rsidR="005002D1" w14:paraId="4F911964" w14:textId="77777777" w:rsidTr="007D2B5D">
        <w:tc>
          <w:tcPr>
            <w:tcW w:w="993" w:type="dxa"/>
          </w:tcPr>
          <w:p w14:paraId="1DDAFA74" w14:textId="13C132F3" w:rsidR="005002D1" w:rsidRDefault="00DD6724" w:rsidP="007D2B5D">
            <w:r>
              <w:t>1.8</w:t>
            </w:r>
          </w:p>
        </w:tc>
        <w:tc>
          <w:tcPr>
            <w:tcW w:w="1417" w:type="dxa"/>
          </w:tcPr>
          <w:p w14:paraId="74C6EA76" w14:textId="48CD5E04" w:rsidR="005002D1" w:rsidRDefault="005002D1" w:rsidP="007D2B5D">
            <w:r>
              <w:t>18.03</w:t>
            </w:r>
            <w:r>
              <w:t>.2025</w:t>
            </w:r>
          </w:p>
        </w:tc>
        <w:tc>
          <w:tcPr>
            <w:tcW w:w="1559" w:type="dxa"/>
          </w:tcPr>
          <w:p w14:paraId="0E1DA529" w14:textId="432C88F6" w:rsidR="005002D1" w:rsidRDefault="005002D1" w:rsidP="007D2B5D">
            <w:r>
              <w:t>Yannick Wernle</w:t>
            </w:r>
          </w:p>
        </w:tc>
        <w:tc>
          <w:tcPr>
            <w:tcW w:w="5103" w:type="dxa"/>
          </w:tcPr>
          <w:p w14:paraId="2255C5C7" w14:textId="77EF3BDF" w:rsidR="005002D1" w:rsidRDefault="00DD6724" w:rsidP="00536A7F">
            <w:pPr>
              <w:keepNext/>
            </w:pPr>
            <w:r w:rsidRPr="00DD6724">
              <w:t xml:space="preserve">Fehlerbehandlung, </w:t>
            </w:r>
            <w:proofErr w:type="spellStart"/>
            <w:r w:rsidRPr="00DD6724">
              <w:t>Passwordsicherung</w:t>
            </w:r>
            <w:proofErr w:type="spellEnd"/>
            <w:r w:rsidRPr="00DD6724">
              <w:t>, Testfälle überarbeitet, Arbeitsjournal</w:t>
            </w:r>
          </w:p>
        </w:tc>
      </w:tr>
      <w:tr w:rsidR="005002D1" w14:paraId="3DBC2987" w14:textId="77777777" w:rsidTr="007D2B5D">
        <w:tc>
          <w:tcPr>
            <w:tcW w:w="993" w:type="dxa"/>
          </w:tcPr>
          <w:p w14:paraId="5A0635E4" w14:textId="3936D607" w:rsidR="005002D1" w:rsidRDefault="00DD6724" w:rsidP="007D2B5D">
            <w:r>
              <w:t>1.9</w:t>
            </w:r>
          </w:p>
        </w:tc>
        <w:tc>
          <w:tcPr>
            <w:tcW w:w="1417" w:type="dxa"/>
          </w:tcPr>
          <w:p w14:paraId="3B4E5AF3" w14:textId="5439CF2A" w:rsidR="005002D1" w:rsidRDefault="005002D1" w:rsidP="007D2B5D">
            <w:r>
              <w:t>19.03</w:t>
            </w:r>
            <w:r>
              <w:t>.2025</w:t>
            </w:r>
          </w:p>
        </w:tc>
        <w:tc>
          <w:tcPr>
            <w:tcW w:w="1559" w:type="dxa"/>
          </w:tcPr>
          <w:p w14:paraId="4803DE10" w14:textId="1E8F256D" w:rsidR="005002D1" w:rsidRDefault="005002D1" w:rsidP="007D2B5D">
            <w:r>
              <w:t>Yannick Wernle</w:t>
            </w:r>
          </w:p>
        </w:tc>
        <w:tc>
          <w:tcPr>
            <w:tcW w:w="5103" w:type="dxa"/>
          </w:tcPr>
          <w:p w14:paraId="576AF815" w14:textId="7041A343" w:rsidR="005002D1" w:rsidRDefault="00DD6724" w:rsidP="00536A7F">
            <w:pPr>
              <w:keepNext/>
            </w:pPr>
            <w:r w:rsidRPr="00DD6724">
              <w:t>Arbeitsjournal, Abschluss Kontrollieren</w:t>
            </w:r>
          </w:p>
        </w:tc>
      </w:tr>
      <w:tr w:rsidR="005002D1" w14:paraId="16EC5F96" w14:textId="77777777" w:rsidTr="007D2B5D">
        <w:tc>
          <w:tcPr>
            <w:tcW w:w="993" w:type="dxa"/>
          </w:tcPr>
          <w:p w14:paraId="297E08F9" w14:textId="1B328CE9" w:rsidR="005002D1" w:rsidRDefault="00DD6724" w:rsidP="007D2B5D">
            <w:r>
              <w:t>1.10</w:t>
            </w:r>
          </w:p>
        </w:tc>
        <w:tc>
          <w:tcPr>
            <w:tcW w:w="1417" w:type="dxa"/>
          </w:tcPr>
          <w:p w14:paraId="632B0F86" w14:textId="618F5EEF" w:rsidR="005002D1" w:rsidRDefault="005002D1" w:rsidP="007D2B5D">
            <w:r>
              <w:t>21.03</w:t>
            </w:r>
            <w:r>
              <w:t>.2025</w:t>
            </w:r>
          </w:p>
        </w:tc>
        <w:tc>
          <w:tcPr>
            <w:tcW w:w="1559" w:type="dxa"/>
          </w:tcPr>
          <w:p w14:paraId="05FF6412" w14:textId="749B9B30" w:rsidR="005002D1" w:rsidRDefault="005002D1" w:rsidP="007D2B5D">
            <w:r>
              <w:t>Yannick Wernle</w:t>
            </w:r>
          </w:p>
        </w:tc>
        <w:tc>
          <w:tcPr>
            <w:tcW w:w="5103" w:type="dxa"/>
          </w:tcPr>
          <w:p w14:paraId="31AEB898" w14:textId="74334B12" w:rsidR="005002D1" w:rsidRDefault="00DD6724" w:rsidP="00536A7F">
            <w:pPr>
              <w:keepNext/>
            </w:pPr>
            <w:r w:rsidRPr="00DD6724">
              <w:t>Abschluss Auswerten, Dokumentation nachführen --&gt; ILO &amp; Inventory in Informierungsphase nachgetragen, Kurzfassung, Struktur und Fehler angepasst</w:t>
            </w:r>
          </w:p>
        </w:tc>
      </w:tr>
      <w:tr w:rsidR="005002D1" w14:paraId="3F79221B" w14:textId="77777777" w:rsidTr="007D2B5D">
        <w:tc>
          <w:tcPr>
            <w:tcW w:w="993" w:type="dxa"/>
          </w:tcPr>
          <w:p w14:paraId="4442D8C5" w14:textId="512E16E7" w:rsidR="005002D1" w:rsidRDefault="00DD6724" w:rsidP="007D2B5D">
            <w:r>
              <w:t>2.0</w:t>
            </w:r>
          </w:p>
        </w:tc>
        <w:tc>
          <w:tcPr>
            <w:tcW w:w="1417" w:type="dxa"/>
          </w:tcPr>
          <w:p w14:paraId="5382E9B0" w14:textId="1FF8B671" w:rsidR="005002D1" w:rsidRDefault="005002D1" w:rsidP="007D2B5D">
            <w:r>
              <w:t>24.03.2025</w:t>
            </w:r>
          </w:p>
        </w:tc>
        <w:tc>
          <w:tcPr>
            <w:tcW w:w="1559" w:type="dxa"/>
          </w:tcPr>
          <w:p w14:paraId="604BE2E5" w14:textId="109D836A" w:rsidR="005002D1" w:rsidRDefault="005002D1" w:rsidP="007D2B5D">
            <w:r>
              <w:t>Yannick Wernle</w:t>
            </w:r>
          </w:p>
        </w:tc>
        <w:tc>
          <w:tcPr>
            <w:tcW w:w="5103" w:type="dxa"/>
          </w:tcPr>
          <w:p w14:paraId="5A4C62DA" w14:textId="77777777" w:rsidR="005002D1" w:rsidRDefault="005002D1" w:rsidP="00536A7F">
            <w:pPr>
              <w:keepNext/>
            </w:pPr>
          </w:p>
        </w:tc>
      </w:tr>
    </w:tbl>
    <w:p w14:paraId="73925B7C" w14:textId="4B8FC676" w:rsidR="009F0D84" w:rsidRDefault="00536A7F" w:rsidP="00536A7F">
      <w:pPr>
        <w:pStyle w:val="Beschriftung"/>
      </w:pPr>
      <w:bookmarkStart w:id="0" w:name="_Toc193466652"/>
      <w:r>
        <w:t xml:space="preserve">Tabelle </w:t>
      </w:r>
      <w:r w:rsidR="009F4859">
        <w:fldChar w:fldCharType="begin"/>
      </w:r>
      <w:r w:rsidR="009F4859">
        <w:instrText xml:space="preserve"> SEQ Tabelle \* ARABIC </w:instrText>
      </w:r>
      <w:r w:rsidR="009F4859">
        <w:fldChar w:fldCharType="separate"/>
      </w:r>
      <w:r w:rsidR="009F4859">
        <w:rPr>
          <w:noProof/>
        </w:rPr>
        <w:t>1</w:t>
      </w:r>
      <w:r w:rsidR="009F4859">
        <w:fldChar w:fldCharType="end"/>
      </w:r>
      <w:r>
        <w:t>: Versionierung</w:t>
      </w:r>
      <w:bookmarkEnd w:id="0"/>
    </w:p>
    <w:p w14:paraId="59443F3B" w14:textId="2A3AA4E9" w:rsidR="00765D0F" w:rsidRDefault="00765D0F">
      <w:pPr>
        <w:spacing w:line="280" w:lineRule="atLeast"/>
      </w:pPr>
      <w:r>
        <w:br w:type="page"/>
      </w:r>
    </w:p>
    <w:p w14:paraId="26D53665" w14:textId="77777777" w:rsidR="00765D0F" w:rsidRPr="00765D0F" w:rsidRDefault="00765D0F" w:rsidP="00765D0F"/>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proofErr w:type="spellStart"/>
            <w:r>
              <w:t>Kontkatdaten</w:t>
            </w:r>
            <w:proofErr w:type="spellEnd"/>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D802F3"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proofErr w:type="spellStart"/>
            <w:r w:rsidRPr="000723AC">
              <w:t>Gajanthan</w:t>
            </w:r>
            <w:proofErr w:type="spellEnd"/>
            <w:r w:rsidRPr="000723AC">
              <w:t xml:space="preserve"> </w:t>
            </w:r>
            <w:proofErr w:type="spellStart"/>
            <w:r w:rsidRPr="000723AC">
              <w:t>Vasantharuban</w:t>
            </w:r>
            <w:proofErr w:type="spellEnd"/>
          </w:p>
        </w:tc>
        <w:tc>
          <w:tcPr>
            <w:tcW w:w="2126" w:type="dxa"/>
          </w:tcPr>
          <w:p w14:paraId="70A4CC87" w14:textId="77777777" w:rsidR="009F0D84" w:rsidRDefault="009F0D84" w:rsidP="007D2B5D">
            <w:r>
              <w:t>Nebenexperte</w:t>
            </w:r>
          </w:p>
        </w:tc>
        <w:tc>
          <w:tcPr>
            <w:tcW w:w="3969" w:type="dxa"/>
          </w:tcPr>
          <w:p w14:paraId="7D474C4D" w14:textId="4812BBDF" w:rsidR="009F0D84" w:rsidRDefault="00D802F3"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D802F3"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D802F3"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D802F3"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6F4418D2" w:rsidR="009F0D84" w:rsidRPr="002E1395" w:rsidRDefault="00536A7F" w:rsidP="00536A7F">
      <w:pPr>
        <w:pStyle w:val="Beschriftung"/>
      </w:pPr>
      <w:bookmarkStart w:id="1" w:name="_Toc193466653"/>
      <w:r>
        <w:t xml:space="preserve">Tabelle </w:t>
      </w:r>
      <w:r w:rsidR="009F4859">
        <w:fldChar w:fldCharType="begin"/>
      </w:r>
      <w:r w:rsidR="009F4859">
        <w:instrText xml:space="preserve"> SEQ Tabelle \* ARABIC </w:instrText>
      </w:r>
      <w:r w:rsidR="009F4859">
        <w:fldChar w:fldCharType="separate"/>
      </w:r>
      <w:r w:rsidR="009F4859">
        <w:rPr>
          <w:noProof/>
        </w:rPr>
        <w:t>2</w:t>
      </w:r>
      <w:r w:rsidR="009F4859">
        <w:fldChar w:fldCharType="end"/>
      </w:r>
      <w:r>
        <w:t>: Verteiler</w:t>
      </w:r>
      <w:bookmarkEnd w:id="1"/>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56E55C23" w:rsidR="009F0D84" w:rsidRDefault="00893B8B" w:rsidP="007D2B5D">
            <w:proofErr w:type="spellStart"/>
            <w:r>
              <w:t>IPA_Yannick</w:t>
            </w:r>
            <w:r w:rsidR="00765D0F">
              <w:t>Wernle</w:t>
            </w:r>
            <w:r>
              <w:t>_iLO</w:t>
            </w:r>
            <w:proofErr w:type="spellEnd"/>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AD4A427" w:rsidR="00536A7F" w:rsidRDefault="00536A7F">
      <w:pPr>
        <w:pStyle w:val="Beschriftung"/>
      </w:pPr>
      <w:bookmarkStart w:id="2" w:name="_Toc193466654"/>
      <w:r>
        <w:t xml:space="preserve">Tabelle </w:t>
      </w:r>
      <w:r w:rsidR="009F4859">
        <w:fldChar w:fldCharType="begin"/>
      </w:r>
      <w:r w:rsidR="009F4859">
        <w:instrText xml:space="preserve"> SEQ Tabelle \* ARABIC </w:instrText>
      </w:r>
      <w:r w:rsidR="009F4859">
        <w:fldChar w:fldCharType="separate"/>
      </w:r>
      <w:r w:rsidR="009F4859">
        <w:rPr>
          <w:noProof/>
        </w:rPr>
        <w:t>3</w:t>
      </w:r>
      <w:r w:rsidR="009F4859">
        <w:fldChar w:fldCharType="end"/>
      </w:r>
      <w:r>
        <w:t>: Dokumentinformationen</w:t>
      </w:r>
      <w:bookmarkEnd w:id="2"/>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5780A372" w14:textId="2B0BC648" w:rsidR="00AC50BB"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3462899" w:history="1">
            <w:r w:rsidR="00AC50BB" w:rsidRPr="00FE344C">
              <w:rPr>
                <w:rStyle w:val="Hyperlink"/>
              </w:rPr>
              <w:t>1</w:t>
            </w:r>
            <w:r w:rsidR="00AC50BB">
              <w:rPr>
                <w:rFonts w:eastAsiaTheme="minorEastAsia" w:cstheme="minorBidi"/>
                <w:bCs w:val="0"/>
                <w:kern w:val="2"/>
                <w:position w:val="0"/>
                <w:szCs w:val="22"/>
                <w:lang w:eastAsia="de-CH"/>
                <w14:ligatures w14:val="standardContextual"/>
              </w:rPr>
              <w:tab/>
            </w:r>
            <w:r w:rsidR="00AC50BB" w:rsidRPr="00FE344C">
              <w:rPr>
                <w:rStyle w:val="Hyperlink"/>
              </w:rPr>
              <w:t>Teil 1 – Umfeld und Ablauf</w:t>
            </w:r>
            <w:r w:rsidR="00AC50BB">
              <w:rPr>
                <w:webHidden/>
              </w:rPr>
              <w:tab/>
            </w:r>
            <w:r w:rsidR="00AC50BB">
              <w:rPr>
                <w:webHidden/>
              </w:rPr>
              <w:fldChar w:fldCharType="begin"/>
            </w:r>
            <w:r w:rsidR="00AC50BB">
              <w:rPr>
                <w:webHidden/>
              </w:rPr>
              <w:instrText xml:space="preserve"> PAGEREF _Toc193462899 \h </w:instrText>
            </w:r>
            <w:r w:rsidR="00AC50BB">
              <w:rPr>
                <w:webHidden/>
              </w:rPr>
            </w:r>
            <w:r w:rsidR="00AC50BB">
              <w:rPr>
                <w:webHidden/>
              </w:rPr>
              <w:fldChar w:fldCharType="separate"/>
            </w:r>
            <w:r w:rsidR="00AC50BB">
              <w:rPr>
                <w:webHidden/>
              </w:rPr>
              <w:t>7</w:t>
            </w:r>
            <w:r w:rsidR="00AC50BB">
              <w:rPr>
                <w:webHidden/>
              </w:rPr>
              <w:fldChar w:fldCharType="end"/>
            </w:r>
          </w:hyperlink>
        </w:p>
        <w:p w14:paraId="7D0B3A7B" w14:textId="001728F0" w:rsidR="00AC50BB" w:rsidRDefault="00AC50BB">
          <w:pPr>
            <w:pStyle w:val="Verzeichnis2"/>
            <w:rPr>
              <w:rFonts w:eastAsiaTheme="minorEastAsia" w:cstheme="minorBidi"/>
              <w:noProof/>
              <w:kern w:val="2"/>
              <w:position w:val="0"/>
              <w:szCs w:val="22"/>
              <w:lang w:eastAsia="de-CH"/>
              <w14:ligatures w14:val="standardContextual"/>
            </w:rPr>
          </w:pPr>
          <w:hyperlink w:anchor="_Toc193462900" w:history="1">
            <w:r w:rsidRPr="00FE344C">
              <w:rPr>
                <w:rStyle w:val="Hyperlink"/>
                <w:noProof/>
              </w:rPr>
              <w:t>1.1</w:t>
            </w:r>
            <w:r>
              <w:rPr>
                <w:rFonts w:eastAsiaTheme="minorEastAsia" w:cstheme="minorBidi"/>
                <w:noProof/>
                <w:kern w:val="2"/>
                <w:position w:val="0"/>
                <w:szCs w:val="22"/>
                <w:lang w:eastAsia="de-CH"/>
                <w14:ligatures w14:val="standardContextual"/>
              </w:rPr>
              <w:tab/>
            </w:r>
            <w:r w:rsidRPr="00FE344C">
              <w:rPr>
                <w:rStyle w:val="Hyperlink"/>
                <w:noProof/>
              </w:rPr>
              <w:t>Aufgabenstellung</w:t>
            </w:r>
            <w:r>
              <w:rPr>
                <w:noProof/>
                <w:webHidden/>
              </w:rPr>
              <w:tab/>
            </w:r>
            <w:r>
              <w:rPr>
                <w:noProof/>
                <w:webHidden/>
              </w:rPr>
              <w:fldChar w:fldCharType="begin"/>
            </w:r>
            <w:r>
              <w:rPr>
                <w:noProof/>
                <w:webHidden/>
              </w:rPr>
              <w:instrText xml:space="preserve"> PAGEREF _Toc193462900 \h </w:instrText>
            </w:r>
            <w:r>
              <w:rPr>
                <w:noProof/>
                <w:webHidden/>
              </w:rPr>
            </w:r>
            <w:r>
              <w:rPr>
                <w:noProof/>
                <w:webHidden/>
              </w:rPr>
              <w:fldChar w:fldCharType="separate"/>
            </w:r>
            <w:r>
              <w:rPr>
                <w:noProof/>
                <w:webHidden/>
              </w:rPr>
              <w:t>7</w:t>
            </w:r>
            <w:r>
              <w:rPr>
                <w:noProof/>
                <w:webHidden/>
              </w:rPr>
              <w:fldChar w:fldCharType="end"/>
            </w:r>
          </w:hyperlink>
        </w:p>
        <w:p w14:paraId="32CF7A5E" w14:textId="67345E2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1" w:history="1">
            <w:r w:rsidRPr="00FE344C">
              <w:rPr>
                <w:rStyle w:val="Hyperlink"/>
                <w:noProof/>
              </w:rPr>
              <w:t>1.1.1</w:t>
            </w:r>
            <w:r>
              <w:rPr>
                <w:rFonts w:eastAsiaTheme="minorEastAsia" w:cstheme="minorBidi"/>
                <w:noProof/>
                <w:kern w:val="2"/>
                <w:position w:val="0"/>
                <w:szCs w:val="22"/>
                <w:lang w:eastAsia="de-CH"/>
                <w14:ligatures w14:val="standardContextual"/>
              </w:rPr>
              <w:tab/>
            </w:r>
            <w:r w:rsidRPr="00FE344C">
              <w:rPr>
                <w:rStyle w:val="Hyperlink"/>
                <w:noProof/>
              </w:rPr>
              <w:t>Titel</w:t>
            </w:r>
            <w:r>
              <w:rPr>
                <w:noProof/>
                <w:webHidden/>
              </w:rPr>
              <w:tab/>
            </w:r>
            <w:r>
              <w:rPr>
                <w:noProof/>
                <w:webHidden/>
              </w:rPr>
              <w:fldChar w:fldCharType="begin"/>
            </w:r>
            <w:r>
              <w:rPr>
                <w:noProof/>
                <w:webHidden/>
              </w:rPr>
              <w:instrText xml:space="preserve"> PAGEREF _Toc193462901 \h </w:instrText>
            </w:r>
            <w:r>
              <w:rPr>
                <w:noProof/>
                <w:webHidden/>
              </w:rPr>
            </w:r>
            <w:r>
              <w:rPr>
                <w:noProof/>
                <w:webHidden/>
              </w:rPr>
              <w:fldChar w:fldCharType="separate"/>
            </w:r>
            <w:r>
              <w:rPr>
                <w:noProof/>
                <w:webHidden/>
              </w:rPr>
              <w:t>7</w:t>
            </w:r>
            <w:r>
              <w:rPr>
                <w:noProof/>
                <w:webHidden/>
              </w:rPr>
              <w:fldChar w:fldCharType="end"/>
            </w:r>
          </w:hyperlink>
        </w:p>
        <w:p w14:paraId="5C964163" w14:textId="4E8B5898"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2" w:history="1">
            <w:r w:rsidRPr="00FE344C">
              <w:rPr>
                <w:rStyle w:val="Hyperlink"/>
                <w:noProof/>
              </w:rPr>
              <w:t>1.1.2</w:t>
            </w:r>
            <w:r>
              <w:rPr>
                <w:rFonts w:eastAsiaTheme="minorEastAsia" w:cstheme="minorBidi"/>
                <w:noProof/>
                <w:kern w:val="2"/>
                <w:position w:val="0"/>
                <w:szCs w:val="22"/>
                <w:lang w:eastAsia="de-CH"/>
                <w14:ligatures w14:val="standardContextual"/>
              </w:rPr>
              <w:tab/>
            </w:r>
            <w:r w:rsidRPr="00FE344C">
              <w:rPr>
                <w:rStyle w:val="Hyperlink"/>
                <w:noProof/>
              </w:rPr>
              <w:t>Ausgangssituation</w:t>
            </w:r>
            <w:r>
              <w:rPr>
                <w:noProof/>
                <w:webHidden/>
              </w:rPr>
              <w:tab/>
            </w:r>
            <w:r>
              <w:rPr>
                <w:noProof/>
                <w:webHidden/>
              </w:rPr>
              <w:fldChar w:fldCharType="begin"/>
            </w:r>
            <w:r>
              <w:rPr>
                <w:noProof/>
                <w:webHidden/>
              </w:rPr>
              <w:instrText xml:space="preserve"> PAGEREF _Toc193462902 \h </w:instrText>
            </w:r>
            <w:r>
              <w:rPr>
                <w:noProof/>
                <w:webHidden/>
              </w:rPr>
            </w:r>
            <w:r>
              <w:rPr>
                <w:noProof/>
                <w:webHidden/>
              </w:rPr>
              <w:fldChar w:fldCharType="separate"/>
            </w:r>
            <w:r>
              <w:rPr>
                <w:noProof/>
                <w:webHidden/>
              </w:rPr>
              <w:t>7</w:t>
            </w:r>
            <w:r>
              <w:rPr>
                <w:noProof/>
                <w:webHidden/>
              </w:rPr>
              <w:fldChar w:fldCharType="end"/>
            </w:r>
          </w:hyperlink>
        </w:p>
        <w:p w14:paraId="0B57599F" w14:textId="27EDB7B0"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3" w:history="1">
            <w:r w:rsidRPr="00FE344C">
              <w:rPr>
                <w:rStyle w:val="Hyperlink"/>
                <w:noProof/>
              </w:rPr>
              <w:t>1.1.3</w:t>
            </w:r>
            <w:r>
              <w:rPr>
                <w:rFonts w:eastAsiaTheme="minorEastAsia" w:cstheme="minorBidi"/>
                <w:noProof/>
                <w:kern w:val="2"/>
                <w:position w:val="0"/>
                <w:szCs w:val="22"/>
                <w:lang w:eastAsia="de-CH"/>
                <w14:ligatures w14:val="standardContextual"/>
              </w:rPr>
              <w:tab/>
            </w:r>
            <w:r w:rsidRPr="00FE344C">
              <w:rPr>
                <w:rStyle w:val="Hyperlink"/>
                <w:noProof/>
              </w:rPr>
              <w:t>Detaillierte Aufgabenstellung</w:t>
            </w:r>
            <w:r>
              <w:rPr>
                <w:noProof/>
                <w:webHidden/>
              </w:rPr>
              <w:tab/>
            </w:r>
            <w:r>
              <w:rPr>
                <w:noProof/>
                <w:webHidden/>
              </w:rPr>
              <w:fldChar w:fldCharType="begin"/>
            </w:r>
            <w:r>
              <w:rPr>
                <w:noProof/>
                <w:webHidden/>
              </w:rPr>
              <w:instrText xml:space="preserve"> PAGEREF _Toc193462903 \h </w:instrText>
            </w:r>
            <w:r>
              <w:rPr>
                <w:noProof/>
                <w:webHidden/>
              </w:rPr>
            </w:r>
            <w:r>
              <w:rPr>
                <w:noProof/>
                <w:webHidden/>
              </w:rPr>
              <w:fldChar w:fldCharType="separate"/>
            </w:r>
            <w:r>
              <w:rPr>
                <w:noProof/>
                <w:webHidden/>
              </w:rPr>
              <w:t>7</w:t>
            </w:r>
            <w:r>
              <w:rPr>
                <w:noProof/>
                <w:webHidden/>
              </w:rPr>
              <w:fldChar w:fldCharType="end"/>
            </w:r>
          </w:hyperlink>
        </w:p>
        <w:p w14:paraId="3115D665" w14:textId="28F4841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4" w:history="1">
            <w:r w:rsidRPr="00FE344C">
              <w:rPr>
                <w:rStyle w:val="Hyperlink"/>
                <w:noProof/>
              </w:rPr>
              <w:t>1.1.4</w:t>
            </w:r>
            <w:r>
              <w:rPr>
                <w:rFonts w:eastAsiaTheme="minorEastAsia" w:cstheme="minorBidi"/>
                <w:noProof/>
                <w:kern w:val="2"/>
                <w:position w:val="0"/>
                <w:szCs w:val="22"/>
                <w:lang w:eastAsia="de-CH"/>
                <w14:ligatures w14:val="standardContextual"/>
              </w:rPr>
              <w:tab/>
            </w:r>
            <w:r w:rsidRPr="00FE344C">
              <w:rPr>
                <w:rStyle w:val="Hyperlink"/>
                <w:noProof/>
              </w:rPr>
              <w:t>Mittel und Methoden</w:t>
            </w:r>
            <w:r>
              <w:rPr>
                <w:noProof/>
                <w:webHidden/>
              </w:rPr>
              <w:tab/>
            </w:r>
            <w:r>
              <w:rPr>
                <w:noProof/>
                <w:webHidden/>
              </w:rPr>
              <w:fldChar w:fldCharType="begin"/>
            </w:r>
            <w:r>
              <w:rPr>
                <w:noProof/>
                <w:webHidden/>
              </w:rPr>
              <w:instrText xml:space="preserve"> PAGEREF _Toc193462904 \h </w:instrText>
            </w:r>
            <w:r>
              <w:rPr>
                <w:noProof/>
                <w:webHidden/>
              </w:rPr>
            </w:r>
            <w:r>
              <w:rPr>
                <w:noProof/>
                <w:webHidden/>
              </w:rPr>
              <w:fldChar w:fldCharType="separate"/>
            </w:r>
            <w:r>
              <w:rPr>
                <w:noProof/>
                <w:webHidden/>
              </w:rPr>
              <w:t>10</w:t>
            </w:r>
            <w:r>
              <w:rPr>
                <w:noProof/>
                <w:webHidden/>
              </w:rPr>
              <w:fldChar w:fldCharType="end"/>
            </w:r>
          </w:hyperlink>
        </w:p>
        <w:p w14:paraId="2DCEABEC" w14:textId="53008D2F"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5" w:history="1">
            <w:r w:rsidRPr="00FE344C">
              <w:rPr>
                <w:rStyle w:val="Hyperlink"/>
                <w:noProof/>
              </w:rPr>
              <w:t>1.1.5</w:t>
            </w:r>
            <w:r>
              <w:rPr>
                <w:rFonts w:eastAsiaTheme="minorEastAsia" w:cstheme="minorBidi"/>
                <w:noProof/>
                <w:kern w:val="2"/>
                <w:position w:val="0"/>
                <w:szCs w:val="22"/>
                <w:lang w:eastAsia="de-CH"/>
                <w14:ligatures w14:val="standardContextual"/>
              </w:rPr>
              <w:tab/>
            </w:r>
            <w:r w:rsidRPr="00FE344C">
              <w:rPr>
                <w:rStyle w:val="Hyperlink"/>
                <w:noProof/>
              </w:rPr>
              <w:t>Vorkenntnisse</w:t>
            </w:r>
            <w:r>
              <w:rPr>
                <w:noProof/>
                <w:webHidden/>
              </w:rPr>
              <w:tab/>
            </w:r>
            <w:r>
              <w:rPr>
                <w:noProof/>
                <w:webHidden/>
              </w:rPr>
              <w:fldChar w:fldCharType="begin"/>
            </w:r>
            <w:r>
              <w:rPr>
                <w:noProof/>
                <w:webHidden/>
              </w:rPr>
              <w:instrText xml:space="preserve"> PAGEREF _Toc193462905 \h </w:instrText>
            </w:r>
            <w:r>
              <w:rPr>
                <w:noProof/>
                <w:webHidden/>
              </w:rPr>
            </w:r>
            <w:r>
              <w:rPr>
                <w:noProof/>
                <w:webHidden/>
              </w:rPr>
              <w:fldChar w:fldCharType="separate"/>
            </w:r>
            <w:r>
              <w:rPr>
                <w:noProof/>
                <w:webHidden/>
              </w:rPr>
              <w:t>10</w:t>
            </w:r>
            <w:r>
              <w:rPr>
                <w:noProof/>
                <w:webHidden/>
              </w:rPr>
              <w:fldChar w:fldCharType="end"/>
            </w:r>
          </w:hyperlink>
        </w:p>
        <w:p w14:paraId="6CA63E4B" w14:textId="2D799155"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6" w:history="1">
            <w:r w:rsidRPr="00FE344C">
              <w:rPr>
                <w:rStyle w:val="Hyperlink"/>
                <w:noProof/>
              </w:rPr>
              <w:t>1.1.6</w:t>
            </w:r>
            <w:r>
              <w:rPr>
                <w:rFonts w:eastAsiaTheme="minorEastAsia" w:cstheme="minorBidi"/>
                <w:noProof/>
                <w:kern w:val="2"/>
                <w:position w:val="0"/>
                <w:szCs w:val="22"/>
                <w:lang w:eastAsia="de-CH"/>
                <w14:ligatures w14:val="standardContextual"/>
              </w:rPr>
              <w:tab/>
            </w:r>
            <w:r w:rsidRPr="00FE344C">
              <w:rPr>
                <w:rStyle w:val="Hyperlink"/>
                <w:noProof/>
              </w:rPr>
              <w:t>Vorarbeiten</w:t>
            </w:r>
            <w:r>
              <w:rPr>
                <w:noProof/>
                <w:webHidden/>
              </w:rPr>
              <w:tab/>
            </w:r>
            <w:r>
              <w:rPr>
                <w:noProof/>
                <w:webHidden/>
              </w:rPr>
              <w:fldChar w:fldCharType="begin"/>
            </w:r>
            <w:r>
              <w:rPr>
                <w:noProof/>
                <w:webHidden/>
              </w:rPr>
              <w:instrText xml:space="preserve"> PAGEREF _Toc193462906 \h </w:instrText>
            </w:r>
            <w:r>
              <w:rPr>
                <w:noProof/>
                <w:webHidden/>
              </w:rPr>
            </w:r>
            <w:r>
              <w:rPr>
                <w:noProof/>
                <w:webHidden/>
              </w:rPr>
              <w:fldChar w:fldCharType="separate"/>
            </w:r>
            <w:r>
              <w:rPr>
                <w:noProof/>
                <w:webHidden/>
              </w:rPr>
              <w:t>10</w:t>
            </w:r>
            <w:r>
              <w:rPr>
                <w:noProof/>
                <w:webHidden/>
              </w:rPr>
              <w:fldChar w:fldCharType="end"/>
            </w:r>
          </w:hyperlink>
        </w:p>
        <w:p w14:paraId="40B0C0FA" w14:textId="565BF7E4"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7" w:history="1">
            <w:r w:rsidRPr="00FE344C">
              <w:rPr>
                <w:rStyle w:val="Hyperlink"/>
                <w:noProof/>
              </w:rPr>
              <w:t>1.1.7</w:t>
            </w:r>
            <w:r>
              <w:rPr>
                <w:rFonts w:eastAsiaTheme="minorEastAsia" w:cstheme="minorBidi"/>
                <w:noProof/>
                <w:kern w:val="2"/>
                <w:position w:val="0"/>
                <w:szCs w:val="22"/>
                <w:lang w:eastAsia="de-CH"/>
                <w14:ligatures w14:val="standardContextual"/>
              </w:rPr>
              <w:tab/>
            </w:r>
            <w:r w:rsidRPr="00FE344C">
              <w:rPr>
                <w:rStyle w:val="Hyperlink"/>
                <w:noProof/>
              </w:rPr>
              <w:t>Verwendete Firmenstandards</w:t>
            </w:r>
            <w:r>
              <w:rPr>
                <w:noProof/>
                <w:webHidden/>
              </w:rPr>
              <w:tab/>
            </w:r>
            <w:r>
              <w:rPr>
                <w:noProof/>
                <w:webHidden/>
              </w:rPr>
              <w:fldChar w:fldCharType="begin"/>
            </w:r>
            <w:r>
              <w:rPr>
                <w:noProof/>
                <w:webHidden/>
              </w:rPr>
              <w:instrText xml:space="preserve"> PAGEREF _Toc193462907 \h </w:instrText>
            </w:r>
            <w:r>
              <w:rPr>
                <w:noProof/>
                <w:webHidden/>
              </w:rPr>
            </w:r>
            <w:r>
              <w:rPr>
                <w:noProof/>
                <w:webHidden/>
              </w:rPr>
              <w:fldChar w:fldCharType="separate"/>
            </w:r>
            <w:r>
              <w:rPr>
                <w:noProof/>
                <w:webHidden/>
              </w:rPr>
              <w:t>10</w:t>
            </w:r>
            <w:r>
              <w:rPr>
                <w:noProof/>
                <w:webHidden/>
              </w:rPr>
              <w:fldChar w:fldCharType="end"/>
            </w:r>
          </w:hyperlink>
        </w:p>
        <w:p w14:paraId="57E808DE" w14:textId="230C31D5"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8" w:history="1">
            <w:r w:rsidRPr="00FE344C">
              <w:rPr>
                <w:rStyle w:val="Hyperlink"/>
                <w:noProof/>
              </w:rPr>
              <w:t>1.1.8</w:t>
            </w:r>
            <w:r>
              <w:rPr>
                <w:rFonts w:eastAsiaTheme="minorEastAsia" w:cstheme="minorBidi"/>
                <w:noProof/>
                <w:kern w:val="2"/>
                <w:position w:val="0"/>
                <w:szCs w:val="22"/>
                <w:lang w:eastAsia="de-CH"/>
                <w14:ligatures w14:val="standardContextual"/>
              </w:rPr>
              <w:tab/>
            </w:r>
            <w:r w:rsidRPr="00FE344C">
              <w:rPr>
                <w:rStyle w:val="Hyperlink"/>
                <w:noProof/>
              </w:rPr>
              <w:t>Neue Lerninhalte</w:t>
            </w:r>
            <w:r>
              <w:rPr>
                <w:noProof/>
                <w:webHidden/>
              </w:rPr>
              <w:tab/>
            </w:r>
            <w:r>
              <w:rPr>
                <w:noProof/>
                <w:webHidden/>
              </w:rPr>
              <w:fldChar w:fldCharType="begin"/>
            </w:r>
            <w:r>
              <w:rPr>
                <w:noProof/>
                <w:webHidden/>
              </w:rPr>
              <w:instrText xml:space="preserve"> PAGEREF _Toc193462908 \h </w:instrText>
            </w:r>
            <w:r>
              <w:rPr>
                <w:noProof/>
                <w:webHidden/>
              </w:rPr>
            </w:r>
            <w:r>
              <w:rPr>
                <w:noProof/>
                <w:webHidden/>
              </w:rPr>
              <w:fldChar w:fldCharType="separate"/>
            </w:r>
            <w:r>
              <w:rPr>
                <w:noProof/>
                <w:webHidden/>
              </w:rPr>
              <w:t>10</w:t>
            </w:r>
            <w:r>
              <w:rPr>
                <w:noProof/>
                <w:webHidden/>
              </w:rPr>
              <w:fldChar w:fldCharType="end"/>
            </w:r>
          </w:hyperlink>
        </w:p>
        <w:p w14:paraId="7BA90283" w14:textId="2768FB1B"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09" w:history="1">
            <w:r w:rsidRPr="00FE344C">
              <w:rPr>
                <w:rStyle w:val="Hyperlink"/>
                <w:noProof/>
              </w:rPr>
              <w:t>1.1.9</w:t>
            </w:r>
            <w:r>
              <w:rPr>
                <w:rFonts w:eastAsiaTheme="minorEastAsia" w:cstheme="minorBidi"/>
                <w:noProof/>
                <w:kern w:val="2"/>
                <w:position w:val="0"/>
                <w:szCs w:val="22"/>
                <w:lang w:eastAsia="de-CH"/>
                <w14:ligatures w14:val="standardContextual"/>
              </w:rPr>
              <w:tab/>
            </w:r>
            <w:r w:rsidRPr="00FE344C">
              <w:rPr>
                <w:rStyle w:val="Hyperlink"/>
                <w:noProof/>
              </w:rPr>
              <w:t>Arbeiten in den letzten 6 Monaten</w:t>
            </w:r>
            <w:r>
              <w:rPr>
                <w:noProof/>
                <w:webHidden/>
              </w:rPr>
              <w:tab/>
            </w:r>
            <w:r>
              <w:rPr>
                <w:noProof/>
                <w:webHidden/>
              </w:rPr>
              <w:fldChar w:fldCharType="begin"/>
            </w:r>
            <w:r>
              <w:rPr>
                <w:noProof/>
                <w:webHidden/>
              </w:rPr>
              <w:instrText xml:space="preserve"> PAGEREF _Toc193462909 \h </w:instrText>
            </w:r>
            <w:r>
              <w:rPr>
                <w:noProof/>
                <w:webHidden/>
              </w:rPr>
            </w:r>
            <w:r>
              <w:rPr>
                <w:noProof/>
                <w:webHidden/>
              </w:rPr>
              <w:fldChar w:fldCharType="separate"/>
            </w:r>
            <w:r>
              <w:rPr>
                <w:noProof/>
                <w:webHidden/>
              </w:rPr>
              <w:t>10</w:t>
            </w:r>
            <w:r>
              <w:rPr>
                <w:noProof/>
                <w:webHidden/>
              </w:rPr>
              <w:fldChar w:fldCharType="end"/>
            </w:r>
          </w:hyperlink>
        </w:p>
        <w:p w14:paraId="1DD261F0" w14:textId="44C38592" w:rsidR="00AC50BB" w:rsidRDefault="00AC50BB">
          <w:pPr>
            <w:pStyle w:val="Verzeichnis2"/>
            <w:rPr>
              <w:rFonts w:eastAsiaTheme="minorEastAsia" w:cstheme="minorBidi"/>
              <w:noProof/>
              <w:kern w:val="2"/>
              <w:position w:val="0"/>
              <w:szCs w:val="22"/>
              <w:lang w:eastAsia="de-CH"/>
              <w14:ligatures w14:val="standardContextual"/>
            </w:rPr>
          </w:pPr>
          <w:hyperlink w:anchor="_Toc193462910" w:history="1">
            <w:r w:rsidRPr="00FE344C">
              <w:rPr>
                <w:rStyle w:val="Hyperlink"/>
                <w:noProof/>
              </w:rPr>
              <w:t>1.2</w:t>
            </w:r>
            <w:r>
              <w:rPr>
                <w:rFonts w:eastAsiaTheme="minorEastAsia" w:cstheme="minorBidi"/>
                <w:noProof/>
                <w:kern w:val="2"/>
                <w:position w:val="0"/>
                <w:szCs w:val="22"/>
                <w:lang w:eastAsia="de-CH"/>
                <w14:ligatures w14:val="standardContextual"/>
              </w:rPr>
              <w:tab/>
            </w:r>
            <w:r w:rsidRPr="00FE344C">
              <w:rPr>
                <w:rStyle w:val="Hyperlink"/>
                <w:noProof/>
              </w:rPr>
              <w:t>Projektorganisation</w:t>
            </w:r>
            <w:r>
              <w:rPr>
                <w:noProof/>
                <w:webHidden/>
              </w:rPr>
              <w:tab/>
            </w:r>
            <w:r>
              <w:rPr>
                <w:noProof/>
                <w:webHidden/>
              </w:rPr>
              <w:fldChar w:fldCharType="begin"/>
            </w:r>
            <w:r>
              <w:rPr>
                <w:noProof/>
                <w:webHidden/>
              </w:rPr>
              <w:instrText xml:space="preserve"> PAGEREF _Toc193462910 \h </w:instrText>
            </w:r>
            <w:r>
              <w:rPr>
                <w:noProof/>
                <w:webHidden/>
              </w:rPr>
            </w:r>
            <w:r>
              <w:rPr>
                <w:noProof/>
                <w:webHidden/>
              </w:rPr>
              <w:fldChar w:fldCharType="separate"/>
            </w:r>
            <w:r>
              <w:rPr>
                <w:noProof/>
                <w:webHidden/>
              </w:rPr>
              <w:t>11</w:t>
            </w:r>
            <w:r>
              <w:rPr>
                <w:noProof/>
                <w:webHidden/>
              </w:rPr>
              <w:fldChar w:fldCharType="end"/>
            </w:r>
          </w:hyperlink>
        </w:p>
        <w:p w14:paraId="2B0401E4" w14:textId="7AE2D46E"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1" w:history="1">
            <w:r w:rsidRPr="00FE344C">
              <w:rPr>
                <w:rStyle w:val="Hyperlink"/>
                <w:noProof/>
              </w:rPr>
              <w:t>1.2.1</w:t>
            </w:r>
            <w:r>
              <w:rPr>
                <w:rFonts w:eastAsiaTheme="minorEastAsia" w:cstheme="minorBidi"/>
                <w:noProof/>
                <w:kern w:val="2"/>
                <w:position w:val="0"/>
                <w:szCs w:val="22"/>
                <w:lang w:eastAsia="de-CH"/>
                <w14:ligatures w14:val="standardContextual"/>
              </w:rPr>
              <w:tab/>
            </w:r>
            <w:r w:rsidRPr="00FE344C">
              <w:rPr>
                <w:rStyle w:val="Hyperlink"/>
                <w:noProof/>
              </w:rPr>
              <w:t>Organigramm</w:t>
            </w:r>
            <w:r>
              <w:rPr>
                <w:noProof/>
                <w:webHidden/>
              </w:rPr>
              <w:tab/>
            </w:r>
            <w:r>
              <w:rPr>
                <w:noProof/>
                <w:webHidden/>
              </w:rPr>
              <w:fldChar w:fldCharType="begin"/>
            </w:r>
            <w:r>
              <w:rPr>
                <w:noProof/>
                <w:webHidden/>
              </w:rPr>
              <w:instrText xml:space="preserve"> PAGEREF _Toc193462911 \h </w:instrText>
            </w:r>
            <w:r>
              <w:rPr>
                <w:noProof/>
                <w:webHidden/>
              </w:rPr>
            </w:r>
            <w:r>
              <w:rPr>
                <w:noProof/>
                <w:webHidden/>
              </w:rPr>
              <w:fldChar w:fldCharType="separate"/>
            </w:r>
            <w:r>
              <w:rPr>
                <w:noProof/>
                <w:webHidden/>
              </w:rPr>
              <w:t>11</w:t>
            </w:r>
            <w:r>
              <w:rPr>
                <w:noProof/>
                <w:webHidden/>
              </w:rPr>
              <w:fldChar w:fldCharType="end"/>
            </w:r>
          </w:hyperlink>
        </w:p>
        <w:p w14:paraId="53C9492A" w14:textId="1C82D1B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2" w:history="1">
            <w:r w:rsidRPr="00FE344C">
              <w:rPr>
                <w:rStyle w:val="Hyperlink"/>
                <w:noProof/>
              </w:rPr>
              <w:t>1.2.2</w:t>
            </w:r>
            <w:r>
              <w:rPr>
                <w:rFonts w:eastAsiaTheme="minorEastAsia" w:cstheme="minorBidi"/>
                <w:noProof/>
                <w:kern w:val="2"/>
                <w:position w:val="0"/>
                <w:szCs w:val="22"/>
                <w:lang w:eastAsia="de-CH"/>
                <w14:ligatures w14:val="standardContextual"/>
              </w:rPr>
              <w:tab/>
            </w:r>
            <w:r w:rsidRPr="00FE344C">
              <w:rPr>
                <w:rStyle w:val="Hyperlink"/>
                <w:noProof/>
              </w:rPr>
              <w:t>Arbeitsumfeld</w:t>
            </w:r>
            <w:r>
              <w:rPr>
                <w:noProof/>
                <w:webHidden/>
              </w:rPr>
              <w:tab/>
            </w:r>
            <w:r>
              <w:rPr>
                <w:noProof/>
                <w:webHidden/>
              </w:rPr>
              <w:fldChar w:fldCharType="begin"/>
            </w:r>
            <w:r>
              <w:rPr>
                <w:noProof/>
                <w:webHidden/>
              </w:rPr>
              <w:instrText xml:space="preserve"> PAGEREF _Toc193462912 \h </w:instrText>
            </w:r>
            <w:r>
              <w:rPr>
                <w:noProof/>
                <w:webHidden/>
              </w:rPr>
            </w:r>
            <w:r>
              <w:rPr>
                <w:noProof/>
                <w:webHidden/>
              </w:rPr>
              <w:fldChar w:fldCharType="separate"/>
            </w:r>
            <w:r>
              <w:rPr>
                <w:noProof/>
                <w:webHidden/>
              </w:rPr>
              <w:t>12</w:t>
            </w:r>
            <w:r>
              <w:rPr>
                <w:noProof/>
                <w:webHidden/>
              </w:rPr>
              <w:fldChar w:fldCharType="end"/>
            </w:r>
          </w:hyperlink>
        </w:p>
        <w:p w14:paraId="6C08B915" w14:textId="7AFF9F9F"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3" w:history="1">
            <w:r w:rsidRPr="00FE344C">
              <w:rPr>
                <w:rStyle w:val="Hyperlink"/>
                <w:noProof/>
              </w:rPr>
              <w:t>1.2.3</w:t>
            </w:r>
            <w:r>
              <w:rPr>
                <w:rFonts w:eastAsiaTheme="minorEastAsia" w:cstheme="minorBidi"/>
                <w:noProof/>
                <w:kern w:val="2"/>
                <w:position w:val="0"/>
                <w:szCs w:val="22"/>
                <w:lang w:eastAsia="de-CH"/>
                <w14:ligatures w14:val="standardContextual"/>
              </w:rPr>
              <w:tab/>
            </w:r>
            <w:r w:rsidRPr="00FE344C">
              <w:rPr>
                <w:rStyle w:val="Hyperlink"/>
                <w:noProof/>
              </w:rPr>
              <w:t>Datensicherung und Versionsverwaltung</w:t>
            </w:r>
            <w:r>
              <w:rPr>
                <w:noProof/>
                <w:webHidden/>
              </w:rPr>
              <w:tab/>
            </w:r>
            <w:r>
              <w:rPr>
                <w:noProof/>
                <w:webHidden/>
              </w:rPr>
              <w:fldChar w:fldCharType="begin"/>
            </w:r>
            <w:r>
              <w:rPr>
                <w:noProof/>
                <w:webHidden/>
              </w:rPr>
              <w:instrText xml:space="preserve"> PAGEREF _Toc193462913 \h </w:instrText>
            </w:r>
            <w:r>
              <w:rPr>
                <w:noProof/>
                <w:webHidden/>
              </w:rPr>
            </w:r>
            <w:r>
              <w:rPr>
                <w:noProof/>
                <w:webHidden/>
              </w:rPr>
              <w:fldChar w:fldCharType="separate"/>
            </w:r>
            <w:r>
              <w:rPr>
                <w:noProof/>
                <w:webHidden/>
              </w:rPr>
              <w:t>12</w:t>
            </w:r>
            <w:r>
              <w:rPr>
                <w:noProof/>
                <w:webHidden/>
              </w:rPr>
              <w:fldChar w:fldCharType="end"/>
            </w:r>
          </w:hyperlink>
        </w:p>
        <w:p w14:paraId="25B138E4" w14:textId="694C1640"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4" w:history="1">
            <w:r w:rsidRPr="00FE344C">
              <w:rPr>
                <w:rStyle w:val="Hyperlink"/>
                <w:noProof/>
              </w:rPr>
              <w:t>1.2.4</w:t>
            </w:r>
            <w:r>
              <w:rPr>
                <w:rFonts w:eastAsiaTheme="minorEastAsia" w:cstheme="minorBidi"/>
                <w:noProof/>
                <w:kern w:val="2"/>
                <w:position w:val="0"/>
                <w:szCs w:val="22"/>
                <w:lang w:eastAsia="de-CH"/>
                <w14:ligatures w14:val="standardContextual"/>
              </w:rPr>
              <w:tab/>
            </w:r>
            <w:r w:rsidRPr="00FE344C">
              <w:rPr>
                <w:rStyle w:val="Hyperlink"/>
                <w:noProof/>
              </w:rPr>
              <w:t>Projektmanagementmethode</w:t>
            </w:r>
            <w:r>
              <w:rPr>
                <w:noProof/>
                <w:webHidden/>
              </w:rPr>
              <w:tab/>
            </w:r>
            <w:r>
              <w:rPr>
                <w:noProof/>
                <w:webHidden/>
              </w:rPr>
              <w:fldChar w:fldCharType="begin"/>
            </w:r>
            <w:r>
              <w:rPr>
                <w:noProof/>
                <w:webHidden/>
              </w:rPr>
              <w:instrText xml:space="preserve"> PAGEREF _Toc193462914 \h </w:instrText>
            </w:r>
            <w:r>
              <w:rPr>
                <w:noProof/>
                <w:webHidden/>
              </w:rPr>
            </w:r>
            <w:r>
              <w:rPr>
                <w:noProof/>
                <w:webHidden/>
              </w:rPr>
              <w:fldChar w:fldCharType="separate"/>
            </w:r>
            <w:r>
              <w:rPr>
                <w:noProof/>
                <w:webHidden/>
              </w:rPr>
              <w:t>14</w:t>
            </w:r>
            <w:r>
              <w:rPr>
                <w:noProof/>
                <w:webHidden/>
              </w:rPr>
              <w:fldChar w:fldCharType="end"/>
            </w:r>
          </w:hyperlink>
        </w:p>
        <w:p w14:paraId="1AE049CA" w14:textId="3F733C2B" w:rsidR="00AC50BB" w:rsidRDefault="00AC50BB">
          <w:pPr>
            <w:pStyle w:val="Verzeichnis2"/>
            <w:rPr>
              <w:rFonts w:eastAsiaTheme="minorEastAsia" w:cstheme="minorBidi"/>
              <w:noProof/>
              <w:kern w:val="2"/>
              <w:position w:val="0"/>
              <w:szCs w:val="22"/>
              <w:lang w:eastAsia="de-CH"/>
              <w14:ligatures w14:val="standardContextual"/>
            </w:rPr>
          </w:pPr>
          <w:hyperlink w:anchor="_Toc193462915" w:history="1">
            <w:r w:rsidRPr="00FE344C">
              <w:rPr>
                <w:rStyle w:val="Hyperlink"/>
                <w:noProof/>
              </w:rPr>
              <w:t>1.3</w:t>
            </w:r>
            <w:r>
              <w:rPr>
                <w:rFonts w:eastAsiaTheme="minorEastAsia" w:cstheme="minorBidi"/>
                <w:noProof/>
                <w:kern w:val="2"/>
                <w:position w:val="0"/>
                <w:szCs w:val="22"/>
                <w:lang w:eastAsia="de-CH"/>
                <w14:ligatures w14:val="standardContextual"/>
              </w:rPr>
              <w:tab/>
            </w:r>
            <w:r w:rsidRPr="00FE344C">
              <w:rPr>
                <w:rStyle w:val="Hyperlink"/>
                <w:noProof/>
              </w:rPr>
              <w:t>Zeitplanung</w:t>
            </w:r>
            <w:r>
              <w:rPr>
                <w:noProof/>
                <w:webHidden/>
              </w:rPr>
              <w:tab/>
            </w:r>
            <w:r>
              <w:rPr>
                <w:noProof/>
                <w:webHidden/>
              </w:rPr>
              <w:fldChar w:fldCharType="begin"/>
            </w:r>
            <w:r>
              <w:rPr>
                <w:noProof/>
                <w:webHidden/>
              </w:rPr>
              <w:instrText xml:space="preserve"> PAGEREF _Toc193462915 \h </w:instrText>
            </w:r>
            <w:r>
              <w:rPr>
                <w:noProof/>
                <w:webHidden/>
              </w:rPr>
            </w:r>
            <w:r>
              <w:rPr>
                <w:noProof/>
                <w:webHidden/>
              </w:rPr>
              <w:fldChar w:fldCharType="separate"/>
            </w:r>
            <w:r>
              <w:rPr>
                <w:noProof/>
                <w:webHidden/>
              </w:rPr>
              <w:t>15</w:t>
            </w:r>
            <w:r>
              <w:rPr>
                <w:noProof/>
                <w:webHidden/>
              </w:rPr>
              <w:fldChar w:fldCharType="end"/>
            </w:r>
          </w:hyperlink>
        </w:p>
        <w:p w14:paraId="297B7E62" w14:textId="4B484192"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16" w:history="1">
            <w:r w:rsidRPr="00FE344C">
              <w:rPr>
                <w:rStyle w:val="Hyperlink"/>
                <w:noProof/>
              </w:rPr>
              <w:t>1.3.1</w:t>
            </w:r>
            <w:r>
              <w:rPr>
                <w:rFonts w:eastAsiaTheme="minorEastAsia" w:cstheme="minorBidi"/>
                <w:noProof/>
                <w:kern w:val="2"/>
                <w:position w:val="0"/>
                <w:szCs w:val="22"/>
                <w:lang w:eastAsia="de-CH"/>
                <w14:ligatures w14:val="standardContextual"/>
              </w:rPr>
              <w:tab/>
            </w:r>
            <w:r w:rsidRPr="00FE344C">
              <w:rPr>
                <w:rStyle w:val="Hyperlink"/>
                <w:noProof/>
              </w:rPr>
              <w:t>Arbeitstage</w:t>
            </w:r>
            <w:r>
              <w:rPr>
                <w:noProof/>
                <w:webHidden/>
              </w:rPr>
              <w:tab/>
            </w:r>
            <w:r>
              <w:rPr>
                <w:noProof/>
                <w:webHidden/>
              </w:rPr>
              <w:fldChar w:fldCharType="begin"/>
            </w:r>
            <w:r>
              <w:rPr>
                <w:noProof/>
                <w:webHidden/>
              </w:rPr>
              <w:instrText xml:space="preserve"> PAGEREF _Toc193462916 \h </w:instrText>
            </w:r>
            <w:r>
              <w:rPr>
                <w:noProof/>
                <w:webHidden/>
              </w:rPr>
            </w:r>
            <w:r>
              <w:rPr>
                <w:noProof/>
                <w:webHidden/>
              </w:rPr>
              <w:fldChar w:fldCharType="separate"/>
            </w:r>
            <w:r>
              <w:rPr>
                <w:noProof/>
                <w:webHidden/>
              </w:rPr>
              <w:t>15</w:t>
            </w:r>
            <w:r>
              <w:rPr>
                <w:noProof/>
                <w:webHidden/>
              </w:rPr>
              <w:fldChar w:fldCharType="end"/>
            </w:r>
          </w:hyperlink>
        </w:p>
        <w:p w14:paraId="01AC51B1" w14:textId="7BA163B8" w:rsidR="00AC50BB" w:rsidRDefault="00AC50BB">
          <w:pPr>
            <w:pStyle w:val="Verzeichnis2"/>
            <w:rPr>
              <w:rFonts w:eastAsiaTheme="minorEastAsia" w:cstheme="minorBidi"/>
              <w:noProof/>
              <w:kern w:val="2"/>
              <w:position w:val="0"/>
              <w:szCs w:val="22"/>
              <w:lang w:eastAsia="de-CH"/>
              <w14:ligatures w14:val="standardContextual"/>
            </w:rPr>
          </w:pPr>
          <w:hyperlink w:anchor="_Toc193462917" w:history="1">
            <w:r w:rsidRPr="00FE344C">
              <w:rPr>
                <w:rStyle w:val="Hyperlink"/>
                <w:noProof/>
              </w:rPr>
              <w:t>1.4</w:t>
            </w:r>
            <w:r>
              <w:rPr>
                <w:rFonts w:eastAsiaTheme="minorEastAsia" w:cstheme="minorBidi"/>
                <w:noProof/>
                <w:kern w:val="2"/>
                <w:position w:val="0"/>
                <w:szCs w:val="22"/>
                <w:lang w:eastAsia="de-CH"/>
                <w14:ligatures w14:val="standardContextual"/>
              </w:rPr>
              <w:tab/>
            </w:r>
            <w:r w:rsidRPr="00FE344C">
              <w:rPr>
                <w:rStyle w:val="Hyperlink"/>
                <w:noProof/>
              </w:rPr>
              <w:t>Meilensteine</w:t>
            </w:r>
            <w:r>
              <w:rPr>
                <w:noProof/>
                <w:webHidden/>
              </w:rPr>
              <w:tab/>
            </w:r>
            <w:r>
              <w:rPr>
                <w:noProof/>
                <w:webHidden/>
              </w:rPr>
              <w:fldChar w:fldCharType="begin"/>
            </w:r>
            <w:r>
              <w:rPr>
                <w:noProof/>
                <w:webHidden/>
              </w:rPr>
              <w:instrText xml:space="preserve"> PAGEREF _Toc193462917 \h </w:instrText>
            </w:r>
            <w:r>
              <w:rPr>
                <w:noProof/>
                <w:webHidden/>
              </w:rPr>
            </w:r>
            <w:r>
              <w:rPr>
                <w:noProof/>
                <w:webHidden/>
              </w:rPr>
              <w:fldChar w:fldCharType="separate"/>
            </w:r>
            <w:r>
              <w:rPr>
                <w:noProof/>
                <w:webHidden/>
              </w:rPr>
              <w:t>16</w:t>
            </w:r>
            <w:r>
              <w:rPr>
                <w:noProof/>
                <w:webHidden/>
              </w:rPr>
              <w:fldChar w:fldCharType="end"/>
            </w:r>
          </w:hyperlink>
        </w:p>
        <w:p w14:paraId="4AC6AFD8" w14:textId="4F8F5240" w:rsidR="00AC50BB" w:rsidRDefault="00AC50BB">
          <w:pPr>
            <w:pStyle w:val="Verzeichnis2"/>
            <w:rPr>
              <w:rFonts w:eastAsiaTheme="minorEastAsia" w:cstheme="minorBidi"/>
              <w:noProof/>
              <w:kern w:val="2"/>
              <w:position w:val="0"/>
              <w:szCs w:val="22"/>
              <w:lang w:eastAsia="de-CH"/>
              <w14:ligatures w14:val="standardContextual"/>
            </w:rPr>
          </w:pPr>
          <w:hyperlink w:anchor="_Toc193462918" w:history="1">
            <w:r w:rsidRPr="00FE344C">
              <w:rPr>
                <w:rStyle w:val="Hyperlink"/>
                <w:noProof/>
              </w:rPr>
              <w:t>1.5</w:t>
            </w:r>
            <w:r>
              <w:rPr>
                <w:rFonts w:eastAsiaTheme="minorEastAsia" w:cstheme="minorBidi"/>
                <w:noProof/>
                <w:kern w:val="2"/>
                <w:position w:val="0"/>
                <w:szCs w:val="22"/>
                <w:lang w:eastAsia="de-CH"/>
                <w14:ligatures w14:val="standardContextual"/>
              </w:rPr>
              <w:tab/>
            </w:r>
            <w:r w:rsidRPr="00FE344C">
              <w:rPr>
                <w:rStyle w:val="Hyperlink"/>
                <w:noProof/>
              </w:rPr>
              <w:t>Zeitplan</w:t>
            </w:r>
            <w:r>
              <w:rPr>
                <w:noProof/>
                <w:webHidden/>
              </w:rPr>
              <w:tab/>
            </w:r>
            <w:r>
              <w:rPr>
                <w:noProof/>
                <w:webHidden/>
              </w:rPr>
              <w:fldChar w:fldCharType="begin"/>
            </w:r>
            <w:r>
              <w:rPr>
                <w:noProof/>
                <w:webHidden/>
              </w:rPr>
              <w:instrText xml:space="preserve"> PAGEREF _Toc193462918 \h </w:instrText>
            </w:r>
            <w:r>
              <w:rPr>
                <w:noProof/>
                <w:webHidden/>
              </w:rPr>
            </w:r>
            <w:r>
              <w:rPr>
                <w:noProof/>
                <w:webHidden/>
              </w:rPr>
              <w:fldChar w:fldCharType="separate"/>
            </w:r>
            <w:r>
              <w:rPr>
                <w:noProof/>
                <w:webHidden/>
              </w:rPr>
              <w:t>17</w:t>
            </w:r>
            <w:r>
              <w:rPr>
                <w:noProof/>
                <w:webHidden/>
              </w:rPr>
              <w:fldChar w:fldCharType="end"/>
            </w:r>
          </w:hyperlink>
        </w:p>
        <w:p w14:paraId="4354C252" w14:textId="53B33D2C" w:rsidR="00AC50BB" w:rsidRDefault="00AC50BB">
          <w:pPr>
            <w:pStyle w:val="Verzeichnis1"/>
            <w:rPr>
              <w:rFonts w:eastAsiaTheme="minorEastAsia" w:cstheme="minorBidi"/>
              <w:bCs w:val="0"/>
              <w:kern w:val="2"/>
              <w:position w:val="0"/>
              <w:szCs w:val="22"/>
              <w:lang w:eastAsia="de-CH"/>
              <w14:ligatures w14:val="standardContextual"/>
            </w:rPr>
          </w:pPr>
          <w:hyperlink w:anchor="_Toc193462919" w:history="1">
            <w:r w:rsidRPr="00FE344C">
              <w:rPr>
                <w:rStyle w:val="Hyperlink"/>
              </w:rPr>
              <w:t>2</w:t>
            </w:r>
            <w:r>
              <w:rPr>
                <w:rFonts w:eastAsiaTheme="minorEastAsia" w:cstheme="minorBidi"/>
                <w:bCs w:val="0"/>
                <w:kern w:val="2"/>
                <w:position w:val="0"/>
                <w:szCs w:val="22"/>
                <w:lang w:eastAsia="de-CH"/>
                <w14:ligatures w14:val="standardContextual"/>
              </w:rPr>
              <w:tab/>
            </w:r>
            <w:r w:rsidRPr="00FE344C">
              <w:rPr>
                <w:rStyle w:val="Hyperlink"/>
              </w:rPr>
              <w:t>Arbeitsjournal</w:t>
            </w:r>
            <w:r>
              <w:rPr>
                <w:webHidden/>
              </w:rPr>
              <w:tab/>
            </w:r>
            <w:r>
              <w:rPr>
                <w:webHidden/>
              </w:rPr>
              <w:fldChar w:fldCharType="begin"/>
            </w:r>
            <w:r>
              <w:rPr>
                <w:webHidden/>
              </w:rPr>
              <w:instrText xml:space="preserve"> PAGEREF _Toc193462919 \h </w:instrText>
            </w:r>
            <w:r>
              <w:rPr>
                <w:webHidden/>
              </w:rPr>
            </w:r>
            <w:r>
              <w:rPr>
                <w:webHidden/>
              </w:rPr>
              <w:fldChar w:fldCharType="separate"/>
            </w:r>
            <w:r>
              <w:rPr>
                <w:webHidden/>
              </w:rPr>
              <w:t>18</w:t>
            </w:r>
            <w:r>
              <w:rPr>
                <w:webHidden/>
              </w:rPr>
              <w:fldChar w:fldCharType="end"/>
            </w:r>
          </w:hyperlink>
        </w:p>
        <w:p w14:paraId="25AF8DE5" w14:textId="39EE8FAE" w:rsidR="00AC50BB" w:rsidRDefault="00AC50BB">
          <w:pPr>
            <w:pStyle w:val="Verzeichnis1"/>
            <w:rPr>
              <w:rFonts w:eastAsiaTheme="minorEastAsia" w:cstheme="minorBidi"/>
              <w:bCs w:val="0"/>
              <w:kern w:val="2"/>
              <w:position w:val="0"/>
              <w:szCs w:val="22"/>
              <w:lang w:eastAsia="de-CH"/>
              <w14:ligatures w14:val="standardContextual"/>
            </w:rPr>
          </w:pPr>
          <w:hyperlink w:anchor="_Toc193462920" w:history="1">
            <w:r w:rsidRPr="00FE344C">
              <w:rPr>
                <w:rStyle w:val="Hyperlink"/>
              </w:rPr>
              <w:t>3</w:t>
            </w:r>
            <w:r>
              <w:rPr>
                <w:rFonts w:eastAsiaTheme="minorEastAsia" w:cstheme="minorBidi"/>
                <w:bCs w:val="0"/>
                <w:kern w:val="2"/>
                <w:position w:val="0"/>
                <w:szCs w:val="22"/>
                <w:lang w:eastAsia="de-CH"/>
                <w14:ligatures w14:val="standardContextual"/>
              </w:rPr>
              <w:tab/>
            </w:r>
            <w:r w:rsidRPr="00FE344C">
              <w:rPr>
                <w:rStyle w:val="Hyperlink"/>
              </w:rPr>
              <w:t>Teil 2 – Projektdokumentation</w:t>
            </w:r>
            <w:r>
              <w:rPr>
                <w:webHidden/>
              </w:rPr>
              <w:tab/>
            </w:r>
            <w:r>
              <w:rPr>
                <w:webHidden/>
              </w:rPr>
              <w:fldChar w:fldCharType="begin"/>
            </w:r>
            <w:r>
              <w:rPr>
                <w:webHidden/>
              </w:rPr>
              <w:instrText xml:space="preserve"> PAGEREF _Toc193462920 \h </w:instrText>
            </w:r>
            <w:r>
              <w:rPr>
                <w:webHidden/>
              </w:rPr>
            </w:r>
            <w:r>
              <w:rPr>
                <w:webHidden/>
              </w:rPr>
              <w:fldChar w:fldCharType="separate"/>
            </w:r>
            <w:r>
              <w:rPr>
                <w:webHidden/>
              </w:rPr>
              <w:t>34</w:t>
            </w:r>
            <w:r>
              <w:rPr>
                <w:webHidden/>
              </w:rPr>
              <w:fldChar w:fldCharType="end"/>
            </w:r>
          </w:hyperlink>
        </w:p>
        <w:p w14:paraId="5AE35651" w14:textId="6873F7A8" w:rsidR="00AC50BB" w:rsidRDefault="00AC50BB">
          <w:pPr>
            <w:pStyle w:val="Verzeichnis2"/>
            <w:rPr>
              <w:rFonts w:eastAsiaTheme="minorEastAsia" w:cstheme="minorBidi"/>
              <w:noProof/>
              <w:kern w:val="2"/>
              <w:position w:val="0"/>
              <w:szCs w:val="22"/>
              <w:lang w:eastAsia="de-CH"/>
              <w14:ligatures w14:val="standardContextual"/>
            </w:rPr>
          </w:pPr>
          <w:hyperlink w:anchor="_Toc193462921" w:history="1">
            <w:r w:rsidRPr="00FE344C">
              <w:rPr>
                <w:rStyle w:val="Hyperlink"/>
                <w:noProof/>
              </w:rPr>
              <w:t>3.1</w:t>
            </w:r>
            <w:r>
              <w:rPr>
                <w:rFonts w:eastAsiaTheme="minorEastAsia" w:cstheme="minorBidi"/>
                <w:noProof/>
                <w:kern w:val="2"/>
                <w:position w:val="0"/>
                <w:szCs w:val="22"/>
                <w:lang w:eastAsia="de-CH"/>
                <w14:ligatures w14:val="standardContextual"/>
              </w:rPr>
              <w:tab/>
            </w:r>
            <w:r w:rsidRPr="00FE344C">
              <w:rPr>
                <w:rStyle w:val="Hyperlink"/>
                <w:noProof/>
              </w:rPr>
              <w:t>Kurzfassung des IPA Berichts</w:t>
            </w:r>
            <w:r>
              <w:rPr>
                <w:noProof/>
                <w:webHidden/>
              </w:rPr>
              <w:tab/>
            </w:r>
            <w:r>
              <w:rPr>
                <w:noProof/>
                <w:webHidden/>
              </w:rPr>
              <w:fldChar w:fldCharType="begin"/>
            </w:r>
            <w:r>
              <w:rPr>
                <w:noProof/>
                <w:webHidden/>
              </w:rPr>
              <w:instrText xml:space="preserve"> PAGEREF _Toc193462921 \h </w:instrText>
            </w:r>
            <w:r>
              <w:rPr>
                <w:noProof/>
                <w:webHidden/>
              </w:rPr>
            </w:r>
            <w:r>
              <w:rPr>
                <w:noProof/>
                <w:webHidden/>
              </w:rPr>
              <w:fldChar w:fldCharType="separate"/>
            </w:r>
            <w:r>
              <w:rPr>
                <w:noProof/>
                <w:webHidden/>
              </w:rPr>
              <w:t>34</w:t>
            </w:r>
            <w:r>
              <w:rPr>
                <w:noProof/>
                <w:webHidden/>
              </w:rPr>
              <w:fldChar w:fldCharType="end"/>
            </w:r>
          </w:hyperlink>
        </w:p>
        <w:p w14:paraId="5E73503E" w14:textId="5D6D98CF"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2" w:history="1">
            <w:r w:rsidRPr="00FE344C">
              <w:rPr>
                <w:rStyle w:val="Hyperlink"/>
                <w:noProof/>
              </w:rPr>
              <w:t>3.1.1</w:t>
            </w:r>
            <w:r>
              <w:rPr>
                <w:rFonts w:eastAsiaTheme="minorEastAsia" w:cstheme="minorBidi"/>
                <w:noProof/>
                <w:kern w:val="2"/>
                <w:position w:val="0"/>
                <w:szCs w:val="22"/>
                <w:lang w:eastAsia="de-CH"/>
                <w14:ligatures w14:val="standardContextual"/>
              </w:rPr>
              <w:tab/>
            </w:r>
            <w:r w:rsidRPr="00FE344C">
              <w:rPr>
                <w:rStyle w:val="Hyperlink"/>
                <w:noProof/>
              </w:rPr>
              <w:t>Ausgangslage</w:t>
            </w:r>
            <w:r>
              <w:rPr>
                <w:noProof/>
                <w:webHidden/>
              </w:rPr>
              <w:tab/>
            </w:r>
            <w:r>
              <w:rPr>
                <w:noProof/>
                <w:webHidden/>
              </w:rPr>
              <w:fldChar w:fldCharType="begin"/>
            </w:r>
            <w:r>
              <w:rPr>
                <w:noProof/>
                <w:webHidden/>
              </w:rPr>
              <w:instrText xml:space="preserve"> PAGEREF _Toc193462922 \h </w:instrText>
            </w:r>
            <w:r>
              <w:rPr>
                <w:noProof/>
                <w:webHidden/>
              </w:rPr>
            </w:r>
            <w:r>
              <w:rPr>
                <w:noProof/>
                <w:webHidden/>
              </w:rPr>
              <w:fldChar w:fldCharType="separate"/>
            </w:r>
            <w:r>
              <w:rPr>
                <w:noProof/>
                <w:webHidden/>
              </w:rPr>
              <w:t>34</w:t>
            </w:r>
            <w:r>
              <w:rPr>
                <w:noProof/>
                <w:webHidden/>
              </w:rPr>
              <w:fldChar w:fldCharType="end"/>
            </w:r>
          </w:hyperlink>
        </w:p>
        <w:p w14:paraId="08DA4D2B" w14:textId="4EEFDCE9"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3" w:history="1">
            <w:r w:rsidRPr="00FE344C">
              <w:rPr>
                <w:rStyle w:val="Hyperlink"/>
                <w:noProof/>
              </w:rPr>
              <w:t>3.1.2</w:t>
            </w:r>
            <w:r>
              <w:rPr>
                <w:rFonts w:eastAsiaTheme="minorEastAsia" w:cstheme="minorBidi"/>
                <w:noProof/>
                <w:kern w:val="2"/>
                <w:position w:val="0"/>
                <w:szCs w:val="22"/>
                <w:lang w:eastAsia="de-CH"/>
                <w14:ligatures w14:val="standardContextual"/>
              </w:rPr>
              <w:tab/>
            </w:r>
            <w:r w:rsidRPr="00FE344C">
              <w:rPr>
                <w:rStyle w:val="Hyperlink"/>
                <w:noProof/>
              </w:rPr>
              <w:t>Vorgehen</w:t>
            </w:r>
            <w:r>
              <w:rPr>
                <w:noProof/>
                <w:webHidden/>
              </w:rPr>
              <w:tab/>
            </w:r>
            <w:r>
              <w:rPr>
                <w:noProof/>
                <w:webHidden/>
              </w:rPr>
              <w:fldChar w:fldCharType="begin"/>
            </w:r>
            <w:r>
              <w:rPr>
                <w:noProof/>
                <w:webHidden/>
              </w:rPr>
              <w:instrText xml:space="preserve"> PAGEREF _Toc193462923 \h </w:instrText>
            </w:r>
            <w:r>
              <w:rPr>
                <w:noProof/>
                <w:webHidden/>
              </w:rPr>
            </w:r>
            <w:r>
              <w:rPr>
                <w:noProof/>
                <w:webHidden/>
              </w:rPr>
              <w:fldChar w:fldCharType="separate"/>
            </w:r>
            <w:r>
              <w:rPr>
                <w:noProof/>
                <w:webHidden/>
              </w:rPr>
              <w:t>34</w:t>
            </w:r>
            <w:r>
              <w:rPr>
                <w:noProof/>
                <w:webHidden/>
              </w:rPr>
              <w:fldChar w:fldCharType="end"/>
            </w:r>
          </w:hyperlink>
        </w:p>
        <w:p w14:paraId="39CF1AA7" w14:textId="6893690C"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4" w:history="1">
            <w:r w:rsidRPr="00FE344C">
              <w:rPr>
                <w:rStyle w:val="Hyperlink"/>
                <w:noProof/>
              </w:rPr>
              <w:t>3.1.3</w:t>
            </w:r>
            <w:r>
              <w:rPr>
                <w:rFonts w:eastAsiaTheme="minorEastAsia" w:cstheme="minorBidi"/>
                <w:noProof/>
                <w:kern w:val="2"/>
                <w:position w:val="0"/>
                <w:szCs w:val="22"/>
                <w:lang w:eastAsia="de-CH"/>
                <w14:ligatures w14:val="standardContextual"/>
              </w:rPr>
              <w:tab/>
            </w:r>
            <w:r w:rsidRPr="00FE344C">
              <w:rPr>
                <w:rStyle w:val="Hyperlink"/>
                <w:noProof/>
              </w:rPr>
              <w:t>Ergebnis</w:t>
            </w:r>
            <w:r>
              <w:rPr>
                <w:noProof/>
                <w:webHidden/>
              </w:rPr>
              <w:tab/>
            </w:r>
            <w:r>
              <w:rPr>
                <w:noProof/>
                <w:webHidden/>
              </w:rPr>
              <w:fldChar w:fldCharType="begin"/>
            </w:r>
            <w:r>
              <w:rPr>
                <w:noProof/>
                <w:webHidden/>
              </w:rPr>
              <w:instrText xml:space="preserve"> PAGEREF _Toc193462924 \h </w:instrText>
            </w:r>
            <w:r>
              <w:rPr>
                <w:noProof/>
                <w:webHidden/>
              </w:rPr>
            </w:r>
            <w:r>
              <w:rPr>
                <w:noProof/>
                <w:webHidden/>
              </w:rPr>
              <w:fldChar w:fldCharType="separate"/>
            </w:r>
            <w:r>
              <w:rPr>
                <w:noProof/>
                <w:webHidden/>
              </w:rPr>
              <w:t>34</w:t>
            </w:r>
            <w:r>
              <w:rPr>
                <w:noProof/>
                <w:webHidden/>
              </w:rPr>
              <w:fldChar w:fldCharType="end"/>
            </w:r>
          </w:hyperlink>
        </w:p>
        <w:p w14:paraId="593E3CB4" w14:textId="4AE25C04" w:rsidR="00AC50BB" w:rsidRDefault="00AC50BB">
          <w:pPr>
            <w:pStyle w:val="Verzeichnis2"/>
            <w:rPr>
              <w:rFonts w:eastAsiaTheme="minorEastAsia" w:cstheme="minorBidi"/>
              <w:noProof/>
              <w:kern w:val="2"/>
              <w:position w:val="0"/>
              <w:szCs w:val="22"/>
              <w:lang w:eastAsia="de-CH"/>
              <w14:ligatures w14:val="standardContextual"/>
            </w:rPr>
          </w:pPr>
          <w:hyperlink w:anchor="_Toc193462925" w:history="1">
            <w:r w:rsidRPr="00FE344C">
              <w:rPr>
                <w:rStyle w:val="Hyperlink"/>
                <w:noProof/>
              </w:rPr>
              <w:t>3.2</w:t>
            </w:r>
            <w:r>
              <w:rPr>
                <w:rFonts w:eastAsiaTheme="minorEastAsia" w:cstheme="minorBidi"/>
                <w:noProof/>
                <w:kern w:val="2"/>
                <w:position w:val="0"/>
                <w:szCs w:val="22"/>
                <w:lang w:eastAsia="de-CH"/>
                <w14:ligatures w14:val="standardContextual"/>
              </w:rPr>
              <w:tab/>
            </w:r>
            <w:r w:rsidRPr="00FE344C">
              <w:rPr>
                <w:rStyle w:val="Hyperlink"/>
                <w:noProof/>
              </w:rPr>
              <w:t>Informieren</w:t>
            </w:r>
            <w:r>
              <w:rPr>
                <w:noProof/>
                <w:webHidden/>
              </w:rPr>
              <w:tab/>
            </w:r>
            <w:r>
              <w:rPr>
                <w:noProof/>
                <w:webHidden/>
              </w:rPr>
              <w:fldChar w:fldCharType="begin"/>
            </w:r>
            <w:r>
              <w:rPr>
                <w:noProof/>
                <w:webHidden/>
              </w:rPr>
              <w:instrText xml:space="preserve"> PAGEREF _Toc193462925 \h </w:instrText>
            </w:r>
            <w:r>
              <w:rPr>
                <w:noProof/>
                <w:webHidden/>
              </w:rPr>
            </w:r>
            <w:r>
              <w:rPr>
                <w:noProof/>
                <w:webHidden/>
              </w:rPr>
              <w:fldChar w:fldCharType="separate"/>
            </w:r>
            <w:r>
              <w:rPr>
                <w:noProof/>
                <w:webHidden/>
              </w:rPr>
              <w:t>35</w:t>
            </w:r>
            <w:r>
              <w:rPr>
                <w:noProof/>
                <w:webHidden/>
              </w:rPr>
              <w:fldChar w:fldCharType="end"/>
            </w:r>
          </w:hyperlink>
        </w:p>
        <w:p w14:paraId="43AB9C88" w14:textId="138019A2"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6" w:history="1">
            <w:r w:rsidRPr="00FE344C">
              <w:rPr>
                <w:rStyle w:val="Hyperlink"/>
                <w:noProof/>
              </w:rPr>
              <w:t>3.2.1</w:t>
            </w:r>
            <w:r>
              <w:rPr>
                <w:rFonts w:eastAsiaTheme="minorEastAsia" w:cstheme="minorBidi"/>
                <w:noProof/>
                <w:kern w:val="2"/>
                <w:position w:val="0"/>
                <w:szCs w:val="22"/>
                <w:lang w:eastAsia="de-CH"/>
                <w14:ligatures w14:val="standardContextual"/>
              </w:rPr>
              <w:tab/>
            </w:r>
            <w:r w:rsidRPr="00FE344C">
              <w:rPr>
                <w:rStyle w:val="Hyperlink"/>
                <w:noProof/>
              </w:rPr>
              <w:t>Projektumfeld</w:t>
            </w:r>
            <w:r>
              <w:rPr>
                <w:noProof/>
                <w:webHidden/>
              </w:rPr>
              <w:tab/>
            </w:r>
            <w:r>
              <w:rPr>
                <w:noProof/>
                <w:webHidden/>
              </w:rPr>
              <w:fldChar w:fldCharType="begin"/>
            </w:r>
            <w:r>
              <w:rPr>
                <w:noProof/>
                <w:webHidden/>
              </w:rPr>
              <w:instrText xml:space="preserve"> PAGEREF _Toc193462926 \h </w:instrText>
            </w:r>
            <w:r>
              <w:rPr>
                <w:noProof/>
                <w:webHidden/>
              </w:rPr>
            </w:r>
            <w:r>
              <w:rPr>
                <w:noProof/>
                <w:webHidden/>
              </w:rPr>
              <w:fldChar w:fldCharType="separate"/>
            </w:r>
            <w:r>
              <w:rPr>
                <w:noProof/>
                <w:webHidden/>
              </w:rPr>
              <w:t>35</w:t>
            </w:r>
            <w:r>
              <w:rPr>
                <w:noProof/>
                <w:webHidden/>
              </w:rPr>
              <w:fldChar w:fldCharType="end"/>
            </w:r>
          </w:hyperlink>
        </w:p>
        <w:p w14:paraId="29A0F0C3" w14:textId="4FC83814"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7" w:history="1">
            <w:r w:rsidRPr="00FE344C">
              <w:rPr>
                <w:rStyle w:val="Hyperlink"/>
                <w:noProof/>
              </w:rPr>
              <w:t>3.2.2</w:t>
            </w:r>
            <w:r>
              <w:rPr>
                <w:rFonts w:eastAsiaTheme="minorEastAsia" w:cstheme="minorBidi"/>
                <w:noProof/>
                <w:kern w:val="2"/>
                <w:position w:val="0"/>
                <w:szCs w:val="22"/>
                <w:lang w:eastAsia="de-CH"/>
                <w14:ligatures w14:val="standardContextual"/>
              </w:rPr>
              <w:tab/>
            </w:r>
            <w:r w:rsidRPr="00FE344C">
              <w:rPr>
                <w:rStyle w:val="Hyperlink"/>
                <w:noProof/>
              </w:rPr>
              <w:t>Systemgrenzen &amp; Schnittstellen</w:t>
            </w:r>
            <w:r>
              <w:rPr>
                <w:noProof/>
                <w:webHidden/>
              </w:rPr>
              <w:tab/>
            </w:r>
            <w:r>
              <w:rPr>
                <w:noProof/>
                <w:webHidden/>
              </w:rPr>
              <w:fldChar w:fldCharType="begin"/>
            </w:r>
            <w:r>
              <w:rPr>
                <w:noProof/>
                <w:webHidden/>
              </w:rPr>
              <w:instrText xml:space="preserve"> PAGEREF _Toc193462927 \h </w:instrText>
            </w:r>
            <w:r>
              <w:rPr>
                <w:noProof/>
                <w:webHidden/>
              </w:rPr>
            </w:r>
            <w:r>
              <w:rPr>
                <w:noProof/>
                <w:webHidden/>
              </w:rPr>
              <w:fldChar w:fldCharType="separate"/>
            </w:r>
            <w:r>
              <w:rPr>
                <w:noProof/>
                <w:webHidden/>
              </w:rPr>
              <w:t>35</w:t>
            </w:r>
            <w:r>
              <w:rPr>
                <w:noProof/>
                <w:webHidden/>
              </w:rPr>
              <w:fldChar w:fldCharType="end"/>
            </w:r>
          </w:hyperlink>
        </w:p>
        <w:p w14:paraId="1E413D23" w14:textId="0D026E2B"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8" w:history="1">
            <w:r w:rsidRPr="00FE344C">
              <w:rPr>
                <w:rStyle w:val="Hyperlink"/>
                <w:noProof/>
              </w:rPr>
              <w:t>3.2.3</w:t>
            </w:r>
            <w:r>
              <w:rPr>
                <w:rFonts w:eastAsiaTheme="minorEastAsia" w:cstheme="minorBidi"/>
                <w:noProof/>
                <w:kern w:val="2"/>
                <w:position w:val="0"/>
                <w:szCs w:val="22"/>
                <w:lang w:eastAsia="de-CH"/>
                <w14:ligatures w14:val="standardContextual"/>
              </w:rPr>
              <w:tab/>
            </w:r>
            <w:r w:rsidRPr="00FE344C">
              <w:rPr>
                <w:rStyle w:val="Hyperlink"/>
                <w:noProof/>
              </w:rPr>
              <w:t>Anforderungsanalyse</w:t>
            </w:r>
            <w:r>
              <w:rPr>
                <w:noProof/>
                <w:webHidden/>
              </w:rPr>
              <w:tab/>
            </w:r>
            <w:r>
              <w:rPr>
                <w:noProof/>
                <w:webHidden/>
              </w:rPr>
              <w:fldChar w:fldCharType="begin"/>
            </w:r>
            <w:r>
              <w:rPr>
                <w:noProof/>
                <w:webHidden/>
              </w:rPr>
              <w:instrText xml:space="preserve"> PAGEREF _Toc193462928 \h </w:instrText>
            </w:r>
            <w:r>
              <w:rPr>
                <w:noProof/>
                <w:webHidden/>
              </w:rPr>
            </w:r>
            <w:r>
              <w:rPr>
                <w:noProof/>
                <w:webHidden/>
              </w:rPr>
              <w:fldChar w:fldCharType="separate"/>
            </w:r>
            <w:r>
              <w:rPr>
                <w:noProof/>
                <w:webHidden/>
              </w:rPr>
              <w:t>36</w:t>
            </w:r>
            <w:r>
              <w:rPr>
                <w:noProof/>
                <w:webHidden/>
              </w:rPr>
              <w:fldChar w:fldCharType="end"/>
            </w:r>
          </w:hyperlink>
        </w:p>
        <w:p w14:paraId="47D32874" w14:textId="1C4FE7E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29" w:history="1">
            <w:r w:rsidRPr="00FE344C">
              <w:rPr>
                <w:rStyle w:val="Hyperlink"/>
                <w:noProof/>
              </w:rPr>
              <w:t>3.2.4</w:t>
            </w:r>
            <w:r>
              <w:rPr>
                <w:rFonts w:eastAsiaTheme="minorEastAsia" w:cstheme="minorBidi"/>
                <w:noProof/>
                <w:kern w:val="2"/>
                <w:position w:val="0"/>
                <w:szCs w:val="22"/>
                <w:lang w:eastAsia="de-CH"/>
                <w14:ligatures w14:val="standardContextual"/>
              </w:rPr>
              <w:tab/>
            </w:r>
            <w:r w:rsidRPr="00FE344C">
              <w:rPr>
                <w:rStyle w:val="Hyperlink"/>
                <w:noProof/>
              </w:rPr>
              <w:t>Programablaufplan</w:t>
            </w:r>
            <w:r>
              <w:rPr>
                <w:noProof/>
                <w:webHidden/>
              </w:rPr>
              <w:tab/>
            </w:r>
            <w:r>
              <w:rPr>
                <w:noProof/>
                <w:webHidden/>
              </w:rPr>
              <w:fldChar w:fldCharType="begin"/>
            </w:r>
            <w:r>
              <w:rPr>
                <w:noProof/>
                <w:webHidden/>
              </w:rPr>
              <w:instrText xml:space="preserve"> PAGEREF _Toc193462929 \h </w:instrText>
            </w:r>
            <w:r>
              <w:rPr>
                <w:noProof/>
                <w:webHidden/>
              </w:rPr>
            </w:r>
            <w:r>
              <w:rPr>
                <w:noProof/>
                <w:webHidden/>
              </w:rPr>
              <w:fldChar w:fldCharType="separate"/>
            </w:r>
            <w:r>
              <w:rPr>
                <w:noProof/>
                <w:webHidden/>
              </w:rPr>
              <w:t>37</w:t>
            </w:r>
            <w:r>
              <w:rPr>
                <w:noProof/>
                <w:webHidden/>
              </w:rPr>
              <w:fldChar w:fldCharType="end"/>
            </w:r>
          </w:hyperlink>
        </w:p>
        <w:p w14:paraId="0AC3C196" w14:textId="44BD015E"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0" w:history="1">
            <w:r w:rsidRPr="00FE344C">
              <w:rPr>
                <w:rStyle w:val="Hyperlink"/>
                <w:noProof/>
              </w:rPr>
              <w:t>3.2.5</w:t>
            </w:r>
            <w:r>
              <w:rPr>
                <w:rFonts w:eastAsiaTheme="minorEastAsia" w:cstheme="minorBidi"/>
                <w:noProof/>
                <w:kern w:val="2"/>
                <w:position w:val="0"/>
                <w:szCs w:val="22"/>
                <w:lang w:eastAsia="de-CH"/>
                <w14:ligatures w14:val="standardContextual"/>
              </w:rPr>
              <w:tab/>
            </w:r>
            <w:r w:rsidRPr="00FE344C">
              <w:rPr>
                <w:rStyle w:val="Hyperlink"/>
                <w:noProof/>
              </w:rPr>
              <w:t>Integrated Lights Out (ILO)</w:t>
            </w:r>
            <w:r>
              <w:rPr>
                <w:noProof/>
                <w:webHidden/>
              </w:rPr>
              <w:tab/>
            </w:r>
            <w:r>
              <w:rPr>
                <w:noProof/>
                <w:webHidden/>
              </w:rPr>
              <w:fldChar w:fldCharType="begin"/>
            </w:r>
            <w:r>
              <w:rPr>
                <w:noProof/>
                <w:webHidden/>
              </w:rPr>
              <w:instrText xml:space="preserve"> PAGEREF _Toc193462930 \h </w:instrText>
            </w:r>
            <w:r>
              <w:rPr>
                <w:noProof/>
                <w:webHidden/>
              </w:rPr>
            </w:r>
            <w:r>
              <w:rPr>
                <w:noProof/>
                <w:webHidden/>
              </w:rPr>
              <w:fldChar w:fldCharType="separate"/>
            </w:r>
            <w:r>
              <w:rPr>
                <w:noProof/>
                <w:webHidden/>
              </w:rPr>
              <w:t>39</w:t>
            </w:r>
            <w:r>
              <w:rPr>
                <w:noProof/>
                <w:webHidden/>
              </w:rPr>
              <w:fldChar w:fldCharType="end"/>
            </w:r>
          </w:hyperlink>
        </w:p>
        <w:p w14:paraId="12E649FF" w14:textId="51DB3BC6"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1" w:history="1">
            <w:r w:rsidRPr="00FE344C">
              <w:rPr>
                <w:rStyle w:val="Hyperlink"/>
                <w:noProof/>
              </w:rPr>
              <w:t>3.2.6</w:t>
            </w:r>
            <w:r>
              <w:rPr>
                <w:rFonts w:eastAsiaTheme="minorEastAsia" w:cstheme="minorBidi"/>
                <w:noProof/>
                <w:kern w:val="2"/>
                <w:position w:val="0"/>
                <w:szCs w:val="22"/>
                <w:lang w:eastAsia="de-CH"/>
                <w14:ligatures w14:val="standardContextual"/>
              </w:rPr>
              <w:tab/>
            </w:r>
            <w:r w:rsidRPr="00FE344C">
              <w:rPr>
                <w:rStyle w:val="Hyperlink"/>
                <w:noProof/>
              </w:rPr>
              <w:t>Inventory.psi.ch</w:t>
            </w:r>
            <w:r>
              <w:rPr>
                <w:noProof/>
                <w:webHidden/>
              </w:rPr>
              <w:tab/>
            </w:r>
            <w:r>
              <w:rPr>
                <w:noProof/>
                <w:webHidden/>
              </w:rPr>
              <w:fldChar w:fldCharType="begin"/>
            </w:r>
            <w:r>
              <w:rPr>
                <w:noProof/>
                <w:webHidden/>
              </w:rPr>
              <w:instrText xml:space="preserve"> PAGEREF _Toc193462931 \h </w:instrText>
            </w:r>
            <w:r>
              <w:rPr>
                <w:noProof/>
                <w:webHidden/>
              </w:rPr>
            </w:r>
            <w:r>
              <w:rPr>
                <w:noProof/>
                <w:webHidden/>
              </w:rPr>
              <w:fldChar w:fldCharType="separate"/>
            </w:r>
            <w:r>
              <w:rPr>
                <w:noProof/>
                <w:webHidden/>
              </w:rPr>
              <w:t>40</w:t>
            </w:r>
            <w:r>
              <w:rPr>
                <w:noProof/>
                <w:webHidden/>
              </w:rPr>
              <w:fldChar w:fldCharType="end"/>
            </w:r>
          </w:hyperlink>
        </w:p>
        <w:p w14:paraId="27B17F73" w14:textId="107EA7D8" w:rsidR="00AC50BB" w:rsidRDefault="00AC50BB">
          <w:pPr>
            <w:pStyle w:val="Verzeichnis2"/>
            <w:rPr>
              <w:rFonts w:eastAsiaTheme="minorEastAsia" w:cstheme="minorBidi"/>
              <w:noProof/>
              <w:kern w:val="2"/>
              <w:position w:val="0"/>
              <w:szCs w:val="22"/>
              <w:lang w:eastAsia="de-CH"/>
              <w14:ligatures w14:val="standardContextual"/>
            </w:rPr>
          </w:pPr>
          <w:hyperlink w:anchor="_Toc193462932" w:history="1">
            <w:r w:rsidRPr="00FE344C">
              <w:rPr>
                <w:rStyle w:val="Hyperlink"/>
                <w:noProof/>
              </w:rPr>
              <w:t>3.3</w:t>
            </w:r>
            <w:r>
              <w:rPr>
                <w:rFonts w:eastAsiaTheme="minorEastAsia" w:cstheme="minorBidi"/>
                <w:noProof/>
                <w:kern w:val="2"/>
                <w:position w:val="0"/>
                <w:szCs w:val="22"/>
                <w:lang w:eastAsia="de-CH"/>
                <w14:ligatures w14:val="standardContextual"/>
              </w:rPr>
              <w:tab/>
            </w:r>
            <w:r w:rsidRPr="00FE344C">
              <w:rPr>
                <w:rStyle w:val="Hyperlink"/>
                <w:noProof/>
              </w:rPr>
              <w:t>Planen</w:t>
            </w:r>
            <w:r>
              <w:rPr>
                <w:noProof/>
                <w:webHidden/>
              </w:rPr>
              <w:tab/>
            </w:r>
            <w:r>
              <w:rPr>
                <w:noProof/>
                <w:webHidden/>
              </w:rPr>
              <w:fldChar w:fldCharType="begin"/>
            </w:r>
            <w:r>
              <w:rPr>
                <w:noProof/>
                <w:webHidden/>
              </w:rPr>
              <w:instrText xml:space="preserve"> PAGEREF _Toc193462932 \h </w:instrText>
            </w:r>
            <w:r>
              <w:rPr>
                <w:noProof/>
                <w:webHidden/>
              </w:rPr>
            </w:r>
            <w:r>
              <w:rPr>
                <w:noProof/>
                <w:webHidden/>
              </w:rPr>
              <w:fldChar w:fldCharType="separate"/>
            </w:r>
            <w:r>
              <w:rPr>
                <w:noProof/>
                <w:webHidden/>
              </w:rPr>
              <w:t>41</w:t>
            </w:r>
            <w:r>
              <w:rPr>
                <w:noProof/>
                <w:webHidden/>
              </w:rPr>
              <w:fldChar w:fldCharType="end"/>
            </w:r>
          </w:hyperlink>
        </w:p>
        <w:p w14:paraId="5F732103" w14:textId="4CC2B62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3" w:history="1">
            <w:r w:rsidRPr="00FE344C">
              <w:rPr>
                <w:rStyle w:val="Hyperlink"/>
                <w:noProof/>
              </w:rPr>
              <w:t>3.3.1</w:t>
            </w:r>
            <w:r>
              <w:rPr>
                <w:rFonts w:eastAsiaTheme="minorEastAsia" w:cstheme="minorBidi"/>
                <w:noProof/>
                <w:kern w:val="2"/>
                <w:position w:val="0"/>
                <w:szCs w:val="22"/>
                <w:lang w:eastAsia="de-CH"/>
                <w14:ligatures w14:val="standardContextual"/>
              </w:rPr>
              <w:tab/>
            </w:r>
            <w:r w:rsidRPr="00FE344C">
              <w:rPr>
                <w:rStyle w:val="Hyperlink"/>
                <w:noProof/>
              </w:rPr>
              <w:t>Testkonzept</w:t>
            </w:r>
            <w:r>
              <w:rPr>
                <w:noProof/>
                <w:webHidden/>
              </w:rPr>
              <w:tab/>
            </w:r>
            <w:r>
              <w:rPr>
                <w:noProof/>
                <w:webHidden/>
              </w:rPr>
              <w:fldChar w:fldCharType="begin"/>
            </w:r>
            <w:r>
              <w:rPr>
                <w:noProof/>
                <w:webHidden/>
              </w:rPr>
              <w:instrText xml:space="preserve"> PAGEREF _Toc193462933 \h </w:instrText>
            </w:r>
            <w:r>
              <w:rPr>
                <w:noProof/>
                <w:webHidden/>
              </w:rPr>
            </w:r>
            <w:r>
              <w:rPr>
                <w:noProof/>
                <w:webHidden/>
              </w:rPr>
              <w:fldChar w:fldCharType="separate"/>
            </w:r>
            <w:r>
              <w:rPr>
                <w:noProof/>
                <w:webHidden/>
              </w:rPr>
              <w:t>41</w:t>
            </w:r>
            <w:r>
              <w:rPr>
                <w:noProof/>
                <w:webHidden/>
              </w:rPr>
              <w:fldChar w:fldCharType="end"/>
            </w:r>
          </w:hyperlink>
        </w:p>
        <w:p w14:paraId="5EC65FCE" w14:textId="77A10D88"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4" w:history="1">
            <w:r w:rsidRPr="00FE344C">
              <w:rPr>
                <w:rStyle w:val="Hyperlink"/>
                <w:noProof/>
              </w:rPr>
              <w:t>3.3.2</w:t>
            </w:r>
            <w:r>
              <w:rPr>
                <w:rFonts w:eastAsiaTheme="minorEastAsia" w:cstheme="minorBidi"/>
                <w:noProof/>
                <w:kern w:val="2"/>
                <w:position w:val="0"/>
                <w:szCs w:val="22"/>
                <w:lang w:eastAsia="de-CH"/>
                <w14:ligatures w14:val="standardContextual"/>
              </w:rPr>
              <w:tab/>
            </w:r>
            <w:r w:rsidRPr="00FE344C">
              <w:rPr>
                <w:rStyle w:val="Hyperlink"/>
                <w:noProof/>
              </w:rPr>
              <w:t>Testfälle</w:t>
            </w:r>
            <w:r>
              <w:rPr>
                <w:noProof/>
                <w:webHidden/>
              </w:rPr>
              <w:tab/>
            </w:r>
            <w:r>
              <w:rPr>
                <w:noProof/>
                <w:webHidden/>
              </w:rPr>
              <w:fldChar w:fldCharType="begin"/>
            </w:r>
            <w:r>
              <w:rPr>
                <w:noProof/>
                <w:webHidden/>
              </w:rPr>
              <w:instrText xml:space="preserve"> PAGEREF _Toc193462934 \h </w:instrText>
            </w:r>
            <w:r>
              <w:rPr>
                <w:noProof/>
                <w:webHidden/>
              </w:rPr>
            </w:r>
            <w:r>
              <w:rPr>
                <w:noProof/>
                <w:webHidden/>
              </w:rPr>
              <w:fldChar w:fldCharType="separate"/>
            </w:r>
            <w:r>
              <w:rPr>
                <w:noProof/>
                <w:webHidden/>
              </w:rPr>
              <w:t>42</w:t>
            </w:r>
            <w:r>
              <w:rPr>
                <w:noProof/>
                <w:webHidden/>
              </w:rPr>
              <w:fldChar w:fldCharType="end"/>
            </w:r>
          </w:hyperlink>
        </w:p>
        <w:p w14:paraId="7B565B5E" w14:textId="34409245"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5" w:history="1">
            <w:r w:rsidRPr="00FE344C">
              <w:rPr>
                <w:rStyle w:val="Hyperlink"/>
                <w:noProof/>
              </w:rPr>
              <w:t>3.3.3</w:t>
            </w:r>
            <w:r>
              <w:rPr>
                <w:rFonts w:eastAsiaTheme="minorEastAsia" w:cstheme="minorBidi"/>
                <w:noProof/>
                <w:kern w:val="2"/>
                <w:position w:val="0"/>
                <w:szCs w:val="22"/>
                <w:lang w:eastAsia="de-CH"/>
                <w14:ligatures w14:val="standardContextual"/>
              </w:rPr>
              <w:tab/>
            </w:r>
            <w:r w:rsidRPr="00FE344C">
              <w:rPr>
                <w:rStyle w:val="Hyperlink"/>
                <w:noProof/>
              </w:rPr>
              <w:t>Verwendete Technologien</w:t>
            </w:r>
            <w:r>
              <w:rPr>
                <w:noProof/>
                <w:webHidden/>
              </w:rPr>
              <w:tab/>
            </w:r>
            <w:r>
              <w:rPr>
                <w:noProof/>
                <w:webHidden/>
              </w:rPr>
              <w:fldChar w:fldCharType="begin"/>
            </w:r>
            <w:r>
              <w:rPr>
                <w:noProof/>
                <w:webHidden/>
              </w:rPr>
              <w:instrText xml:space="preserve"> PAGEREF _Toc193462935 \h </w:instrText>
            </w:r>
            <w:r>
              <w:rPr>
                <w:noProof/>
                <w:webHidden/>
              </w:rPr>
            </w:r>
            <w:r>
              <w:rPr>
                <w:noProof/>
                <w:webHidden/>
              </w:rPr>
              <w:fldChar w:fldCharType="separate"/>
            </w:r>
            <w:r>
              <w:rPr>
                <w:noProof/>
                <w:webHidden/>
              </w:rPr>
              <w:t>48</w:t>
            </w:r>
            <w:r>
              <w:rPr>
                <w:noProof/>
                <w:webHidden/>
              </w:rPr>
              <w:fldChar w:fldCharType="end"/>
            </w:r>
          </w:hyperlink>
        </w:p>
        <w:p w14:paraId="3AFC16D1" w14:textId="04B64A91"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6" w:history="1">
            <w:r w:rsidRPr="00FE344C">
              <w:rPr>
                <w:rStyle w:val="Hyperlink"/>
                <w:noProof/>
              </w:rPr>
              <w:t>3.3.4</w:t>
            </w:r>
            <w:r>
              <w:rPr>
                <w:rFonts w:eastAsiaTheme="minorEastAsia" w:cstheme="minorBidi"/>
                <w:noProof/>
                <w:kern w:val="2"/>
                <w:position w:val="0"/>
                <w:szCs w:val="22"/>
                <w:lang w:eastAsia="de-CH"/>
                <w14:ligatures w14:val="standardContextual"/>
              </w:rPr>
              <w:tab/>
            </w:r>
            <w:r w:rsidRPr="00FE344C">
              <w:rPr>
                <w:rStyle w:val="Hyperlink"/>
                <w:noProof/>
              </w:rPr>
              <w:t>Konfigurationsdatei(en)</w:t>
            </w:r>
            <w:r>
              <w:rPr>
                <w:noProof/>
                <w:webHidden/>
              </w:rPr>
              <w:tab/>
            </w:r>
            <w:r>
              <w:rPr>
                <w:noProof/>
                <w:webHidden/>
              </w:rPr>
              <w:fldChar w:fldCharType="begin"/>
            </w:r>
            <w:r>
              <w:rPr>
                <w:noProof/>
                <w:webHidden/>
              </w:rPr>
              <w:instrText xml:space="preserve"> PAGEREF _Toc193462936 \h </w:instrText>
            </w:r>
            <w:r>
              <w:rPr>
                <w:noProof/>
                <w:webHidden/>
              </w:rPr>
            </w:r>
            <w:r>
              <w:rPr>
                <w:noProof/>
                <w:webHidden/>
              </w:rPr>
              <w:fldChar w:fldCharType="separate"/>
            </w:r>
            <w:r>
              <w:rPr>
                <w:noProof/>
                <w:webHidden/>
              </w:rPr>
              <w:t>49</w:t>
            </w:r>
            <w:r>
              <w:rPr>
                <w:noProof/>
                <w:webHidden/>
              </w:rPr>
              <w:fldChar w:fldCharType="end"/>
            </w:r>
          </w:hyperlink>
        </w:p>
        <w:p w14:paraId="74041887" w14:textId="14C53519"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7" w:history="1">
            <w:r w:rsidRPr="00FE344C">
              <w:rPr>
                <w:rStyle w:val="Hyperlink"/>
                <w:noProof/>
              </w:rPr>
              <w:t>3.3.5</w:t>
            </w:r>
            <w:r>
              <w:rPr>
                <w:rFonts w:eastAsiaTheme="minorEastAsia" w:cstheme="minorBidi"/>
                <w:noProof/>
                <w:kern w:val="2"/>
                <w:position w:val="0"/>
                <w:szCs w:val="22"/>
                <w:lang w:eastAsia="de-CH"/>
                <w14:ligatures w14:val="standardContextual"/>
              </w:rPr>
              <w:tab/>
            </w:r>
            <w:r w:rsidRPr="00FE344C">
              <w:rPr>
                <w:rStyle w:val="Hyperlink"/>
                <w:noProof/>
              </w:rPr>
              <w:t>Parameter</w:t>
            </w:r>
            <w:r>
              <w:rPr>
                <w:noProof/>
                <w:webHidden/>
              </w:rPr>
              <w:tab/>
            </w:r>
            <w:r>
              <w:rPr>
                <w:noProof/>
                <w:webHidden/>
              </w:rPr>
              <w:fldChar w:fldCharType="begin"/>
            </w:r>
            <w:r>
              <w:rPr>
                <w:noProof/>
                <w:webHidden/>
              </w:rPr>
              <w:instrText xml:space="preserve"> PAGEREF _Toc193462937 \h </w:instrText>
            </w:r>
            <w:r>
              <w:rPr>
                <w:noProof/>
                <w:webHidden/>
              </w:rPr>
            </w:r>
            <w:r>
              <w:rPr>
                <w:noProof/>
                <w:webHidden/>
              </w:rPr>
              <w:fldChar w:fldCharType="separate"/>
            </w:r>
            <w:r>
              <w:rPr>
                <w:noProof/>
                <w:webHidden/>
              </w:rPr>
              <w:t>50</w:t>
            </w:r>
            <w:r>
              <w:rPr>
                <w:noProof/>
                <w:webHidden/>
              </w:rPr>
              <w:fldChar w:fldCharType="end"/>
            </w:r>
          </w:hyperlink>
        </w:p>
        <w:p w14:paraId="5C2DF39E" w14:textId="6CAEFF4F"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38" w:history="1">
            <w:r w:rsidRPr="00FE344C">
              <w:rPr>
                <w:rStyle w:val="Hyperlink"/>
                <w:noProof/>
              </w:rPr>
              <w:t>3.3.6</w:t>
            </w:r>
            <w:r>
              <w:rPr>
                <w:rFonts w:eastAsiaTheme="minorEastAsia" w:cstheme="minorBidi"/>
                <w:noProof/>
                <w:kern w:val="2"/>
                <w:position w:val="0"/>
                <w:szCs w:val="22"/>
                <w:lang w:eastAsia="de-CH"/>
                <w14:ligatures w14:val="standardContextual"/>
              </w:rPr>
              <w:tab/>
            </w:r>
            <w:r w:rsidRPr="00FE344C">
              <w:rPr>
                <w:rStyle w:val="Hyperlink"/>
                <w:noProof/>
              </w:rPr>
              <w:t>Programmablaufplan detailliert</w:t>
            </w:r>
            <w:r>
              <w:rPr>
                <w:noProof/>
                <w:webHidden/>
              </w:rPr>
              <w:tab/>
            </w:r>
            <w:r>
              <w:rPr>
                <w:noProof/>
                <w:webHidden/>
              </w:rPr>
              <w:fldChar w:fldCharType="begin"/>
            </w:r>
            <w:r>
              <w:rPr>
                <w:noProof/>
                <w:webHidden/>
              </w:rPr>
              <w:instrText xml:space="preserve"> PAGEREF _Toc193462938 \h </w:instrText>
            </w:r>
            <w:r>
              <w:rPr>
                <w:noProof/>
                <w:webHidden/>
              </w:rPr>
            </w:r>
            <w:r>
              <w:rPr>
                <w:noProof/>
                <w:webHidden/>
              </w:rPr>
              <w:fldChar w:fldCharType="separate"/>
            </w:r>
            <w:r>
              <w:rPr>
                <w:noProof/>
                <w:webHidden/>
              </w:rPr>
              <w:t>51</w:t>
            </w:r>
            <w:r>
              <w:rPr>
                <w:noProof/>
                <w:webHidden/>
              </w:rPr>
              <w:fldChar w:fldCharType="end"/>
            </w:r>
          </w:hyperlink>
        </w:p>
        <w:p w14:paraId="69E7E8E9" w14:textId="641C7C96" w:rsidR="00AC50BB" w:rsidRDefault="00AC50BB">
          <w:pPr>
            <w:pStyle w:val="Verzeichnis2"/>
            <w:rPr>
              <w:rFonts w:eastAsiaTheme="minorEastAsia" w:cstheme="minorBidi"/>
              <w:noProof/>
              <w:kern w:val="2"/>
              <w:position w:val="0"/>
              <w:szCs w:val="22"/>
              <w:lang w:eastAsia="de-CH"/>
              <w14:ligatures w14:val="standardContextual"/>
            </w:rPr>
          </w:pPr>
          <w:hyperlink w:anchor="_Toc193462939" w:history="1">
            <w:r w:rsidRPr="00FE344C">
              <w:rPr>
                <w:rStyle w:val="Hyperlink"/>
                <w:noProof/>
              </w:rPr>
              <w:t>3.4</w:t>
            </w:r>
            <w:r>
              <w:rPr>
                <w:rFonts w:eastAsiaTheme="minorEastAsia" w:cstheme="minorBidi"/>
                <w:noProof/>
                <w:kern w:val="2"/>
                <w:position w:val="0"/>
                <w:szCs w:val="22"/>
                <w:lang w:eastAsia="de-CH"/>
                <w14:ligatures w14:val="standardContextual"/>
              </w:rPr>
              <w:tab/>
            </w:r>
            <w:r w:rsidRPr="00FE344C">
              <w:rPr>
                <w:rStyle w:val="Hyperlink"/>
                <w:noProof/>
              </w:rPr>
              <w:t>Entscheiden</w:t>
            </w:r>
            <w:r>
              <w:rPr>
                <w:noProof/>
                <w:webHidden/>
              </w:rPr>
              <w:tab/>
            </w:r>
            <w:r>
              <w:rPr>
                <w:noProof/>
                <w:webHidden/>
              </w:rPr>
              <w:fldChar w:fldCharType="begin"/>
            </w:r>
            <w:r>
              <w:rPr>
                <w:noProof/>
                <w:webHidden/>
              </w:rPr>
              <w:instrText xml:space="preserve"> PAGEREF _Toc193462939 \h </w:instrText>
            </w:r>
            <w:r>
              <w:rPr>
                <w:noProof/>
                <w:webHidden/>
              </w:rPr>
            </w:r>
            <w:r>
              <w:rPr>
                <w:noProof/>
                <w:webHidden/>
              </w:rPr>
              <w:fldChar w:fldCharType="separate"/>
            </w:r>
            <w:r>
              <w:rPr>
                <w:noProof/>
                <w:webHidden/>
              </w:rPr>
              <w:t>53</w:t>
            </w:r>
            <w:r>
              <w:rPr>
                <w:noProof/>
                <w:webHidden/>
              </w:rPr>
              <w:fldChar w:fldCharType="end"/>
            </w:r>
          </w:hyperlink>
        </w:p>
        <w:p w14:paraId="00DF1DCC" w14:textId="1BD654A7" w:rsidR="00AC50BB" w:rsidRDefault="00AC50BB">
          <w:pPr>
            <w:pStyle w:val="Verzeichnis2"/>
            <w:rPr>
              <w:rFonts w:eastAsiaTheme="minorEastAsia" w:cstheme="minorBidi"/>
              <w:noProof/>
              <w:kern w:val="2"/>
              <w:position w:val="0"/>
              <w:szCs w:val="22"/>
              <w:lang w:eastAsia="de-CH"/>
              <w14:ligatures w14:val="standardContextual"/>
            </w:rPr>
          </w:pPr>
          <w:hyperlink w:anchor="_Toc193462940" w:history="1">
            <w:r w:rsidRPr="00FE344C">
              <w:rPr>
                <w:rStyle w:val="Hyperlink"/>
                <w:noProof/>
              </w:rPr>
              <w:t>3.5</w:t>
            </w:r>
            <w:r>
              <w:rPr>
                <w:rFonts w:eastAsiaTheme="minorEastAsia" w:cstheme="minorBidi"/>
                <w:noProof/>
                <w:kern w:val="2"/>
                <w:position w:val="0"/>
                <w:szCs w:val="22"/>
                <w:lang w:eastAsia="de-CH"/>
                <w14:ligatures w14:val="standardContextual"/>
              </w:rPr>
              <w:tab/>
            </w:r>
            <w:r w:rsidRPr="00FE344C">
              <w:rPr>
                <w:rStyle w:val="Hyperlink"/>
                <w:noProof/>
              </w:rPr>
              <w:t>Realisieren</w:t>
            </w:r>
            <w:r>
              <w:rPr>
                <w:noProof/>
                <w:webHidden/>
              </w:rPr>
              <w:tab/>
            </w:r>
            <w:r>
              <w:rPr>
                <w:noProof/>
                <w:webHidden/>
              </w:rPr>
              <w:fldChar w:fldCharType="begin"/>
            </w:r>
            <w:r>
              <w:rPr>
                <w:noProof/>
                <w:webHidden/>
              </w:rPr>
              <w:instrText xml:space="preserve"> PAGEREF _Toc193462940 \h </w:instrText>
            </w:r>
            <w:r>
              <w:rPr>
                <w:noProof/>
                <w:webHidden/>
              </w:rPr>
            </w:r>
            <w:r>
              <w:rPr>
                <w:noProof/>
                <w:webHidden/>
              </w:rPr>
              <w:fldChar w:fldCharType="separate"/>
            </w:r>
            <w:r>
              <w:rPr>
                <w:noProof/>
                <w:webHidden/>
              </w:rPr>
              <w:t>54</w:t>
            </w:r>
            <w:r>
              <w:rPr>
                <w:noProof/>
                <w:webHidden/>
              </w:rPr>
              <w:fldChar w:fldCharType="end"/>
            </w:r>
          </w:hyperlink>
        </w:p>
        <w:p w14:paraId="0A86C4D9" w14:textId="779FB809"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1" w:history="1">
            <w:r w:rsidRPr="00FE344C">
              <w:rPr>
                <w:rStyle w:val="Hyperlink"/>
                <w:noProof/>
              </w:rPr>
              <w:t>3.5.1</w:t>
            </w:r>
            <w:r>
              <w:rPr>
                <w:rFonts w:eastAsiaTheme="minorEastAsia" w:cstheme="minorBidi"/>
                <w:noProof/>
                <w:kern w:val="2"/>
                <w:position w:val="0"/>
                <w:szCs w:val="22"/>
                <w:lang w:eastAsia="de-CH"/>
                <w14:ligatures w14:val="standardContextual"/>
              </w:rPr>
              <w:tab/>
            </w:r>
            <w:r w:rsidRPr="00FE344C">
              <w:rPr>
                <w:rStyle w:val="Hyperlink"/>
                <w:noProof/>
              </w:rPr>
              <w:t>Grundstruktur</w:t>
            </w:r>
            <w:r>
              <w:rPr>
                <w:noProof/>
                <w:webHidden/>
              </w:rPr>
              <w:tab/>
            </w:r>
            <w:r>
              <w:rPr>
                <w:noProof/>
                <w:webHidden/>
              </w:rPr>
              <w:fldChar w:fldCharType="begin"/>
            </w:r>
            <w:r>
              <w:rPr>
                <w:noProof/>
                <w:webHidden/>
              </w:rPr>
              <w:instrText xml:space="preserve"> PAGEREF _Toc193462941 \h </w:instrText>
            </w:r>
            <w:r>
              <w:rPr>
                <w:noProof/>
                <w:webHidden/>
              </w:rPr>
            </w:r>
            <w:r>
              <w:rPr>
                <w:noProof/>
                <w:webHidden/>
              </w:rPr>
              <w:fldChar w:fldCharType="separate"/>
            </w:r>
            <w:r>
              <w:rPr>
                <w:noProof/>
                <w:webHidden/>
              </w:rPr>
              <w:t>54</w:t>
            </w:r>
            <w:r>
              <w:rPr>
                <w:noProof/>
                <w:webHidden/>
              </w:rPr>
              <w:fldChar w:fldCharType="end"/>
            </w:r>
          </w:hyperlink>
        </w:p>
        <w:p w14:paraId="6F3A72FA" w14:textId="6F7E003B"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2" w:history="1">
            <w:r w:rsidRPr="00FE344C">
              <w:rPr>
                <w:rStyle w:val="Hyperlink"/>
                <w:noProof/>
              </w:rPr>
              <w:t>3.5.2</w:t>
            </w:r>
            <w:r>
              <w:rPr>
                <w:rFonts w:eastAsiaTheme="minorEastAsia" w:cstheme="minorBidi"/>
                <w:noProof/>
                <w:kern w:val="2"/>
                <w:position w:val="0"/>
                <w:szCs w:val="22"/>
                <w:lang w:eastAsia="de-CH"/>
                <w14:ligatures w14:val="standardContextual"/>
              </w:rPr>
              <w:tab/>
            </w:r>
            <w:r w:rsidRPr="00FE344C">
              <w:rPr>
                <w:rStyle w:val="Hyperlink"/>
                <w:noProof/>
              </w:rPr>
              <w:t>Modulversion</w:t>
            </w:r>
            <w:r>
              <w:rPr>
                <w:noProof/>
                <w:webHidden/>
              </w:rPr>
              <w:tab/>
            </w:r>
            <w:r>
              <w:rPr>
                <w:noProof/>
                <w:webHidden/>
              </w:rPr>
              <w:fldChar w:fldCharType="begin"/>
            </w:r>
            <w:r>
              <w:rPr>
                <w:noProof/>
                <w:webHidden/>
              </w:rPr>
              <w:instrText xml:space="preserve"> PAGEREF _Toc193462942 \h </w:instrText>
            </w:r>
            <w:r>
              <w:rPr>
                <w:noProof/>
                <w:webHidden/>
              </w:rPr>
            </w:r>
            <w:r>
              <w:rPr>
                <w:noProof/>
                <w:webHidden/>
              </w:rPr>
              <w:fldChar w:fldCharType="separate"/>
            </w:r>
            <w:r>
              <w:rPr>
                <w:noProof/>
                <w:webHidden/>
              </w:rPr>
              <w:t>55</w:t>
            </w:r>
            <w:r>
              <w:rPr>
                <w:noProof/>
                <w:webHidden/>
              </w:rPr>
              <w:fldChar w:fldCharType="end"/>
            </w:r>
          </w:hyperlink>
        </w:p>
        <w:p w14:paraId="3059C45D" w14:textId="02B85633"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3" w:history="1">
            <w:r w:rsidRPr="00FE344C">
              <w:rPr>
                <w:rStyle w:val="Hyperlink"/>
                <w:noProof/>
              </w:rPr>
              <w:t>3.5.3</w:t>
            </w:r>
            <w:r>
              <w:rPr>
                <w:rFonts w:eastAsiaTheme="minorEastAsia" w:cstheme="minorBidi"/>
                <w:noProof/>
                <w:kern w:val="2"/>
                <w:position w:val="0"/>
                <w:szCs w:val="22"/>
                <w:lang w:eastAsia="de-CH"/>
                <w14:ligatures w14:val="standardContextual"/>
              </w:rPr>
              <w:tab/>
            </w:r>
            <w:r w:rsidRPr="00FE344C">
              <w:rPr>
                <w:rStyle w:val="Hyperlink"/>
                <w:noProof/>
              </w:rPr>
              <w:t>Generierung der Konfigurationsdatei</w:t>
            </w:r>
            <w:r>
              <w:rPr>
                <w:noProof/>
                <w:webHidden/>
              </w:rPr>
              <w:tab/>
            </w:r>
            <w:r>
              <w:rPr>
                <w:noProof/>
                <w:webHidden/>
              </w:rPr>
              <w:fldChar w:fldCharType="begin"/>
            </w:r>
            <w:r>
              <w:rPr>
                <w:noProof/>
                <w:webHidden/>
              </w:rPr>
              <w:instrText xml:space="preserve"> PAGEREF _Toc193462943 \h </w:instrText>
            </w:r>
            <w:r>
              <w:rPr>
                <w:noProof/>
                <w:webHidden/>
              </w:rPr>
            </w:r>
            <w:r>
              <w:rPr>
                <w:noProof/>
                <w:webHidden/>
              </w:rPr>
              <w:fldChar w:fldCharType="separate"/>
            </w:r>
            <w:r>
              <w:rPr>
                <w:noProof/>
                <w:webHidden/>
              </w:rPr>
              <w:t>55</w:t>
            </w:r>
            <w:r>
              <w:rPr>
                <w:noProof/>
                <w:webHidden/>
              </w:rPr>
              <w:fldChar w:fldCharType="end"/>
            </w:r>
          </w:hyperlink>
        </w:p>
        <w:p w14:paraId="7ECEF66D" w14:textId="47D19C0E"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4" w:history="1">
            <w:r w:rsidRPr="00FE344C">
              <w:rPr>
                <w:rStyle w:val="Hyperlink"/>
                <w:noProof/>
                <w:lang w:eastAsia="de-CH"/>
              </w:rPr>
              <w:t>3.5.4</w:t>
            </w:r>
            <w:r>
              <w:rPr>
                <w:rFonts w:eastAsiaTheme="minorEastAsia" w:cstheme="minorBidi"/>
                <w:noProof/>
                <w:kern w:val="2"/>
                <w:position w:val="0"/>
                <w:szCs w:val="22"/>
                <w:lang w:eastAsia="de-CH"/>
                <w14:ligatures w14:val="standardContextual"/>
              </w:rPr>
              <w:tab/>
            </w:r>
            <w:r w:rsidRPr="00FE344C">
              <w:rPr>
                <w:rStyle w:val="Hyperlink"/>
                <w:noProof/>
                <w:lang w:eastAsia="de-CH"/>
              </w:rPr>
              <w:t>Start via Parameter</w:t>
            </w:r>
            <w:r>
              <w:rPr>
                <w:noProof/>
                <w:webHidden/>
              </w:rPr>
              <w:tab/>
            </w:r>
            <w:r>
              <w:rPr>
                <w:noProof/>
                <w:webHidden/>
              </w:rPr>
              <w:fldChar w:fldCharType="begin"/>
            </w:r>
            <w:r>
              <w:rPr>
                <w:noProof/>
                <w:webHidden/>
              </w:rPr>
              <w:instrText xml:space="preserve"> PAGEREF _Toc193462944 \h </w:instrText>
            </w:r>
            <w:r>
              <w:rPr>
                <w:noProof/>
                <w:webHidden/>
              </w:rPr>
            </w:r>
            <w:r>
              <w:rPr>
                <w:noProof/>
                <w:webHidden/>
              </w:rPr>
              <w:fldChar w:fldCharType="separate"/>
            </w:r>
            <w:r>
              <w:rPr>
                <w:noProof/>
                <w:webHidden/>
              </w:rPr>
              <w:t>56</w:t>
            </w:r>
            <w:r>
              <w:rPr>
                <w:noProof/>
                <w:webHidden/>
              </w:rPr>
              <w:fldChar w:fldCharType="end"/>
            </w:r>
          </w:hyperlink>
        </w:p>
        <w:p w14:paraId="64D0C136" w14:textId="0918198C"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5" w:history="1">
            <w:r w:rsidRPr="00FE344C">
              <w:rPr>
                <w:rStyle w:val="Hyperlink"/>
                <w:noProof/>
              </w:rPr>
              <w:t>3.5.5</w:t>
            </w:r>
            <w:r>
              <w:rPr>
                <w:rFonts w:eastAsiaTheme="minorEastAsia" w:cstheme="minorBidi"/>
                <w:noProof/>
                <w:kern w:val="2"/>
                <w:position w:val="0"/>
                <w:szCs w:val="22"/>
                <w:lang w:eastAsia="de-CH"/>
                <w14:ligatures w14:val="standardContextual"/>
              </w:rPr>
              <w:tab/>
            </w:r>
            <w:r w:rsidRPr="00FE344C">
              <w:rPr>
                <w:rStyle w:val="Hyperlink"/>
                <w:noProof/>
              </w:rPr>
              <w:t>Logfunktion</w:t>
            </w:r>
            <w:r>
              <w:rPr>
                <w:noProof/>
                <w:webHidden/>
              </w:rPr>
              <w:tab/>
            </w:r>
            <w:r>
              <w:rPr>
                <w:noProof/>
                <w:webHidden/>
              </w:rPr>
              <w:fldChar w:fldCharType="begin"/>
            </w:r>
            <w:r>
              <w:rPr>
                <w:noProof/>
                <w:webHidden/>
              </w:rPr>
              <w:instrText xml:space="preserve"> PAGEREF _Toc193462945 \h </w:instrText>
            </w:r>
            <w:r>
              <w:rPr>
                <w:noProof/>
                <w:webHidden/>
              </w:rPr>
            </w:r>
            <w:r>
              <w:rPr>
                <w:noProof/>
                <w:webHidden/>
              </w:rPr>
              <w:fldChar w:fldCharType="separate"/>
            </w:r>
            <w:r>
              <w:rPr>
                <w:noProof/>
                <w:webHidden/>
              </w:rPr>
              <w:t>58</w:t>
            </w:r>
            <w:r>
              <w:rPr>
                <w:noProof/>
                <w:webHidden/>
              </w:rPr>
              <w:fldChar w:fldCharType="end"/>
            </w:r>
          </w:hyperlink>
        </w:p>
        <w:p w14:paraId="37911A25" w14:textId="06CAB63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6" w:history="1">
            <w:r w:rsidRPr="00FE344C">
              <w:rPr>
                <w:rStyle w:val="Hyperlink"/>
                <w:noProof/>
              </w:rPr>
              <w:t>3.5.6</w:t>
            </w:r>
            <w:r>
              <w:rPr>
                <w:rFonts w:eastAsiaTheme="minorEastAsia" w:cstheme="minorBidi"/>
                <w:noProof/>
                <w:kern w:val="2"/>
                <w:position w:val="0"/>
                <w:szCs w:val="22"/>
                <w:lang w:eastAsia="de-CH"/>
                <w14:ligatures w14:val="standardContextual"/>
              </w:rPr>
              <w:tab/>
            </w:r>
            <w:r w:rsidRPr="00FE344C">
              <w:rPr>
                <w:rStyle w:val="Hyperlink"/>
                <w:noProof/>
              </w:rPr>
              <w:t>Pingtest</w:t>
            </w:r>
            <w:r>
              <w:rPr>
                <w:noProof/>
                <w:webHidden/>
              </w:rPr>
              <w:tab/>
            </w:r>
            <w:r>
              <w:rPr>
                <w:noProof/>
                <w:webHidden/>
              </w:rPr>
              <w:fldChar w:fldCharType="begin"/>
            </w:r>
            <w:r>
              <w:rPr>
                <w:noProof/>
                <w:webHidden/>
              </w:rPr>
              <w:instrText xml:space="preserve"> PAGEREF _Toc193462946 \h </w:instrText>
            </w:r>
            <w:r>
              <w:rPr>
                <w:noProof/>
                <w:webHidden/>
              </w:rPr>
            </w:r>
            <w:r>
              <w:rPr>
                <w:noProof/>
                <w:webHidden/>
              </w:rPr>
              <w:fldChar w:fldCharType="separate"/>
            </w:r>
            <w:r>
              <w:rPr>
                <w:noProof/>
                <w:webHidden/>
              </w:rPr>
              <w:t>59</w:t>
            </w:r>
            <w:r>
              <w:rPr>
                <w:noProof/>
                <w:webHidden/>
              </w:rPr>
              <w:fldChar w:fldCharType="end"/>
            </w:r>
          </w:hyperlink>
        </w:p>
        <w:p w14:paraId="54A4DC00" w14:textId="732BB407"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7" w:history="1">
            <w:r w:rsidRPr="00FE344C">
              <w:rPr>
                <w:rStyle w:val="Hyperlink"/>
                <w:noProof/>
              </w:rPr>
              <w:t>3.5.7</w:t>
            </w:r>
            <w:r>
              <w:rPr>
                <w:rFonts w:eastAsiaTheme="minorEastAsia" w:cstheme="minorBidi"/>
                <w:noProof/>
                <w:kern w:val="2"/>
                <w:position w:val="0"/>
                <w:szCs w:val="22"/>
                <w:lang w:eastAsia="de-CH"/>
                <w14:ligatures w14:val="standardContextual"/>
              </w:rPr>
              <w:tab/>
            </w:r>
            <w:r w:rsidRPr="00FE344C">
              <w:rPr>
                <w:rStyle w:val="Hyperlink"/>
                <w:noProof/>
              </w:rPr>
              <w:t>Abfrage von Inventory</w:t>
            </w:r>
            <w:r>
              <w:rPr>
                <w:noProof/>
                <w:webHidden/>
              </w:rPr>
              <w:tab/>
            </w:r>
            <w:r>
              <w:rPr>
                <w:noProof/>
                <w:webHidden/>
              </w:rPr>
              <w:fldChar w:fldCharType="begin"/>
            </w:r>
            <w:r>
              <w:rPr>
                <w:noProof/>
                <w:webHidden/>
              </w:rPr>
              <w:instrText xml:space="preserve"> PAGEREF _Toc193462947 \h </w:instrText>
            </w:r>
            <w:r>
              <w:rPr>
                <w:noProof/>
                <w:webHidden/>
              </w:rPr>
            </w:r>
            <w:r>
              <w:rPr>
                <w:noProof/>
                <w:webHidden/>
              </w:rPr>
              <w:fldChar w:fldCharType="separate"/>
            </w:r>
            <w:r>
              <w:rPr>
                <w:noProof/>
                <w:webHidden/>
              </w:rPr>
              <w:t>59</w:t>
            </w:r>
            <w:r>
              <w:rPr>
                <w:noProof/>
                <w:webHidden/>
              </w:rPr>
              <w:fldChar w:fldCharType="end"/>
            </w:r>
          </w:hyperlink>
        </w:p>
        <w:p w14:paraId="5398CEAE" w14:textId="59F4D097"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8" w:history="1">
            <w:r w:rsidRPr="00FE344C">
              <w:rPr>
                <w:rStyle w:val="Hyperlink"/>
                <w:noProof/>
              </w:rPr>
              <w:t>3.5.8</w:t>
            </w:r>
            <w:r>
              <w:rPr>
                <w:rFonts w:eastAsiaTheme="minorEastAsia" w:cstheme="minorBidi"/>
                <w:noProof/>
                <w:kern w:val="2"/>
                <w:position w:val="0"/>
                <w:szCs w:val="22"/>
                <w:lang w:eastAsia="de-CH"/>
                <w14:ligatures w14:val="standardContextual"/>
              </w:rPr>
              <w:tab/>
            </w:r>
            <w:r w:rsidRPr="00FE344C">
              <w:rPr>
                <w:rStyle w:val="Hyperlink"/>
                <w:noProof/>
              </w:rPr>
              <w:t>Abfrage von ILO</w:t>
            </w:r>
            <w:r>
              <w:rPr>
                <w:noProof/>
                <w:webHidden/>
              </w:rPr>
              <w:tab/>
            </w:r>
            <w:r>
              <w:rPr>
                <w:noProof/>
                <w:webHidden/>
              </w:rPr>
              <w:fldChar w:fldCharType="begin"/>
            </w:r>
            <w:r>
              <w:rPr>
                <w:noProof/>
                <w:webHidden/>
              </w:rPr>
              <w:instrText xml:space="preserve"> PAGEREF _Toc193462948 \h </w:instrText>
            </w:r>
            <w:r>
              <w:rPr>
                <w:noProof/>
                <w:webHidden/>
              </w:rPr>
            </w:r>
            <w:r>
              <w:rPr>
                <w:noProof/>
                <w:webHidden/>
              </w:rPr>
              <w:fldChar w:fldCharType="separate"/>
            </w:r>
            <w:r>
              <w:rPr>
                <w:noProof/>
                <w:webHidden/>
              </w:rPr>
              <w:t>61</w:t>
            </w:r>
            <w:r>
              <w:rPr>
                <w:noProof/>
                <w:webHidden/>
              </w:rPr>
              <w:fldChar w:fldCharType="end"/>
            </w:r>
          </w:hyperlink>
        </w:p>
        <w:p w14:paraId="283DCB85" w14:textId="1070B4AA"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49" w:history="1">
            <w:r w:rsidRPr="00FE344C">
              <w:rPr>
                <w:rStyle w:val="Hyperlink"/>
                <w:noProof/>
              </w:rPr>
              <w:t>3.5.9</w:t>
            </w:r>
            <w:r>
              <w:rPr>
                <w:rFonts w:eastAsiaTheme="minorEastAsia" w:cstheme="minorBidi"/>
                <w:noProof/>
                <w:kern w:val="2"/>
                <w:position w:val="0"/>
                <w:szCs w:val="22"/>
                <w:lang w:eastAsia="de-CH"/>
                <w14:ligatures w14:val="standardContextual"/>
              </w:rPr>
              <w:tab/>
            </w:r>
            <w:r w:rsidRPr="00FE344C">
              <w:rPr>
                <w:rStyle w:val="Hyperlink"/>
                <w:noProof/>
              </w:rPr>
              <w:t>Dateispeicherung</w:t>
            </w:r>
            <w:r>
              <w:rPr>
                <w:noProof/>
                <w:webHidden/>
              </w:rPr>
              <w:tab/>
            </w:r>
            <w:r>
              <w:rPr>
                <w:noProof/>
                <w:webHidden/>
              </w:rPr>
              <w:fldChar w:fldCharType="begin"/>
            </w:r>
            <w:r>
              <w:rPr>
                <w:noProof/>
                <w:webHidden/>
              </w:rPr>
              <w:instrText xml:space="preserve"> PAGEREF _Toc193462949 \h </w:instrText>
            </w:r>
            <w:r>
              <w:rPr>
                <w:noProof/>
                <w:webHidden/>
              </w:rPr>
            </w:r>
            <w:r>
              <w:rPr>
                <w:noProof/>
                <w:webHidden/>
              </w:rPr>
              <w:fldChar w:fldCharType="separate"/>
            </w:r>
            <w:r>
              <w:rPr>
                <w:noProof/>
                <w:webHidden/>
              </w:rPr>
              <w:t>62</w:t>
            </w:r>
            <w:r>
              <w:rPr>
                <w:noProof/>
                <w:webHidden/>
              </w:rPr>
              <w:fldChar w:fldCharType="end"/>
            </w:r>
          </w:hyperlink>
        </w:p>
        <w:p w14:paraId="65B56CC7" w14:textId="279B633F" w:rsidR="00AC50BB" w:rsidRDefault="00AC50BB">
          <w:pPr>
            <w:pStyle w:val="Verzeichnis3"/>
            <w:tabs>
              <w:tab w:val="left" w:pos="1200"/>
            </w:tabs>
            <w:rPr>
              <w:rFonts w:eastAsiaTheme="minorEastAsia" w:cstheme="minorBidi"/>
              <w:noProof/>
              <w:kern w:val="2"/>
              <w:position w:val="0"/>
              <w:szCs w:val="22"/>
              <w:lang w:eastAsia="de-CH"/>
              <w14:ligatures w14:val="standardContextual"/>
            </w:rPr>
          </w:pPr>
          <w:hyperlink w:anchor="_Toc193462950" w:history="1">
            <w:r w:rsidRPr="00FE344C">
              <w:rPr>
                <w:rStyle w:val="Hyperlink"/>
                <w:noProof/>
              </w:rPr>
              <w:t>3.5.10</w:t>
            </w:r>
            <w:r>
              <w:rPr>
                <w:rFonts w:eastAsiaTheme="minorEastAsia" w:cstheme="minorBidi"/>
                <w:noProof/>
                <w:kern w:val="2"/>
                <w:position w:val="0"/>
                <w:szCs w:val="22"/>
                <w:lang w:eastAsia="de-CH"/>
                <w14:ligatures w14:val="standardContextual"/>
              </w:rPr>
              <w:tab/>
            </w:r>
            <w:r w:rsidRPr="00FE344C">
              <w:rPr>
                <w:rStyle w:val="Hyperlink"/>
                <w:noProof/>
              </w:rPr>
              <w:t>Hilfestellungen</w:t>
            </w:r>
            <w:r>
              <w:rPr>
                <w:noProof/>
                <w:webHidden/>
              </w:rPr>
              <w:tab/>
            </w:r>
            <w:r>
              <w:rPr>
                <w:noProof/>
                <w:webHidden/>
              </w:rPr>
              <w:fldChar w:fldCharType="begin"/>
            </w:r>
            <w:r>
              <w:rPr>
                <w:noProof/>
                <w:webHidden/>
              </w:rPr>
              <w:instrText xml:space="preserve"> PAGEREF _Toc193462950 \h </w:instrText>
            </w:r>
            <w:r>
              <w:rPr>
                <w:noProof/>
                <w:webHidden/>
              </w:rPr>
            </w:r>
            <w:r>
              <w:rPr>
                <w:noProof/>
                <w:webHidden/>
              </w:rPr>
              <w:fldChar w:fldCharType="separate"/>
            </w:r>
            <w:r>
              <w:rPr>
                <w:noProof/>
                <w:webHidden/>
              </w:rPr>
              <w:t>65</w:t>
            </w:r>
            <w:r>
              <w:rPr>
                <w:noProof/>
                <w:webHidden/>
              </w:rPr>
              <w:fldChar w:fldCharType="end"/>
            </w:r>
          </w:hyperlink>
        </w:p>
        <w:p w14:paraId="7C1B08B9" w14:textId="219C901B" w:rsidR="00AC50BB" w:rsidRDefault="00AC50BB">
          <w:pPr>
            <w:pStyle w:val="Verzeichnis3"/>
            <w:tabs>
              <w:tab w:val="left" w:pos="1200"/>
            </w:tabs>
            <w:rPr>
              <w:rFonts w:eastAsiaTheme="minorEastAsia" w:cstheme="minorBidi"/>
              <w:noProof/>
              <w:kern w:val="2"/>
              <w:position w:val="0"/>
              <w:szCs w:val="22"/>
              <w:lang w:eastAsia="de-CH"/>
              <w14:ligatures w14:val="standardContextual"/>
            </w:rPr>
          </w:pPr>
          <w:hyperlink w:anchor="_Toc193462951" w:history="1">
            <w:r w:rsidRPr="00FE344C">
              <w:rPr>
                <w:rStyle w:val="Hyperlink"/>
                <w:noProof/>
              </w:rPr>
              <w:t>3.5.11</w:t>
            </w:r>
            <w:r>
              <w:rPr>
                <w:rFonts w:eastAsiaTheme="minorEastAsia" w:cstheme="minorBidi"/>
                <w:noProof/>
                <w:kern w:val="2"/>
                <w:position w:val="0"/>
                <w:szCs w:val="22"/>
                <w:lang w:eastAsia="de-CH"/>
                <w14:ligatures w14:val="standardContextual"/>
              </w:rPr>
              <w:tab/>
            </w:r>
            <w:r w:rsidRPr="00FE344C">
              <w:rPr>
                <w:rStyle w:val="Hyperlink"/>
                <w:noProof/>
              </w:rPr>
              <w:t>Fehlerbehandlung</w:t>
            </w:r>
            <w:r>
              <w:rPr>
                <w:noProof/>
                <w:webHidden/>
              </w:rPr>
              <w:tab/>
            </w:r>
            <w:r>
              <w:rPr>
                <w:noProof/>
                <w:webHidden/>
              </w:rPr>
              <w:fldChar w:fldCharType="begin"/>
            </w:r>
            <w:r>
              <w:rPr>
                <w:noProof/>
                <w:webHidden/>
              </w:rPr>
              <w:instrText xml:space="preserve"> PAGEREF _Toc193462951 \h </w:instrText>
            </w:r>
            <w:r>
              <w:rPr>
                <w:noProof/>
                <w:webHidden/>
              </w:rPr>
            </w:r>
            <w:r>
              <w:rPr>
                <w:noProof/>
                <w:webHidden/>
              </w:rPr>
              <w:fldChar w:fldCharType="separate"/>
            </w:r>
            <w:r>
              <w:rPr>
                <w:noProof/>
                <w:webHidden/>
              </w:rPr>
              <w:t>66</w:t>
            </w:r>
            <w:r>
              <w:rPr>
                <w:noProof/>
                <w:webHidden/>
              </w:rPr>
              <w:fldChar w:fldCharType="end"/>
            </w:r>
          </w:hyperlink>
        </w:p>
        <w:p w14:paraId="342A99C5" w14:textId="223CB7F4" w:rsidR="00AC50BB" w:rsidRDefault="00AC50BB">
          <w:pPr>
            <w:pStyle w:val="Verzeichnis3"/>
            <w:tabs>
              <w:tab w:val="left" w:pos="1200"/>
            </w:tabs>
            <w:rPr>
              <w:rFonts w:eastAsiaTheme="minorEastAsia" w:cstheme="minorBidi"/>
              <w:noProof/>
              <w:kern w:val="2"/>
              <w:position w:val="0"/>
              <w:szCs w:val="22"/>
              <w:lang w:eastAsia="de-CH"/>
              <w14:ligatures w14:val="standardContextual"/>
            </w:rPr>
          </w:pPr>
          <w:hyperlink w:anchor="_Toc193462952" w:history="1">
            <w:r w:rsidRPr="00FE344C">
              <w:rPr>
                <w:rStyle w:val="Hyperlink"/>
                <w:noProof/>
              </w:rPr>
              <w:t>3.5.12</w:t>
            </w:r>
            <w:r>
              <w:rPr>
                <w:rFonts w:eastAsiaTheme="minorEastAsia" w:cstheme="minorBidi"/>
                <w:noProof/>
                <w:kern w:val="2"/>
                <w:position w:val="0"/>
                <w:szCs w:val="22"/>
                <w:lang w:eastAsia="de-CH"/>
                <w14:ligatures w14:val="standardContextual"/>
              </w:rPr>
              <w:tab/>
            </w:r>
            <w:r w:rsidRPr="00FE344C">
              <w:rPr>
                <w:rStyle w:val="Hyperlink"/>
                <w:noProof/>
              </w:rPr>
              <w:t>Sicherung des Passwortes</w:t>
            </w:r>
            <w:r>
              <w:rPr>
                <w:noProof/>
                <w:webHidden/>
              </w:rPr>
              <w:tab/>
            </w:r>
            <w:r>
              <w:rPr>
                <w:noProof/>
                <w:webHidden/>
              </w:rPr>
              <w:fldChar w:fldCharType="begin"/>
            </w:r>
            <w:r>
              <w:rPr>
                <w:noProof/>
                <w:webHidden/>
              </w:rPr>
              <w:instrText xml:space="preserve"> PAGEREF _Toc193462952 \h </w:instrText>
            </w:r>
            <w:r>
              <w:rPr>
                <w:noProof/>
                <w:webHidden/>
              </w:rPr>
            </w:r>
            <w:r>
              <w:rPr>
                <w:noProof/>
                <w:webHidden/>
              </w:rPr>
              <w:fldChar w:fldCharType="separate"/>
            </w:r>
            <w:r>
              <w:rPr>
                <w:noProof/>
                <w:webHidden/>
              </w:rPr>
              <w:t>69</w:t>
            </w:r>
            <w:r>
              <w:rPr>
                <w:noProof/>
                <w:webHidden/>
              </w:rPr>
              <w:fldChar w:fldCharType="end"/>
            </w:r>
          </w:hyperlink>
        </w:p>
        <w:p w14:paraId="6159D815" w14:textId="721D7121" w:rsidR="00AC50BB" w:rsidRDefault="00AC50BB">
          <w:pPr>
            <w:pStyle w:val="Verzeichnis2"/>
            <w:rPr>
              <w:rFonts w:eastAsiaTheme="minorEastAsia" w:cstheme="minorBidi"/>
              <w:noProof/>
              <w:kern w:val="2"/>
              <w:position w:val="0"/>
              <w:szCs w:val="22"/>
              <w:lang w:eastAsia="de-CH"/>
              <w14:ligatures w14:val="standardContextual"/>
            </w:rPr>
          </w:pPr>
          <w:hyperlink w:anchor="_Toc193462953" w:history="1">
            <w:r w:rsidRPr="00FE344C">
              <w:rPr>
                <w:rStyle w:val="Hyperlink"/>
                <w:noProof/>
              </w:rPr>
              <w:t>3.6</w:t>
            </w:r>
            <w:r>
              <w:rPr>
                <w:rFonts w:eastAsiaTheme="minorEastAsia" w:cstheme="minorBidi"/>
                <w:noProof/>
                <w:kern w:val="2"/>
                <w:position w:val="0"/>
                <w:szCs w:val="22"/>
                <w:lang w:eastAsia="de-CH"/>
                <w14:ligatures w14:val="standardContextual"/>
              </w:rPr>
              <w:tab/>
            </w:r>
            <w:r w:rsidRPr="00FE344C">
              <w:rPr>
                <w:rStyle w:val="Hyperlink"/>
                <w:noProof/>
              </w:rPr>
              <w:t>Kontrollieren</w:t>
            </w:r>
            <w:r>
              <w:rPr>
                <w:noProof/>
                <w:webHidden/>
              </w:rPr>
              <w:tab/>
            </w:r>
            <w:r>
              <w:rPr>
                <w:noProof/>
                <w:webHidden/>
              </w:rPr>
              <w:fldChar w:fldCharType="begin"/>
            </w:r>
            <w:r>
              <w:rPr>
                <w:noProof/>
                <w:webHidden/>
              </w:rPr>
              <w:instrText xml:space="preserve"> PAGEREF _Toc193462953 \h </w:instrText>
            </w:r>
            <w:r>
              <w:rPr>
                <w:noProof/>
                <w:webHidden/>
              </w:rPr>
            </w:r>
            <w:r>
              <w:rPr>
                <w:noProof/>
                <w:webHidden/>
              </w:rPr>
              <w:fldChar w:fldCharType="separate"/>
            </w:r>
            <w:r>
              <w:rPr>
                <w:noProof/>
                <w:webHidden/>
              </w:rPr>
              <w:t>70</w:t>
            </w:r>
            <w:r>
              <w:rPr>
                <w:noProof/>
                <w:webHidden/>
              </w:rPr>
              <w:fldChar w:fldCharType="end"/>
            </w:r>
          </w:hyperlink>
        </w:p>
        <w:p w14:paraId="4EC37C56" w14:textId="526648C2"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4" w:history="1">
            <w:r w:rsidRPr="00FE344C">
              <w:rPr>
                <w:rStyle w:val="Hyperlink"/>
                <w:noProof/>
              </w:rPr>
              <w:t>3.6.1</w:t>
            </w:r>
            <w:r>
              <w:rPr>
                <w:rFonts w:eastAsiaTheme="minorEastAsia" w:cstheme="minorBidi"/>
                <w:noProof/>
                <w:kern w:val="2"/>
                <w:position w:val="0"/>
                <w:szCs w:val="22"/>
                <w:lang w:eastAsia="de-CH"/>
                <w14:ligatures w14:val="standardContextual"/>
              </w:rPr>
              <w:tab/>
            </w:r>
            <w:r w:rsidRPr="00FE344C">
              <w:rPr>
                <w:rStyle w:val="Hyperlink"/>
                <w:noProof/>
              </w:rPr>
              <w:t>Testprotokoll 1 - 19.03.2025</w:t>
            </w:r>
            <w:r>
              <w:rPr>
                <w:noProof/>
                <w:webHidden/>
              </w:rPr>
              <w:tab/>
            </w:r>
            <w:r>
              <w:rPr>
                <w:noProof/>
                <w:webHidden/>
              </w:rPr>
              <w:fldChar w:fldCharType="begin"/>
            </w:r>
            <w:r>
              <w:rPr>
                <w:noProof/>
                <w:webHidden/>
              </w:rPr>
              <w:instrText xml:space="preserve"> PAGEREF _Toc193462954 \h </w:instrText>
            </w:r>
            <w:r>
              <w:rPr>
                <w:noProof/>
                <w:webHidden/>
              </w:rPr>
            </w:r>
            <w:r>
              <w:rPr>
                <w:noProof/>
                <w:webHidden/>
              </w:rPr>
              <w:fldChar w:fldCharType="separate"/>
            </w:r>
            <w:r>
              <w:rPr>
                <w:noProof/>
                <w:webHidden/>
              </w:rPr>
              <w:t>70</w:t>
            </w:r>
            <w:r>
              <w:rPr>
                <w:noProof/>
                <w:webHidden/>
              </w:rPr>
              <w:fldChar w:fldCharType="end"/>
            </w:r>
          </w:hyperlink>
        </w:p>
        <w:p w14:paraId="3C85DFDC" w14:textId="54C7479E" w:rsidR="00AC50BB" w:rsidRDefault="00AC50BB">
          <w:pPr>
            <w:pStyle w:val="Verzeichnis2"/>
            <w:rPr>
              <w:rFonts w:eastAsiaTheme="minorEastAsia" w:cstheme="minorBidi"/>
              <w:noProof/>
              <w:kern w:val="2"/>
              <w:position w:val="0"/>
              <w:szCs w:val="22"/>
              <w:lang w:eastAsia="de-CH"/>
              <w14:ligatures w14:val="standardContextual"/>
            </w:rPr>
          </w:pPr>
          <w:hyperlink w:anchor="_Toc193462955" w:history="1">
            <w:r w:rsidRPr="00FE344C">
              <w:rPr>
                <w:rStyle w:val="Hyperlink"/>
                <w:noProof/>
              </w:rPr>
              <w:t>3.7</w:t>
            </w:r>
            <w:r>
              <w:rPr>
                <w:rFonts w:eastAsiaTheme="minorEastAsia" w:cstheme="minorBidi"/>
                <w:noProof/>
                <w:kern w:val="2"/>
                <w:position w:val="0"/>
                <w:szCs w:val="22"/>
                <w:lang w:eastAsia="de-CH"/>
                <w14:ligatures w14:val="standardContextual"/>
              </w:rPr>
              <w:tab/>
            </w:r>
            <w:r w:rsidRPr="00FE344C">
              <w:rPr>
                <w:rStyle w:val="Hyperlink"/>
                <w:noProof/>
              </w:rPr>
              <w:t>Auswerten</w:t>
            </w:r>
            <w:r>
              <w:rPr>
                <w:noProof/>
                <w:webHidden/>
              </w:rPr>
              <w:tab/>
            </w:r>
            <w:r>
              <w:rPr>
                <w:noProof/>
                <w:webHidden/>
              </w:rPr>
              <w:fldChar w:fldCharType="begin"/>
            </w:r>
            <w:r>
              <w:rPr>
                <w:noProof/>
                <w:webHidden/>
              </w:rPr>
              <w:instrText xml:space="preserve"> PAGEREF _Toc193462955 \h </w:instrText>
            </w:r>
            <w:r>
              <w:rPr>
                <w:noProof/>
                <w:webHidden/>
              </w:rPr>
            </w:r>
            <w:r>
              <w:rPr>
                <w:noProof/>
                <w:webHidden/>
              </w:rPr>
              <w:fldChar w:fldCharType="separate"/>
            </w:r>
            <w:r>
              <w:rPr>
                <w:noProof/>
                <w:webHidden/>
              </w:rPr>
              <w:t>72</w:t>
            </w:r>
            <w:r>
              <w:rPr>
                <w:noProof/>
                <w:webHidden/>
              </w:rPr>
              <w:fldChar w:fldCharType="end"/>
            </w:r>
          </w:hyperlink>
        </w:p>
        <w:p w14:paraId="76E9D4FC" w14:textId="0D2E256E"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6" w:history="1">
            <w:r w:rsidRPr="00FE344C">
              <w:rPr>
                <w:rStyle w:val="Hyperlink"/>
                <w:noProof/>
              </w:rPr>
              <w:t>3.7.1</w:t>
            </w:r>
            <w:r>
              <w:rPr>
                <w:rFonts w:eastAsiaTheme="minorEastAsia" w:cstheme="minorBidi"/>
                <w:noProof/>
                <w:kern w:val="2"/>
                <w:position w:val="0"/>
                <w:szCs w:val="22"/>
                <w:lang w:eastAsia="de-CH"/>
                <w14:ligatures w14:val="standardContextual"/>
              </w:rPr>
              <w:tab/>
            </w:r>
            <w:r w:rsidRPr="00FE344C">
              <w:rPr>
                <w:rStyle w:val="Hyperlink"/>
                <w:noProof/>
              </w:rPr>
              <w:t>Technisches Fazit</w:t>
            </w:r>
            <w:r>
              <w:rPr>
                <w:noProof/>
                <w:webHidden/>
              </w:rPr>
              <w:tab/>
            </w:r>
            <w:r>
              <w:rPr>
                <w:noProof/>
                <w:webHidden/>
              </w:rPr>
              <w:fldChar w:fldCharType="begin"/>
            </w:r>
            <w:r>
              <w:rPr>
                <w:noProof/>
                <w:webHidden/>
              </w:rPr>
              <w:instrText xml:space="preserve"> PAGEREF _Toc193462956 \h </w:instrText>
            </w:r>
            <w:r>
              <w:rPr>
                <w:noProof/>
                <w:webHidden/>
              </w:rPr>
            </w:r>
            <w:r>
              <w:rPr>
                <w:noProof/>
                <w:webHidden/>
              </w:rPr>
              <w:fldChar w:fldCharType="separate"/>
            </w:r>
            <w:r>
              <w:rPr>
                <w:noProof/>
                <w:webHidden/>
              </w:rPr>
              <w:t>72</w:t>
            </w:r>
            <w:r>
              <w:rPr>
                <w:noProof/>
                <w:webHidden/>
              </w:rPr>
              <w:fldChar w:fldCharType="end"/>
            </w:r>
          </w:hyperlink>
        </w:p>
        <w:p w14:paraId="039CAE21" w14:textId="35450C0D"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7" w:history="1">
            <w:r w:rsidRPr="00FE344C">
              <w:rPr>
                <w:rStyle w:val="Hyperlink"/>
                <w:noProof/>
              </w:rPr>
              <w:t>3.7.2</w:t>
            </w:r>
            <w:r>
              <w:rPr>
                <w:rFonts w:eastAsiaTheme="minorEastAsia" w:cstheme="minorBidi"/>
                <w:noProof/>
                <w:kern w:val="2"/>
                <w:position w:val="0"/>
                <w:szCs w:val="22"/>
                <w:lang w:eastAsia="de-CH"/>
                <w14:ligatures w14:val="standardContextual"/>
              </w:rPr>
              <w:tab/>
            </w:r>
            <w:r w:rsidRPr="00FE344C">
              <w:rPr>
                <w:rStyle w:val="Hyperlink"/>
                <w:noProof/>
              </w:rPr>
              <w:t>Zukunftsaussichten</w:t>
            </w:r>
            <w:r>
              <w:rPr>
                <w:noProof/>
                <w:webHidden/>
              </w:rPr>
              <w:tab/>
            </w:r>
            <w:r>
              <w:rPr>
                <w:noProof/>
                <w:webHidden/>
              </w:rPr>
              <w:fldChar w:fldCharType="begin"/>
            </w:r>
            <w:r>
              <w:rPr>
                <w:noProof/>
                <w:webHidden/>
              </w:rPr>
              <w:instrText xml:space="preserve"> PAGEREF _Toc193462957 \h </w:instrText>
            </w:r>
            <w:r>
              <w:rPr>
                <w:noProof/>
                <w:webHidden/>
              </w:rPr>
            </w:r>
            <w:r>
              <w:rPr>
                <w:noProof/>
                <w:webHidden/>
              </w:rPr>
              <w:fldChar w:fldCharType="separate"/>
            </w:r>
            <w:r>
              <w:rPr>
                <w:noProof/>
                <w:webHidden/>
              </w:rPr>
              <w:t>72</w:t>
            </w:r>
            <w:r>
              <w:rPr>
                <w:noProof/>
                <w:webHidden/>
              </w:rPr>
              <w:fldChar w:fldCharType="end"/>
            </w:r>
          </w:hyperlink>
        </w:p>
        <w:p w14:paraId="2CD0CEBA" w14:textId="42D60510" w:rsidR="00AC50BB" w:rsidRDefault="00AC50BB">
          <w:pPr>
            <w:pStyle w:val="Verzeichnis3"/>
            <w:tabs>
              <w:tab w:val="left" w:pos="1020"/>
            </w:tabs>
            <w:rPr>
              <w:rFonts w:eastAsiaTheme="minorEastAsia" w:cstheme="minorBidi"/>
              <w:noProof/>
              <w:kern w:val="2"/>
              <w:position w:val="0"/>
              <w:szCs w:val="22"/>
              <w:lang w:eastAsia="de-CH"/>
              <w14:ligatures w14:val="standardContextual"/>
            </w:rPr>
          </w:pPr>
          <w:hyperlink w:anchor="_Toc193462958" w:history="1">
            <w:r w:rsidRPr="00FE344C">
              <w:rPr>
                <w:rStyle w:val="Hyperlink"/>
                <w:noProof/>
              </w:rPr>
              <w:t>3.7.3</w:t>
            </w:r>
            <w:r>
              <w:rPr>
                <w:rFonts w:eastAsiaTheme="minorEastAsia" w:cstheme="minorBidi"/>
                <w:noProof/>
                <w:kern w:val="2"/>
                <w:position w:val="0"/>
                <w:szCs w:val="22"/>
                <w:lang w:eastAsia="de-CH"/>
                <w14:ligatures w14:val="standardContextual"/>
              </w:rPr>
              <w:tab/>
            </w:r>
            <w:r w:rsidRPr="00FE344C">
              <w:rPr>
                <w:rStyle w:val="Hyperlink"/>
                <w:noProof/>
              </w:rPr>
              <w:t>Selbstreflexion &amp; Persönliches Fazit</w:t>
            </w:r>
            <w:r>
              <w:rPr>
                <w:noProof/>
                <w:webHidden/>
              </w:rPr>
              <w:tab/>
            </w:r>
            <w:r>
              <w:rPr>
                <w:noProof/>
                <w:webHidden/>
              </w:rPr>
              <w:fldChar w:fldCharType="begin"/>
            </w:r>
            <w:r>
              <w:rPr>
                <w:noProof/>
                <w:webHidden/>
              </w:rPr>
              <w:instrText xml:space="preserve"> PAGEREF _Toc193462958 \h </w:instrText>
            </w:r>
            <w:r>
              <w:rPr>
                <w:noProof/>
                <w:webHidden/>
              </w:rPr>
            </w:r>
            <w:r>
              <w:rPr>
                <w:noProof/>
                <w:webHidden/>
              </w:rPr>
              <w:fldChar w:fldCharType="separate"/>
            </w:r>
            <w:r>
              <w:rPr>
                <w:noProof/>
                <w:webHidden/>
              </w:rPr>
              <w:t>73</w:t>
            </w:r>
            <w:r>
              <w:rPr>
                <w:noProof/>
                <w:webHidden/>
              </w:rPr>
              <w:fldChar w:fldCharType="end"/>
            </w:r>
          </w:hyperlink>
        </w:p>
        <w:p w14:paraId="61978BE3" w14:textId="2ED95992" w:rsidR="00AC50BB" w:rsidRDefault="00AC50BB">
          <w:pPr>
            <w:pStyle w:val="Verzeichnis1"/>
            <w:rPr>
              <w:rFonts w:eastAsiaTheme="minorEastAsia" w:cstheme="minorBidi"/>
              <w:bCs w:val="0"/>
              <w:kern w:val="2"/>
              <w:position w:val="0"/>
              <w:szCs w:val="22"/>
              <w:lang w:eastAsia="de-CH"/>
              <w14:ligatures w14:val="standardContextual"/>
            </w:rPr>
          </w:pPr>
          <w:hyperlink w:anchor="_Toc193462959" w:history="1">
            <w:r w:rsidRPr="00FE344C">
              <w:rPr>
                <w:rStyle w:val="Hyperlink"/>
              </w:rPr>
              <w:t>Literaturverzeichnis</w:t>
            </w:r>
            <w:r>
              <w:rPr>
                <w:webHidden/>
              </w:rPr>
              <w:tab/>
            </w:r>
            <w:r>
              <w:rPr>
                <w:webHidden/>
              </w:rPr>
              <w:fldChar w:fldCharType="begin"/>
            </w:r>
            <w:r>
              <w:rPr>
                <w:webHidden/>
              </w:rPr>
              <w:instrText xml:space="preserve"> PAGEREF _Toc193462959 \h </w:instrText>
            </w:r>
            <w:r>
              <w:rPr>
                <w:webHidden/>
              </w:rPr>
            </w:r>
            <w:r>
              <w:rPr>
                <w:webHidden/>
              </w:rPr>
              <w:fldChar w:fldCharType="separate"/>
            </w:r>
            <w:r>
              <w:rPr>
                <w:webHidden/>
              </w:rPr>
              <w:t>74</w:t>
            </w:r>
            <w:r>
              <w:rPr>
                <w:webHidden/>
              </w:rPr>
              <w:fldChar w:fldCharType="end"/>
            </w:r>
          </w:hyperlink>
        </w:p>
        <w:p w14:paraId="0DDE66E6" w14:textId="45C0F55F" w:rsidR="00AC50BB" w:rsidRDefault="00AC50BB">
          <w:pPr>
            <w:pStyle w:val="Verzeichnis1"/>
            <w:rPr>
              <w:rFonts w:eastAsiaTheme="minorEastAsia" w:cstheme="minorBidi"/>
              <w:bCs w:val="0"/>
              <w:kern w:val="2"/>
              <w:position w:val="0"/>
              <w:szCs w:val="22"/>
              <w:lang w:eastAsia="de-CH"/>
              <w14:ligatures w14:val="standardContextual"/>
            </w:rPr>
          </w:pPr>
          <w:hyperlink w:anchor="_Toc193462960" w:history="1">
            <w:r w:rsidRPr="00FE344C">
              <w:rPr>
                <w:rStyle w:val="Hyperlink"/>
              </w:rPr>
              <w:t>4</w:t>
            </w:r>
            <w:r>
              <w:rPr>
                <w:rFonts w:eastAsiaTheme="minorEastAsia" w:cstheme="minorBidi"/>
                <w:bCs w:val="0"/>
                <w:kern w:val="2"/>
                <w:position w:val="0"/>
                <w:szCs w:val="22"/>
                <w:lang w:eastAsia="de-CH"/>
                <w14:ligatures w14:val="standardContextual"/>
              </w:rPr>
              <w:tab/>
            </w:r>
            <w:r w:rsidRPr="00FE344C">
              <w:rPr>
                <w:rStyle w:val="Hyperlink"/>
              </w:rPr>
              <w:t>Abbildungsverzeichnis</w:t>
            </w:r>
            <w:r>
              <w:rPr>
                <w:webHidden/>
              </w:rPr>
              <w:tab/>
            </w:r>
            <w:r>
              <w:rPr>
                <w:webHidden/>
              </w:rPr>
              <w:fldChar w:fldCharType="begin"/>
            </w:r>
            <w:r>
              <w:rPr>
                <w:webHidden/>
              </w:rPr>
              <w:instrText xml:space="preserve"> PAGEREF _Toc193462960 \h </w:instrText>
            </w:r>
            <w:r>
              <w:rPr>
                <w:webHidden/>
              </w:rPr>
            </w:r>
            <w:r>
              <w:rPr>
                <w:webHidden/>
              </w:rPr>
              <w:fldChar w:fldCharType="separate"/>
            </w:r>
            <w:r>
              <w:rPr>
                <w:webHidden/>
              </w:rPr>
              <w:t>75</w:t>
            </w:r>
            <w:r>
              <w:rPr>
                <w:webHidden/>
              </w:rPr>
              <w:fldChar w:fldCharType="end"/>
            </w:r>
          </w:hyperlink>
        </w:p>
        <w:p w14:paraId="281E3A75" w14:textId="6522EAB3" w:rsidR="00AC50BB" w:rsidRDefault="00AC50BB">
          <w:pPr>
            <w:pStyle w:val="Verzeichnis1"/>
            <w:rPr>
              <w:rFonts w:eastAsiaTheme="minorEastAsia" w:cstheme="minorBidi"/>
              <w:bCs w:val="0"/>
              <w:kern w:val="2"/>
              <w:position w:val="0"/>
              <w:szCs w:val="22"/>
              <w:lang w:eastAsia="de-CH"/>
              <w14:ligatures w14:val="standardContextual"/>
            </w:rPr>
          </w:pPr>
          <w:hyperlink w:anchor="_Toc193462961" w:history="1">
            <w:r w:rsidRPr="00FE344C">
              <w:rPr>
                <w:rStyle w:val="Hyperlink"/>
              </w:rPr>
              <w:t>5</w:t>
            </w:r>
            <w:r>
              <w:rPr>
                <w:rFonts w:eastAsiaTheme="minorEastAsia" w:cstheme="minorBidi"/>
                <w:bCs w:val="0"/>
                <w:kern w:val="2"/>
                <w:position w:val="0"/>
                <w:szCs w:val="22"/>
                <w:lang w:eastAsia="de-CH"/>
                <w14:ligatures w14:val="standardContextual"/>
              </w:rPr>
              <w:tab/>
            </w:r>
            <w:r w:rsidRPr="00FE344C">
              <w:rPr>
                <w:rStyle w:val="Hyperlink"/>
              </w:rPr>
              <w:t>Tabellenverzeichnis</w:t>
            </w:r>
            <w:r>
              <w:rPr>
                <w:webHidden/>
              </w:rPr>
              <w:tab/>
            </w:r>
            <w:r>
              <w:rPr>
                <w:webHidden/>
              </w:rPr>
              <w:fldChar w:fldCharType="begin"/>
            </w:r>
            <w:r>
              <w:rPr>
                <w:webHidden/>
              </w:rPr>
              <w:instrText xml:space="preserve"> PAGEREF _Toc193462961 \h </w:instrText>
            </w:r>
            <w:r>
              <w:rPr>
                <w:webHidden/>
              </w:rPr>
            </w:r>
            <w:r>
              <w:rPr>
                <w:webHidden/>
              </w:rPr>
              <w:fldChar w:fldCharType="separate"/>
            </w:r>
            <w:r>
              <w:rPr>
                <w:webHidden/>
              </w:rPr>
              <w:t>75</w:t>
            </w:r>
            <w:r>
              <w:rPr>
                <w:webHidden/>
              </w:rPr>
              <w:fldChar w:fldCharType="end"/>
            </w:r>
          </w:hyperlink>
        </w:p>
        <w:p w14:paraId="2AB5571F" w14:textId="44A5E900" w:rsidR="00AC50BB" w:rsidRDefault="00AC50BB">
          <w:pPr>
            <w:pStyle w:val="Verzeichnis1"/>
            <w:rPr>
              <w:rFonts w:eastAsiaTheme="minorEastAsia" w:cstheme="minorBidi"/>
              <w:bCs w:val="0"/>
              <w:kern w:val="2"/>
              <w:position w:val="0"/>
              <w:szCs w:val="22"/>
              <w:lang w:eastAsia="de-CH"/>
              <w14:ligatures w14:val="standardContextual"/>
            </w:rPr>
          </w:pPr>
          <w:hyperlink w:anchor="_Toc193462962" w:history="1">
            <w:r w:rsidRPr="00FE344C">
              <w:rPr>
                <w:rStyle w:val="Hyperlink"/>
              </w:rPr>
              <w:t>6</w:t>
            </w:r>
            <w:r>
              <w:rPr>
                <w:rFonts w:eastAsiaTheme="minorEastAsia" w:cstheme="minorBidi"/>
                <w:bCs w:val="0"/>
                <w:kern w:val="2"/>
                <w:position w:val="0"/>
                <w:szCs w:val="22"/>
                <w:lang w:eastAsia="de-CH"/>
                <w14:ligatures w14:val="standardContextual"/>
              </w:rPr>
              <w:tab/>
            </w:r>
            <w:r w:rsidRPr="00FE344C">
              <w:rPr>
                <w:rStyle w:val="Hyperlink"/>
              </w:rPr>
              <w:t>Codesnippetverzeichnis</w:t>
            </w:r>
            <w:r>
              <w:rPr>
                <w:webHidden/>
              </w:rPr>
              <w:tab/>
            </w:r>
            <w:r>
              <w:rPr>
                <w:webHidden/>
              </w:rPr>
              <w:fldChar w:fldCharType="begin"/>
            </w:r>
            <w:r>
              <w:rPr>
                <w:webHidden/>
              </w:rPr>
              <w:instrText xml:space="preserve"> PAGEREF _Toc193462962 \h </w:instrText>
            </w:r>
            <w:r>
              <w:rPr>
                <w:webHidden/>
              </w:rPr>
            </w:r>
            <w:r>
              <w:rPr>
                <w:webHidden/>
              </w:rPr>
              <w:fldChar w:fldCharType="separate"/>
            </w:r>
            <w:r>
              <w:rPr>
                <w:webHidden/>
              </w:rPr>
              <w:t>76</w:t>
            </w:r>
            <w:r>
              <w:rPr>
                <w:webHidden/>
              </w:rPr>
              <w:fldChar w:fldCharType="end"/>
            </w:r>
          </w:hyperlink>
        </w:p>
        <w:p w14:paraId="09DC1815" w14:textId="5FB702B4" w:rsidR="00AC50BB" w:rsidRDefault="00AC50BB">
          <w:pPr>
            <w:pStyle w:val="Verzeichnis1"/>
            <w:rPr>
              <w:rFonts w:eastAsiaTheme="minorEastAsia" w:cstheme="minorBidi"/>
              <w:bCs w:val="0"/>
              <w:kern w:val="2"/>
              <w:position w:val="0"/>
              <w:szCs w:val="22"/>
              <w:lang w:eastAsia="de-CH"/>
              <w14:ligatures w14:val="standardContextual"/>
            </w:rPr>
          </w:pPr>
          <w:hyperlink w:anchor="_Toc193462963" w:history="1">
            <w:r w:rsidRPr="00FE344C">
              <w:rPr>
                <w:rStyle w:val="Hyperlink"/>
              </w:rPr>
              <w:t>7</w:t>
            </w:r>
            <w:r>
              <w:rPr>
                <w:rFonts w:eastAsiaTheme="minorEastAsia" w:cstheme="minorBidi"/>
                <w:bCs w:val="0"/>
                <w:kern w:val="2"/>
                <w:position w:val="0"/>
                <w:szCs w:val="22"/>
                <w:lang w:eastAsia="de-CH"/>
                <w14:ligatures w14:val="standardContextual"/>
              </w:rPr>
              <w:tab/>
            </w:r>
            <w:r w:rsidRPr="00FE344C">
              <w:rPr>
                <w:rStyle w:val="Hyperlink"/>
              </w:rPr>
              <w:t>Glossar (Alphabetisch sortiert)</w:t>
            </w:r>
            <w:r>
              <w:rPr>
                <w:webHidden/>
              </w:rPr>
              <w:tab/>
            </w:r>
            <w:r>
              <w:rPr>
                <w:webHidden/>
              </w:rPr>
              <w:fldChar w:fldCharType="begin"/>
            </w:r>
            <w:r>
              <w:rPr>
                <w:webHidden/>
              </w:rPr>
              <w:instrText xml:space="preserve"> PAGEREF _Toc193462963 \h </w:instrText>
            </w:r>
            <w:r>
              <w:rPr>
                <w:webHidden/>
              </w:rPr>
            </w:r>
            <w:r>
              <w:rPr>
                <w:webHidden/>
              </w:rPr>
              <w:fldChar w:fldCharType="separate"/>
            </w:r>
            <w:r>
              <w:rPr>
                <w:webHidden/>
              </w:rPr>
              <w:t>78</w:t>
            </w:r>
            <w:r>
              <w:rPr>
                <w:webHidden/>
              </w:rPr>
              <w:fldChar w:fldCharType="end"/>
            </w:r>
          </w:hyperlink>
        </w:p>
        <w:p w14:paraId="5B948C9C" w14:textId="662BCE3D" w:rsidR="00AC50BB" w:rsidRDefault="00AC50BB">
          <w:pPr>
            <w:pStyle w:val="Verzeichnis1"/>
            <w:rPr>
              <w:rFonts w:eastAsiaTheme="minorEastAsia" w:cstheme="minorBidi"/>
              <w:bCs w:val="0"/>
              <w:kern w:val="2"/>
              <w:position w:val="0"/>
              <w:szCs w:val="22"/>
              <w:lang w:eastAsia="de-CH"/>
              <w14:ligatures w14:val="standardContextual"/>
            </w:rPr>
          </w:pPr>
          <w:hyperlink w:anchor="_Toc193462964" w:history="1">
            <w:r w:rsidRPr="00FE344C">
              <w:rPr>
                <w:rStyle w:val="Hyperlink"/>
              </w:rPr>
              <w:t>8</w:t>
            </w:r>
            <w:r>
              <w:rPr>
                <w:rFonts w:eastAsiaTheme="minorEastAsia" w:cstheme="minorBidi"/>
                <w:bCs w:val="0"/>
                <w:kern w:val="2"/>
                <w:position w:val="0"/>
                <w:szCs w:val="22"/>
                <w:lang w:eastAsia="de-CH"/>
                <w14:ligatures w14:val="standardContextual"/>
              </w:rPr>
              <w:tab/>
            </w:r>
            <w:r w:rsidRPr="00FE344C">
              <w:rPr>
                <w:rStyle w:val="Hyperlink"/>
              </w:rPr>
              <w:t>Abkürzungsverzeichnis</w:t>
            </w:r>
            <w:r>
              <w:rPr>
                <w:webHidden/>
              </w:rPr>
              <w:tab/>
            </w:r>
            <w:r>
              <w:rPr>
                <w:webHidden/>
              </w:rPr>
              <w:fldChar w:fldCharType="begin"/>
            </w:r>
            <w:r>
              <w:rPr>
                <w:webHidden/>
              </w:rPr>
              <w:instrText xml:space="preserve"> PAGEREF _Toc193462964 \h </w:instrText>
            </w:r>
            <w:r>
              <w:rPr>
                <w:webHidden/>
              </w:rPr>
            </w:r>
            <w:r>
              <w:rPr>
                <w:webHidden/>
              </w:rPr>
              <w:fldChar w:fldCharType="separate"/>
            </w:r>
            <w:r>
              <w:rPr>
                <w:webHidden/>
              </w:rPr>
              <w:t>78</w:t>
            </w:r>
            <w:r>
              <w:rPr>
                <w:webHidden/>
              </w:rPr>
              <w:fldChar w:fldCharType="end"/>
            </w:r>
          </w:hyperlink>
        </w:p>
        <w:p w14:paraId="6CE3123D" w14:textId="78F75F00" w:rsidR="00AC50BB" w:rsidRDefault="00AC50BB">
          <w:pPr>
            <w:pStyle w:val="Verzeichnis1"/>
            <w:rPr>
              <w:rFonts w:eastAsiaTheme="minorEastAsia" w:cstheme="minorBidi"/>
              <w:bCs w:val="0"/>
              <w:kern w:val="2"/>
              <w:position w:val="0"/>
              <w:szCs w:val="22"/>
              <w:lang w:eastAsia="de-CH"/>
              <w14:ligatures w14:val="standardContextual"/>
            </w:rPr>
          </w:pPr>
          <w:hyperlink w:anchor="_Toc193462965" w:history="1">
            <w:r w:rsidRPr="00FE344C">
              <w:rPr>
                <w:rStyle w:val="Hyperlink"/>
              </w:rPr>
              <w:t>9</w:t>
            </w:r>
            <w:r>
              <w:rPr>
                <w:rFonts w:eastAsiaTheme="minorEastAsia" w:cstheme="minorBidi"/>
                <w:bCs w:val="0"/>
                <w:kern w:val="2"/>
                <w:position w:val="0"/>
                <w:szCs w:val="22"/>
                <w:lang w:eastAsia="de-CH"/>
                <w14:ligatures w14:val="standardContextual"/>
              </w:rPr>
              <w:tab/>
            </w:r>
            <w:r w:rsidRPr="00FE344C">
              <w:rPr>
                <w:rStyle w:val="Hyperlink"/>
              </w:rPr>
              <w:t>Selbstständigkeitserklärung</w:t>
            </w:r>
            <w:r>
              <w:rPr>
                <w:webHidden/>
              </w:rPr>
              <w:tab/>
            </w:r>
            <w:r>
              <w:rPr>
                <w:webHidden/>
              </w:rPr>
              <w:fldChar w:fldCharType="begin"/>
            </w:r>
            <w:r>
              <w:rPr>
                <w:webHidden/>
              </w:rPr>
              <w:instrText xml:space="preserve"> PAGEREF _Toc193462965 \h </w:instrText>
            </w:r>
            <w:r>
              <w:rPr>
                <w:webHidden/>
              </w:rPr>
            </w:r>
            <w:r>
              <w:rPr>
                <w:webHidden/>
              </w:rPr>
              <w:fldChar w:fldCharType="separate"/>
            </w:r>
            <w:r>
              <w:rPr>
                <w:webHidden/>
              </w:rPr>
              <w:t>78</w:t>
            </w:r>
            <w:r>
              <w:rPr>
                <w:webHidden/>
              </w:rPr>
              <w:fldChar w:fldCharType="end"/>
            </w:r>
          </w:hyperlink>
        </w:p>
        <w:p w14:paraId="5E3F98A2" w14:textId="5709A611" w:rsidR="00AC50BB" w:rsidRDefault="00AC50BB">
          <w:pPr>
            <w:pStyle w:val="Verzeichnis1"/>
            <w:rPr>
              <w:rFonts w:eastAsiaTheme="minorEastAsia" w:cstheme="minorBidi"/>
              <w:bCs w:val="0"/>
              <w:kern w:val="2"/>
              <w:position w:val="0"/>
              <w:szCs w:val="22"/>
              <w:lang w:eastAsia="de-CH"/>
              <w14:ligatures w14:val="standardContextual"/>
            </w:rPr>
          </w:pPr>
          <w:hyperlink w:anchor="_Toc193462966" w:history="1">
            <w:r w:rsidRPr="00FE344C">
              <w:rPr>
                <w:rStyle w:val="Hyperlink"/>
              </w:rPr>
              <w:t>10</w:t>
            </w:r>
            <w:r>
              <w:rPr>
                <w:rFonts w:eastAsiaTheme="minorEastAsia" w:cstheme="minorBidi"/>
                <w:bCs w:val="0"/>
                <w:kern w:val="2"/>
                <w:position w:val="0"/>
                <w:szCs w:val="22"/>
                <w:lang w:eastAsia="de-CH"/>
                <w14:ligatures w14:val="standardContextual"/>
              </w:rPr>
              <w:tab/>
            </w:r>
            <w:r w:rsidRPr="00FE344C">
              <w:rPr>
                <w:rStyle w:val="Hyperlink"/>
              </w:rPr>
              <w:t>Anhang</w:t>
            </w:r>
            <w:r>
              <w:rPr>
                <w:webHidden/>
              </w:rPr>
              <w:tab/>
            </w:r>
            <w:r>
              <w:rPr>
                <w:webHidden/>
              </w:rPr>
              <w:fldChar w:fldCharType="begin"/>
            </w:r>
            <w:r>
              <w:rPr>
                <w:webHidden/>
              </w:rPr>
              <w:instrText xml:space="preserve"> PAGEREF _Toc193462966 \h </w:instrText>
            </w:r>
            <w:r>
              <w:rPr>
                <w:webHidden/>
              </w:rPr>
            </w:r>
            <w:r>
              <w:rPr>
                <w:webHidden/>
              </w:rPr>
              <w:fldChar w:fldCharType="separate"/>
            </w:r>
            <w:r>
              <w:rPr>
                <w:webHidden/>
              </w:rPr>
              <w:t>79</w:t>
            </w:r>
            <w:r>
              <w:rPr>
                <w:webHidden/>
              </w:rPr>
              <w:fldChar w:fldCharType="end"/>
            </w:r>
          </w:hyperlink>
        </w:p>
        <w:p w14:paraId="48CF5D09" w14:textId="3AF2A27C" w:rsidR="00AC50BB" w:rsidRDefault="00AC50BB">
          <w:pPr>
            <w:pStyle w:val="Verzeichnis2"/>
            <w:tabs>
              <w:tab w:val="left" w:pos="1020"/>
            </w:tabs>
            <w:rPr>
              <w:rFonts w:eastAsiaTheme="minorEastAsia" w:cstheme="minorBidi"/>
              <w:noProof/>
              <w:kern w:val="2"/>
              <w:position w:val="0"/>
              <w:szCs w:val="22"/>
              <w:lang w:eastAsia="de-CH"/>
              <w14:ligatures w14:val="standardContextual"/>
            </w:rPr>
          </w:pPr>
          <w:hyperlink w:anchor="_Toc193462967" w:history="1">
            <w:r w:rsidRPr="00FE344C">
              <w:rPr>
                <w:rStyle w:val="Hyperlink"/>
                <w:noProof/>
                <w:lang w:val="en-US"/>
              </w:rPr>
              <w:t>10.1</w:t>
            </w:r>
            <w:r>
              <w:rPr>
                <w:rFonts w:eastAsiaTheme="minorEastAsia" w:cstheme="minorBidi"/>
                <w:noProof/>
                <w:kern w:val="2"/>
                <w:position w:val="0"/>
                <w:szCs w:val="22"/>
                <w:lang w:eastAsia="de-CH"/>
                <w14:ligatures w14:val="standardContextual"/>
              </w:rPr>
              <w:tab/>
            </w:r>
            <w:r w:rsidRPr="00FE344C">
              <w:rPr>
                <w:rStyle w:val="Hyperlink"/>
                <w:noProof/>
                <w:lang w:val="en-US"/>
              </w:rPr>
              <w:t>Protokoll Erster Expertenbesuch</w:t>
            </w:r>
            <w:r>
              <w:rPr>
                <w:noProof/>
                <w:webHidden/>
              </w:rPr>
              <w:tab/>
            </w:r>
            <w:r>
              <w:rPr>
                <w:noProof/>
                <w:webHidden/>
              </w:rPr>
              <w:fldChar w:fldCharType="begin"/>
            </w:r>
            <w:r>
              <w:rPr>
                <w:noProof/>
                <w:webHidden/>
              </w:rPr>
              <w:instrText xml:space="preserve"> PAGEREF _Toc193462967 \h </w:instrText>
            </w:r>
            <w:r>
              <w:rPr>
                <w:noProof/>
                <w:webHidden/>
              </w:rPr>
            </w:r>
            <w:r>
              <w:rPr>
                <w:noProof/>
                <w:webHidden/>
              </w:rPr>
              <w:fldChar w:fldCharType="separate"/>
            </w:r>
            <w:r>
              <w:rPr>
                <w:noProof/>
                <w:webHidden/>
              </w:rPr>
              <w:t>79</w:t>
            </w:r>
            <w:r>
              <w:rPr>
                <w:noProof/>
                <w:webHidden/>
              </w:rPr>
              <w:fldChar w:fldCharType="end"/>
            </w:r>
          </w:hyperlink>
        </w:p>
        <w:p w14:paraId="56310878" w14:textId="1EA93566" w:rsidR="00AC50BB" w:rsidRDefault="00AC50BB">
          <w:pPr>
            <w:pStyle w:val="Verzeichnis2"/>
            <w:tabs>
              <w:tab w:val="left" w:pos="1020"/>
            </w:tabs>
            <w:rPr>
              <w:rFonts w:eastAsiaTheme="minorEastAsia" w:cstheme="minorBidi"/>
              <w:noProof/>
              <w:kern w:val="2"/>
              <w:position w:val="0"/>
              <w:szCs w:val="22"/>
              <w:lang w:eastAsia="de-CH"/>
              <w14:ligatures w14:val="standardContextual"/>
            </w:rPr>
          </w:pPr>
          <w:hyperlink w:anchor="_Toc193462968" w:history="1">
            <w:r w:rsidRPr="00FE344C">
              <w:rPr>
                <w:rStyle w:val="Hyperlink"/>
                <w:noProof/>
              </w:rPr>
              <w:t>10.2</w:t>
            </w:r>
            <w:r>
              <w:rPr>
                <w:rFonts w:eastAsiaTheme="minorEastAsia" w:cstheme="minorBidi"/>
                <w:noProof/>
                <w:kern w:val="2"/>
                <w:position w:val="0"/>
                <w:szCs w:val="22"/>
                <w:lang w:eastAsia="de-CH"/>
                <w14:ligatures w14:val="standardContextual"/>
              </w:rPr>
              <w:tab/>
            </w:r>
            <w:r w:rsidRPr="00FE344C">
              <w:rPr>
                <w:rStyle w:val="Hyperlink"/>
                <w:noProof/>
              </w:rPr>
              <w:t>Protokoll Zweiter Expertenbesuch</w:t>
            </w:r>
            <w:r>
              <w:rPr>
                <w:noProof/>
                <w:webHidden/>
              </w:rPr>
              <w:tab/>
            </w:r>
            <w:r>
              <w:rPr>
                <w:noProof/>
                <w:webHidden/>
              </w:rPr>
              <w:fldChar w:fldCharType="begin"/>
            </w:r>
            <w:r>
              <w:rPr>
                <w:noProof/>
                <w:webHidden/>
              </w:rPr>
              <w:instrText xml:space="preserve"> PAGEREF _Toc193462968 \h </w:instrText>
            </w:r>
            <w:r>
              <w:rPr>
                <w:noProof/>
                <w:webHidden/>
              </w:rPr>
            </w:r>
            <w:r>
              <w:rPr>
                <w:noProof/>
                <w:webHidden/>
              </w:rPr>
              <w:fldChar w:fldCharType="separate"/>
            </w:r>
            <w:r>
              <w:rPr>
                <w:noProof/>
                <w:webHidden/>
              </w:rPr>
              <w:t>80</w:t>
            </w:r>
            <w:r>
              <w:rPr>
                <w:noProof/>
                <w:webHidden/>
              </w:rPr>
              <w:fldChar w:fldCharType="end"/>
            </w:r>
          </w:hyperlink>
        </w:p>
        <w:p w14:paraId="4B7B5200" w14:textId="321EDA82" w:rsidR="002842A5" w:rsidRDefault="002842A5">
          <w:r>
            <w:rPr>
              <w:b/>
              <w:bCs/>
              <w:lang w:val="de-DE"/>
            </w:rPr>
            <w:fldChar w:fldCharType="end"/>
          </w:r>
        </w:p>
      </w:sdtContent>
    </w:sdt>
    <w:p w14:paraId="5A360719" w14:textId="77777777" w:rsidR="009F0D84" w:rsidRDefault="009F0D84" w:rsidP="009F0D84">
      <w:pPr>
        <w:rPr>
          <w:b/>
          <w:bCs/>
        </w:rPr>
      </w:pPr>
    </w:p>
    <w:p w14:paraId="65BB1E39" w14:textId="553997C2" w:rsidR="009F0D84" w:rsidRDefault="009F0D84" w:rsidP="009F0D84">
      <w:pPr>
        <w:rPr>
          <w:b/>
          <w:bCs/>
        </w:rPr>
      </w:pPr>
    </w:p>
    <w:p w14:paraId="5683703C" w14:textId="77777777" w:rsidR="009F0D84" w:rsidRPr="009F0D84" w:rsidRDefault="009F0D84" w:rsidP="00E37EEE">
      <w:pPr>
        <w:pStyle w:val="Titel"/>
      </w:pPr>
      <w:r w:rsidRPr="009F0D84">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3"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3"/>
    </w:p>
    <w:p w14:paraId="438A0E3D" w14:textId="53E5D4E5" w:rsidR="009F0D84" w:rsidRPr="00E74A17" w:rsidRDefault="009F0D84" w:rsidP="009F0D84">
      <w:pPr>
        <w:pStyle w:val="Beschriftung"/>
      </w:pPr>
      <w:bookmarkStart w:id="4" w:name="_Toc193466618"/>
      <w:r>
        <w:t xml:space="preserve">Abbildung </w:t>
      </w:r>
      <w:r w:rsidR="00602007">
        <w:fldChar w:fldCharType="begin"/>
      </w:r>
      <w:r w:rsidR="00602007">
        <w:instrText xml:space="preserve"> SEQ Abbildung \* ARABIC </w:instrText>
      </w:r>
      <w:r w:rsidR="00602007">
        <w:fldChar w:fldCharType="separate"/>
      </w:r>
      <w:r w:rsidR="00E962AC">
        <w:rPr>
          <w:noProof/>
        </w:rPr>
        <w:t>1</w:t>
      </w:r>
      <w:r w:rsidR="00602007">
        <w:rPr>
          <w:noProof/>
        </w:rPr>
        <w:fldChar w:fldCharType="end"/>
      </w:r>
      <w:r>
        <w:t xml:space="preserve"> – Beispiel Abbildung</w:t>
      </w:r>
      <w:bookmarkEnd w:id="4"/>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5" w:name="_Toc193444910"/>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5"/>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065171C6" w:rsidR="00893B8B" w:rsidRDefault="00893B8B">
      <w:pPr>
        <w:pStyle w:val="Beschriftung"/>
      </w:pPr>
      <w:bookmarkStart w:id="6" w:name="_Toc193466655"/>
      <w:r>
        <w:t xml:space="preserve">Tabelle </w:t>
      </w:r>
      <w:r w:rsidR="009F4859">
        <w:fldChar w:fldCharType="begin"/>
      </w:r>
      <w:r w:rsidR="009F4859">
        <w:instrText xml:space="preserve"> SEQ Tabelle \* ARABIC </w:instrText>
      </w:r>
      <w:r w:rsidR="009F4859">
        <w:fldChar w:fldCharType="separate"/>
      </w:r>
      <w:r w:rsidR="009F4859">
        <w:rPr>
          <w:noProof/>
        </w:rPr>
        <w:t>4</w:t>
      </w:r>
      <w:r w:rsidR="009F4859">
        <w:fldChar w:fldCharType="end"/>
      </w:r>
      <w:r>
        <w:t>: Beispieltabelle</w:t>
      </w:r>
      <w:bookmarkEnd w:id="6"/>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7" w:name="_Toc193462899"/>
      <w:r w:rsidRPr="003363DD">
        <w:lastRenderedPageBreak/>
        <w:t xml:space="preserve">Teil 1 – </w:t>
      </w:r>
      <w:proofErr w:type="spellStart"/>
      <w:r w:rsidRPr="003363DD">
        <w:t>Umfeld</w:t>
      </w:r>
      <w:proofErr w:type="spellEnd"/>
      <w:r w:rsidRPr="003363DD">
        <w:t xml:space="preserve"> und </w:t>
      </w:r>
      <w:proofErr w:type="spellStart"/>
      <w:r w:rsidRPr="003363DD">
        <w:t>Ablauf</w:t>
      </w:r>
      <w:bookmarkEnd w:id="7"/>
      <w:proofErr w:type="spellEnd"/>
    </w:p>
    <w:p w14:paraId="20C28DF0" w14:textId="77777777" w:rsidR="009F0D84" w:rsidRPr="003363DD" w:rsidRDefault="009F0D84" w:rsidP="00E37EEE">
      <w:pPr>
        <w:pStyle w:val="berschrift2nummeriert"/>
      </w:pPr>
      <w:bookmarkStart w:id="8" w:name="_Toc193462900"/>
      <w:r w:rsidRPr="003363DD">
        <w:t>Aufgabenstellung</w:t>
      </w:r>
      <w:bookmarkEnd w:id="8"/>
    </w:p>
    <w:p w14:paraId="62CC054E" w14:textId="77777777" w:rsidR="009F0D84" w:rsidRDefault="009F0D84" w:rsidP="00E37EEE">
      <w:pPr>
        <w:pStyle w:val="berschrift3nummeriert"/>
      </w:pPr>
      <w:bookmarkStart w:id="9" w:name="_Toc193462901"/>
      <w:r w:rsidRPr="003363DD">
        <w:t>Titel</w:t>
      </w:r>
      <w:bookmarkEnd w:id="9"/>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10" w:name="_Toc193462902"/>
      <w:r w:rsidRPr="003363DD">
        <w:t>Ausgangs</w:t>
      </w:r>
      <w:r>
        <w:t>situation</w:t>
      </w:r>
      <w:bookmarkEnd w:id="10"/>
    </w:p>
    <w:p w14:paraId="61403927" w14:textId="77777777" w:rsidR="00893B8B" w:rsidRDefault="00893B8B" w:rsidP="00893B8B">
      <w:r>
        <w:t xml:space="preserve">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w:t>
      </w:r>
      <w:proofErr w:type="spellStart"/>
      <w:r>
        <w:t>Adressierungnummern</w:t>
      </w:r>
      <w:proofErr w:type="spellEnd"/>
      <w:r>
        <w:t xml:space="preserve"> (MAC Adressen) und die Seriennummern der </w:t>
      </w:r>
      <w:proofErr w:type="spellStart"/>
      <w:r>
        <w:t>Hauptkomponeten</w:t>
      </w:r>
      <w:proofErr w:type="spellEnd"/>
      <w:r>
        <w:t xml:space="preserve">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11" w:name="_Toc193462903"/>
      <w:r w:rsidRPr="003363DD">
        <w:t>Detaillierte Aufgabenstellung</w:t>
      </w:r>
      <w:bookmarkEnd w:id="11"/>
    </w:p>
    <w:p w14:paraId="38897A01" w14:textId="77777777" w:rsidR="00035E98" w:rsidRDefault="00035E98" w:rsidP="00035E98">
      <w:r>
        <w:t xml:space="preserve">Die Hauptaufgaben ist das Erstellen eine </w:t>
      </w:r>
      <w:proofErr w:type="spellStart"/>
      <w:r>
        <w:t>Powershellskripts</w:t>
      </w:r>
      <w:proofErr w:type="spellEnd"/>
      <w:r>
        <w:t xml:space="preserve">, dass mit Informationen aus der </w:t>
      </w:r>
      <w:proofErr w:type="spellStart"/>
      <w:r>
        <w:t>Inventorydatenbank</w:t>
      </w:r>
      <w:proofErr w:type="spellEnd"/>
      <w:r>
        <w:t xml:space="preserve">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 xml:space="preserve">i. Anforderung(--help ; -h ; /?; PowerShell help </w:t>
      </w:r>
      <w:proofErr w:type="spellStart"/>
      <w:r>
        <w:t>command</w:t>
      </w:r>
      <w:proofErr w:type="spellEnd"/>
      <w:r>
        <w:t xml:space="preserve">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proofErr w:type="spellStart"/>
      <w:r>
        <w:t>iii.</w:t>
      </w:r>
      <w:proofErr w:type="spellEnd"/>
      <w:r>
        <w:t xml:space="preserve">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 xml:space="preserve">c. Weitere Konfigurationsparameter des </w:t>
      </w:r>
      <w:proofErr w:type="spellStart"/>
      <w:r>
        <w:t>PowershellsKripts</w:t>
      </w:r>
      <w:proofErr w:type="spellEnd"/>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w:t>
      </w:r>
      <w:proofErr w:type="spellStart"/>
      <w:r>
        <w:t>z.B</w:t>
      </w:r>
      <w:proofErr w:type="spellEnd"/>
      <w:r>
        <w:t>: Alarmwerte 1-10, Warnwerte 11-20, Infowerte 21-30)</w:t>
      </w:r>
    </w:p>
    <w:p w14:paraId="402CCADB" w14:textId="77777777" w:rsidR="00035E98" w:rsidRDefault="00035E98" w:rsidP="00035E98">
      <w:pPr>
        <w:ind w:left="709" w:firstLine="709"/>
      </w:pPr>
      <w:proofErr w:type="spellStart"/>
      <w:r>
        <w:t>iii.</w:t>
      </w:r>
      <w:proofErr w:type="spellEnd"/>
      <w:r>
        <w:t xml:space="preserve">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w:t>
      </w:r>
      <w:proofErr w:type="spellStart"/>
      <w:r>
        <w:t>Standalone</w:t>
      </w:r>
      <w:proofErr w:type="spellEnd"/>
      <w:r>
        <w:t>-Lösung zur Vorinventarisierung)</w:t>
      </w:r>
    </w:p>
    <w:p w14:paraId="17D6E372" w14:textId="77777777" w:rsidR="00035E98" w:rsidRDefault="00035E98" w:rsidP="00035E98">
      <w:pPr>
        <w:ind w:left="709" w:firstLine="709"/>
      </w:pPr>
      <w:proofErr w:type="spellStart"/>
      <w:r>
        <w:t>iii.</w:t>
      </w:r>
      <w:proofErr w:type="spellEnd"/>
      <w:r>
        <w:t xml:space="preserve">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proofErr w:type="spellStart"/>
      <w:r>
        <w:t>iii.</w:t>
      </w:r>
      <w:proofErr w:type="spellEnd"/>
      <w:r>
        <w:t xml:space="preserve"> </w:t>
      </w:r>
      <w:proofErr w:type="spellStart"/>
      <w:r>
        <w:t>Macadressen</w:t>
      </w:r>
      <w:proofErr w:type="spellEnd"/>
      <w:r>
        <w:t xml:space="preserve">: das Speichern (CSV-Dateien) von </w:t>
      </w:r>
      <w:proofErr w:type="spellStart"/>
      <w:r>
        <w:t>Macadressen</w:t>
      </w:r>
      <w:proofErr w:type="spellEnd"/>
      <w:r>
        <w:t xml:space="preserve">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 xml:space="preserve">Das zu erstellende Skript liest seine Konfiguration ein und sucht in der Inventurdatenbank nach den installierten Servern (Namenkonvention). Das Resultat dieser Suche ( Servern in einem Beschleuniger) enthält unter anderem die Hostname des </w:t>
      </w:r>
      <w:proofErr w:type="spellStart"/>
      <w:r>
        <w:t>Managmentinterfaces</w:t>
      </w:r>
      <w:proofErr w:type="spellEnd"/>
      <w:r>
        <w:t xml:space="preserve">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 xml:space="preserve">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w:t>
      </w:r>
      <w:proofErr w:type="spellStart"/>
      <w:r>
        <w:t>Nachvollziehen</w:t>
      </w:r>
      <w:proofErr w:type="spellEnd"/>
      <w:r>
        <w:t xml:space="preserve">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 xml:space="preserve">a) das </w:t>
      </w:r>
      <w:proofErr w:type="spellStart"/>
      <w:r>
        <w:t>Powershellskript</w:t>
      </w:r>
      <w:proofErr w:type="spellEnd"/>
      <w:r>
        <w:t xml:space="preserve">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 xml:space="preserve">hier kann durch Abgleich von </w:t>
      </w:r>
      <w:proofErr w:type="spellStart"/>
      <w:r>
        <w:t>Serienummern</w:t>
      </w:r>
      <w:proofErr w:type="spellEnd"/>
      <w:r>
        <w:t xml:space="preserve">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12" w:name="_Toc193462904"/>
      <w:r w:rsidRPr="003363DD">
        <w:lastRenderedPageBreak/>
        <w:t>Mittel und Methoden</w:t>
      </w:r>
      <w:bookmarkEnd w:id="12"/>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proofErr w:type="spellStart"/>
      <w:r>
        <w:t>inventory</w:t>
      </w:r>
      <w:proofErr w:type="spellEnd"/>
      <w:r>
        <w:t xml:space="preserve"> - Datenbank /Webzugriff</w:t>
      </w:r>
    </w:p>
    <w:p w14:paraId="1B28EECF" w14:textId="73D414C3" w:rsidR="009F0D84" w:rsidRPr="001476A1" w:rsidRDefault="008E3971" w:rsidP="001B37FC">
      <w:pPr>
        <w:pStyle w:val="Listenabsatz"/>
        <w:numPr>
          <w:ilvl w:val="0"/>
          <w:numId w:val="15"/>
        </w:numPr>
      </w:pPr>
      <w:proofErr w:type="spellStart"/>
      <w:r>
        <w:t>git</w:t>
      </w:r>
      <w:proofErr w:type="spellEnd"/>
      <w:r>
        <w:t xml:space="preserve"> Repository (intern oder extern)</w:t>
      </w:r>
    </w:p>
    <w:p w14:paraId="0C5E290F" w14:textId="77777777" w:rsidR="009F0D84" w:rsidRDefault="009F0D84" w:rsidP="00E37EEE">
      <w:pPr>
        <w:pStyle w:val="berschrift3nummeriert"/>
      </w:pPr>
      <w:bookmarkStart w:id="13" w:name="_Toc193462905"/>
      <w:r w:rsidRPr="003363DD">
        <w:t>Vorkenntnisse</w:t>
      </w:r>
      <w:bookmarkEnd w:id="13"/>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4" w:name="_Toc193462906"/>
      <w:r w:rsidRPr="003363DD">
        <w:t>Vorarbeiten</w:t>
      </w:r>
      <w:bookmarkEnd w:id="14"/>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5" w:name="_Toc193462907"/>
      <w:r>
        <w:t>Verwendete Firmenstandards</w:t>
      </w:r>
      <w:bookmarkEnd w:id="15"/>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6" w:name="_Toc193462908"/>
      <w:r w:rsidRPr="003363DD">
        <w:t>Neue Lerninhalte</w:t>
      </w:r>
      <w:bookmarkEnd w:id="16"/>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bookmarkStart w:id="17" w:name="_Toc193462909"/>
      <w:r>
        <w:t>Arbeiten in den letzten 6 Monaten</w:t>
      </w:r>
      <w:bookmarkEnd w:id="17"/>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8" w:name="_Toc193462910"/>
      <w:r w:rsidRPr="003363DD">
        <w:lastRenderedPageBreak/>
        <w:t>Projektorganisation</w:t>
      </w:r>
      <w:bookmarkEnd w:id="18"/>
    </w:p>
    <w:p w14:paraId="68AFDB5C" w14:textId="77777777" w:rsidR="009F0D84" w:rsidRDefault="009F0D84" w:rsidP="00E37EEE">
      <w:pPr>
        <w:pStyle w:val="berschrift3nummeriert"/>
      </w:pPr>
      <w:bookmarkStart w:id="19" w:name="_Toc193462911"/>
      <w:r w:rsidRPr="003363DD">
        <w:t>Organigramm</w:t>
      </w:r>
      <w:bookmarkEnd w:id="19"/>
    </w:p>
    <w:p w14:paraId="6884642E" w14:textId="227287E9" w:rsidR="009F0D84" w:rsidRDefault="00F20C33" w:rsidP="009F0D84">
      <w:r>
        <w:t xml:space="preserve">Es sind </w:t>
      </w:r>
      <w:r w:rsidR="00E85460">
        <w:t>neben dem Kandidaten</w:t>
      </w:r>
      <w:r>
        <w:t xml:space="preserve">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61C22C1F">
            <wp:extent cx="4166483" cy="3183691"/>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500" cy="3187525"/>
                    </a:xfrm>
                    <a:prstGeom prst="rect">
                      <a:avLst/>
                    </a:prstGeom>
                    <a:noFill/>
                    <a:ln>
                      <a:noFill/>
                    </a:ln>
                  </pic:spPr>
                </pic:pic>
              </a:graphicData>
            </a:graphic>
          </wp:inline>
        </w:drawing>
      </w:r>
    </w:p>
    <w:p w14:paraId="3A042788" w14:textId="7CE25BD3" w:rsidR="009F0D84" w:rsidRDefault="007C2D3E" w:rsidP="00902482">
      <w:pPr>
        <w:pStyle w:val="Beschriftung"/>
      </w:pPr>
      <w:bookmarkStart w:id="20" w:name="_Toc193466619"/>
      <w:r>
        <w:t xml:space="preserve">Abbildung </w:t>
      </w:r>
      <w:r w:rsidR="00602007">
        <w:fldChar w:fldCharType="begin"/>
      </w:r>
      <w:r w:rsidR="00602007">
        <w:instrText xml:space="preserve"> SEQ Abbildung \* ARABIC </w:instrText>
      </w:r>
      <w:r w:rsidR="00602007">
        <w:fldChar w:fldCharType="separate"/>
      </w:r>
      <w:r w:rsidR="00E962AC">
        <w:rPr>
          <w:noProof/>
        </w:rPr>
        <w:t>2</w:t>
      </w:r>
      <w:r w:rsidR="00602007">
        <w:rPr>
          <w:noProof/>
        </w:rPr>
        <w:fldChar w:fldCharType="end"/>
      </w:r>
      <w:r>
        <w:t>: Organigramm</w:t>
      </w:r>
      <w:bookmarkEnd w:id="20"/>
    </w:p>
    <w:p w14:paraId="286E7921" w14:textId="77777777" w:rsidR="009F0D84" w:rsidRDefault="009F0D84" w:rsidP="00E37EEE">
      <w:pPr>
        <w:pStyle w:val="berschrift3nummeriert"/>
      </w:pPr>
      <w:bookmarkStart w:id="21" w:name="_Toc193462912"/>
      <w:r w:rsidRPr="003363DD">
        <w:t>Arbeitsumfeld</w:t>
      </w:r>
      <w:bookmarkEnd w:id="21"/>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6DCF74E9" w:rsidR="0067421F" w:rsidRDefault="0067421F" w:rsidP="0067421F">
      <w:r>
        <w:t xml:space="preserve">Er arbeitet während der ganzen IPA am PSI, genauer </w:t>
      </w:r>
      <w:r w:rsidR="00286DC8">
        <w:t>gesagt</w:t>
      </w:r>
      <w:r>
        <w:t xml:space="preserve"> im Gebäude WBGB/009, wo er auch sonst arbeitet. Um etwaige Personen darauf hinzuweisen, dass er nicht verfügbar ist, hat er im Outlook einen Blocker für die gesamte IPA-Zeit eingetragen und ist im </w:t>
      </w:r>
      <w:r w:rsidR="00286DC8">
        <w:t>Microsoft</w:t>
      </w:r>
      <w:r>
        <w:t xml:space="preserve"> Teams als «Nicht Stören» gekennzeichnet.</w:t>
      </w:r>
    </w:p>
    <w:p w14:paraId="3F74E24B" w14:textId="40009BDF" w:rsidR="00F07982" w:rsidRDefault="00F07982" w:rsidP="00E85460"/>
    <w:p w14:paraId="0B47F73B" w14:textId="77777777" w:rsidR="009F0D84" w:rsidRPr="006758A9" w:rsidRDefault="009F0D84" w:rsidP="009F0D84"/>
    <w:p w14:paraId="62E4411D" w14:textId="37AD42B6" w:rsidR="009F0D84" w:rsidRPr="00E45A65" w:rsidRDefault="0067421F" w:rsidP="009F0D84">
      <w:pPr>
        <w:pStyle w:val="Untertitel"/>
      </w:pPr>
      <w:proofErr w:type="spellStart"/>
      <w:r>
        <w:t>Verwendete</w:t>
      </w:r>
      <w:proofErr w:type="spellEnd"/>
      <w:r>
        <w:t xml:space="preserv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E85460" w:rsidRDefault="00D802F3"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2ECF3CF5" w14:textId="2F96A6CA" w:rsidR="00E85460" w:rsidRPr="004E268D" w:rsidRDefault="00E85460" w:rsidP="00E85460">
      <w:pPr>
        <w:pStyle w:val="Listenabsatz"/>
        <w:numPr>
          <w:ilvl w:val="0"/>
          <w:numId w:val="8"/>
        </w:numPr>
        <w:rPr>
          <w:b/>
          <w:bCs/>
        </w:rPr>
      </w:pPr>
      <w:r>
        <w:t xml:space="preserve">Git </w:t>
      </w:r>
      <w:proofErr w:type="spellStart"/>
      <w:r>
        <w:t>Extentions</w:t>
      </w:r>
      <w:proofErr w:type="spellEnd"/>
    </w:p>
    <w:p w14:paraId="5BFBBE83" w14:textId="15A67121" w:rsidR="00691D6F" w:rsidRPr="00691D6F" w:rsidRDefault="00D802F3"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E85460" w:rsidRDefault="00D802F3" w:rsidP="001B37FC">
      <w:pPr>
        <w:pStyle w:val="Listenabsatz"/>
        <w:numPr>
          <w:ilvl w:val="0"/>
          <w:numId w:val="8"/>
        </w:numPr>
        <w:rPr>
          <w:rStyle w:val="Hyperlink"/>
          <w:b/>
          <w:bCs/>
        </w:rPr>
      </w:pPr>
      <w:hyperlink r:id="rId23" w:history="1">
        <w:proofErr w:type="spellStart"/>
        <w:r w:rsidR="00691D6F">
          <w:rPr>
            <w:rStyle w:val="Hyperlink"/>
          </w:rPr>
          <w:t>Github</w:t>
        </w:r>
        <w:proofErr w:type="spellEnd"/>
      </w:hyperlink>
    </w:p>
    <w:p w14:paraId="4BE306E9" w14:textId="79BBF2F9" w:rsidR="00E85460" w:rsidRPr="001232FF" w:rsidRDefault="00E85460" w:rsidP="001B37FC">
      <w:pPr>
        <w:pStyle w:val="Listenabsatz"/>
        <w:numPr>
          <w:ilvl w:val="0"/>
          <w:numId w:val="8"/>
        </w:numPr>
        <w:rPr>
          <w:b/>
          <w:bCs/>
          <w:u w:val="single"/>
        </w:rPr>
      </w:pPr>
      <w:hyperlink r:id="rId24" w:history="1">
        <w:r w:rsidRPr="00E85460">
          <w:rPr>
            <w:rStyle w:val="Hyperlink"/>
          </w:rPr>
          <w:t>Regexr.com</w:t>
        </w:r>
      </w:hyperlink>
    </w:p>
    <w:p w14:paraId="6C07A968" w14:textId="428876FA" w:rsidR="001232FF" w:rsidRPr="009A1D44" w:rsidRDefault="00D802F3" w:rsidP="001B37FC">
      <w:pPr>
        <w:pStyle w:val="Listenabsatz"/>
        <w:numPr>
          <w:ilvl w:val="0"/>
          <w:numId w:val="8"/>
        </w:numPr>
        <w:rPr>
          <w:b/>
          <w:bCs/>
          <w:u w:val="thick"/>
        </w:rPr>
      </w:pPr>
      <w:hyperlink r:id="rId25"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proofErr w:type="spellStart"/>
      <w:r>
        <w:lastRenderedPageBreak/>
        <w:t>Verwendete</w:t>
      </w:r>
      <w:proofErr w:type="spellEnd"/>
      <w:r>
        <w:t xml:space="preserv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D802F3" w:rsidP="001B37FC">
      <w:pPr>
        <w:pStyle w:val="Listenabsatz"/>
        <w:numPr>
          <w:ilvl w:val="0"/>
          <w:numId w:val="19"/>
        </w:numPr>
        <w:rPr>
          <w:lang w:val="fr-FR"/>
        </w:rPr>
      </w:pPr>
      <w:hyperlink r:id="rId26" w:anchor="action=Part&amp;id=SRV0067" w:history="1">
        <w:proofErr w:type="spellStart"/>
        <w:r w:rsidR="00F343DD" w:rsidRPr="001232FF">
          <w:rPr>
            <w:rStyle w:val="Hyperlink"/>
            <w:lang w:val="fr-FR"/>
          </w:rPr>
          <w:t>gfa</w:t>
        </w:r>
        <w:proofErr w:type="spellEnd"/>
        <w:r w:rsidR="00F343DD" w:rsidRPr="001232FF">
          <w:rPr>
            <w:rStyle w:val="Hyperlink"/>
            <w:lang w:val="fr-FR"/>
          </w:rPr>
          <w:t>-</w:t>
        </w:r>
        <w:proofErr w:type="spellStart"/>
        <w:r w:rsidR="00F343DD" w:rsidRPr="001232FF">
          <w:rPr>
            <w:rStyle w:val="Hyperlink"/>
            <w:lang w:val="fr-FR"/>
          </w:rPr>
          <w:t>sioc</w:t>
        </w:r>
        <w:proofErr w:type="spellEnd"/>
        <w:r w:rsidR="00F343DD" w:rsidRPr="001232FF">
          <w:rPr>
            <w:rStyle w:val="Hyperlink"/>
            <w:lang w:val="fr-FR"/>
          </w:rPr>
          <w:t>-</w:t>
        </w:r>
        <w:proofErr w:type="spellStart"/>
        <w:r w:rsidR="00F343DD" w:rsidRPr="001232FF">
          <w:rPr>
            <w:rStyle w:val="Hyperlink"/>
            <w:lang w:val="fr-FR"/>
          </w:rPr>
          <w:t>cs</w:t>
        </w:r>
        <w:proofErr w:type="spellEnd"/>
        <w:r w:rsidR="00F343DD" w:rsidRPr="001232FF">
          <w:rPr>
            <w:rStyle w:val="Hyperlink"/>
            <w:lang w:val="fr-FR"/>
          </w:rPr>
          <w:t>-dev</w:t>
        </w:r>
      </w:hyperlink>
      <w:r w:rsidR="00F343DD" w:rsidRPr="00F343DD">
        <w:rPr>
          <w:lang w:val="fr-FR"/>
        </w:rPr>
        <w:t xml:space="preserve"> (ProLiant DL380 Gen8</w:t>
      </w:r>
      <w:r w:rsidR="00F343DD">
        <w:rPr>
          <w:lang w:val="fr-FR"/>
        </w:rPr>
        <w:t>)</w:t>
      </w:r>
    </w:p>
    <w:p w14:paraId="62B3E9B0" w14:textId="0D24B474" w:rsidR="00596895" w:rsidRPr="009334C8" w:rsidRDefault="00D802F3" w:rsidP="001B37FC">
      <w:pPr>
        <w:pStyle w:val="Listenabsatz"/>
        <w:numPr>
          <w:ilvl w:val="0"/>
          <w:numId w:val="19"/>
        </w:numPr>
        <w:rPr>
          <w:lang w:val="en-US"/>
        </w:rPr>
      </w:pPr>
      <w:hyperlink r:id="rId27"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D802F3" w:rsidP="001B37FC">
      <w:pPr>
        <w:pStyle w:val="Listenabsatz"/>
        <w:numPr>
          <w:ilvl w:val="0"/>
          <w:numId w:val="19"/>
        </w:numPr>
        <w:rPr>
          <w:lang w:val="fr-FR"/>
        </w:rPr>
      </w:pPr>
      <w:hyperlink r:id="rId28"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D802F3" w:rsidP="001B37FC">
      <w:pPr>
        <w:pStyle w:val="Listenabsatz"/>
        <w:numPr>
          <w:ilvl w:val="0"/>
          <w:numId w:val="19"/>
        </w:numPr>
        <w:rPr>
          <w:lang w:val="fr-FR"/>
        </w:rPr>
      </w:pPr>
      <w:hyperlink r:id="rId29"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D802F3" w:rsidP="001B37FC">
      <w:pPr>
        <w:pStyle w:val="Listenabsatz"/>
        <w:numPr>
          <w:ilvl w:val="0"/>
          <w:numId w:val="19"/>
        </w:numPr>
      </w:pPr>
      <w:hyperlink r:id="rId30"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22" w:name="_Toc193462913"/>
      <w:r w:rsidRPr="0081318F">
        <w:t>Datensicherung und Versionsverwaltung</w:t>
      </w:r>
      <w:bookmarkEnd w:id="22"/>
    </w:p>
    <w:p w14:paraId="2C1A0FF5" w14:textId="4EC9B5FD" w:rsidR="009F0D84" w:rsidRDefault="009F0D84" w:rsidP="00C9296C">
      <w:r>
        <w:t>Alle Daten und Dateien de</w:t>
      </w:r>
      <w:r w:rsidR="00777121">
        <w:t>s Projekts</w:t>
      </w:r>
      <w:r>
        <w:t xml:space="preserve"> werden auf </w:t>
      </w:r>
      <w:proofErr w:type="spellStart"/>
      <w:r w:rsidR="00777121">
        <w:t>Github</w:t>
      </w:r>
      <w:proofErr w:type="spellEnd"/>
      <w:r>
        <w:t xml:space="preserve"> abgelegt. Das Repository ist hier erreichbar: </w:t>
      </w:r>
      <w:hyperlink r:id="rId31" w:history="1">
        <w:proofErr w:type="spellStart"/>
        <w:r w:rsidR="00C9296C">
          <w:rPr>
            <w:rStyle w:val="Hyperlink"/>
          </w:rPr>
          <w:t>yativilli</w:t>
        </w:r>
        <w:proofErr w:type="spellEnd"/>
        <w:r w:rsidR="00C9296C">
          <w:rPr>
            <w:rStyle w:val="Hyperlink"/>
          </w:rPr>
          <w:t>/</w:t>
        </w:r>
        <w:proofErr w:type="spellStart"/>
        <w:r w:rsidR="00C9296C">
          <w:rPr>
            <w:rStyle w:val="Hyperlink"/>
          </w:rPr>
          <w:t>hpeilo_inventoryscript</w:t>
        </w:r>
        <w:proofErr w:type="spellEnd"/>
      </w:hyperlink>
      <w:r>
        <w:t>.</w:t>
      </w:r>
      <w:r w:rsidR="00C9296C">
        <w:t xml:space="preserve"> Es wurde nicht das PSI-interne Git verwendet, da dies bald von </w:t>
      </w:r>
      <w:proofErr w:type="spellStart"/>
      <w:r w:rsidR="00C9296C">
        <w:t>Gitlab</w:t>
      </w:r>
      <w:proofErr w:type="spellEnd"/>
      <w:r w:rsidR="00C9296C">
        <w:t xml:space="preserve"> auf </w:t>
      </w:r>
      <w:proofErr w:type="spellStart"/>
      <w:r w:rsidR="00C9296C">
        <w:t>Gitea</w:t>
      </w:r>
      <w:proofErr w:type="spellEnd"/>
      <w:r w:rsidR="00C9296C">
        <w:t xml:space="preserve"> migriert werden soll. Ausserdem beinhaltet das Skript keinerlei </w:t>
      </w:r>
      <w:proofErr w:type="spellStart"/>
      <w:r w:rsidR="00C9296C">
        <w:t>vetrauliche</w:t>
      </w:r>
      <w:proofErr w:type="spellEnd"/>
      <w:r w:rsidR="00C9296C">
        <w:t xml:space="preserve"> Daten, weswegen es unbedenklich ist, dies ausserhalb dieses gesicherten Rahmens zu verwenden.</w:t>
      </w:r>
    </w:p>
    <w:p w14:paraId="7EE2EC9D" w14:textId="77777777" w:rsidR="009F0D84" w:rsidRDefault="009F0D84" w:rsidP="009F0D84"/>
    <w:p w14:paraId="1CCCCF5D" w14:textId="18E1CE02" w:rsidR="009F0D84" w:rsidRDefault="00036700" w:rsidP="009F0D84">
      <w:r>
        <w:t>Die Software wird mindestens einmal täglich durch Commits auf das Repository gesichert – Git an sich lässt anhand dieser Commits eine geniale Versionsverwaltung zu, weswegen die</w:t>
      </w:r>
      <w:r w:rsidR="00E85460">
        <w:t>se</w:t>
      </w:r>
      <w:r>
        <w:t xml:space="preserve"> auch verwendet wird. </w:t>
      </w:r>
    </w:p>
    <w:p w14:paraId="3B55BCE4" w14:textId="77777777" w:rsidR="00CE73C8" w:rsidRDefault="00CE73C8" w:rsidP="009F0D84"/>
    <w:p w14:paraId="7F8EBCC7" w14:textId="77777777" w:rsidR="00702F8B" w:rsidRDefault="00702F8B" w:rsidP="00702F8B">
      <w:pPr>
        <w:keepNext/>
      </w:pPr>
      <w:r w:rsidRPr="00702F8B">
        <w:drawing>
          <wp:inline distT="0" distB="0" distL="0" distR="0" wp14:anchorId="46F20FF2" wp14:editId="18DE2116">
            <wp:extent cx="5731510" cy="3214370"/>
            <wp:effectExtent l="0" t="0" r="2540" b="5080"/>
            <wp:docPr id="2049703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3442" name=""/>
                    <pic:cNvPicPr/>
                  </pic:nvPicPr>
                  <pic:blipFill>
                    <a:blip r:embed="rId32"/>
                    <a:stretch>
                      <a:fillRect/>
                    </a:stretch>
                  </pic:blipFill>
                  <pic:spPr>
                    <a:xfrm>
                      <a:off x="0" y="0"/>
                      <a:ext cx="5731510" cy="3214370"/>
                    </a:xfrm>
                    <a:prstGeom prst="rect">
                      <a:avLst/>
                    </a:prstGeom>
                  </pic:spPr>
                </pic:pic>
              </a:graphicData>
            </a:graphic>
          </wp:inline>
        </w:drawing>
      </w:r>
    </w:p>
    <w:p w14:paraId="2E718DA8" w14:textId="3D02E737" w:rsidR="009F0D84" w:rsidRDefault="00702F8B" w:rsidP="00702F8B">
      <w:pPr>
        <w:pStyle w:val="Beschriftung"/>
      </w:pPr>
      <w:bookmarkStart w:id="23" w:name="_Toc193466620"/>
      <w:r>
        <w:t xml:space="preserve">Abbildung </w:t>
      </w:r>
      <w:r>
        <w:fldChar w:fldCharType="begin"/>
      </w:r>
      <w:r>
        <w:instrText xml:space="preserve"> SEQ Abbildung \* ARABIC </w:instrText>
      </w:r>
      <w:r>
        <w:fldChar w:fldCharType="separate"/>
      </w:r>
      <w:r w:rsidR="00E962AC">
        <w:rPr>
          <w:noProof/>
        </w:rPr>
        <w:t>3</w:t>
      </w:r>
      <w:r>
        <w:fldChar w:fldCharType="end"/>
      </w:r>
      <w:r>
        <w:t xml:space="preserve">: Ausschnitt </w:t>
      </w:r>
      <w:proofErr w:type="spellStart"/>
      <w:r>
        <w:t>Github</w:t>
      </w:r>
      <w:proofErr w:type="spellEnd"/>
      <w:r>
        <w:t xml:space="preserve"> Commits</w:t>
      </w:r>
      <w:bookmarkEnd w:id="23"/>
    </w:p>
    <w:p w14:paraId="6B22A586" w14:textId="6EA6CEED" w:rsidR="00036700" w:rsidRDefault="00036700" w:rsidP="009F0D84">
      <w:r>
        <w:t xml:space="preserve">Der IPA-Bericht wird einerseits lokal auf dem Netzlaufwerk des Lernenden gespeichert und aktiv bearbeitet, andererseits wird er auf dem </w:t>
      </w:r>
      <w:proofErr w:type="spellStart"/>
      <w:r>
        <w:t>Onedrive</w:t>
      </w:r>
      <w:proofErr w:type="spellEnd"/>
      <w:r>
        <w:t xml:space="preser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w:t>
      </w:r>
      <w:proofErr w:type="spellStart"/>
      <w:r>
        <w:t>Github</w:t>
      </w:r>
      <w:proofErr w:type="spellEnd"/>
      <w:r>
        <w:t xml:space="preserve"> oder mein Netzlaufwerk erreichbar sind, kann alles andere ausfallen oder ausgetauscht werden. </w:t>
      </w:r>
    </w:p>
    <w:p w14:paraId="68E89430" w14:textId="77777777" w:rsidR="00902C4C" w:rsidRDefault="00902C4C" w:rsidP="009F0D84"/>
    <w:p w14:paraId="6F4595E5" w14:textId="440C6757" w:rsidR="00902C4C" w:rsidRDefault="00902C4C" w:rsidP="009F0D84">
      <w:r>
        <w:lastRenderedPageBreak/>
        <w:t xml:space="preserve">Als weiteres Element werden auch die Issues von </w:t>
      </w:r>
      <w:proofErr w:type="spellStart"/>
      <w:r>
        <w:t>Github</w:t>
      </w:r>
      <w:proofErr w:type="spellEnd"/>
      <w:r>
        <w:t xml:space="preserve"> verwendet – diese lassen sich optimal nutzen, die einzelnen </w:t>
      </w:r>
      <w:proofErr w:type="spellStart"/>
      <w:r>
        <w:t>Implementierschritte</w:t>
      </w:r>
      <w:proofErr w:type="spellEnd"/>
      <w:r>
        <w:t xml:space="preserve"> zu planen und </w:t>
      </w:r>
      <w:r w:rsidR="00702F8B">
        <w:t>den</w:t>
      </w:r>
      <w:r>
        <w:t xml:space="preserve"> Zeitplan </w:t>
      </w:r>
      <w:r w:rsidR="00702F8B">
        <w:t>im Auge zu behalten</w:t>
      </w:r>
      <w:r>
        <w:t xml:space="preserve">. </w:t>
      </w:r>
      <w:r w:rsidR="00BE1158">
        <w:t xml:space="preserve">Es wurde aber darauf verzichtet, für jedes </w:t>
      </w:r>
      <w:proofErr w:type="spellStart"/>
      <w:r w:rsidR="00BE1158">
        <w:t>Issue</w:t>
      </w:r>
      <w:proofErr w:type="spellEnd"/>
      <w:r w:rsidR="00BE1158">
        <w:t xml:space="preserve"> einen eigenen Branch zu erstellen, da dies unnötig viel Arbeit und Zeit fressen würde – da dies keine Gruppenarbeit ist, muss man auch keine </w:t>
      </w:r>
      <w:proofErr w:type="spellStart"/>
      <w:r w:rsidR="00BE1158">
        <w:t>Merge</w:t>
      </w:r>
      <w:proofErr w:type="spellEnd"/>
      <w:r w:rsidR="00BE1158">
        <w:t xml:space="preserve">-Konflikte oder andere Konflikte </w:t>
      </w:r>
      <w:r w:rsidR="00702F8B">
        <w:t>befürchten</w:t>
      </w:r>
      <w:r w:rsidR="00BE1158">
        <w:t>.</w:t>
      </w:r>
    </w:p>
    <w:p w14:paraId="12D05F2B" w14:textId="77777777" w:rsidR="00713A5C" w:rsidRDefault="00713A5C" w:rsidP="00713A5C">
      <w:pPr>
        <w:keepNext/>
      </w:pPr>
      <w:r w:rsidRPr="00713A5C">
        <w:drawing>
          <wp:inline distT="0" distB="0" distL="0" distR="0" wp14:anchorId="4C3B5370" wp14:editId="1C304355">
            <wp:extent cx="5335325" cy="3057794"/>
            <wp:effectExtent l="0" t="0" r="0" b="9525"/>
            <wp:docPr id="2047707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7944" name=""/>
                    <pic:cNvPicPr/>
                  </pic:nvPicPr>
                  <pic:blipFill>
                    <a:blip r:embed="rId33"/>
                    <a:stretch>
                      <a:fillRect/>
                    </a:stretch>
                  </pic:blipFill>
                  <pic:spPr>
                    <a:xfrm>
                      <a:off x="0" y="0"/>
                      <a:ext cx="5351042" cy="3066802"/>
                    </a:xfrm>
                    <a:prstGeom prst="rect">
                      <a:avLst/>
                    </a:prstGeom>
                  </pic:spPr>
                </pic:pic>
              </a:graphicData>
            </a:graphic>
          </wp:inline>
        </w:drawing>
      </w:r>
    </w:p>
    <w:p w14:paraId="4DE94511" w14:textId="43398BF4" w:rsidR="00BE1158" w:rsidRDefault="00713A5C" w:rsidP="00713A5C">
      <w:pPr>
        <w:pStyle w:val="Beschriftung"/>
      </w:pPr>
      <w:bookmarkStart w:id="24" w:name="_Toc193466621"/>
      <w:r>
        <w:t xml:space="preserve">Abbildung </w:t>
      </w:r>
      <w:r>
        <w:fldChar w:fldCharType="begin"/>
      </w:r>
      <w:r>
        <w:instrText xml:space="preserve"> SEQ Abbildung \* ARABIC </w:instrText>
      </w:r>
      <w:r>
        <w:fldChar w:fldCharType="separate"/>
      </w:r>
      <w:r w:rsidR="00E962AC">
        <w:rPr>
          <w:noProof/>
        </w:rPr>
        <w:t>4</w:t>
      </w:r>
      <w:r>
        <w:fldChar w:fldCharType="end"/>
      </w:r>
      <w:r>
        <w:t>: Git Issues</w:t>
      </w:r>
      <w:bookmarkEnd w:id="24"/>
    </w:p>
    <w:p w14:paraId="5E0A29DA" w14:textId="24A4E6A5" w:rsidR="009F0D84" w:rsidRDefault="009F0D84" w:rsidP="00E37EEE">
      <w:pPr>
        <w:pStyle w:val="berschrift3nummeriert"/>
      </w:pPr>
      <w:bookmarkStart w:id="25" w:name="_Toc193462914"/>
      <w:r>
        <w:t>Projektmanagementmethode</w:t>
      </w:r>
      <w:bookmarkEnd w:id="25"/>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54FB4265" w:rsidR="00CE73C8" w:rsidRDefault="00950389" w:rsidP="00CE73C8">
      <w:r>
        <w:t xml:space="preserve">IPERKA ist ein Akronym, welches für «Informieren, Planen, Entscheiden, Realisieren, Kontrollieren, Auswerten» </w:t>
      </w:r>
      <w:r w:rsidR="00FF6480">
        <w:t>steht</w:t>
      </w:r>
      <w:r>
        <w:t xml:space="preserve">.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lastRenderedPageBreak/>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011C5E5C" w:rsidR="00CE73C8" w:rsidRDefault="00373F41" w:rsidP="00CE73C8">
      <w:r>
        <w:t>A</w:t>
      </w:r>
      <w:r w:rsidR="005F37C1">
        <w:t xml:space="preserve">ls Alternative zu IPERKA wird in der </w:t>
      </w:r>
      <w:proofErr w:type="spellStart"/>
      <w:r w:rsidR="005F37C1">
        <w:t>Informatikerwelt</w:t>
      </w:r>
      <w:proofErr w:type="spellEnd"/>
      <w:r w:rsidR="005F37C1">
        <w:t xml:space="preserve"> oft Scrum oder eine modifizierte Version davon verwendet – dies ist eine iterative Art des Projektmanagements</w:t>
      </w:r>
      <w:r w:rsidR="00902482">
        <w:t xml:space="preserve">: Es wird in einzelnen Sprints immer wieder eine neue Version eines Produktes hergestellt. Dabei wird für jeden Sprint festgelegt, welche Aufgaben gemacht werden, wer was macht usw. Es gibt ausserdem verschiedene Rollen wie den Scrum Master, den </w:t>
      </w:r>
      <w:proofErr w:type="spellStart"/>
      <w:r w:rsidR="00902482">
        <w:t>Product</w:t>
      </w:r>
      <w:proofErr w:type="spellEnd"/>
      <w:r w:rsidR="00902482">
        <w:t xml:space="preserve"> </w:t>
      </w:r>
      <w:proofErr w:type="spellStart"/>
      <w:r w:rsidR="00902482">
        <w:t>Owner</w:t>
      </w:r>
      <w:proofErr w:type="spellEnd"/>
      <w:r w:rsidR="00902482">
        <w:t xml:space="preserve"> oder den Entwickler, welche jeweils verschiedene Teile des Prozesses überprüfen und implementieren.</w:t>
      </w:r>
    </w:p>
    <w:p w14:paraId="28F6455C" w14:textId="77777777" w:rsidR="00902482" w:rsidRDefault="00902482" w:rsidP="00CE73C8"/>
    <w:p w14:paraId="25B103D4" w14:textId="5292D042" w:rsidR="005F37C1" w:rsidRDefault="005F37C1" w:rsidP="005F37C1">
      <w:pPr>
        <w:pStyle w:val="Untertitel"/>
        <w:rPr>
          <w:b/>
          <w:lang w:val="de-CH"/>
        </w:rPr>
      </w:pPr>
      <w:r w:rsidRPr="005F37C1">
        <w:rPr>
          <w:b/>
          <w:lang w:val="de-CH"/>
        </w:rPr>
        <w:t>Entscheid</w:t>
      </w:r>
    </w:p>
    <w:p w14:paraId="72FD16C7" w14:textId="77777777" w:rsidR="00902482" w:rsidRDefault="005F37C1" w:rsidP="005F37C1">
      <w:r>
        <w:t>Der Kandidat hat sich gegen solche iterative Methoden entschieden, da dies aufgrund der vielen nötigen Personen unnötig kompliziert werden würde – ausserdem ist aufgrund der kurzen Zeit von 10 Arbeitstagen die Umsetzung schlicht zu aufw</w:t>
      </w:r>
      <w:r w:rsidR="00902482">
        <w:t>ä</w:t>
      </w:r>
      <w:r>
        <w:t xml:space="preserve">ndig für </w:t>
      </w:r>
      <w:r w:rsidR="00902482">
        <w:t>verglichen mit dem</w:t>
      </w:r>
      <w:r>
        <w:t xml:space="preserve"> Ertrag.</w:t>
      </w:r>
    </w:p>
    <w:p w14:paraId="603050EB" w14:textId="77777777" w:rsidR="00902482" w:rsidRDefault="00902482" w:rsidP="005F37C1"/>
    <w:p w14:paraId="043A2ACE" w14:textId="68963D7D" w:rsidR="00902482" w:rsidRDefault="00902482" w:rsidP="005F37C1">
      <w:r>
        <w:t xml:space="preserve">Es müssten sehr kurze Sprints angesetzt werden von vielleicht etwa 3 Tagen, was zu Stress führen könnte. Ausserdem würde man dafür noch einen </w:t>
      </w:r>
      <w:proofErr w:type="spellStart"/>
      <w:r>
        <w:t>Product</w:t>
      </w:r>
      <w:proofErr w:type="spellEnd"/>
      <w:r>
        <w:t xml:space="preserve"> </w:t>
      </w:r>
      <w:proofErr w:type="spellStart"/>
      <w:r>
        <w:t>Owner</w:t>
      </w:r>
      <w:proofErr w:type="spellEnd"/>
      <w:r>
        <w:t xml:space="preserve"> und einen Scrum Master benötigen – das könnte zwar unter Umständen der VF übernehmen, aber dieser muss nebenbei selbst auch noch arbeiten und ist nicht immer erreichbar. Ausserdem würde sich die Arbeit, welche bloss für die </w:t>
      </w:r>
      <w:proofErr w:type="spellStart"/>
      <w:r>
        <w:t>bewältigung</w:t>
      </w:r>
      <w:proofErr w:type="spellEnd"/>
      <w:r>
        <w:t xml:space="preserve"> eines Sprints nötig wäre, schnell aufsummieren, denn es müsste am Ende immer eine Besprechung stattfinden, welche dann für den nächsten Sprint wieder die neuen Aufgaben festlegt. Die Zeit, die dafür verwendet werden würde könnte man stattdessen für die eigentliche Dokumentation oder das Realisieren verwenden und somit besser nutzen. Ausserdem könnten selbst bei der </w:t>
      </w:r>
      <w:proofErr w:type="spellStart"/>
      <w:r>
        <w:t>verwendung</w:t>
      </w:r>
      <w:proofErr w:type="spellEnd"/>
      <w:r>
        <w:t xml:space="preserve"> nur sehr wenige und wie erwähnt kurze Sprints durchgeführt werden, was wenig Sinn macht</w:t>
      </w:r>
      <w:r w:rsidR="00B123FB">
        <w:t xml:space="preserve"> aufgrund der Arbeitslast.</w:t>
      </w:r>
    </w:p>
    <w:p w14:paraId="5B2D7770" w14:textId="77777777" w:rsidR="00223746" w:rsidRDefault="00223746" w:rsidP="005F37C1"/>
    <w:p w14:paraId="26272D49" w14:textId="1036F206" w:rsidR="009F0D84" w:rsidRDefault="00223746" w:rsidP="005F37C1">
      <w:r>
        <w:t>IPERKA ist geeigneter für die kurze Zeit, da diese Methode keine weiteren Personen involviert</w:t>
      </w:r>
      <w:r w:rsidR="00D36638">
        <w:t xml:space="preserve"> sind und auch keine Besprechungen stattfinden – weswegen mehr Zeit übrig bleibt und weniger koordiniert untereinander koordiniert werden muss.</w:t>
      </w:r>
      <w:r w:rsidR="005F37C1">
        <w:t xml:space="preserve">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D802F3" w:rsidP="009F0D84">
      <w:hyperlink r:id="rId34"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1D7FCF1C" w:rsidR="00752B35" w:rsidRDefault="00752B35">
      <w:pPr>
        <w:spacing w:line="280" w:lineRule="atLeast"/>
      </w:pPr>
      <w:r>
        <w:br w:type="page"/>
      </w:r>
    </w:p>
    <w:p w14:paraId="504D3C67" w14:textId="77777777" w:rsidR="009F0D84" w:rsidRDefault="009F0D84" w:rsidP="00E37EEE">
      <w:pPr>
        <w:pStyle w:val="berschrift2nummeriert"/>
      </w:pPr>
      <w:bookmarkStart w:id="26" w:name="_Toc193462915"/>
      <w:r w:rsidRPr="00991EA6">
        <w:lastRenderedPageBreak/>
        <w:t>Zeitplanung</w:t>
      </w:r>
      <w:bookmarkEnd w:id="26"/>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06A1C03A" w:rsidR="005B6DAE" w:rsidRDefault="005B1727" w:rsidP="009F0D84">
            <w:r>
              <w:t>18.03.2025 / 9:00</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183FB41B" w:rsidR="005B6DAE" w:rsidRDefault="005B1727" w:rsidP="007C2D3E">
            <w:pPr>
              <w:keepNext/>
            </w:pPr>
            <w:r>
              <w:t>09.04.2025 / 14:00</w:t>
            </w:r>
          </w:p>
        </w:tc>
      </w:tr>
    </w:tbl>
    <w:p w14:paraId="16012606" w14:textId="1CCECB4B" w:rsidR="005B6DAE" w:rsidRPr="00DD6818" w:rsidRDefault="007C2D3E" w:rsidP="007C2D3E">
      <w:pPr>
        <w:pStyle w:val="Beschriftung"/>
      </w:pPr>
      <w:bookmarkStart w:id="27" w:name="_Toc193466656"/>
      <w:r>
        <w:t xml:space="preserve">Tabelle </w:t>
      </w:r>
      <w:r w:rsidR="009F4859">
        <w:fldChar w:fldCharType="begin"/>
      </w:r>
      <w:r w:rsidR="009F4859">
        <w:instrText xml:space="preserve"> SEQ Tabelle \* ARABIC </w:instrText>
      </w:r>
      <w:r w:rsidR="009F4859">
        <w:fldChar w:fldCharType="separate"/>
      </w:r>
      <w:r w:rsidR="009F4859">
        <w:rPr>
          <w:noProof/>
        </w:rPr>
        <w:t>5</w:t>
      </w:r>
      <w:r w:rsidR="009F4859">
        <w:fldChar w:fldCharType="end"/>
      </w:r>
      <w:r>
        <w:t>: Zeitplanung</w:t>
      </w:r>
      <w:bookmarkEnd w:id="27"/>
    </w:p>
    <w:p w14:paraId="7FDAF759" w14:textId="77777777" w:rsidR="009F0D84" w:rsidRDefault="009F0D84" w:rsidP="00E37EEE">
      <w:pPr>
        <w:pStyle w:val="berschrift3nummeriert"/>
      </w:pPr>
      <w:bookmarkStart w:id="28" w:name="_Toc193462916"/>
      <w:r w:rsidRPr="007241CA">
        <w:t>Arbeitstage</w:t>
      </w:r>
      <w:bookmarkEnd w:id="28"/>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6380"/>
                    </a:xfrm>
                    <a:prstGeom prst="rect">
                      <a:avLst/>
                    </a:prstGeom>
                  </pic:spPr>
                </pic:pic>
              </a:graphicData>
            </a:graphic>
          </wp:inline>
        </w:drawing>
      </w:r>
    </w:p>
    <w:p w14:paraId="38C4AEC0" w14:textId="038A6562" w:rsidR="009F0D84" w:rsidRPr="000A52AF" w:rsidRDefault="007C2D3E" w:rsidP="007C2D3E">
      <w:pPr>
        <w:pStyle w:val="Beschriftung"/>
      </w:pPr>
      <w:bookmarkStart w:id="29" w:name="_Toc193466622"/>
      <w:r>
        <w:t xml:space="preserve">Abbildung </w:t>
      </w:r>
      <w:r w:rsidR="00602007">
        <w:fldChar w:fldCharType="begin"/>
      </w:r>
      <w:r w:rsidR="00602007">
        <w:instrText xml:space="preserve"> SEQ Abbildung \* ARABIC </w:instrText>
      </w:r>
      <w:r w:rsidR="00602007">
        <w:fldChar w:fldCharType="separate"/>
      </w:r>
      <w:r w:rsidR="00E962AC">
        <w:rPr>
          <w:noProof/>
        </w:rPr>
        <w:t>5</w:t>
      </w:r>
      <w:r w:rsidR="00602007">
        <w:rPr>
          <w:noProof/>
        </w:rPr>
        <w:fldChar w:fldCharType="end"/>
      </w:r>
      <w:r>
        <w:t>: Arbeitstage</w:t>
      </w:r>
      <w:bookmarkEnd w:id="29"/>
    </w:p>
    <w:p w14:paraId="6C70C45A" w14:textId="0609172F" w:rsidR="00713A5C" w:rsidRDefault="00290C84" w:rsidP="009F0D84">
      <w:r>
        <w:t xml:space="preserve">Die Arbeitstage am PSI bestehen aus 8,3 Stunden pro Tag, weswegen ich im Zeitplan und Arbeitsjournal, weswegen </w:t>
      </w:r>
      <w:r w:rsidR="00713A5C">
        <w:t>auch im A</w:t>
      </w:r>
      <w:r>
        <w:t xml:space="preserve">rbeitsjournal immer damit gerechnet </w:t>
      </w:r>
      <w:r w:rsidR="00713A5C">
        <w:t>wurde</w:t>
      </w:r>
      <w:r>
        <w:t xml:space="preserve">. Im Zeitplan </w:t>
      </w:r>
      <w:r w:rsidR="00713A5C">
        <w:t>wurde</w:t>
      </w:r>
      <w:r>
        <w:t xml:space="preserve"> das meist weggelassen, da es dort aufgrund der Struktur in 2h-Blöcken schnell zu Verwirrung kommt.</w:t>
      </w:r>
    </w:p>
    <w:p w14:paraId="1BF2912C" w14:textId="77777777" w:rsidR="00713A5C" w:rsidRDefault="00713A5C">
      <w:pPr>
        <w:spacing w:line="280" w:lineRule="atLeast"/>
      </w:pPr>
      <w:r>
        <w:br w:type="page"/>
      </w:r>
    </w:p>
    <w:p w14:paraId="442450EA" w14:textId="77777777" w:rsidR="009F0D84" w:rsidRDefault="009F0D84" w:rsidP="00E37EEE">
      <w:pPr>
        <w:pStyle w:val="berschrift2nummeriert"/>
      </w:pPr>
      <w:bookmarkStart w:id="30" w:name="_Toc193462917"/>
      <w:r>
        <w:lastRenderedPageBreak/>
        <w:t>Meilensteine</w:t>
      </w:r>
      <w:bookmarkEnd w:id="3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6"/>
          <w:footerReference w:type="even" r:id="rId37"/>
          <w:footerReference w:type="default" r:id="rId38"/>
          <w:headerReference w:type="first" r:id="rId39"/>
          <w:type w:val="continuous"/>
          <w:pgSz w:w="11906" w:h="16838"/>
          <w:pgMar w:top="1299" w:right="1440" w:bottom="1440" w:left="1440" w:header="708" w:footer="708" w:gutter="0"/>
          <w:pgNumType w:start="0"/>
          <w:cols w:space="708"/>
          <w:titlePg/>
          <w:docGrid w:linePitch="360"/>
        </w:sectPr>
      </w:pPr>
    </w:p>
    <w:p w14:paraId="36E67397" w14:textId="1B17E42F" w:rsidR="009F0D84" w:rsidRDefault="009F0D84" w:rsidP="00E37EEE">
      <w:pPr>
        <w:pStyle w:val="berschrift2nummeriert"/>
      </w:pPr>
      <w:bookmarkStart w:id="31" w:name="_Toc193462918"/>
      <w:r>
        <w:lastRenderedPageBreak/>
        <w:t>Zeitplan</w:t>
      </w:r>
      <w:bookmarkEnd w:id="31"/>
      <w:r w:rsidR="00D802F3" w:rsidRPr="00D802F3">
        <w:drawing>
          <wp:inline distT="0" distB="0" distL="0" distR="0" wp14:anchorId="7E99A5CE" wp14:editId="659E86F3">
            <wp:extent cx="8277308" cy="5289696"/>
            <wp:effectExtent l="0" t="0" r="0" b="6350"/>
            <wp:docPr id="14592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252" name=""/>
                    <pic:cNvPicPr/>
                  </pic:nvPicPr>
                  <pic:blipFill>
                    <a:blip r:embed="rId40"/>
                    <a:stretch>
                      <a:fillRect/>
                    </a:stretch>
                  </pic:blipFill>
                  <pic:spPr>
                    <a:xfrm>
                      <a:off x="0" y="0"/>
                      <a:ext cx="8285062" cy="5294651"/>
                    </a:xfrm>
                    <a:prstGeom prst="rect">
                      <a:avLst/>
                    </a:prstGeom>
                  </pic:spPr>
                </pic:pic>
              </a:graphicData>
            </a:graphic>
          </wp:inline>
        </w:drawing>
      </w:r>
    </w:p>
    <w:p w14:paraId="5E5B828E" w14:textId="77777777" w:rsidR="009F0D84" w:rsidRDefault="009F0D84" w:rsidP="009F0D84">
      <w:pPr>
        <w:sectPr w:rsidR="009F0D84" w:rsidSect="00D241B1">
          <w:headerReference w:type="first" r:id="rId41"/>
          <w:footerReference w:type="first" r:id="rId42"/>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32" w:name="_Toc193462919"/>
      <w:proofErr w:type="spellStart"/>
      <w:r w:rsidRPr="00E3686E">
        <w:lastRenderedPageBreak/>
        <w:t>Arbeitsjournal</w:t>
      </w:r>
      <w:bookmarkEnd w:id="32"/>
      <w:proofErr w:type="spellEnd"/>
      <w:r>
        <w:tab/>
      </w:r>
      <w:r>
        <w:tab/>
      </w:r>
    </w:p>
    <w:p w14:paraId="2E4147F9" w14:textId="2F17C562" w:rsidR="009F0D84" w:rsidRPr="00EA1965" w:rsidRDefault="003F4B46" w:rsidP="009F0D84">
      <w:pPr>
        <w:pStyle w:val="Untertitel"/>
      </w:pPr>
      <w:proofErr w:type="spellStart"/>
      <w:r>
        <w:t>Dienstag</w:t>
      </w:r>
      <w:proofErr w:type="spellEnd"/>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Pr="00FB3A98" w:rsidRDefault="00CE73C8" w:rsidP="001B37FC">
            <w:pPr>
              <w:pStyle w:val="Listenabsatz"/>
              <w:numPr>
                <w:ilvl w:val="0"/>
                <w:numId w:val="9"/>
              </w:numPr>
              <w:ind w:left="460"/>
              <w:rPr>
                <w:sz w:val="20"/>
                <w:szCs w:val="20"/>
              </w:rPr>
            </w:pPr>
            <w:r w:rsidRPr="00FB3A98">
              <w:rPr>
                <w:sz w:val="20"/>
                <w:szCs w:val="20"/>
              </w:rPr>
              <w:t xml:space="preserve">Übernahme der Daten aus </w:t>
            </w:r>
            <w:proofErr w:type="spellStart"/>
            <w:r w:rsidRPr="00FB3A98">
              <w:rPr>
                <w:sz w:val="20"/>
                <w:szCs w:val="20"/>
              </w:rPr>
              <w:t>PkOrg</w:t>
            </w:r>
            <w:proofErr w:type="spellEnd"/>
            <w:r w:rsidRPr="00FB3A98">
              <w:rPr>
                <w:sz w:val="20"/>
                <w:szCs w:val="20"/>
              </w:rPr>
              <w:t xml:space="preserve"> in Dokumentation</w:t>
            </w:r>
          </w:p>
          <w:p w14:paraId="1455639F" w14:textId="258846CC" w:rsidR="00CE73C8" w:rsidRPr="00FB3A98" w:rsidRDefault="00CE73C8" w:rsidP="001B37FC">
            <w:pPr>
              <w:pStyle w:val="Listenabsatz"/>
              <w:numPr>
                <w:ilvl w:val="1"/>
                <w:numId w:val="9"/>
              </w:numPr>
              <w:rPr>
                <w:sz w:val="20"/>
                <w:szCs w:val="20"/>
              </w:rPr>
            </w:pPr>
            <w:r w:rsidRPr="00FB3A98">
              <w:rPr>
                <w:sz w:val="20"/>
                <w:szCs w:val="20"/>
              </w:rPr>
              <w:t>Arbeitsjournal</w:t>
            </w:r>
          </w:p>
          <w:p w14:paraId="35502173" w14:textId="0860F905" w:rsidR="00CE73C8" w:rsidRPr="00FB3A98" w:rsidRDefault="00CE73C8" w:rsidP="001B37FC">
            <w:pPr>
              <w:pStyle w:val="Listenabsatz"/>
              <w:numPr>
                <w:ilvl w:val="1"/>
                <w:numId w:val="9"/>
              </w:numPr>
              <w:rPr>
                <w:sz w:val="20"/>
                <w:szCs w:val="20"/>
              </w:rPr>
            </w:pPr>
            <w:r w:rsidRPr="00FB3A98">
              <w:rPr>
                <w:sz w:val="20"/>
                <w:szCs w:val="20"/>
              </w:rPr>
              <w:t>Grundstruktur</w:t>
            </w:r>
          </w:p>
          <w:p w14:paraId="62D70C1B" w14:textId="3C9F7B1B" w:rsidR="00CE73C8" w:rsidRPr="00FB3A98" w:rsidRDefault="00CE73C8" w:rsidP="001B37FC">
            <w:pPr>
              <w:pStyle w:val="Listenabsatz"/>
              <w:numPr>
                <w:ilvl w:val="1"/>
                <w:numId w:val="9"/>
              </w:numPr>
              <w:rPr>
                <w:sz w:val="20"/>
                <w:szCs w:val="20"/>
              </w:rPr>
            </w:pPr>
            <w:r w:rsidRPr="00FB3A98">
              <w:rPr>
                <w:sz w:val="20"/>
                <w:szCs w:val="20"/>
              </w:rPr>
              <w:t>Git</w:t>
            </w:r>
            <w:r w:rsidR="002D66D9" w:rsidRPr="00FB3A98">
              <w:rPr>
                <w:sz w:val="20"/>
                <w:szCs w:val="20"/>
              </w:rPr>
              <w:t>-</w:t>
            </w:r>
            <w:r w:rsidRPr="00FB3A98">
              <w:rPr>
                <w:sz w:val="20"/>
                <w:szCs w:val="20"/>
              </w:rPr>
              <w:t>Setup</w:t>
            </w:r>
          </w:p>
          <w:p w14:paraId="62C29948" w14:textId="77777777" w:rsidR="00FB1415" w:rsidRPr="00FB3A98" w:rsidRDefault="00351D36" w:rsidP="001B37FC">
            <w:pPr>
              <w:pStyle w:val="Listenabsatz"/>
              <w:numPr>
                <w:ilvl w:val="1"/>
                <w:numId w:val="9"/>
              </w:numPr>
              <w:rPr>
                <w:sz w:val="20"/>
                <w:szCs w:val="20"/>
              </w:rPr>
            </w:pPr>
            <w:r w:rsidRPr="00FB3A98">
              <w:rPr>
                <w:sz w:val="20"/>
                <w:szCs w:val="20"/>
              </w:rPr>
              <w:t>Teil 1 ausfülle</w:t>
            </w:r>
          </w:p>
          <w:p w14:paraId="126551E2" w14:textId="77777777" w:rsidR="009F0D84" w:rsidRPr="00FB3A98" w:rsidRDefault="00FB1415" w:rsidP="001B37FC">
            <w:pPr>
              <w:pStyle w:val="Listenabsatz"/>
              <w:numPr>
                <w:ilvl w:val="0"/>
                <w:numId w:val="9"/>
              </w:numPr>
              <w:rPr>
                <w:sz w:val="20"/>
                <w:szCs w:val="20"/>
              </w:rPr>
            </w:pPr>
            <w:r w:rsidRPr="00FB3A98">
              <w:rPr>
                <w:sz w:val="20"/>
                <w:szCs w:val="20"/>
              </w:rPr>
              <w:t>Informieren</w:t>
            </w:r>
          </w:p>
          <w:p w14:paraId="41FC7DF2" w14:textId="77777777" w:rsidR="00FB1415" w:rsidRPr="00FB3A98" w:rsidRDefault="00FB1415" w:rsidP="001B37FC">
            <w:pPr>
              <w:pStyle w:val="Listenabsatz"/>
              <w:numPr>
                <w:ilvl w:val="1"/>
                <w:numId w:val="9"/>
              </w:numPr>
              <w:rPr>
                <w:sz w:val="20"/>
                <w:szCs w:val="20"/>
              </w:rPr>
            </w:pPr>
            <w:r w:rsidRPr="00FB3A98">
              <w:rPr>
                <w:sz w:val="20"/>
                <w:szCs w:val="20"/>
              </w:rPr>
              <w:t>Umfeld</w:t>
            </w:r>
          </w:p>
          <w:p w14:paraId="34A8F81C" w14:textId="77777777" w:rsidR="00FB1415" w:rsidRPr="00FB3A98" w:rsidRDefault="00FB1415" w:rsidP="001B37FC">
            <w:pPr>
              <w:pStyle w:val="Listenabsatz"/>
              <w:numPr>
                <w:ilvl w:val="1"/>
                <w:numId w:val="9"/>
              </w:numPr>
              <w:rPr>
                <w:sz w:val="20"/>
                <w:szCs w:val="20"/>
              </w:rPr>
            </w:pPr>
            <w:r w:rsidRPr="00FB3A98">
              <w:rPr>
                <w:sz w:val="20"/>
                <w:szCs w:val="20"/>
              </w:rPr>
              <w:t>Programmablaufplan</w:t>
            </w:r>
          </w:p>
          <w:p w14:paraId="48E27268" w14:textId="77777777" w:rsidR="00FB1415" w:rsidRPr="00FB3A98" w:rsidRDefault="00FB1415" w:rsidP="001B37FC">
            <w:pPr>
              <w:pStyle w:val="Listenabsatz"/>
              <w:numPr>
                <w:ilvl w:val="1"/>
                <w:numId w:val="9"/>
              </w:numPr>
              <w:rPr>
                <w:sz w:val="20"/>
                <w:szCs w:val="20"/>
              </w:rPr>
            </w:pPr>
            <w:r w:rsidRPr="00FB3A98">
              <w:rPr>
                <w:sz w:val="20"/>
                <w:szCs w:val="20"/>
              </w:rPr>
              <w:t>Anforderungsanalyse</w:t>
            </w:r>
          </w:p>
          <w:p w14:paraId="6CC1A928" w14:textId="77777777" w:rsidR="00FB1415" w:rsidRPr="00FB3A98" w:rsidRDefault="00FB1415" w:rsidP="001B37FC">
            <w:pPr>
              <w:pStyle w:val="Listenabsatz"/>
              <w:numPr>
                <w:ilvl w:val="0"/>
                <w:numId w:val="9"/>
              </w:numPr>
              <w:rPr>
                <w:sz w:val="20"/>
                <w:szCs w:val="20"/>
              </w:rPr>
            </w:pPr>
            <w:r w:rsidRPr="00FB3A98">
              <w:rPr>
                <w:sz w:val="20"/>
                <w:szCs w:val="20"/>
              </w:rPr>
              <w:t>Planen</w:t>
            </w:r>
          </w:p>
          <w:p w14:paraId="3E58459F" w14:textId="77777777" w:rsidR="00FB1415" w:rsidRPr="00FB3A98" w:rsidRDefault="00FB1415" w:rsidP="001B37FC">
            <w:pPr>
              <w:pStyle w:val="Listenabsatz"/>
              <w:numPr>
                <w:ilvl w:val="1"/>
                <w:numId w:val="9"/>
              </w:numPr>
              <w:rPr>
                <w:sz w:val="20"/>
                <w:szCs w:val="20"/>
              </w:rPr>
            </w:pPr>
            <w:r w:rsidRPr="00FB3A98">
              <w:rPr>
                <w:sz w:val="20"/>
                <w:szCs w:val="20"/>
              </w:rPr>
              <w:t>Zeitplan</w:t>
            </w:r>
          </w:p>
          <w:p w14:paraId="53B8C68F" w14:textId="3C272848" w:rsidR="00FB1415" w:rsidRPr="00FB3A98" w:rsidRDefault="00FB1415" w:rsidP="001B37FC">
            <w:pPr>
              <w:pStyle w:val="Listenabsatz"/>
              <w:numPr>
                <w:ilvl w:val="1"/>
                <w:numId w:val="9"/>
              </w:numPr>
              <w:rPr>
                <w:sz w:val="20"/>
                <w:szCs w:val="20"/>
              </w:rPr>
            </w:pPr>
            <w:r w:rsidRPr="00FB3A98">
              <w:rPr>
                <w:sz w:val="20"/>
                <w:szCs w:val="20"/>
              </w:rPr>
              <w:t>Konfigurationsdatei</w:t>
            </w:r>
          </w:p>
        </w:tc>
        <w:tc>
          <w:tcPr>
            <w:tcW w:w="709" w:type="dxa"/>
          </w:tcPr>
          <w:p w14:paraId="7EA7BB23" w14:textId="5F74D33F" w:rsidR="009F0D84" w:rsidRPr="00FB3A98" w:rsidRDefault="00FB1415" w:rsidP="007D2B5D">
            <w:pPr>
              <w:rPr>
                <w:sz w:val="20"/>
                <w:szCs w:val="20"/>
              </w:rPr>
            </w:pPr>
            <w:r w:rsidRPr="00FB3A98">
              <w:rPr>
                <w:sz w:val="20"/>
                <w:szCs w:val="20"/>
              </w:rPr>
              <w:t>2</w:t>
            </w:r>
            <w:r w:rsidR="00CE73C8" w:rsidRPr="00FB3A98">
              <w:rPr>
                <w:sz w:val="20"/>
                <w:szCs w:val="20"/>
              </w:rPr>
              <w:t>h</w:t>
            </w:r>
          </w:p>
          <w:p w14:paraId="70471364" w14:textId="77777777" w:rsidR="00FB1415" w:rsidRPr="00FB3A98" w:rsidRDefault="00FB1415" w:rsidP="007D2B5D">
            <w:pPr>
              <w:rPr>
                <w:sz w:val="20"/>
                <w:szCs w:val="20"/>
              </w:rPr>
            </w:pPr>
          </w:p>
          <w:p w14:paraId="6774E227" w14:textId="77777777" w:rsidR="00FB1415" w:rsidRPr="00FB3A98" w:rsidRDefault="00FB1415" w:rsidP="007D2B5D">
            <w:pPr>
              <w:rPr>
                <w:sz w:val="20"/>
                <w:szCs w:val="20"/>
              </w:rPr>
            </w:pPr>
          </w:p>
          <w:p w14:paraId="5C30AB65" w14:textId="77777777" w:rsidR="00FB1415" w:rsidRPr="00FB3A98" w:rsidRDefault="00FB1415" w:rsidP="007D2B5D">
            <w:pPr>
              <w:rPr>
                <w:sz w:val="20"/>
                <w:szCs w:val="20"/>
              </w:rPr>
            </w:pPr>
          </w:p>
          <w:p w14:paraId="04311F2A" w14:textId="77777777" w:rsidR="00FB1415" w:rsidRPr="00FB3A98" w:rsidRDefault="00FB1415" w:rsidP="007D2B5D">
            <w:pPr>
              <w:rPr>
                <w:sz w:val="20"/>
                <w:szCs w:val="20"/>
              </w:rPr>
            </w:pPr>
          </w:p>
          <w:p w14:paraId="72209C00" w14:textId="77777777" w:rsidR="00FB1415" w:rsidRPr="00FB3A98" w:rsidRDefault="00FB1415" w:rsidP="007D2B5D">
            <w:pPr>
              <w:rPr>
                <w:sz w:val="20"/>
                <w:szCs w:val="20"/>
              </w:rPr>
            </w:pPr>
          </w:p>
          <w:p w14:paraId="7169B9FC" w14:textId="21DD647C" w:rsidR="00FB1415" w:rsidRPr="00FB3A98" w:rsidRDefault="00105545" w:rsidP="007D2B5D">
            <w:pPr>
              <w:rPr>
                <w:sz w:val="20"/>
                <w:szCs w:val="20"/>
              </w:rPr>
            </w:pPr>
            <w:r w:rsidRPr="00FB3A98">
              <w:rPr>
                <w:sz w:val="20"/>
                <w:szCs w:val="20"/>
              </w:rPr>
              <w:t xml:space="preserve">1,8 </w:t>
            </w:r>
            <w:r w:rsidR="00FB1415" w:rsidRPr="00FB3A98">
              <w:rPr>
                <w:sz w:val="20"/>
                <w:szCs w:val="20"/>
              </w:rPr>
              <w:t>h</w:t>
            </w:r>
          </w:p>
          <w:p w14:paraId="25B39478" w14:textId="77777777" w:rsidR="00FB1415" w:rsidRPr="00FB3A98" w:rsidRDefault="00FB1415" w:rsidP="007D2B5D">
            <w:pPr>
              <w:rPr>
                <w:sz w:val="20"/>
                <w:szCs w:val="20"/>
              </w:rPr>
            </w:pPr>
          </w:p>
          <w:p w14:paraId="1E77ED15" w14:textId="77777777" w:rsidR="00FB1415" w:rsidRPr="00FB3A98" w:rsidRDefault="00FB1415" w:rsidP="007D2B5D">
            <w:pPr>
              <w:rPr>
                <w:sz w:val="20"/>
                <w:szCs w:val="20"/>
              </w:rPr>
            </w:pPr>
          </w:p>
          <w:p w14:paraId="14BD3561" w14:textId="77777777" w:rsidR="00FB1415" w:rsidRPr="00FB3A98" w:rsidRDefault="00FB1415" w:rsidP="007D2B5D">
            <w:pPr>
              <w:rPr>
                <w:sz w:val="20"/>
                <w:szCs w:val="20"/>
              </w:rPr>
            </w:pPr>
          </w:p>
          <w:p w14:paraId="025FAA43" w14:textId="77777777" w:rsidR="00FB1415" w:rsidRPr="00FB3A98" w:rsidRDefault="00FB1415" w:rsidP="007D2B5D">
            <w:pPr>
              <w:rPr>
                <w:sz w:val="20"/>
                <w:szCs w:val="20"/>
              </w:rPr>
            </w:pPr>
          </w:p>
          <w:p w14:paraId="239D2350" w14:textId="77777777" w:rsidR="00FB1415" w:rsidRPr="00FB3A98" w:rsidRDefault="00FB1415" w:rsidP="007D2B5D">
            <w:pPr>
              <w:rPr>
                <w:sz w:val="20"/>
                <w:szCs w:val="20"/>
              </w:rPr>
            </w:pPr>
          </w:p>
          <w:p w14:paraId="72A6400D" w14:textId="4CBFC282" w:rsidR="00FB1415" w:rsidRPr="00FB3A98" w:rsidRDefault="00160CF6" w:rsidP="007D2B5D">
            <w:pPr>
              <w:rPr>
                <w:sz w:val="20"/>
                <w:szCs w:val="20"/>
              </w:rPr>
            </w:pPr>
            <w:r w:rsidRPr="00FB3A98">
              <w:rPr>
                <w:sz w:val="20"/>
                <w:szCs w:val="20"/>
              </w:rPr>
              <w:t xml:space="preserve">4,5 </w:t>
            </w:r>
            <w:r w:rsidR="00FB1415" w:rsidRPr="00FB3A98">
              <w:rPr>
                <w:sz w:val="20"/>
                <w:szCs w:val="20"/>
              </w:rPr>
              <w:t>h</w:t>
            </w:r>
          </w:p>
        </w:tc>
        <w:tc>
          <w:tcPr>
            <w:tcW w:w="3827" w:type="dxa"/>
          </w:tcPr>
          <w:p w14:paraId="79CF0A14" w14:textId="77777777" w:rsidR="00D12077" w:rsidRPr="00FB3A98" w:rsidRDefault="00D12077" w:rsidP="001B37FC">
            <w:pPr>
              <w:pStyle w:val="Listenabsatz"/>
              <w:numPr>
                <w:ilvl w:val="0"/>
                <w:numId w:val="9"/>
              </w:numPr>
              <w:ind w:left="460"/>
              <w:rPr>
                <w:sz w:val="20"/>
                <w:szCs w:val="20"/>
              </w:rPr>
            </w:pPr>
            <w:r w:rsidRPr="00FB3A98">
              <w:rPr>
                <w:sz w:val="20"/>
                <w:szCs w:val="20"/>
              </w:rPr>
              <w:t xml:space="preserve">Übernahme der Daten aus </w:t>
            </w:r>
            <w:proofErr w:type="spellStart"/>
            <w:r w:rsidRPr="00FB3A98">
              <w:rPr>
                <w:sz w:val="20"/>
                <w:szCs w:val="20"/>
              </w:rPr>
              <w:t>PkOrg</w:t>
            </w:r>
            <w:proofErr w:type="spellEnd"/>
            <w:r w:rsidRPr="00FB3A98">
              <w:rPr>
                <w:sz w:val="20"/>
                <w:szCs w:val="20"/>
              </w:rPr>
              <w:t xml:space="preserve"> in Dokumentation</w:t>
            </w:r>
          </w:p>
          <w:p w14:paraId="43FE473D" w14:textId="77777777" w:rsidR="00D12077" w:rsidRPr="00FB3A98" w:rsidRDefault="00D12077" w:rsidP="001B37FC">
            <w:pPr>
              <w:pStyle w:val="Listenabsatz"/>
              <w:numPr>
                <w:ilvl w:val="1"/>
                <w:numId w:val="9"/>
              </w:numPr>
              <w:rPr>
                <w:sz w:val="20"/>
                <w:szCs w:val="20"/>
              </w:rPr>
            </w:pPr>
            <w:r w:rsidRPr="00FB3A98">
              <w:rPr>
                <w:sz w:val="20"/>
                <w:szCs w:val="20"/>
              </w:rPr>
              <w:t>Grundstruktur</w:t>
            </w:r>
          </w:p>
          <w:p w14:paraId="0CFFB958" w14:textId="77777777" w:rsidR="00D12077" w:rsidRPr="00FB3A98" w:rsidRDefault="00D12077" w:rsidP="001B37FC">
            <w:pPr>
              <w:pStyle w:val="Listenabsatz"/>
              <w:numPr>
                <w:ilvl w:val="1"/>
                <w:numId w:val="9"/>
              </w:numPr>
              <w:rPr>
                <w:sz w:val="20"/>
                <w:szCs w:val="20"/>
              </w:rPr>
            </w:pPr>
            <w:r w:rsidRPr="00FB3A98">
              <w:rPr>
                <w:sz w:val="20"/>
                <w:szCs w:val="20"/>
              </w:rPr>
              <w:t>Git-Setup</w:t>
            </w:r>
          </w:p>
          <w:p w14:paraId="497611B3" w14:textId="3886ABD1" w:rsidR="00D12077" w:rsidRPr="00FB3A98" w:rsidRDefault="00D12077" w:rsidP="001B37FC">
            <w:pPr>
              <w:pStyle w:val="Listenabsatz"/>
              <w:numPr>
                <w:ilvl w:val="1"/>
                <w:numId w:val="9"/>
              </w:numPr>
              <w:rPr>
                <w:sz w:val="20"/>
                <w:szCs w:val="20"/>
              </w:rPr>
            </w:pPr>
            <w:r w:rsidRPr="00FB3A98">
              <w:rPr>
                <w:sz w:val="20"/>
                <w:szCs w:val="20"/>
              </w:rPr>
              <w:t>Teil 1 ausfülle</w:t>
            </w:r>
            <w:r w:rsidR="00902C4C" w:rsidRPr="00FB3A98">
              <w:rPr>
                <w:sz w:val="20"/>
                <w:szCs w:val="20"/>
              </w:rPr>
              <w:t>n</w:t>
            </w:r>
          </w:p>
          <w:p w14:paraId="03C25780" w14:textId="77777777" w:rsidR="00F55E93" w:rsidRPr="00FB3A98" w:rsidRDefault="00F55E93" w:rsidP="001B37FC">
            <w:pPr>
              <w:pStyle w:val="Listenabsatz"/>
              <w:numPr>
                <w:ilvl w:val="0"/>
                <w:numId w:val="9"/>
              </w:numPr>
              <w:rPr>
                <w:sz w:val="20"/>
                <w:szCs w:val="20"/>
              </w:rPr>
            </w:pPr>
            <w:r w:rsidRPr="00FB3A98">
              <w:rPr>
                <w:sz w:val="20"/>
                <w:szCs w:val="20"/>
              </w:rPr>
              <w:t>Informieren</w:t>
            </w:r>
          </w:p>
          <w:p w14:paraId="51A36D9D" w14:textId="369E6547" w:rsidR="00F55E93" w:rsidRPr="00FB3A98" w:rsidRDefault="00F55E93" w:rsidP="00714903">
            <w:pPr>
              <w:pStyle w:val="Listenabsatz"/>
              <w:numPr>
                <w:ilvl w:val="1"/>
                <w:numId w:val="9"/>
              </w:numPr>
              <w:rPr>
                <w:sz w:val="20"/>
                <w:szCs w:val="20"/>
              </w:rPr>
            </w:pPr>
            <w:r w:rsidRPr="00FB3A98">
              <w:rPr>
                <w:sz w:val="20"/>
                <w:szCs w:val="20"/>
              </w:rPr>
              <w:t>Umfeld</w:t>
            </w:r>
          </w:p>
          <w:p w14:paraId="05B10F02" w14:textId="77777777" w:rsidR="00F55E93" w:rsidRPr="00FB3A98" w:rsidRDefault="00F55E93" w:rsidP="001B37FC">
            <w:pPr>
              <w:pStyle w:val="Listenabsatz"/>
              <w:numPr>
                <w:ilvl w:val="1"/>
                <w:numId w:val="9"/>
              </w:numPr>
              <w:rPr>
                <w:sz w:val="20"/>
                <w:szCs w:val="20"/>
              </w:rPr>
            </w:pPr>
            <w:r w:rsidRPr="00FB3A98">
              <w:rPr>
                <w:sz w:val="20"/>
                <w:szCs w:val="20"/>
              </w:rPr>
              <w:t>Programmablaufplan</w:t>
            </w:r>
          </w:p>
          <w:p w14:paraId="74997393" w14:textId="77777777" w:rsidR="00F55E93" w:rsidRPr="00FB3A98" w:rsidRDefault="00F55E93" w:rsidP="001B37FC">
            <w:pPr>
              <w:pStyle w:val="Listenabsatz"/>
              <w:numPr>
                <w:ilvl w:val="1"/>
                <w:numId w:val="9"/>
              </w:numPr>
              <w:rPr>
                <w:sz w:val="20"/>
                <w:szCs w:val="20"/>
              </w:rPr>
            </w:pPr>
            <w:r w:rsidRPr="00FB3A98">
              <w:rPr>
                <w:sz w:val="20"/>
                <w:szCs w:val="20"/>
              </w:rPr>
              <w:t>Anforderungsanalyse</w:t>
            </w:r>
          </w:p>
          <w:p w14:paraId="3C0C76B0" w14:textId="74790068" w:rsidR="00F55E93" w:rsidRPr="00FB3A98" w:rsidRDefault="00F55E93" w:rsidP="001B37FC">
            <w:pPr>
              <w:pStyle w:val="Listenabsatz"/>
              <w:numPr>
                <w:ilvl w:val="0"/>
                <w:numId w:val="9"/>
              </w:numPr>
              <w:rPr>
                <w:sz w:val="20"/>
                <w:szCs w:val="20"/>
              </w:rPr>
            </w:pPr>
            <w:r w:rsidRPr="00FB3A98">
              <w:rPr>
                <w:sz w:val="20"/>
                <w:szCs w:val="20"/>
              </w:rPr>
              <w:t>Planen</w:t>
            </w:r>
          </w:p>
          <w:p w14:paraId="01232A5E" w14:textId="77777777" w:rsidR="00F55E93" w:rsidRPr="00FB3A98" w:rsidRDefault="00F55E93" w:rsidP="001B37FC">
            <w:pPr>
              <w:pStyle w:val="Listenabsatz"/>
              <w:numPr>
                <w:ilvl w:val="1"/>
                <w:numId w:val="9"/>
              </w:numPr>
              <w:rPr>
                <w:sz w:val="20"/>
                <w:szCs w:val="20"/>
              </w:rPr>
            </w:pPr>
            <w:r w:rsidRPr="00FB3A98">
              <w:rPr>
                <w:sz w:val="20"/>
                <w:szCs w:val="20"/>
              </w:rPr>
              <w:t>Zeitplan</w:t>
            </w:r>
          </w:p>
          <w:p w14:paraId="1D6255AA" w14:textId="202DA336" w:rsidR="009F0D84" w:rsidRPr="00FB3A98" w:rsidRDefault="00F55E93" w:rsidP="001B37FC">
            <w:pPr>
              <w:pStyle w:val="Listenabsatz"/>
              <w:numPr>
                <w:ilvl w:val="1"/>
                <w:numId w:val="9"/>
              </w:numPr>
              <w:rPr>
                <w:sz w:val="20"/>
                <w:szCs w:val="20"/>
              </w:rPr>
            </w:pPr>
            <w:r w:rsidRPr="00FB3A98">
              <w:rPr>
                <w:sz w:val="20"/>
                <w:szCs w:val="20"/>
              </w:rPr>
              <w:t>Konfigurationsdatei</w:t>
            </w:r>
            <w:r w:rsidR="00C75D41" w:rsidRPr="00FB3A98">
              <w:rPr>
                <w:sz w:val="20"/>
                <w:szCs w:val="20"/>
              </w:rPr>
              <w:t>e</w:t>
            </w:r>
            <w:r w:rsidR="00714903" w:rsidRPr="00FB3A98">
              <w:rPr>
                <w:sz w:val="20"/>
                <w:szCs w:val="20"/>
              </w:rPr>
              <w:t>n</w:t>
            </w:r>
          </w:p>
          <w:p w14:paraId="10809A67" w14:textId="77777777" w:rsidR="00F55E93" w:rsidRPr="00FB3A98" w:rsidRDefault="00F55E93" w:rsidP="001B37FC">
            <w:pPr>
              <w:pStyle w:val="Listenabsatz"/>
              <w:numPr>
                <w:ilvl w:val="1"/>
                <w:numId w:val="9"/>
              </w:numPr>
              <w:rPr>
                <w:sz w:val="20"/>
                <w:szCs w:val="20"/>
              </w:rPr>
            </w:pPr>
            <w:r w:rsidRPr="00FB3A98">
              <w:rPr>
                <w:sz w:val="20"/>
                <w:szCs w:val="20"/>
              </w:rPr>
              <w:t>Test</w:t>
            </w:r>
            <w:r w:rsidR="00714903" w:rsidRPr="00FB3A98">
              <w:rPr>
                <w:sz w:val="20"/>
                <w:szCs w:val="20"/>
              </w:rPr>
              <w:t>konzept,</w:t>
            </w:r>
          </w:p>
          <w:p w14:paraId="116A5CF7" w14:textId="77777777" w:rsidR="00714903" w:rsidRPr="00FB3A98" w:rsidRDefault="00714903" w:rsidP="001B37FC">
            <w:pPr>
              <w:pStyle w:val="Listenabsatz"/>
              <w:numPr>
                <w:ilvl w:val="1"/>
                <w:numId w:val="9"/>
              </w:numPr>
              <w:rPr>
                <w:sz w:val="20"/>
                <w:szCs w:val="20"/>
              </w:rPr>
            </w:pPr>
            <w:r w:rsidRPr="00FB3A98">
              <w:rPr>
                <w:sz w:val="20"/>
                <w:szCs w:val="20"/>
              </w:rPr>
              <w:t>Parameterkonzept</w:t>
            </w:r>
          </w:p>
          <w:p w14:paraId="224709EE" w14:textId="663C062D" w:rsidR="00F3354F" w:rsidRPr="00FB3A98" w:rsidRDefault="00F3354F" w:rsidP="00F3354F">
            <w:pPr>
              <w:pStyle w:val="Listenabsatz"/>
              <w:numPr>
                <w:ilvl w:val="0"/>
                <w:numId w:val="9"/>
              </w:numPr>
              <w:rPr>
                <w:sz w:val="20"/>
                <w:szCs w:val="20"/>
              </w:rPr>
            </w:pPr>
            <w:r w:rsidRPr="00FB3A98">
              <w:rPr>
                <w:sz w:val="20"/>
                <w:szCs w:val="20"/>
              </w:rPr>
              <w:t>Arbeitsjournal</w:t>
            </w:r>
          </w:p>
        </w:tc>
        <w:tc>
          <w:tcPr>
            <w:tcW w:w="1078" w:type="dxa"/>
          </w:tcPr>
          <w:p w14:paraId="6392D823" w14:textId="77777777" w:rsidR="009F0D84" w:rsidRPr="00FB3A98" w:rsidRDefault="00D12077" w:rsidP="007D2B5D">
            <w:pPr>
              <w:jc w:val="both"/>
              <w:rPr>
                <w:sz w:val="20"/>
                <w:szCs w:val="20"/>
              </w:rPr>
            </w:pPr>
            <w:r w:rsidRPr="00FB3A98">
              <w:rPr>
                <w:sz w:val="20"/>
                <w:szCs w:val="20"/>
              </w:rPr>
              <w:t>1,5 h</w:t>
            </w:r>
          </w:p>
          <w:p w14:paraId="64891565" w14:textId="77777777" w:rsidR="00D12077" w:rsidRPr="00FB3A98" w:rsidRDefault="00D12077" w:rsidP="007D2B5D">
            <w:pPr>
              <w:jc w:val="both"/>
              <w:rPr>
                <w:sz w:val="20"/>
                <w:szCs w:val="20"/>
              </w:rPr>
            </w:pPr>
          </w:p>
          <w:p w14:paraId="12FEDFB1" w14:textId="77777777" w:rsidR="00D53EA1" w:rsidRPr="00FB3A98" w:rsidRDefault="00D53EA1" w:rsidP="007D2B5D">
            <w:pPr>
              <w:jc w:val="both"/>
              <w:rPr>
                <w:sz w:val="20"/>
                <w:szCs w:val="20"/>
              </w:rPr>
            </w:pPr>
          </w:p>
          <w:p w14:paraId="43860E99" w14:textId="77777777" w:rsidR="00D53EA1" w:rsidRPr="00FB3A98" w:rsidRDefault="00D53EA1" w:rsidP="007D2B5D">
            <w:pPr>
              <w:jc w:val="both"/>
              <w:rPr>
                <w:sz w:val="20"/>
                <w:szCs w:val="20"/>
              </w:rPr>
            </w:pPr>
          </w:p>
          <w:p w14:paraId="36CFB7CD" w14:textId="77777777" w:rsidR="00D53EA1" w:rsidRPr="00FB3A98" w:rsidRDefault="00D53EA1" w:rsidP="007D2B5D">
            <w:pPr>
              <w:jc w:val="both"/>
              <w:rPr>
                <w:sz w:val="20"/>
                <w:szCs w:val="20"/>
              </w:rPr>
            </w:pPr>
          </w:p>
          <w:p w14:paraId="4C9E546F" w14:textId="59CB0B5D" w:rsidR="00AB3784" w:rsidRPr="00FB3A98" w:rsidRDefault="00105545" w:rsidP="007D2B5D">
            <w:pPr>
              <w:jc w:val="both"/>
              <w:rPr>
                <w:sz w:val="20"/>
                <w:szCs w:val="20"/>
              </w:rPr>
            </w:pPr>
            <w:r w:rsidRPr="00FB3A98">
              <w:rPr>
                <w:sz w:val="20"/>
                <w:szCs w:val="20"/>
              </w:rPr>
              <w:t>2</w:t>
            </w:r>
            <w:r w:rsidR="00AB3784" w:rsidRPr="00FB3A98">
              <w:rPr>
                <w:sz w:val="20"/>
                <w:szCs w:val="20"/>
              </w:rPr>
              <w:t xml:space="preserve"> h </w:t>
            </w:r>
          </w:p>
          <w:p w14:paraId="1CBAD8E5" w14:textId="77777777" w:rsidR="00D53EA1" w:rsidRPr="00FB3A98" w:rsidRDefault="00D53EA1" w:rsidP="007D2B5D">
            <w:pPr>
              <w:jc w:val="both"/>
              <w:rPr>
                <w:color w:val="939393" w:themeColor="text2" w:themeTint="99"/>
                <w:sz w:val="20"/>
                <w:szCs w:val="20"/>
              </w:rPr>
            </w:pPr>
          </w:p>
          <w:p w14:paraId="1E1B3C81" w14:textId="77777777" w:rsidR="00D53EA1" w:rsidRPr="00FB3A98" w:rsidRDefault="00D53EA1" w:rsidP="007D2B5D">
            <w:pPr>
              <w:jc w:val="both"/>
              <w:rPr>
                <w:color w:val="939393" w:themeColor="text2" w:themeTint="99"/>
                <w:sz w:val="20"/>
                <w:szCs w:val="20"/>
              </w:rPr>
            </w:pPr>
          </w:p>
          <w:p w14:paraId="391C64F8" w14:textId="77777777" w:rsidR="00D53EA1" w:rsidRPr="00FB3A98" w:rsidRDefault="00D53EA1" w:rsidP="007D2B5D">
            <w:pPr>
              <w:jc w:val="both"/>
              <w:rPr>
                <w:color w:val="939393" w:themeColor="text2" w:themeTint="99"/>
                <w:sz w:val="20"/>
                <w:szCs w:val="20"/>
              </w:rPr>
            </w:pPr>
          </w:p>
          <w:p w14:paraId="307420F1" w14:textId="15ECD10C" w:rsidR="00C75D41" w:rsidRPr="00FB3A98" w:rsidRDefault="00E71132" w:rsidP="007D2B5D">
            <w:pPr>
              <w:jc w:val="both"/>
              <w:rPr>
                <w:sz w:val="20"/>
                <w:szCs w:val="20"/>
              </w:rPr>
            </w:pPr>
            <w:r w:rsidRPr="00FB3A98">
              <w:rPr>
                <w:sz w:val="20"/>
                <w:szCs w:val="20"/>
              </w:rPr>
              <w:t>4,5 h</w:t>
            </w:r>
          </w:p>
          <w:p w14:paraId="50489061" w14:textId="77777777" w:rsidR="00D53EA1" w:rsidRPr="00FB3A98" w:rsidRDefault="00D53EA1" w:rsidP="007D2B5D">
            <w:pPr>
              <w:jc w:val="both"/>
              <w:rPr>
                <w:color w:val="939393" w:themeColor="text2" w:themeTint="99"/>
                <w:sz w:val="20"/>
                <w:szCs w:val="20"/>
              </w:rPr>
            </w:pPr>
          </w:p>
          <w:p w14:paraId="0E1AEDAB" w14:textId="77777777" w:rsidR="00D53EA1" w:rsidRPr="00FB3A98" w:rsidRDefault="00D53EA1" w:rsidP="007D2B5D">
            <w:pPr>
              <w:jc w:val="both"/>
              <w:rPr>
                <w:color w:val="939393" w:themeColor="text2" w:themeTint="99"/>
                <w:sz w:val="20"/>
                <w:szCs w:val="20"/>
              </w:rPr>
            </w:pPr>
          </w:p>
          <w:p w14:paraId="6FB2B8EC" w14:textId="77777777" w:rsidR="00D53EA1" w:rsidRPr="00FB3A98" w:rsidRDefault="00D53EA1" w:rsidP="007D2B5D">
            <w:pPr>
              <w:jc w:val="both"/>
              <w:rPr>
                <w:color w:val="939393" w:themeColor="text2" w:themeTint="99"/>
                <w:sz w:val="20"/>
                <w:szCs w:val="20"/>
              </w:rPr>
            </w:pPr>
          </w:p>
          <w:p w14:paraId="170B8651" w14:textId="77777777" w:rsidR="00D53EA1" w:rsidRPr="00FB3A98" w:rsidRDefault="00D53EA1" w:rsidP="007D2B5D">
            <w:pPr>
              <w:jc w:val="both"/>
              <w:rPr>
                <w:color w:val="939393" w:themeColor="text2" w:themeTint="99"/>
                <w:sz w:val="20"/>
                <w:szCs w:val="20"/>
              </w:rPr>
            </w:pPr>
          </w:p>
          <w:p w14:paraId="1A54A171" w14:textId="366D3809" w:rsidR="007B2CE9" w:rsidRPr="00FB3A98" w:rsidRDefault="007B2CE9" w:rsidP="007D2B5D">
            <w:pPr>
              <w:jc w:val="both"/>
              <w:rPr>
                <w:sz w:val="20"/>
                <w:szCs w:val="20"/>
              </w:rPr>
            </w:pPr>
            <w:r w:rsidRPr="00FB3A98">
              <w:rPr>
                <w:sz w:val="20"/>
                <w:szCs w:val="20"/>
              </w:rPr>
              <w:t>0.3h</w:t>
            </w:r>
          </w:p>
        </w:tc>
      </w:tr>
      <w:tr w:rsidR="00686DB3" w14:paraId="187EA177" w14:textId="77777777" w:rsidTr="00D12077">
        <w:tc>
          <w:tcPr>
            <w:tcW w:w="3402" w:type="dxa"/>
          </w:tcPr>
          <w:p w14:paraId="2554E399" w14:textId="213937C6" w:rsidR="00686DB3" w:rsidRDefault="00686DB3" w:rsidP="00AB1D58">
            <w:pPr>
              <w:ind w:left="284" w:hanging="284"/>
            </w:pPr>
            <w:r>
              <w:t>Überzeit</w:t>
            </w:r>
            <w:r w:rsidR="00AB1D58">
              <w:t xml:space="preserve"> - Soll</w:t>
            </w:r>
          </w:p>
        </w:tc>
        <w:tc>
          <w:tcPr>
            <w:tcW w:w="709" w:type="dxa"/>
          </w:tcPr>
          <w:p w14:paraId="44AC37AD" w14:textId="6BA70C9F" w:rsidR="00686DB3" w:rsidRPr="00FB3A98" w:rsidRDefault="00686DB3" w:rsidP="00686DB3">
            <w:pPr>
              <w:rPr>
                <w:sz w:val="20"/>
                <w:szCs w:val="20"/>
              </w:rPr>
            </w:pPr>
            <w:r w:rsidRPr="00FB3A98">
              <w:rPr>
                <w:sz w:val="20"/>
                <w:szCs w:val="20"/>
              </w:rP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Pr="00FB3A98" w:rsidRDefault="00686DB3" w:rsidP="00686DB3">
            <w:pPr>
              <w:jc w:val="both"/>
              <w:rPr>
                <w:sz w:val="20"/>
                <w:szCs w:val="22"/>
              </w:rPr>
            </w:pPr>
          </w:p>
        </w:tc>
      </w:tr>
      <w:tr w:rsidR="00686DB3" w14:paraId="0C9D32E1" w14:textId="77777777" w:rsidTr="00FB3A98">
        <w:trPr>
          <w:trHeight w:val="16"/>
        </w:trPr>
        <w:tc>
          <w:tcPr>
            <w:tcW w:w="3402" w:type="dxa"/>
          </w:tcPr>
          <w:p w14:paraId="2BF5D873" w14:textId="2A7BAFB6" w:rsidR="00686DB3" w:rsidRPr="00176C47" w:rsidRDefault="00686DB3" w:rsidP="00686DB3">
            <w:r>
              <w:t>Arbeitszeit - Soll</w:t>
            </w:r>
          </w:p>
        </w:tc>
        <w:tc>
          <w:tcPr>
            <w:tcW w:w="709" w:type="dxa"/>
          </w:tcPr>
          <w:p w14:paraId="117D7D0F" w14:textId="6E688914" w:rsidR="00686DB3" w:rsidRPr="00FB3A98" w:rsidRDefault="00686DB3" w:rsidP="00686DB3">
            <w:pPr>
              <w:rPr>
                <w:sz w:val="20"/>
                <w:szCs w:val="20"/>
              </w:rPr>
            </w:pPr>
            <w:r w:rsidRPr="00FB3A98">
              <w:rPr>
                <w:sz w:val="20"/>
                <w:szCs w:val="20"/>
              </w:rP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Pr="00FB3A98" w:rsidRDefault="00686DB3" w:rsidP="00686DB3">
            <w:pPr>
              <w:rPr>
                <w:sz w:val="20"/>
                <w:szCs w:val="22"/>
              </w:rPr>
            </w:pPr>
            <w:r w:rsidRPr="00FB3A98">
              <w:rPr>
                <w:sz w:val="20"/>
                <w:szCs w:val="22"/>
              </w:rP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FB3A98" w:rsidRDefault="00902C4C" w:rsidP="00902C4C">
            <w:pPr>
              <w:ind w:left="284" w:hanging="284"/>
              <w:rPr>
                <w:bCs/>
                <w:sz w:val="20"/>
                <w:szCs w:val="22"/>
              </w:rPr>
            </w:pPr>
            <w:r w:rsidRPr="00FB3A98">
              <w:rPr>
                <w:bCs/>
                <w:sz w:val="20"/>
                <w:szCs w:val="22"/>
              </w:rPr>
              <w:t xml:space="preserve">Ich bin heute sehr gut vorwärtsgekommen – ich konnte sehr schnell die Grundstruktur meiner Dokumentation erstellen und die Daten von </w:t>
            </w:r>
            <w:proofErr w:type="spellStart"/>
            <w:r w:rsidRPr="00FB3A98">
              <w:rPr>
                <w:bCs/>
                <w:sz w:val="20"/>
                <w:szCs w:val="22"/>
              </w:rPr>
              <w:t>PkOrg</w:t>
            </w:r>
            <w:proofErr w:type="spellEnd"/>
            <w:r w:rsidRPr="00FB3A98">
              <w:rPr>
                <w:bCs/>
                <w:sz w:val="20"/>
                <w:szCs w:val="22"/>
              </w:rPr>
              <w:t xml:space="preserve"> übernehmen und habe dann auch den grossen Rest des ersten Teils bereits ausfüllen können, sodass</w:t>
            </w:r>
            <w:r w:rsidR="00F01BCB" w:rsidRPr="00FB3A98">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FB3A98" w:rsidRDefault="00F01BCB" w:rsidP="00902C4C">
            <w:pPr>
              <w:ind w:left="284" w:hanging="284"/>
              <w:rPr>
                <w:b/>
                <w:bCs/>
                <w:sz w:val="20"/>
                <w:szCs w:val="22"/>
              </w:rPr>
            </w:pPr>
          </w:p>
          <w:p w14:paraId="3FD7787E" w14:textId="22511B7F" w:rsidR="00F01BCB" w:rsidRPr="00FB3A98" w:rsidRDefault="00F01BCB" w:rsidP="00902C4C">
            <w:pPr>
              <w:ind w:left="284" w:hanging="284"/>
              <w:rPr>
                <w:sz w:val="20"/>
                <w:szCs w:val="22"/>
              </w:rPr>
            </w:pPr>
            <w:r w:rsidRPr="00FB3A98">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FB3A98" w:rsidRDefault="00D26E6A" w:rsidP="007D2B5D">
            <w:pPr>
              <w:rPr>
                <w:sz w:val="20"/>
                <w:szCs w:val="22"/>
              </w:rPr>
            </w:pPr>
            <w:r w:rsidRPr="00FB3A98">
              <w:rPr>
                <w:sz w:val="20"/>
                <w:szCs w:val="22"/>
              </w:rPr>
              <w:t xml:space="preserve">Ich bin im Laufe des Tages </w:t>
            </w:r>
            <w:proofErr w:type="spellStart"/>
            <w:r w:rsidRPr="00FB3A98">
              <w:rPr>
                <w:sz w:val="20"/>
                <w:szCs w:val="22"/>
              </w:rPr>
              <w:t>soweit</w:t>
            </w:r>
            <w:proofErr w:type="spellEnd"/>
            <w:r w:rsidRPr="00FB3A98">
              <w:rPr>
                <w:sz w:val="20"/>
                <w:szCs w:val="22"/>
              </w:rPr>
              <w:t xml:space="preserve">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FB3A98" w:rsidRDefault="00D26E6A" w:rsidP="007D2B5D">
            <w:pPr>
              <w:rPr>
                <w:sz w:val="20"/>
                <w:szCs w:val="22"/>
              </w:rPr>
            </w:pPr>
          </w:p>
          <w:p w14:paraId="2D897323" w14:textId="3AAF0F15" w:rsidR="00E37EEE" w:rsidRPr="00752B35" w:rsidRDefault="00D26E6A" w:rsidP="008B1C4F">
            <w:pPr>
              <w:rPr>
                <w:sz w:val="18"/>
                <w:szCs w:val="20"/>
              </w:rPr>
            </w:pPr>
            <w:r w:rsidRPr="00FB3A98">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4BBC454B" w:rsidR="009F0D84" w:rsidRDefault="00303A6C" w:rsidP="00037821">
            <w:pPr>
              <w:keepNext/>
            </w:pPr>
            <w:r w:rsidRPr="00752B35">
              <w:rPr>
                <w:sz w:val="20"/>
                <w:szCs w:val="22"/>
              </w:rPr>
              <w:t xml:space="preserve">Ist es möglich, Unit-Tests in Powershell zu programmieren? Ja -&gt; </w:t>
            </w:r>
            <w:sdt>
              <w:sdtPr>
                <w:rPr>
                  <w:sz w:val="20"/>
                  <w:szCs w:val="22"/>
                </w:rPr>
                <w:id w:val="216246120"/>
                <w:citation/>
              </w:sdtPr>
              <w:sdtEndPr/>
              <w:sdtContent>
                <w:r w:rsidRPr="00752B35">
                  <w:rPr>
                    <w:sz w:val="20"/>
                    <w:szCs w:val="22"/>
                  </w:rPr>
                  <w:fldChar w:fldCharType="begin"/>
                </w:r>
                <w:r w:rsidR="00D53EA1" w:rsidRPr="00752B35">
                  <w:rPr>
                    <w:sz w:val="20"/>
                    <w:szCs w:val="22"/>
                  </w:rPr>
                  <w:instrText xml:space="preserve">CITATION Pes \l 2055 </w:instrText>
                </w:r>
                <w:r w:rsidRPr="00752B35">
                  <w:rPr>
                    <w:sz w:val="20"/>
                    <w:szCs w:val="22"/>
                  </w:rPr>
                  <w:fldChar w:fldCharType="separate"/>
                </w:r>
                <w:r w:rsidR="002D5C9C" w:rsidRPr="002D5C9C">
                  <w:rPr>
                    <w:noProof/>
                    <w:sz w:val="20"/>
                    <w:szCs w:val="22"/>
                  </w:rPr>
                  <w:t>(Pester, kein Datum)</w:t>
                </w:r>
                <w:r w:rsidRPr="00752B35">
                  <w:rPr>
                    <w:sz w:val="20"/>
                    <w:szCs w:val="22"/>
                  </w:rPr>
                  <w:fldChar w:fldCharType="end"/>
                </w:r>
              </w:sdtContent>
            </w:sdt>
          </w:p>
        </w:tc>
      </w:tr>
    </w:tbl>
    <w:p w14:paraId="516768D8" w14:textId="15B1C74E" w:rsidR="00037821" w:rsidRDefault="00037821" w:rsidP="00037821">
      <w:pPr>
        <w:pStyle w:val="Beschriftung"/>
      </w:pPr>
      <w:bookmarkStart w:id="33" w:name="_Toc193466657"/>
      <w:r>
        <w:t xml:space="preserve">Tabelle </w:t>
      </w:r>
      <w:r w:rsidR="009F4859">
        <w:fldChar w:fldCharType="begin"/>
      </w:r>
      <w:r w:rsidR="009F4859">
        <w:instrText xml:space="preserve"> SEQ Tabelle \* ARABIC </w:instrText>
      </w:r>
      <w:r w:rsidR="009F4859">
        <w:fldChar w:fldCharType="separate"/>
      </w:r>
      <w:r w:rsidR="009F4859">
        <w:rPr>
          <w:noProof/>
        </w:rPr>
        <w:t>6</w:t>
      </w:r>
      <w:r w:rsidR="009F4859">
        <w:fldChar w:fldCharType="end"/>
      </w:r>
      <w:r>
        <w:t>: Arbeitsjournal Tag 1</w:t>
      </w:r>
      <w:bookmarkEnd w:id="33"/>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proofErr w:type="spellStart"/>
      <w:r>
        <w:lastRenderedPageBreak/>
        <w:t>Mittwoch</w:t>
      </w:r>
      <w:proofErr w:type="spellEnd"/>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Pr="00FB3A98" w:rsidRDefault="00055A18" w:rsidP="00055A18">
            <w:pPr>
              <w:pStyle w:val="Listenabsatz"/>
              <w:numPr>
                <w:ilvl w:val="0"/>
                <w:numId w:val="9"/>
              </w:numPr>
              <w:rPr>
                <w:sz w:val="20"/>
                <w:szCs w:val="22"/>
              </w:rPr>
            </w:pPr>
            <w:r w:rsidRPr="00FB3A98">
              <w:rPr>
                <w:sz w:val="20"/>
                <w:szCs w:val="22"/>
              </w:rPr>
              <w:t>Planen</w:t>
            </w:r>
          </w:p>
          <w:p w14:paraId="1DCF15B2" w14:textId="77777777" w:rsidR="00055A18" w:rsidRPr="00FB3A98" w:rsidRDefault="00055A18" w:rsidP="00055A18">
            <w:pPr>
              <w:pStyle w:val="Listenabsatz"/>
              <w:numPr>
                <w:ilvl w:val="1"/>
                <w:numId w:val="9"/>
              </w:numPr>
              <w:rPr>
                <w:sz w:val="20"/>
                <w:szCs w:val="22"/>
              </w:rPr>
            </w:pPr>
            <w:r w:rsidRPr="00FB3A98">
              <w:rPr>
                <w:sz w:val="20"/>
                <w:szCs w:val="22"/>
              </w:rPr>
              <w:t>Detaillierter Programmablaufplan</w:t>
            </w:r>
          </w:p>
          <w:p w14:paraId="3F6337B6" w14:textId="3AEF635B" w:rsidR="00055A18" w:rsidRPr="00FB3A98" w:rsidRDefault="00055A18" w:rsidP="00055A18">
            <w:pPr>
              <w:pStyle w:val="Listenabsatz"/>
              <w:numPr>
                <w:ilvl w:val="0"/>
                <w:numId w:val="9"/>
              </w:numPr>
              <w:rPr>
                <w:sz w:val="20"/>
                <w:szCs w:val="22"/>
              </w:rPr>
            </w:pPr>
            <w:r w:rsidRPr="00FB3A98">
              <w:rPr>
                <w:sz w:val="20"/>
                <w:szCs w:val="22"/>
              </w:rPr>
              <w:t>Erste</w:t>
            </w:r>
            <w:r w:rsidR="00E34FFF" w:rsidRPr="00FB3A98">
              <w:rPr>
                <w:sz w:val="20"/>
                <w:szCs w:val="22"/>
              </w:rPr>
              <w:t>s</w:t>
            </w:r>
            <w:r w:rsidRPr="00FB3A98">
              <w:rPr>
                <w:sz w:val="20"/>
                <w:szCs w:val="22"/>
              </w:rPr>
              <w:t xml:space="preserve"> Gespräch mit HEX</w:t>
            </w:r>
          </w:p>
          <w:p w14:paraId="2C8010A7" w14:textId="77777777" w:rsidR="00055A18" w:rsidRPr="00FB3A98" w:rsidRDefault="00055A18" w:rsidP="00055A18">
            <w:pPr>
              <w:pStyle w:val="Listenabsatz"/>
              <w:numPr>
                <w:ilvl w:val="0"/>
                <w:numId w:val="9"/>
              </w:numPr>
              <w:rPr>
                <w:sz w:val="20"/>
                <w:szCs w:val="22"/>
              </w:rPr>
            </w:pPr>
            <w:r w:rsidRPr="00FB3A98">
              <w:rPr>
                <w:sz w:val="20"/>
                <w:szCs w:val="22"/>
              </w:rPr>
              <w:t>Entscheiden</w:t>
            </w:r>
          </w:p>
          <w:p w14:paraId="161AB5DD" w14:textId="77777777" w:rsidR="009F0D84" w:rsidRPr="00FB3A98" w:rsidRDefault="00055A18" w:rsidP="00055A18">
            <w:pPr>
              <w:pStyle w:val="Listenabsatz"/>
              <w:numPr>
                <w:ilvl w:val="1"/>
                <w:numId w:val="9"/>
              </w:numPr>
              <w:rPr>
                <w:sz w:val="20"/>
                <w:szCs w:val="22"/>
              </w:rPr>
            </w:pPr>
            <w:r w:rsidRPr="00FB3A98">
              <w:rPr>
                <w:sz w:val="20"/>
                <w:szCs w:val="22"/>
              </w:rPr>
              <w:t xml:space="preserve">Modulansatz oder </w:t>
            </w:r>
            <w:proofErr w:type="spellStart"/>
            <w:r w:rsidRPr="00FB3A98">
              <w:rPr>
                <w:sz w:val="20"/>
                <w:szCs w:val="22"/>
              </w:rPr>
              <w:t>Skripting</w:t>
            </w:r>
            <w:proofErr w:type="spellEnd"/>
          </w:p>
          <w:p w14:paraId="69613B21" w14:textId="4ECAEDA7" w:rsidR="000153F9" w:rsidRPr="00FB3A98" w:rsidRDefault="000153F9" w:rsidP="000153F9">
            <w:pPr>
              <w:pStyle w:val="Listenabsatz"/>
              <w:numPr>
                <w:ilvl w:val="0"/>
                <w:numId w:val="9"/>
              </w:numPr>
              <w:rPr>
                <w:sz w:val="20"/>
                <w:szCs w:val="22"/>
              </w:rPr>
            </w:pPr>
            <w:r w:rsidRPr="00FB3A98">
              <w:rPr>
                <w:sz w:val="20"/>
                <w:szCs w:val="22"/>
              </w:rPr>
              <w:t>Arbeitsjournal</w:t>
            </w:r>
          </w:p>
        </w:tc>
        <w:tc>
          <w:tcPr>
            <w:tcW w:w="846" w:type="dxa"/>
          </w:tcPr>
          <w:p w14:paraId="36DA5D6A" w14:textId="77777777" w:rsidR="009F0D84" w:rsidRPr="00FB3A98" w:rsidRDefault="00055A18" w:rsidP="007D2B5D">
            <w:pPr>
              <w:rPr>
                <w:sz w:val="20"/>
                <w:szCs w:val="22"/>
              </w:rPr>
            </w:pPr>
            <w:r w:rsidRPr="00FB3A98">
              <w:rPr>
                <w:sz w:val="20"/>
                <w:szCs w:val="22"/>
              </w:rPr>
              <w:t>2h</w:t>
            </w:r>
          </w:p>
          <w:p w14:paraId="62666653" w14:textId="77777777" w:rsidR="00055A18" w:rsidRPr="00FB3A98" w:rsidRDefault="00055A18" w:rsidP="007D2B5D">
            <w:pPr>
              <w:rPr>
                <w:sz w:val="20"/>
                <w:szCs w:val="22"/>
              </w:rPr>
            </w:pPr>
          </w:p>
          <w:p w14:paraId="2A3CF953" w14:textId="77777777" w:rsidR="00055A18" w:rsidRPr="00FB3A98" w:rsidRDefault="00055A18" w:rsidP="007D2B5D">
            <w:pPr>
              <w:rPr>
                <w:sz w:val="20"/>
                <w:szCs w:val="22"/>
              </w:rPr>
            </w:pPr>
          </w:p>
          <w:p w14:paraId="23D92101" w14:textId="77777777" w:rsidR="00FB3A98" w:rsidRPr="00FB3A98" w:rsidRDefault="00FB3A98" w:rsidP="007D2B5D">
            <w:pPr>
              <w:rPr>
                <w:sz w:val="20"/>
                <w:szCs w:val="22"/>
              </w:rPr>
            </w:pPr>
          </w:p>
          <w:p w14:paraId="4FF43982" w14:textId="7F68B6B9" w:rsidR="00FB3A98" w:rsidRPr="00FB3A98" w:rsidRDefault="00055A18" w:rsidP="007D2B5D">
            <w:pPr>
              <w:rPr>
                <w:sz w:val="20"/>
                <w:szCs w:val="22"/>
              </w:rPr>
            </w:pPr>
            <w:r w:rsidRPr="00FB3A98">
              <w:rPr>
                <w:sz w:val="20"/>
                <w:szCs w:val="22"/>
              </w:rPr>
              <w:t>??</w:t>
            </w:r>
          </w:p>
          <w:p w14:paraId="1BCB46B2" w14:textId="77777777" w:rsidR="00055A18" w:rsidRPr="00FB3A98" w:rsidRDefault="00055A18" w:rsidP="007D2B5D">
            <w:pPr>
              <w:rPr>
                <w:sz w:val="20"/>
                <w:szCs w:val="22"/>
              </w:rPr>
            </w:pPr>
            <w:r w:rsidRPr="00FB3A98">
              <w:rPr>
                <w:sz w:val="20"/>
                <w:szCs w:val="22"/>
              </w:rPr>
              <w:t>2h</w:t>
            </w:r>
          </w:p>
          <w:p w14:paraId="73B3A109" w14:textId="77777777" w:rsidR="000153F9" w:rsidRPr="00FB3A98" w:rsidRDefault="000153F9" w:rsidP="007D2B5D">
            <w:pPr>
              <w:rPr>
                <w:sz w:val="20"/>
                <w:szCs w:val="22"/>
              </w:rPr>
            </w:pPr>
          </w:p>
          <w:p w14:paraId="239A46EA" w14:textId="77777777" w:rsidR="000153F9" w:rsidRPr="00FB3A98" w:rsidRDefault="000153F9" w:rsidP="007D2B5D">
            <w:pPr>
              <w:rPr>
                <w:sz w:val="20"/>
                <w:szCs w:val="22"/>
              </w:rPr>
            </w:pPr>
          </w:p>
          <w:p w14:paraId="52266336" w14:textId="2A95DD88" w:rsidR="000153F9" w:rsidRPr="00FB3A98" w:rsidRDefault="000153F9" w:rsidP="007D2B5D">
            <w:pPr>
              <w:rPr>
                <w:sz w:val="20"/>
                <w:szCs w:val="22"/>
              </w:rPr>
            </w:pPr>
            <w:r w:rsidRPr="00FB3A98">
              <w:rPr>
                <w:sz w:val="20"/>
                <w:szCs w:val="22"/>
              </w:rPr>
              <w:t>0,25h</w:t>
            </w:r>
          </w:p>
        </w:tc>
        <w:tc>
          <w:tcPr>
            <w:tcW w:w="3832" w:type="dxa"/>
          </w:tcPr>
          <w:p w14:paraId="26003C4A" w14:textId="77777777" w:rsidR="009F0D84" w:rsidRPr="00FB3A98" w:rsidRDefault="006A5B85" w:rsidP="001B37FC">
            <w:pPr>
              <w:pStyle w:val="Listenabsatz"/>
              <w:numPr>
                <w:ilvl w:val="0"/>
                <w:numId w:val="12"/>
              </w:numPr>
              <w:ind w:left="480"/>
              <w:rPr>
                <w:sz w:val="20"/>
                <w:szCs w:val="22"/>
              </w:rPr>
            </w:pPr>
            <w:r w:rsidRPr="00FB3A98">
              <w:rPr>
                <w:sz w:val="20"/>
                <w:szCs w:val="22"/>
              </w:rPr>
              <w:t>Planen</w:t>
            </w:r>
          </w:p>
          <w:p w14:paraId="6A67353C" w14:textId="77777777" w:rsidR="006A5B85" w:rsidRPr="00FB3A98" w:rsidRDefault="006A5B85" w:rsidP="006A5B85">
            <w:pPr>
              <w:pStyle w:val="Listenabsatz"/>
              <w:numPr>
                <w:ilvl w:val="1"/>
                <w:numId w:val="12"/>
              </w:numPr>
              <w:rPr>
                <w:sz w:val="20"/>
                <w:szCs w:val="22"/>
              </w:rPr>
            </w:pPr>
            <w:r w:rsidRPr="00FB3A98">
              <w:rPr>
                <w:sz w:val="20"/>
                <w:szCs w:val="22"/>
              </w:rPr>
              <w:t>Detaillierter Programmablaufplan</w:t>
            </w:r>
          </w:p>
          <w:p w14:paraId="0F7CD79C" w14:textId="4E4A5F49" w:rsidR="00E34FFF" w:rsidRPr="00FB3A98" w:rsidRDefault="00E34FFF" w:rsidP="00E34FFF">
            <w:pPr>
              <w:pStyle w:val="Listenabsatz"/>
              <w:numPr>
                <w:ilvl w:val="0"/>
                <w:numId w:val="12"/>
              </w:numPr>
              <w:rPr>
                <w:sz w:val="20"/>
                <w:szCs w:val="22"/>
              </w:rPr>
            </w:pPr>
            <w:r w:rsidRPr="00FB3A98">
              <w:rPr>
                <w:sz w:val="20"/>
                <w:szCs w:val="22"/>
              </w:rPr>
              <w:t>Erstes Gespräch mit HEX</w:t>
            </w:r>
          </w:p>
          <w:p w14:paraId="24E518A7" w14:textId="77777777" w:rsidR="006A5B85" w:rsidRPr="00FB3A98" w:rsidRDefault="006A5B85" w:rsidP="006A5B85">
            <w:pPr>
              <w:pStyle w:val="Listenabsatz"/>
              <w:numPr>
                <w:ilvl w:val="0"/>
                <w:numId w:val="12"/>
              </w:numPr>
              <w:rPr>
                <w:sz w:val="20"/>
                <w:szCs w:val="22"/>
              </w:rPr>
            </w:pPr>
            <w:r w:rsidRPr="00FB3A98">
              <w:rPr>
                <w:sz w:val="20"/>
                <w:szCs w:val="22"/>
              </w:rPr>
              <w:t>Entscheiden</w:t>
            </w:r>
          </w:p>
          <w:p w14:paraId="7B30A516" w14:textId="4C20DBB4" w:rsidR="006A5B85" w:rsidRPr="00FB3A98" w:rsidRDefault="00CC43B6" w:rsidP="006A5B85">
            <w:pPr>
              <w:pStyle w:val="Listenabsatz"/>
              <w:numPr>
                <w:ilvl w:val="1"/>
                <w:numId w:val="12"/>
              </w:numPr>
              <w:rPr>
                <w:sz w:val="20"/>
                <w:szCs w:val="22"/>
              </w:rPr>
            </w:pPr>
            <w:r w:rsidRPr="00FB3A98">
              <w:rPr>
                <w:sz w:val="20"/>
                <w:szCs w:val="22"/>
              </w:rPr>
              <w:t xml:space="preserve">Kurze Recherche </w:t>
            </w:r>
            <w:r w:rsidRPr="00FB3A98">
              <w:rPr>
                <w:sz w:val="20"/>
                <w:szCs w:val="22"/>
              </w:rPr>
              <w:br/>
            </w:r>
            <w:r w:rsidR="006A5B85" w:rsidRPr="00FB3A98">
              <w:rPr>
                <w:sz w:val="20"/>
                <w:szCs w:val="22"/>
              </w:rPr>
              <w:t xml:space="preserve">Modulansatz oder </w:t>
            </w:r>
            <w:r w:rsidRPr="00FB3A98">
              <w:rPr>
                <w:sz w:val="20"/>
                <w:szCs w:val="22"/>
              </w:rPr>
              <w:t>Skriptansatz</w:t>
            </w:r>
          </w:p>
          <w:p w14:paraId="3D75007D" w14:textId="7353A6FB" w:rsidR="00CC43B6" w:rsidRPr="00FB3A98" w:rsidRDefault="00CC43B6" w:rsidP="006A5B85">
            <w:pPr>
              <w:pStyle w:val="Listenabsatz"/>
              <w:numPr>
                <w:ilvl w:val="1"/>
                <w:numId w:val="12"/>
              </w:numPr>
              <w:rPr>
                <w:sz w:val="20"/>
                <w:szCs w:val="22"/>
              </w:rPr>
            </w:pPr>
            <w:r w:rsidRPr="00FB3A98">
              <w:rPr>
                <w:sz w:val="20"/>
                <w:szCs w:val="22"/>
              </w:rPr>
              <w:t>Entscheidungsmatrix</w:t>
            </w:r>
          </w:p>
          <w:p w14:paraId="0EDEEC9D" w14:textId="77777777" w:rsidR="000153F9" w:rsidRPr="00FB3A98" w:rsidRDefault="000153F9" w:rsidP="000153F9">
            <w:pPr>
              <w:pStyle w:val="Listenabsatz"/>
              <w:numPr>
                <w:ilvl w:val="0"/>
                <w:numId w:val="12"/>
              </w:numPr>
              <w:rPr>
                <w:sz w:val="20"/>
                <w:szCs w:val="22"/>
              </w:rPr>
            </w:pPr>
            <w:r w:rsidRPr="00FB3A98">
              <w:rPr>
                <w:sz w:val="20"/>
                <w:szCs w:val="22"/>
              </w:rPr>
              <w:t>Arbeitsjournal</w:t>
            </w:r>
          </w:p>
          <w:p w14:paraId="2C5B15AB" w14:textId="094CCF51" w:rsidR="00F71C2D" w:rsidRPr="00FB3A98" w:rsidRDefault="00F71C2D" w:rsidP="000153F9">
            <w:pPr>
              <w:pStyle w:val="Listenabsatz"/>
              <w:numPr>
                <w:ilvl w:val="0"/>
                <w:numId w:val="12"/>
              </w:numPr>
              <w:rPr>
                <w:sz w:val="20"/>
                <w:szCs w:val="22"/>
              </w:rPr>
            </w:pPr>
            <w:r w:rsidRPr="00FB3A98">
              <w:rPr>
                <w:sz w:val="20"/>
                <w:szCs w:val="22"/>
              </w:rPr>
              <w:t>Git eingerichtet</w:t>
            </w:r>
          </w:p>
        </w:tc>
        <w:tc>
          <w:tcPr>
            <w:tcW w:w="936" w:type="dxa"/>
          </w:tcPr>
          <w:p w14:paraId="3F53A679" w14:textId="77777777" w:rsidR="009F0D84" w:rsidRPr="00FB3A98" w:rsidRDefault="009F0D84" w:rsidP="007D2B5D">
            <w:pPr>
              <w:jc w:val="both"/>
              <w:rPr>
                <w:sz w:val="20"/>
                <w:szCs w:val="22"/>
              </w:rPr>
            </w:pPr>
          </w:p>
          <w:p w14:paraId="3F0A3507" w14:textId="77777777" w:rsidR="00E34FFF" w:rsidRPr="00FB3A98" w:rsidRDefault="00E34FFF" w:rsidP="007D2B5D">
            <w:pPr>
              <w:jc w:val="both"/>
              <w:rPr>
                <w:sz w:val="20"/>
                <w:szCs w:val="22"/>
              </w:rPr>
            </w:pPr>
            <w:r w:rsidRPr="00FB3A98">
              <w:rPr>
                <w:sz w:val="20"/>
                <w:szCs w:val="22"/>
              </w:rPr>
              <w:t>1h</w:t>
            </w:r>
          </w:p>
          <w:p w14:paraId="11347A81" w14:textId="77777777" w:rsidR="00E34FFF" w:rsidRPr="00FB3A98" w:rsidRDefault="00E34FFF" w:rsidP="007D2B5D">
            <w:pPr>
              <w:jc w:val="both"/>
              <w:rPr>
                <w:sz w:val="20"/>
                <w:szCs w:val="22"/>
              </w:rPr>
            </w:pPr>
          </w:p>
          <w:p w14:paraId="1B05ABC3" w14:textId="77777777" w:rsidR="00E34FFF" w:rsidRPr="00FB3A98" w:rsidRDefault="00E34FFF" w:rsidP="007D2B5D">
            <w:pPr>
              <w:jc w:val="both"/>
              <w:rPr>
                <w:sz w:val="20"/>
                <w:szCs w:val="22"/>
              </w:rPr>
            </w:pPr>
            <w:r w:rsidRPr="00FB3A98">
              <w:rPr>
                <w:sz w:val="20"/>
                <w:szCs w:val="22"/>
              </w:rPr>
              <w:t>1h</w:t>
            </w:r>
          </w:p>
          <w:p w14:paraId="7E97CBFF" w14:textId="77777777" w:rsidR="000153F9" w:rsidRPr="00FB3A98" w:rsidRDefault="000153F9" w:rsidP="007D2B5D">
            <w:pPr>
              <w:jc w:val="both"/>
              <w:rPr>
                <w:sz w:val="20"/>
                <w:szCs w:val="22"/>
              </w:rPr>
            </w:pPr>
            <w:r w:rsidRPr="00FB3A98">
              <w:rPr>
                <w:sz w:val="20"/>
                <w:szCs w:val="22"/>
              </w:rPr>
              <w:t>2h</w:t>
            </w:r>
          </w:p>
          <w:p w14:paraId="014F1110" w14:textId="77777777" w:rsidR="000153F9" w:rsidRPr="00FB3A98" w:rsidRDefault="000153F9" w:rsidP="007D2B5D">
            <w:pPr>
              <w:jc w:val="both"/>
              <w:rPr>
                <w:sz w:val="20"/>
                <w:szCs w:val="22"/>
              </w:rPr>
            </w:pPr>
          </w:p>
          <w:p w14:paraId="44CB60F5" w14:textId="77777777" w:rsidR="000153F9" w:rsidRPr="00FB3A98" w:rsidRDefault="000153F9" w:rsidP="007D2B5D">
            <w:pPr>
              <w:jc w:val="both"/>
              <w:rPr>
                <w:sz w:val="20"/>
                <w:szCs w:val="22"/>
              </w:rPr>
            </w:pPr>
          </w:p>
          <w:p w14:paraId="27E58844" w14:textId="77777777" w:rsidR="00CC43B6" w:rsidRPr="00FB3A98" w:rsidRDefault="00CC43B6" w:rsidP="007D2B5D">
            <w:pPr>
              <w:jc w:val="both"/>
              <w:rPr>
                <w:sz w:val="20"/>
                <w:szCs w:val="22"/>
              </w:rPr>
            </w:pPr>
          </w:p>
          <w:p w14:paraId="1B82B3DD" w14:textId="77777777" w:rsidR="00CC43B6" w:rsidRPr="00FB3A98" w:rsidRDefault="00CC43B6" w:rsidP="007D2B5D">
            <w:pPr>
              <w:jc w:val="both"/>
              <w:rPr>
                <w:sz w:val="20"/>
                <w:szCs w:val="22"/>
              </w:rPr>
            </w:pPr>
          </w:p>
          <w:p w14:paraId="3991762D" w14:textId="3B4C4F9D" w:rsidR="00F71C2D" w:rsidRPr="00FB3A98" w:rsidRDefault="000153F9" w:rsidP="007D2B5D">
            <w:pPr>
              <w:jc w:val="both"/>
              <w:rPr>
                <w:sz w:val="20"/>
                <w:szCs w:val="22"/>
              </w:rPr>
            </w:pPr>
            <w:r w:rsidRPr="00FB3A98">
              <w:rPr>
                <w:sz w:val="20"/>
                <w:szCs w:val="22"/>
              </w:rPr>
              <w:t>0,</w:t>
            </w:r>
            <w:r w:rsidR="00CC43B6" w:rsidRPr="00FB3A98">
              <w:rPr>
                <w:sz w:val="20"/>
                <w:szCs w:val="22"/>
              </w:rPr>
              <w:t>25</w:t>
            </w:r>
            <w:r w:rsidR="00F71C2D" w:rsidRPr="00FB3A98">
              <w:rPr>
                <w:sz w:val="20"/>
                <w:szCs w:val="22"/>
              </w:rPr>
              <w:t>h</w:t>
            </w:r>
          </w:p>
          <w:p w14:paraId="3D5AF9D8" w14:textId="6FCA28F0" w:rsidR="000153F9" w:rsidRPr="00FB3A98" w:rsidRDefault="00F71C2D" w:rsidP="007D2B5D">
            <w:pPr>
              <w:jc w:val="both"/>
              <w:rPr>
                <w:sz w:val="20"/>
                <w:szCs w:val="22"/>
              </w:rPr>
            </w:pPr>
            <w:r w:rsidRPr="00FB3A98">
              <w:rPr>
                <w:sz w:val="20"/>
                <w:szCs w:val="22"/>
              </w:rPr>
              <w:t>0,25h</w:t>
            </w:r>
            <w:r w:rsidR="000153F9" w:rsidRPr="00FB3A98">
              <w:rPr>
                <w:sz w:val="20"/>
                <w:szCs w:val="22"/>
              </w:rPr>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Pr="00FB3A98" w:rsidRDefault="00686DB3" w:rsidP="007D2B5D">
            <w:pPr>
              <w:rPr>
                <w:sz w:val="20"/>
                <w:szCs w:val="22"/>
              </w:rPr>
            </w:pPr>
            <w:r w:rsidRPr="00FB3A98">
              <w:rPr>
                <w:sz w:val="20"/>
                <w:szCs w:val="22"/>
              </w:rP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Pr="00FB3A98" w:rsidRDefault="00DB7F99" w:rsidP="007D2B5D">
            <w:pPr>
              <w:jc w:val="both"/>
              <w:rPr>
                <w:sz w:val="20"/>
                <w:szCs w:val="22"/>
              </w:rPr>
            </w:pPr>
            <w:r w:rsidRPr="00FB3A98">
              <w:rPr>
                <w:sz w:val="20"/>
                <w:szCs w:val="22"/>
              </w:rPr>
              <w:t>0,</w:t>
            </w:r>
            <w:r w:rsidR="002844FB" w:rsidRPr="00FB3A98">
              <w:rPr>
                <w:sz w:val="20"/>
                <w:szCs w:val="22"/>
              </w:rPr>
              <w:t>2</w:t>
            </w:r>
            <w:r w:rsidRPr="00FB3A98">
              <w:rPr>
                <w:sz w:val="20"/>
                <w:szCs w:val="22"/>
              </w:rP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Pr="00FB3A98" w:rsidRDefault="009229A2" w:rsidP="007D2B5D">
            <w:pPr>
              <w:rPr>
                <w:sz w:val="20"/>
                <w:szCs w:val="22"/>
              </w:rPr>
            </w:pPr>
            <w:r w:rsidRPr="00FB3A98">
              <w:rPr>
                <w:sz w:val="20"/>
                <w:szCs w:val="22"/>
              </w:rPr>
              <w:t>4</w:t>
            </w:r>
            <w:r w:rsidR="00CC43B6" w:rsidRPr="00FB3A98">
              <w:rPr>
                <w:sz w:val="20"/>
                <w:szCs w:val="22"/>
              </w:rPr>
              <w:t>,25</w:t>
            </w:r>
            <w:r w:rsidRPr="00FB3A98">
              <w:rPr>
                <w:sz w:val="20"/>
                <w:szCs w:val="22"/>
              </w:rP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Pr="00FB3A98" w:rsidRDefault="000153F9" w:rsidP="007D2B5D">
            <w:pPr>
              <w:rPr>
                <w:sz w:val="20"/>
                <w:szCs w:val="22"/>
              </w:rPr>
            </w:pPr>
            <w:r w:rsidRPr="00FB3A98">
              <w:rPr>
                <w:sz w:val="20"/>
                <w:szCs w:val="22"/>
              </w:rPr>
              <w:t>4</w:t>
            </w:r>
            <w:r w:rsidR="00CC43B6" w:rsidRPr="00FB3A98">
              <w:rPr>
                <w:sz w:val="20"/>
                <w:szCs w:val="22"/>
              </w:rPr>
              <w:t>,</w:t>
            </w:r>
            <w:r w:rsidR="00C03A28" w:rsidRPr="00FB3A98">
              <w:rPr>
                <w:sz w:val="20"/>
                <w:szCs w:val="22"/>
              </w:rPr>
              <w:t>5</w:t>
            </w:r>
            <w:r w:rsidRPr="00FB3A98">
              <w:rPr>
                <w:sz w:val="20"/>
                <w:szCs w:val="22"/>
              </w:rP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6621C0" w:rsidRDefault="0017679E" w:rsidP="0034376D">
            <w:pPr>
              <w:rPr>
                <w:sz w:val="20"/>
                <w:szCs w:val="22"/>
              </w:rPr>
            </w:pPr>
            <w:r w:rsidRPr="006621C0">
              <w:rPr>
                <w:sz w:val="20"/>
                <w:szCs w:val="22"/>
              </w:rPr>
              <w:t>Ich habe mich dazu entschlossen, das Programm mit einer Modulstruktur umzusetzen, ist das in Ordnung?</w:t>
            </w:r>
          </w:p>
        </w:tc>
        <w:tc>
          <w:tcPr>
            <w:tcW w:w="4508" w:type="dxa"/>
          </w:tcPr>
          <w:p w14:paraId="16EF8D45" w14:textId="040A3EC5" w:rsidR="0017679E" w:rsidRPr="006621C0" w:rsidRDefault="0017679E" w:rsidP="0034376D">
            <w:pPr>
              <w:rPr>
                <w:sz w:val="20"/>
                <w:szCs w:val="22"/>
              </w:rPr>
            </w:pPr>
            <w:r w:rsidRPr="006621C0">
              <w:rPr>
                <w:sz w:val="20"/>
                <w:szCs w:val="22"/>
              </w:rPr>
              <w:t>Ja</w:t>
            </w:r>
            <w:r w:rsidR="0041418E" w:rsidRPr="006621C0">
              <w:rPr>
                <w:sz w:val="20"/>
                <w:szCs w:val="22"/>
              </w:rPr>
              <w:t>, das ist okay</w:t>
            </w:r>
            <w:r w:rsidRPr="006621C0">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w:t>
            </w:r>
            <w:proofErr w:type="spellStart"/>
            <w:r w:rsidR="00272A27" w:rsidRPr="0017679E">
              <w:rPr>
                <w:bCs/>
                <w:sz w:val="20"/>
                <w:szCs w:val="22"/>
              </w:rPr>
              <w:t>Github</w:t>
            </w:r>
            <w:proofErr w:type="spellEnd"/>
            <w:r w:rsidR="00272A27" w:rsidRPr="0017679E">
              <w:rPr>
                <w:bCs/>
                <w:sz w:val="20"/>
                <w:szCs w:val="22"/>
              </w:rPr>
              <w:t xml:space="preserve">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179CC3C2" w:rsidR="001B0272" w:rsidRPr="00FB3A98" w:rsidRDefault="001B0272" w:rsidP="00037821">
            <w:pPr>
              <w:keepNext/>
              <w:rPr>
                <w:sz w:val="20"/>
                <w:szCs w:val="22"/>
              </w:rPr>
            </w:pPr>
            <w:r w:rsidRPr="00FB3A98">
              <w:rPr>
                <w:sz w:val="20"/>
                <w:szCs w:val="22"/>
              </w:rPr>
              <w:t>Recherche, ob eher Modulansatz oder Skriptansatz verwendet werden sollte:</w:t>
            </w:r>
            <w:r w:rsidRPr="00FB3A98">
              <w:rPr>
                <w:sz w:val="20"/>
                <w:szCs w:val="22"/>
              </w:rPr>
              <w:br/>
              <w:t xml:space="preserve">&gt; </w:t>
            </w:r>
            <w:sdt>
              <w:sdtPr>
                <w:rPr>
                  <w:sz w:val="20"/>
                  <w:szCs w:val="22"/>
                </w:rPr>
                <w:id w:val="1811519278"/>
                <w:citation/>
              </w:sdtPr>
              <w:sdtEndPr/>
              <w:sdtContent>
                <w:r w:rsidRPr="00FB3A98">
                  <w:rPr>
                    <w:sz w:val="20"/>
                    <w:szCs w:val="22"/>
                  </w:rPr>
                  <w:fldChar w:fldCharType="begin"/>
                </w:r>
                <w:r w:rsidR="00D53EA1" w:rsidRPr="00FB3A98">
                  <w:rPr>
                    <w:sz w:val="20"/>
                    <w:szCs w:val="22"/>
                  </w:rPr>
                  <w:instrText xml:space="preserve">CITATION Mic21 \l 2055 </w:instrText>
                </w:r>
                <w:r w:rsidRPr="00FB3A98">
                  <w:rPr>
                    <w:sz w:val="20"/>
                    <w:szCs w:val="22"/>
                  </w:rPr>
                  <w:fldChar w:fldCharType="separate"/>
                </w:r>
                <w:r w:rsidR="002D5C9C" w:rsidRPr="002D5C9C">
                  <w:rPr>
                    <w:noProof/>
                    <w:sz w:val="20"/>
                    <w:szCs w:val="22"/>
                  </w:rPr>
                  <w:t>(Microsoft Learn, 2021)</w:t>
                </w:r>
                <w:r w:rsidRPr="00FB3A98">
                  <w:rPr>
                    <w:sz w:val="20"/>
                    <w:szCs w:val="22"/>
                  </w:rPr>
                  <w:fldChar w:fldCharType="end"/>
                </w:r>
              </w:sdtContent>
            </w:sdt>
            <w:sdt>
              <w:sdtPr>
                <w:rPr>
                  <w:sz w:val="20"/>
                  <w:szCs w:val="22"/>
                </w:rPr>
                <w:id w:val="1780599985"/>
                <w:citation/>
              </w:sdtPr>
              <w:sdtEndPr/>
              <w:sdtContent>
                <w:r w:rsidRPr="00FB3A98">
                  <w:rPr>
                    <w:sz w:val="20"/>
                    <w:szCs w:val="22"/>
                  </w:rPr>
                  <w:fldChar w:fldCharType="begin"/>
                </w:r>
                <w:r w:rsidR="00D53EA1" w:rsidRPr="00FB3A98">
                  <w:rPr>
                    <w:sz w:val="20"/>
                    <w:szCs w:val="22"/>
                  </w:rPr>
                  <w:instrText xml:space="preserve">CITATION Sta11 \l 2055 </w:instrText>
                </w:r>
                <w:r w:rsidRPr="00FB3A98">
                  <w:rPr>
                    <w:sz w:val="20"/>
                    <w:szCs w:val="22"/>
                  </w:rPr>
                  <w:fldChar w:fldCharType="separate"/>
                </w:r>
                <w:r w:rsidR="002D5C9C">
                  <w:rPr>
                    <w:noProof/>
                    <w:sz w:val="20"/>
                    <w:szCs w:val="22"/>
                  </w:rPr>
                  <w:t xml:space="preserve"> </w:t>
                </w:r>
                <w:r w:rsidR="002D5C9C" w:rsidRPr="002D5C9C">
                  <w:rPr>
                    <w:noProof/>
                    <w:sz w:val="20"/>
                    <w:szCs w:val="22"/>
                  </w:rPr>
                  <w:t>(Oliver, 2011)</w:t>
                </w:r>
                <w:r w:rsidRPr="00FB3A98">
                  <w:rPr>
                    <w:sz w:val="20"/>
                    <w:szCs w:val="22"/>
                  </w:rPr>
                  <w:fldChar w:fldCharType="end"/>
                </w:r>
              </w:sdtContent>
            </w:sdt>
            <w:sdt>
              <w:sdtPr>
                <w:rPr>
                  <w:sz w:val="20"/>
                  <w:szCs w:val="22"/>
                </w:rPr>
                <w:id w:val="53292228"/>
                <w:citation/>
              </w:sdtPr>
              <w:sdtEndPr/>
              <w:sdtContent>
                <w:r w:rsidRPr="00FB3A98">
                  <w:rPr>
                    <w:sz w:val="20"/>
                    <w:szCs w:val="22"/>
                  </w:rPr>
                  <w:fldChar w:fldCharType="begin"/>
                </w:r>
                <w:r w:rsidR="002D5C9C">
                  <w:rPr>
                    <w:sz w:val="20"/>
                    <w:szCs w:val="22"/>
                  </w:rPr>
                  <w:instrText xml:space="preserve">CITATION Red22 \l 2055 </w:instrText>
                </w:r>
                <w:r w:rsidRPr="00FB3A98">
                  <w:rPr>
                    <w:sz w:val="20"/>
                    <w:szCs w:val="22"/>
                  </w:rPr>
                  <w:fldChar w:fldCharType="separate"/>
                </w:r>
                <w:r w:rsidR="002D5C9C">
                  <w:rPr>
                    <w:noProof/>
                    <w:sz w:val="20"/>
                    <w:szCs w:val="22"/>
                  </w:rPr>
                  <w:t xml:space="preserve"> </w:t>
                </w:r>
                <w:r w:rsidR="002D5C9C" w:rsidRPr="002D5C9C">
                  <w:rPr>
                    <w:noProof/>
                    <w:sz w:val="20"/>
                    <w:szCs w:val="22"/>
                  </w:rPr>
                  <w:t>([deleted], 2022)</w:t>
                </w:r>
                <w:r w:rsidRPr="00FB3A98">
                  <w:rPr>
                    <w:sz w:val="20"/>
                    <w:szCs w:val="22"/>
                  </w:rPr>
                  <w:fldChar w:fldCharType="end"/>
                </w:r>
              </w:sdtContent>
            </w:sdt>
          </w:p>
        </w:tc>
      </w:tr>
    </w:tbl>
    <w:p w14:paraId="537BE400" w14:textId="1E63EE96" w:rsidR="00D111D9" w:rsidRDefault="00037821" w:rsidP="00996A1D">
      <w:pPr>
        <w:pStyle w:val="Beschriftung"/>
      </w:pPr>
      <w:bookmarkStart w:id="34" w:name="_Toc193466658"/>
      <w:r>
        <w:t xml:space="preserve">Tabelle </w:t>
      </w:r>
      <w:r w:rsidR="009F4859">
        <w:fldChar w:fldCharType="begin"/>
      </w:r>
      <w:r w:rsidR="009F4859">
        <w:instrText xml:space="preserve"> SEQ Tabelle \* ARABIC </w:instrText>
      </w:r>
      <w:r w:rsidR="009F4859">
        <w:fldChar w:fldCharType="separate"/>
      </w:r>
      <w:r w:rsidR="009F4859">
        <w:rPr>
          <w:noProof/>
        </w:rPr>
        <w:t>7</w:t>
      </w:r>
      <w:r w:rsidR="009F4859">
        <w:fldChar w:fldCharType="end"/>
      </w:r>
      <w:r>
        <w:t>: Arbeitsjournal Tag 2</w:t>
      </w:r>
      <w:bookmarkEnd w:id="34"/>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Pr="00FB3A98" w:rsidRDefault="00D76156" w:rsidP="001B37FC">
            <w:pPr>
              <w:pStyle w:val="Listenabsatz"/>
              <w:numPr>
                <w:ilvl w:val="0"/>
                <w:numId w:val="9"/>
              </w:numPr>
              <w:ind w:left="460"/>
              <w:rPr>
                <w:sz w:val="20"/>
                <w:szCs w:val="22"/>
              </w:rPr>
            </w:pPr>
            <w:r w:rsidRPr="00FB3A98">
              <w:rPr>
                <w:sz w:val="20"/>
                <w:szCs w:val="22"/>
              </w:rPr>
              <w:t>Realisierung</w:t>
            </w:r>
          </w:p>
          <w:p w14:paraId="3AB4FD2A" w14:textId="56B6C0ED" w:rsidR="00D111D9" w:rsidRPr="00FB3A98" w:rsidRDefault="00D76156" w:rsidP="00EC4CC0">
            <w:pPr>
              <w:pStyle w:val="Listenabsatz"/>
              <w:numPr>
                <w:ilvl w:val="1"/>
                <w:numId w:val="9"/>
              </w:numPr>
              <w:ind w:left="567" w:hanging="22"/>
              <w:rPr>
                <w:sz w:val="20"/>
                <w:szCs w:val="22"/>
              </w:rPr>
            </w:pPr>
            <w:r w:rsidRPr="00FB3A98">
              <w:rPr>
                <w:sz w:val="20"/>
                <w:szCs w:val="22"/>
              </w:rPr>
              <w:t>Grundstruktur</w:t>
            </w:r>
          </w:p>
          <w:p w14:paraId="6BCD2659" w14:textId="54B9280D" w:rsidR="00D111D9" w:rsidRPr="00FB3A98" w:rsidRDefault="00D111D9" w:rsidP="00EC4CC0">
            <w:pPr>
              <w:pStyle w:val="Listenabsatz"/>
              <w:numPr>
                <w:ilvl w:val="1"/>
                <w:numId w:val="9"/>
              </w:numPr>
              <w:ind w:left="567" w:hanging="22"/>
              <w:rPr>
                <w:sz w:val="20"/>
                <w:szCs w:val="22"/>
              </w:rPr>
            </w:pPr>
            <w:r w:rsidRPr="00FB3A98">
              <w:rPr>
                <w:sz w:val="20"/>
                <w:szCs w:val="22"/>
              </w:rPr>
              <w:t>Konfigurationsdateien</w:t>
            </w:r>
          </w:p>
          <w:p w14:paraId="70071B58" w14:textId="77777777" w:rsidR="00D76156" w:rsidRPr="00FB3A98" w:rsidRDefault="00D76156" w:rsidP="001B37FC">
            <w:pPr>
              <w:pStyle w:val="Listenabsatz"/>
              <w:numPr>
                <w:ilvl w:val="0"/>
                <w:numId w:val="9"/>
              </w:numPr>
              <w:ind w:left="460"/>
              <w:rPr>
                <w:sz w:val="20"/>
                <w:szCs w:val="22"/>
              </w:rPr>
            </w:pPr>
            <w:r w:rsidRPr="00FB3A98">
              <w:rPr>
                <w:sz w:val="20"/>
                <w:szCs w:val="22"/>
              </w:rPr>
              <w:t xml:space="preserve">Issues in </w:t>
            </w:r>
            <w:proofErr w:type="spellStart"/>
            <w:r w:rsidRPr="00FB3A98">
              <w:rPr>
                <w:sz w:val="20"/>
                <w:szCs w:val="22"/>
              </w:rPr>
              <w:t>Github</w:t>
            </w:r>
            <w:proofErr w:type="spellEnd"/>
          </w:p>
          <w:p w14:paraId="799E50B6" w14:textId="3EC23F2E" w:rsidR="004546F8" w:rsidRPr="00FB3A98" w:rsidRDefault="004546F8" w:rsidP="001B37FC">
            <w:pPr>
              <w:pStyle w:val="Listenabsatz"/>
              <w:numPr>
                <w:ilvl w:val="0"/>
                <w:numId w:val="9"/>
              </w:numPr>
              <w:ind w:left="460"/>
              <w:rPr>
                <w:sz w:val="20"/>
                <w:szCs w:val="22"/>
              </w:rPr>
            </w:pPr>
            <w:r w:rsidRPr="00FB3A98">
              <w:rPr>
                <w:sz w:val="20"/>
                <w:szCs w:val="22"/>
              </w:rPr>
              <w:t>Arbeitsjournal</w:t>
            </w:r>
          </w:p>
        </w:tc>
        <w:tc>
          <w:tcPr>
            <w:tcW w:w="730" w:type="dxa"/>
          </w:tcPr>
          <w:p w14:paraId="337355D0" w14:textId="77777777" w:rsidR="001F391B" w:rsidRPr="00FB3A98" w:rsidRDefault="001F391B" w:rsidP="007D2B5D">
            <w:pPr>
              <w:rPr>
                <w:sz w:val="20"/>
                <w:szCs w:val="22"/>
              </w:rPr>
            </w:pPr>
          </w:p>
          <w:p w14:paraId="7F0EC3CB" w14:textId="268B52E3" w:rsidR="00D111D9" w:rsidRPr="00FB3A98" w:rsidRDefault="00494C71" w:rsidP="007D2B5D">
            <w:pPr>
              <w:rPr>
                <w:sz w:val="20"/>
                <w:szCs w:val="22"/>
              </w:rPr>
            </w:pPr>
            <w:r w:rsidRPr="00FB3A98">
              <w:rPr>
                <w:sz w:val="20"/>
                <w:szCs w:val="22"/>
              </w:rPr>
              <w:t>3</w:t>
            </w:r>
            <w:r w:rsidR="00D111D9" w:rsidRPr="00FB3A98">
              <w:rPr>
                <w:sz w:val="20"/>
                <w:szCs w:val="22"/>
              </w:rPr>
              <w:t>h</w:t>
            </w:r>
          </w:p>
          <w:p w14:paraId="3B235F7A" w14:textId="77777777" w:rsidR="00D111D9" w:rsidRPr="00FB3A98" w:rsidRDefault="00494C71" w:rsidP="007D2B5D">
            <w:pPr>
              <w:rPr>
                <w:sz w:val="20"/>
                <w:szCs w:val="22"/>
              </w:rPr>
            </w:pPr>
            <w:r w:rsidRPr="00FB3A98">
              <w:rPr>
                <w:sz w:val="20"/>
                <w:szCs w:val="22"/>
              </w:rPr>
              <w:t>4</w:t>
            </w:r>
            <w:r w:rsidR="00D111D9" w:rsidRPr="00FB3A98">
              <w:rPr>
                <w:sz w:val="20"/>
                <w:szCs w:val="22"/>
              </w:rPr>
              <w:t>h</w:t>
            </w:r>
          </w:p>
          <w:p w14:paraId="004E7378" w14:textId="77777777" w:rsidR="00494C71" w:rsidRPr="00FB3A98" w:rsidRDefault="00494C71" w:rsidP="007D2B5D">
            <w:pPr>
              <w:rPr>
                <w:sz w:val="20"/>
                <w:szCs w:val="22"/>
              </w:rPr>
            </w:pPr>
          </w:p>
          <w:p w14:paraId="110C7E70" w14:textId="77777777" w:rsidR="00494C71" w:rsidRPr="00FB3A98" w:rsidRDefault="00494C71" w:rsidP="007D2B5D">
            <w:pPr>
              <w:rPr>
                <w:sz w:val="20"/>
                <w:szCs w:val="22"/>
              </w:rPr>
            </w:pPr>
            <w:r w:rsidRPr="00FB3A98">
              <w:rPr>
                <w:sz w:val="20"/>
                <w:szCs w:val="22"/>
              </w:rPr>
              <w:t>1h</w:t>
            </w:r>
          </w:p>
          <w:p w14:paraId="498B404A" w14:textId="362B739C" w:rsidR="004546F8" w:rsidRPr="00FB3A98" w:rsidRDefault="004546F8" w:rsidP="007D2B5D">
            <w:pPr>
              <w:rPr>
                <w:sz w:val="20"/>
                <w:szCs w:val="22"/>
              </w:rPr>
            </w:pPr>
            <w:r w:rsidRPr="00FB3A98">
              <w:rPr>
                <w:sz w:val="20"/>
                <w:szCs w:val="22"/>
              </w:rPr>
              <w:t>0,3 h</w:t>
            </w:r>
          </w:p>
        </w:tc>
        <w:tc>
          <w:tcPr>
            <w:tcW w:w="3974" w:type="dxa"/>
          </w:tcPr>
          <w:p w14:paraId="554F0943" w14:textId="77777777" w:rsidR="001F391B" w:rsidRPr="00FB3A98" w:rsidRDefault="00DC3A1B" w:rsidP="001B37FC">
            <w:pPr>
              <w:pStyle w:val="Listenabsatz"/>
              <w:numPr>
                <w:ilvl w:val="0"/>
                <w:numId w:val="12"/>
              </w:numPr>
              <w:ind w:left="480"/>
              <w:rPr>
                <w:sz w:val="20"/>
                <w:szCs w:val="22"/>
              </w:rPr>
            </w:pPr>
            <w:r w:rsidRPr="00FB3A98">
              <w:rPr>
                <w:sz w:val="20"/>
                <w:szCs w:val="22"/>
              </w:rPr>
              <w:t>Realisierung</w:t>
            </w:r>
          </w:p>
          <w:p w14:paraId="2C431A78" w14:textId="77777777" w:rsidR="00DC3A1B" w:rsidRPr="00FB3A98" w:rsidRDefault="00DC3A1B" w:rsidP="00DC3A1B">
            <w:pPr>
              <w:pStyle w:val="Listenabsatz"/>
              <w:numPr>
                <w:ilvl w:val="1"/>
                <w:numId w:val="12"/>
              </w:numPr>
              <w:rPr>
                <w:sz w:val="20"/>
                <w:szCs w:val="22"/>
              </w:rPr>
            </w:pPr>
            <w:r w:rsidRPr="00FB3A98">
              <w:rPr>
                <w:sz w:val="20"/>
                <w:szCs w:val="22"/>
              </w:rPr>
              <w:t>Grundstruktur</w:t>
            </w:r>
          </w:p>
          <w:p w14:paraId="2FFF77DA" w14:textId="360B74A4" w:rsidR="009D79DE" w:rsidRPr="00FB3A98" w:rsidRDefault="009D79DE" w:rsidP="00DC3A1B">
            <w:pPr>
              <w:pStyle w:val="Listenabsatz"/>
              <w:numPr>
                <w:ilvl w:val="1"/>
                <w:numId w:val="12"/>
              </w:numPr>
              <w:rPr>
                <w:sz w:val="20"/>
                <w:szCs w:val="22"/>
              </w:rPr>
            </w:pPr>
            <w:r w:rsidRPr="00FB3A98">
              <w:rPr>
                <w:sz w:val="20"/>
                <w:szCs w:val="22"/>
              </w:rPr>
              <w:t>Konfigurationsdateien generieren</w:t>
            </w:r>
          </w:p>
          <w:p w14:paraId="78DA6FEF" w14:textId="77777777" w:rsidR="00DC3A1B" w:rsidRPr="00FB3A98" w:rsidRDefault="00DC3A1B" w:rsidP="00DC3A1B">
            <w:pPr>
              <w:pStyle w:val="Listenabsatz"/>
              <w:numPr>
                <w:ilvl w:val="0"/>
                <w:numId w:val="12"/>
              </w:numPr>
              <w:rPr>
                <w:sz w:val="20"/>
                <w:szCs w:val="22"/>
              </w:rPr>
            </w:pPr>
            <w:r w:rsidRPr="00FB3A98">
              <w:rPr>
                <w:sz w:val="20"/>
                <w:szCs w:val="22"/>
              </w:rPr>
              <w:t xml:space="preserve">Issues in </w:t>
            </w:r>
            <w:proofErr w:type="spellStart"/>
            <w:r w:rsidRPr="00FB3A98">
              <w:rPr>
                <w:sz w:val="20"/>
                <w:szCs w:val="22"/>
              </w:rPr>
              <w:t>Github</w:t>
            </w:r>
            <w:proofErr w:type="spellEnd"/>
          </w:p>
          <w:p w14:paraId="44A5BF5C" w14:textId="04B2963F" w:rsidR="009D79DE" w:rsidRPr="00FB3A98" w:rsidRDefault="009D79DE" w:rsidP="00DC3A1B">
            <w:pPr>
              <w:pStyle w:val="Listenabsatz"/>
              <w:numPr>
                <w:ilvl w:val="0"/>
                <w:numId w:val="12"/>
              </w:numPr>
              <w:rPr>
                <w:sz w:val="20"/>
                <w:szCs w:val="22"/>
              </w:rPr>
            </w:pPr>
            <w:r w:rsidRPr="00FB3A98">
              <w:rPr>
                <w:sz w:val="20"/>
                <w:szCs w:val="22"/>
              </w:rPr>
              <w:t>Dokumentieren und Arbeitsjournal</w:t>
            </w:r>
          </w:p>
        </w:tc>
        <w:tc>
          <w:tcPr>
            <w:tcW w:w="794" w:type="dxa"/>
          </w:tcPr>
          <w:p w14:paraId="1B45C2E3" w14:textId="77777777" w:rsidR="001F391B" w:rsidRPr="00FB3A98" w:rsidRDefault="001F391B" w:rsidP="007D2B5D">
            <w:pPr>
              <w:jc w:val="both"/>
              <w:rPr>
                <w:sz w:val="20"/>
                <w:szCs w:val="22"/>
              </w:rPr>
            </w:pPr>
          </w:p>
          <w:p w14:paraId="6C9E5D27" w14:textId="77777777" w:rsidR="00DC3A1B" w:rsidRPr="00FB3A98" w:rsidRDefault="00DC3A1B" w:rsidP="007D2B5D">
            <w:pPr>
              <w:jc w:val="both"/>
              <w:rPr>
                <w:sz w:val="20"/>
                <w:szCs w:val="22"/>
              </w:rPr>
            </w:pPr>
            <w:r w:rsidRPr="00FB3A98">
              <w:rPr>
                <w:sz w:val="20"/>
                <w:szCs w:val="22"/>
              </w:rPr>
              <w:t>2h</w:t>
            </w:r>
          </w:p>
          <w:p w14:paraId="75BF04F4" w14:textId="6903DFC5" w:rsidR="009D79DE" w:rsidRPr="00FB3A98" w:rsidRDefault="009D79DE" w:rsidP="007D2B5D">
            <w:pPr>
              <w:jc w:val="both"/>
              <w:rPr>
                <w:sz w:val="20"/>
                <w:szCs w:val="22"/>
              </w:rPr>
            </w:pPr>
            <w:r w:rsidRPr="00FB3A98">
              <w:rPr>
                <w:sz w:val="20"/>
                <w:szCs w:val="22"/>
              </w:rPr>
              <w:t>4,5h</w:t>
            </w:r>
          </w:p>
          <w:p w14:paraId="536CE253" w14:textId="77777777" w:rsidR="00DC3A1B" w:rsidRPr="00FB3A98" w:rsidRDefault="009D79DE" w:rsidP="007D2B5D">
            <w:pPr>
              <w:jc w:val="both"/>
              <w:rPr>
                <w:sz w:val="20"/>
                <w:szCs w:val="22"/>
              </w:rPr>
            </w:pPr>
            <w:r w:rsidRPr="00FB3A98">
              <w:rPr>
                <w:sz w:val="20"/>
                <w:szCs w:val="22"/>
              </w:rPr>
              <w:t>1</w:t>
            </w:r>
            <w:r w:rsidR="00DC3A1B" w:rsidRPr="00FB3A98">
              <w:rPr>
                <w:sz w:val="20"/>
                <w:szCs w:val="22"/>
              </w:rPr>
              <w:t>h</w:t>
            </w:r>
          </w:p>
          <w:p w14:paraId="25AB17CC" w14:textId="2CB0C19A" w:rsidR="009D79DE" w:rsidRPr="00FB3A98" w:rsidRDefault="009D79DE" w:rsidP="007D2B5D">
            <w:pPr>
              <w:jc w:val="both"/>
              <w:rPr>
                <w:sz w:val="20"/>
                <w:szCs w:val="22"/>
              </w:rPr>
            </w:pPr>
            <w:r w:rsidRPr="00FB3A98">
              <w:rPr>
                <w:sz w:val="20"/>
                <w:szCs w:val="22"/>
              </w:rP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FB3A98" w:rsidRDefault="00686DB3" w:rsidP="00686DB3">
            <w:pPr>
              <w:rPr>
                <w:b/>
                <w:bCs/>
                <w:color w:val="FFFFFF" w:themeColor="background1"/>
                <w:sz w:val="20"/>
                <w:szCs w:val="22"/>
              </w:rPr>
            </w:pPr>
            <w:r w:rsidRPr="00FB3A98">
              <w:rPr>
                <w:sz w:val="20"/>
                <w:szCs w:val="22"/>
              </w:rP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FB3A98" w:rsidRDefault="003D3CD8" w:rsidP="00686DB3">
            <w:pPr>
              <w:rPr>
                <w:b/>
                <w:bCs/>
                <w:color w:val="FFFFFF" w:themeColor="background1"/>
                <w:sz w:val="20"/>
                <w:szCs w:val="22"/>
              </w:rPr>
            </w:pPr>
            <w:r w:rsidRPr="00FB3A98">
              <w:rPr>
                <w:sz w:val="20"/>
                <w:szCs w:val="22"/>
              </w:rPr>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Pr="00FB3A98" w:rsidRDefault="004546F8" w:rsidP="00686DB3">
            <w:pPr>
              <w:rPr>
                <w:sz w:val="20"/>
                <w:szCs w:val="22"/>
              </w:rPr>
            </w:pPr>
            <w:r w:rsidRPr="00FB3A98">
              <w:rPr>
                <w:sz w:val="20"/>
                <w:szCs w:val="22"/>
              </w:rPr>
              <w:t>8,3h</w:t>
            </w:r>
          </w:p>
        </w:tc>
        <w:tc>
          <w:tcPr>
            <w:tcW w:w="3974" w:type="dxa"/>
          </w:tcPr>
          <w:p w14:paraId="516ABF61" w14:textId="1403AC9B" w:rsidR="00686DB3" w:rsidRPr="00CA0774" w:rsidRDefault="00634D30" w:rsidP="00686DB3">
            <w:proofErr w:type="spellStart"/>
            <w:r>
              <w:t>Arbeiszeit</w:t>
            </w:r>
            <w:proofErr w:type="spellEnd"/>
          </w:p>
        </w:tc>
        <w:tc>
          <w:tcPr>
            <w:tcW w:w="794" w:type="dxa"/>
          </w:tcPr>
          <w:p w14:paraId="073CD7EA" w14:textId="5FAD9864" w:rsidR="00686DB3" w:rsidRPr="00FB3A98" w:rsidRDefault="00634D30" w:rsidP="00686DB3">
            <w:pPr>
              <w:rPr>
                <w:sz w:val="20"/>
                <w:szCs w:val="22"/>
              </w:rPr>
            </w:pPr>
            <w:r w:rsidRPr="00FB3A98">
              <w:rPr>
                <w:sz w:val="20"/>
                <w:szCs w:val="22"/>
              </w:rPr>
              <w:t>8,</w:t>
            </w:r>
            <w:r w:rsidR="003D3CD8" w:rsidRPr="00FB3A98">
              <w:rPr>
                <w:sz w:val="20"/>
                <w:szCs w:val="22"/>
              </w:rPr>
              <w:t>5</w:t>
            </w:r>
            <w:r w:rsidRPr="00FB3A98">
              <w:rPr>
                <w:sz w:val="20"/>
                <w:szCs w:val="22"/>
              </w:rP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Pr="00FB3A98" w:rsidRDefault="00DB4121" w:rsidP="007D2B5D">
            <w:pPr>
              <w:rPr>
                <w:sz w:val="20"/>
                <w:szCs w:val="22"/>
              </w:rPr>
            </w:pPr>
            <w:r w:rsidRPr="00FB3A98">
              <w:rPr>
                <w:sz w:val="20"/>
                <w:szCs w:val="22"/>
              </w:rPr>
              <w:t>/?, --help usw. werden auch ohne Anführungszeichen als Auslöser für die Hilfe akzeptiert, -h aber nicht (wird als Parameter erkannt)</w:t>
            </w:r>
          </w:p>
        </w:tc>
        <w:tc>
          <w:tcPr>
            <w:tcW w:w="4508" w:type="dxa"/>
          </w:tcPr>
          <w:p w14:paraId="399F5CBF" w14:textId="094A1844" w:rsidR="001F391B" w:rsidRPr="00FB3A98" w:rsidRDefault="00DB4121" w:rsidP="007D2B5D">
            <w:pPr>
              <w:rPr>
                <w:sz w:val="20"/>
                <w:szCs w:val="22"/>
              </w:rPr>
            </w:pPr>
            <w:r w:rsidRPr="00FB3A98">
              <w:rPr>
                <w:sz w:val="20"/>
                <w:szCs w:val="22"/>
              </w:rP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FB3A98" w:rsidRDefault="00AB0B0D" w:rsidP="007D2B5D">
            <w:pPr>
              <w:rPr>
                <w:sz w:val="20"/>
                <w:szCs w:val="22"/>
              </w:rPr>
            </w:pPr>
            <w:r w:rsidRPr="00FB3A98">
              <w:rPr>
                <w:sz w:val="20"/>
                <w:szCs w:val="22"/>
              </w:rPr>
              <w:t xml:space="preserve">Soll die Modulversionsüberprüfung eine spezifische Version oder Mindestversion voraussetzen? </w:t>
            </w:r>
          </w:p>
        </w:tc>
        <w:tc>
          <w:tcPr>
            <w:tcW w:w="4508" w:type="dxa"/>
          </w:tcPr>
          <w:p w14:paraId="46C7F598" w14:textId="54BCD4A4" w:rsidR="001F391B" w:rsidRPr="00FB3A98" w:rsidRDefault="00AB0B0D" w:rsidP="007D2B5D">
            <w:pPr>
              <w:rPr>
                <w:sz w:val="20"/>
                <w:szCs w:val="22"/>
              </w:rPr>
            </w:pPr>
            <w:r w:rsidRPr="00FB3A98">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 xml:space="preserve">Bei der Generierung der Konfigurationsdateien bin ich zwar auch gut vorangekommen, leider jedoch nicht ganz so schnell wie ich erwartet hatte – das lag vor allem an vielen kleinen Fehlern und Problemen. Dadurch, dass ich </w:t>
            </w:r>
            <w:proofErr w:type="spellStart"/>
            <w:r w:rsidRPr="00996A1D">
              <w:rPr>
                <w:bCs/>
                <w:sz w:val="20"/>
                <w:szCs w:val="22"/>
              </w:rPr>
              <w:t>heute morgen</w:t>
            </w:r>
            <w:proofErr w:type="spellEnd"/>
            <w:r w:rsidRPr="00996A1D">
              <w:rPr>
                <w:bCs/>
                <w:sz w:val="20"/>
                <w:szCs w:val="22"/>
              </w:rPr>
              <w:t xml:space="preserve">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831425" w14:paraId="655EBF27" w14:textId="77777777" w:rsidTr="007D2B5D">
        <w:tc>
          <w:tcPr>
            <w:tcW w:w="9016" w:type="dxa"/>
          </w:tcPr>
          <w:p w14:paraId="60656974" w14:textId="45CF5260" w:rsidR="001F391B" w:rsidRPr="00FB3A98" w:rsidRDefault="00D802F3" w:rsidP="007D2B5D">
            <w:pPr>
              <w:rPr>
                <w:sz w:val="20"/>
                <w:szCs w:val="22"/>
              </w:rPr>
            </w:pPr>
            <w:hyperlink r:id="rId43" w:anchor="psm1" w:history="1"/>
            <w:r w:rsidR="00037821" w:rsidRPr="00FB3A98">
              <w:rPr>
                <w:sz w:val="20"/>
                <w:szCs w:val="22"/>
              </w:rPr>
              <w:t xml:space="preserve">Dokumentation, wie man ein Modul aufsetzt -&gt; </w:t>
            </w:r>
            <w:sdt>
              <w:sdtPr>
                <w:rPr>
                  <w:sz w:val="20"/>
                  <w:szCs w:val="22"/>
                </w:rPr>
                <w:id w:val="-995959397"/>
                <w:citation/>
              </w:sdtPr>
              <w:sdtEndPr/>
              <w:sdtContent>
                <w:r w:rsidR="00037821" w:rsidRPr="00FB3A98">
                  <w:rPr>
                    <w:sz w:val="20"/>
                    <w:szCs w:val="22"/>
                  </w:rPr>
                  <w:fldChar w:fldCharType="begin"/>
                </w:r>
                <w:r w:rsidR="00D53EA1" w:rsidRPr="00FB3A98">
                  <w:rPr>
                    <w:sz w:val="20"/>
                    <w:szCs w:val="22"/>
                  </w:rPr>
                  <w:instrText xml:space="preserve">CITATION Kev17 \l 2055 </w:instrText>
                </w:r>
                <w:r w:rsidR="00037821" w:rsidRPr="00FB3A98">
                  <w:rPr>
                    <w:sz w:val="20"/>
                    <w:szCs w:val="22"/>
                  </w:rPr>
                  <w:fldChar w:fldCharType="separate"/>
                </w:r>
                <w:r w:rsidR="002D5C9C" w:rsidRPr="002D5C9C">
                  <w:rPr>
                    <w:noProof/>
                    <w:sz w:val="20"/>
                    <w:szCs w:val="22"/>
                  </w:rPr>
                  <w:t>(Marquette, 2017)</w:t>
                </w:r>
                <w:r w:rsidR="00037821" w:rsidRPr="00FB3A98">
                  <w:rPr>
                    <w:sz w:val="20"/>
                    <w:szCs w:val="22"/>
                  </w:rPr>
                  <w:fldChar w:fldCharType="end"/>
                </w:r>
              </w:sdtContent>
            </w:sdt>
          </w:p>
          <w:p w14:paraId="3D1CF82B" w14:textId="3E8B01A3" w:rsidR="00875DA6" w:rsidRPr="00FB3A98" w:rsidRDefault="00037821" w:rsidP="007D2B5D">
            <w:pPr>
              <w:rPr>
                <w:sz w:val="20"/>
                <w:szCs w:val="22"/>
                <w:lang w:val="en-US"/>
              </w:rPr>
            </w:pPr>
            <w:r w:rsidRPr="00FB3A98">
              <w:rPr>
                <w:sz w:val="20"/>
                <w:szCs w:val="22"/>
                <w:lang w:val="en-US"/>
              </w:rPr>
              <w:t xml:space="preserve">Requires-Statement in </w:t>
            </w:r>
            <w:proofErr w:type="spellStart"/>
            <w:r w:rsidRPr="00FB3A98">
              <w:rPr>
                <w:sz w:val="20"/>
                <w:szCs w:val="22"/>
                <w:lang w:val="en-US"/>
              </w:rPr>
              <w:t>Modulen</w:t>
            </w:r>
            <w:proofErr w:type="spellEnd"/>
            <w:r w:rsidRPr="00FB3A98">
              <w:rPr>
                <w:sz w:val="20"/>
                <w:szCs w:val="22"/>
                <w:lang w:val="en-US"/>
              </w:rPr>
              <w:t xml:space="preserve"> -&gt; </w:t>
            </w:r>
            <w:sdt>
              <w:sdtPr>
                <w:rPr>
                  <w:sz w:val="20"/>
                  <w:szCs w:val="22"/>
                </w:rPr>
                <w:id w:val="214938902"/>
                <w:citation/>
              </w:sdtPr>
              <w:sdtEndPr/>
              <w:sdtContent>
                <w:r w:rsidRPr="00FB3A98">
                  <w:rPr>
                    <w:sz w:val="20"/>
                    <w:szCs w:val="22"/>
                  </w:rPr>
                  <w:fldChar w:fldCharType="begin"/>
                </w:r>
                <w:r w:rsidR="00D53EA1" w:rsidRPr="00FB3A98">
                  <w:rPr>
                    <w:sz w:val="20"/>
                    <w:szCs w:val="22"/>
                    <w:lang w:val="en-US"/>
                  </w:rPr>
                  <w:instrText xml:space="preserve">CITATION sdw24 \t  \l 2055 </w:instrText>
                </w:r>
                <w:r w:rsidRPr="00FB3A98">
                  <w:rPr>
                    <w:sz w:val="20"/>
                    <w:szCs w:val="22"/>
                  </w:rPr>
                  <w:fldChar w:fldCharType="separate"/>
                </w:r>
                <w:r w:rsidR="002D5C9C" w:rsidRPr="002D5C9C">
                  <w:rPr>
                    <w:noProof/>
                    <w:sz w:val="20"/>
                    <w:szCs w:val="22"/>
                    <w:lang w:val="en-US"/>
                  </w:rPr>
                  <w:t>(sdwheeler A. , 2024)</w:t>
                </w:r>
                <w:r w:rsidRPr="00FB3A98">
                  <w:rPr>
                    <w:sz w:val="20"/>
                    <w:szCs w:val="22"/>
                  </w:rPr>
                  <w:fldChar w:fldCharType="end"/>
                </w:r>
              </w:sdtContent>
            </w:sdt>
          </w:p>
          <w:p w14:paraId="4FBB7405" w14:textId="1263F959" w:rsidR="00037821" w:rsidRPr="00875DA6" w:rsidRDefault="00037821" w:rsidP="00996A1D">
            <w:pPr>
              <w:keepNext/>
              <w:rPr>
                <w:lang w:val="en-US"/>
              </w:rPr>
            </w:pPr>
            <w:r w:rsidRPr="00FB3A98">
              <w:rPr>
                <w:sz w:val="20"/>
                <w:szCs w:val="22"/>
                <w:lang w:val="en-US"/>
              </w:rPr>
              <w:t xml:space="preserve">Special Characters in PowerShell -&gt; </w:t>
            </w:r>
            <w:sdt>
              <w:sdtPr>
                <w:rPr>
                  <w:sz w:val="20"/>
                  <w:szCs w:val="22"/>
                  <w:lang w:val="en-US"/>
                </w:rPr>
                <w:id w:val="1082656094"/>
                <w:citation/>
              </w:sdtPr>
              <w:sdtEndPr/>
              <w:sdtContent>
                <w:r w:rsidRPr="00FB3A98">
                  <w:rPr>
                    <w:sz w:val="20"/>
                    <w:szCs w:val="22"/>
                    <w:lang w:val="en-US"/>
                  </w:rPr>
                  <w:fldChar w:fldCharType="begin"/>
                </w:r>
                <w:r w:rsidR="00D53EA1" w:rsidRPr="00FB3A98">
                  <w:rPr>
                    <w:sz w:val="20"/>
                    <w:szCs w:val="22"/>
                    <w:lang w:val="en-US"/>
                  </w:rPr>
                  <w:instrText xml:space="preserve">CITATION sdw241 \l 2055 </w:instrText>
                </w:r>
                <w:r w:rsidRPr="00FB3A98">
                  <w:rPr>
                    <w:sz w:val="20"/>
                    <w:szCs w:val="22"/>
                    <w:lang w:val="en-US"/>
                  </w:rPr>
                  <w:fldChar w:fldCharType="separate"/>
                </w:r>
                <w:r w:rsidR="002D5C9C" w:rsidRPr="002D5C9C">
                  <w:rPr>
                    <w:noProof/>
                    <w:sz w:val="20"/>
                    <w:szCs w:val="22"/>
                    <w:lang w:val="en-US"/>
                  </w:rPr>
                  <w:t>(sdwheeler, 2024)</w:t>
                </w:r>
                <w:r w:rsidRPr="00FB3A98">
                  <w:rPr>
                    <w:sz w:val="20"/>
                    <w:szCs w:val="22"/>
                    <w:lang w:val="en-US"/>
                  </w:rPr>
                  <w:fldChar w:fldCharType="end"/>
                </w:r>
              </w:sdtContent>
            </w:sdt>
          </w:p>
        </w:tc>
      </w:tr>
    </w:tbl>
    <w:p w14:paraId="537865F0" w14:textId="0C2B2CD4" w:rsidR="009F0D84" w:rsidRDefault="00996A1D" w:rsidP="00996A1D">
      <w:pPr>
        <w:pStyle w:val="Beschriftung"/>
      </w:pPr>
      <w:bookmarkStart w:id="35" w:name="_Toc193466659"/>
      <w:r>
        <w:t xml:space="preserve">Tabelle </w:t>
      </w:r>
      <w:r w:rsidR="009F4859">
        <w:fldChar w:fldCharType="begin"/>
      </w:r>
      <w:r w:rsidR="009F4859">
        <w:instrText xml:space="preserve"> SEQ Tabelle \* ARABIC </w:instrText>
      </w:r>
      <w:r w:rsidR="009F4859">
        <w:fldChar w:fldCharType="separate"/>
      </w:r>
      <w:r w:rsidR="009F4859">
        <w:rPr>
          <w:noProof/>
        </w:rPr>
        <w:t>8</w:t>
      </w:r>
      <w:r w:rsidR="009F4859">
        <w:fldChar w:fldCharType="end"/>
      </w:r>
      <w:r>
        <w:t>: Arbeitsjournal Tag 3</w:t>
      </w:r>
      <w:bookmarkEnd w:id="35"/>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Pr="00FB3A98" w:rsidRDefault="00EC4CC0" w:rsidP="001B37FC">
            <w:pPr>
              <w:pStyle w:val="Listenabsatz"/>
              <w:numPr>
                <w:ilvl w:val="0"/>
                <w:numId w:val="9"/>
              </w:numPr>
              <w:ind w:left="460"/>
              <w:rPr>
                <w:sz w:val="20"/>
                <w:szCs w:val="22"/>
              </w:rPr>
            </w:pPr>
            <w:r w:rsidRPr="00FB3A98">
              <w:rPr>
                <w:sz w:val="20"/>
                <w:szCs w:val="22"/>
              </w:rPr>
              <w:t>Realisieren</w:t>
            </w:r>
          </w:p>
          <w:p w14:paraId="19CB94A2" w14:textId="77777777" w:rsidR="003D3CD8" w:rsidRPr="00FB3A98" w:rsidRDefault="000C17B9" w:rsidP="00EC4CC0">
            <w:pPr>
              <w:pStyle w:val="Listenabsatz"/>
              <w:numPr>
                <w:ilvl w:val="1"/>
                <w:numId w:val="9"/>
              </w:numPr>
              <w:ind w:left="709"/>
              <w:rPr>
                <w:sz w:val="20"/>
                <w:szCs w:val="22"/>
              </w:rPr>
            </w:pPr>
            <w:r w:rsidRPr="00FB3A98">
              <w:rPr>
                <w:sz w:val="20"/>
                <w:szCs w:val="22"/>
              </w:rPr>
              <w:t>Start per Parameter</w:t>
            </w:r>
          </w:p>
          <w:p w14:paraId="4B3C7B39" w14:textId="77777777" w:rsidR="000C17B9" w:rsidRPr="00FB3A98" w:rsidRDefault="000C17B9" w:rsidP="00EC4CC0">
            <w:pPr>
              <w:pStyle w:val="Listenabsatz"/>
              <w:numPr>
                <w:ilvl w:val="1"/>
                <w:numId w:val="9"/>
              </w:numPr>
              <w:ind w:left="709"/>
              <w:rPr>
                <w:sz w:val="20"/>
                <w:szCs w:val="22"/>
              </w:rPr>
            </w:pPr>
            <w:r w:rsidRPr="00FB3A98">
              <w:rPr>
                <w:sz w:val="20"/>
                <w:szCs w:val="22"/>
              </w:rPr>
              <w:t>Logfunktion</w:t>
            </w:r>
          </w:p>
          <w:p w14:paraId="34C2E20D" w14:textId="77777777" w:rsidR="000C17B9" w:rsidRPr="00FB3A98" w:rsidRDefault="000C17B9" w:rsidP="00EC4CC0">
            <w:pPr>
              <w:pStyle w:val="Listenabsatz"/>
              <w:numPr>
                <w:ilvl w:val="1"/>
                <w:numId w:val="9"/>
              </w:numPr>
              <w:ind w:left="709"/>
              <w:rPr>
                <w:sz w:val="20"/>
                <w:szCs w:val="22"/>
              </w:rPr>
            </w:pPr>
            <w:r w:rsidRPr="00FB3A98">
              <w:rPr>
                <w:sz w:val="20"/>
                <w:szCs w:val="22"/>
              </w:rPr>
              <w:t>Pingtest</w:t>
            </w:r>
          </w:p>
          <w:p w14:paraId="3222AB33" w14:textId="676231A2" w:rsidR="00D06220" w:rsidRPr="00FB3A98" w:rsidRDefault="00D06220" w:rsidP="00EC4CC0">
            <w:pPr>
              <w:pStyle w:val="Listenabsatz"/>
              <w:numPr>
                <w:ilvl w:val="1"/>
                <w:numId w:val="9"/>
              </w:numPr>
              <w:ind w:left="709"/>
              <w:rPr>
                <w:sz w:val="20"/>
                <w:szCs w:val="22"/>
              </w:rPr>
            </w:pPr>
            <w:r w:rsidRPr="00FB3A98">
              <w:rPr>
                <w:sz w:val="20"/>
                <w:szCs w:val="22"/>
              </w:rPr>
              <w:t>Arbeitsjournal</w:t>
            </w:r>
          </w:p>
        </w:tc>
        <w:tc>
          <w:tcPr>
            <w:tcW w:w="730" w:type="dxa"/>
          </w:tcPr>
          <w:p w14:paraId="7983CFB4" w14:textId="77777777" w:rsidR="001F391B" w:rsidRPr="00FB3A98" w:rsidRDefault="001F391B" w:rsidP="007D2B5D">
            <w:pPr>
              <w:rPr>
                <w:sz w:val="20"/>
                <w:szCs w:val="22"/>
              </w:rPr>
            </w:pPr>
          </w:p>
          <w:p w14:paraId="119CCE29" w14:textId="77777777" w:rsidR="00EC4CC0" w:rsidRPr="00FB3A98" w:rsidRDefault="00EC4CC0" w:rsidP="007D2B5D">
            <w:pPr>
              <w:rPr>
                <w:sz w:val="20"/>
                <w:szCs w:val="22"/>
              </w:rPr>
            </w:pPr>
            <w:r w:rsidRPr="00FB3A98">
              <w:rPr>
                <w:sz w:val="20"/>
                <w:szCs w:val="22"/>
              </w:rPr>
              <w:t>4h</w:t>
            </w:r>
          </w:p>
          <w:p w14:paraId="656F80B0" w14:textId="77777777" w:rsidR="00EC4CC0" w:rsidRPr="00FB3A98" w:rsidRDefault="00EC4CC0" w:rsidP="007D2B5D">
            <w:pPr>
              <w:rPr>
                <w:sz w:val="20"/>
                <w:szCs w:val="22"/>
              </w:rPr>
            </w:pPr>
            <w:r w:rsidRPr="00FB3A98">
              <w:rPr>
                <w:sz w:val="20"/>
                <w:szCs w:val="22"/>
              </w:rPr>
              <w:t>2h</w:t>
            </w:r>
          </w:p>
          <w:p w14:paraId="392431DD" w14:textId="77777777" w:rsidR="00EC4CC0" w:rsidRPr="00FB3A98" w:rsidRDefault="00EC4CC0" w:rsidP="007D2B5D">
            <w:pPr>
              <w:rPr>
                <w:sz w:val="20"/>
                <w:szCs w:val="22"/>
              </w:rPr>
            </w:pPr>
            <w:r w:rsidRPr="00FB3A98">
              <w:rPr>
                <w:sz w:val="20"/>
                <w:szCs w:val="22"/>
              </w:rPr>
              <w:t>2h</w:t>
            </w:r>
          </w:p>
          <w:p w14:paraId="770E8BAE" w14:textId="44618849" w:rsidR="00D06220" w:rsidRPr="00FB3A98" w:rsidRDefault="00D06220" w:rsidP="007D2B5D">
            <w:pPr>
              <w:rPr>
                <w:sz w:val="20"/>
                <w:szCs w:val="22"/>
              </w:rPr>
            </w:pPr>
            <w:r w:rsidRPr="00FB3A98">
              <w:rPr>
                <w:sz w:val="20"/>
                <w:szCs w:val="22"/>
              </w:rPr>
              <w:t>0.3h</w:t>
            </w:r>
          </w:p>
        </w:tc>
        <w:tc>
          <w:tcPr>
            <w:tcW w:w="3974" w:type="dxa"/>
          </w:tcPr>
          <w:p w14:paraId="4B07E166" w14:textId="77777777" w:rsidR="00DA3829" w:rsidRPr="00FB3A98" w:rsidRDefault="00DA3829" w:rsidP="00DA3829">
            <w:pPr>
              <w:pStyle w:val="Listenabsatz"/>
              <w:numPr>
                <w:ilvl w:val="0"/>
                <w:numId w:val="12"/>
              </w:numPr>
              <w:rPr>
                <w:sz w:val="20"/>
                <w:szCs w:val="22"/>
              </w:rPr>
            </w:pPr>
            <w:r w:rsidRPr="00FB3A98">
              <w:rPr>
                <w:sz w:val="20"/>
                <w:szCs w:val="22"/>
              </w:rPr>
              <w:t>Realisieren</w:t>
            </w:r>
          </w:p>
          <w:p w14:paraId="085EF4E1" w14:textId="77777777" w:rsidR="00DA3829" w:rsidRPr="00FB3A98" w:rsidRDefault="00DA3829" w:rsidP="00DA3829">
            <w:pPr>
              <w:pStyle w:val="Listenabsatz"/>
              <w:numPr>
                <w:ilvl w:val="1"/>
                <w:numId w:val="12"/>
              </w:numPr>
              <w:rPr>
                <w:sz w:val="20"/>
                <w:szCs w:val="22"/>
              </w:rPr>
            </w:pPr>
            <w:r w:rsidRPr="00FB3A98">
              <w:rPr>
                <w:sz w:val="20"/>
                <w:szCs w:val="22"/>
              </w:rPr>
              <w:t>Start per Parameter</w:t>
            </w:r>
          </w:p>
          <w:p w14:paraId="3DE501A7" w14:textId="77777777" w:rsidR="00DA3829" w:rsidRPr="00FB3A98" w:rsidRDefault="00DA3829" w:rsidP="00DA3829">
            <w:pPr>
              <w:pStyle w:val="Listenabsatz"/>
              <w:numPr>
                <w:ilvl w:val="1"/>
                <w:numId w:val="12"/>
              </w:numPr>
              <w:rPr>
                <w:sz w:val="20"/>
                <w:szCs w:val="22"/>
              </w:rPr>
            </w:pPr>
            <w:r w:rsidRPr="00FB3A98">
              <w:rPr>
                <w:sz w:val="20"/>
                <w:szCs w:val="22"/>
              </w:rPr>
              <w:t>Logfunktion</w:t>
            </w:r>
          </w:p>
          <w:p w14:paraId="5D6FDD5E" w14:textId="77777777" w:rsidR="001F391B" w:rsidRPr="00FB3A98" w:rsidRDefault="00DA3829" w:rsidP="00DA3829">
            <w:pPr>
              <w:pStyle w:val="Listenabsatz"/>
              <w:numPr>
                <w:ilvl w:val="1"/>
                <w:numId w:val="12"/>
              </w:numPr>
              <w:rPr>
                <w:sz w:val="20"/>
                <w:szCs w:val="22"/>
              </w:rPr>
            </w:pPr>
            <w:r w:rsidRPr="00FB3A98">
              <w:rPr>
                <w:sz w:val="20"/>
                <w:szCs w:val="22"/>
              </w:rPr>
              <w:t>Pingtest</w:t>
            </w:r>
          </w:p>
          <w:p w14:paraId="1F9B1CBF" w14:textId="77777777" w:rsidR="00EE49A0" w:rsidRPr="00FB3A98" w:rsidRDefault="00EE49A0" w:rsidP="00EE49A0">
            <w:pPr>
              <w:pStyle w:val="Listenabsatz"/>
              <w:numPr>
                <w:ilvl w:val="0"/>
                <w:numId w:val="12"/>
              </w:numPr>
              <w:rPr>
                <w:sz w:val="20"/>
                <w:szCs w:val="22"/>
              </w:rPr>
            </w:pPr>
            <w:r w:rsidRPr="00FB3A98">
              <w:rPr>
                <w:sz w:val="20"/>
                <w:szCs w:val="22"/>
              </w:rPr>
              <w:t>Dokumentieren</w:t>
            </w:r>
          </w:p>
          <w:p w14:paraId="1F99E324" w14:textId="5A667BFD" w:rsidR="00EE49A0" w:rsidRPr="00FB3A98" w:rsidRDefault="00EE49A0" w:rsidP="00EE49A0">
            <w:pPr>
              <w:pStyle w:val="Listenabsatz"/>
              <w:numPr>
                <w:ilvl w:val="0"/>
                <w:numId w:val="12"/>
              </w:numPr>
              <w:rPr>
                <w:sz w:val="20"/>
                <w:szCs w:val="22"/>
              </w:rPr>
            </w:pPr>
            <w:r w:rsidRPr="00FB3A98">
              <w:rPr>
                <w:sz w:val="20"/>
                <w:szCs w:val="22"/>
              </w:rPr>
              <w:t>Arbeitsjournal</w:t>
            </w:r>
          </w:p>
        </w:tc>
        <w:tc>
          <w:tcPr>
            <w:tcW w:w="794" w:type="dxa"/>
          </w:tcPr>
          <w:p w14:paraId="085B1918" w14:textId="77777777" w:rsidR="00466CC5" w:rsidRPr="00FB3A98" w:rsidRDefault="00466CC5" w:rsidP="007D2B5D">
            <w:pPr>
              <w:jc w:val="both"/>
              <w:rPr>
                <w:sz w:val="20"/>
                <w:szCs w:val="22"/>
              </w:rPr>
            </w:pPr>
          </w:p>
          <w:p w14:paraId="7FAC2F3D" w14:textId="37240ECB" w:rsidR="00DA3829" w:rsidRPr="00FB3A98" w:rsidRDefault="00466CC5" w:rsidP="007D2B5D">
            <w:pPr>
              <w:jc w:val="both"/>
              <w:rPr>
                <w:sz w:val="20"/>
                <w:szCs w:val="22"/>
              </w:rPr>
            </w:pPr>
            <w:r w:rsidRPr="00FB3A98">
              <w:rPr>
                <w:sz w:val="20"/>
                <w:szCs w:val="22"/>
              </w:rPr>
              <w:t>4,5h</w:t>
            </w:r>
          </w:p>
          <w:p w14:paraId="2AA68DD8" w14:textId="5C324A4B" w:rsidR="00DA3829" w:rsidRPr="00FB3A98" w:rsidRDefault="00DA3829" w:rsidP="007D2B5D">
            <w:pPr>
              <w:jc w:val="both"/>
              <w:rPr>
                <w:sz w:val="20"/>
                <w:szCs w:val="22"/>
              </w:rPr>
            </w:pPr>
            <w:r w:rsidRPr="00FB3A98">
              <w:rPr>
                <w:sz w:val="20"/>
                <w:szCs w:val="22"/>
              </w:rPr>
              <w:t>2</w:t>
            </w:r>
            <w:r w:rsidR="00714E50" w:rsidRPr="00FB3A98">
              <w:rPr>
                <w:sz w:val="20"/>
                <w:szCs w:val="22"/>
              </w:rPr>
              <w:t>,3</w:t>
            </w:r>
            <w:r w:rsidRPr="00FB3A98">
              <w:rPr>
                <w:sz w:val="20"/>
                <w:szCs w:val="22"/>
              </w:rPr>
              <w:t xml:space="preserve">h </w:t>
            </w:r>
          </w:p>
          <w:p w14:paraId="6F1F726B" w14:textId="77777777" w:rsidR="00DA3829" w:rsidRPr="00FB3A98" w:rsidRDefault="00DA3829" w:rsidP="007D2B5D">
            <w:pPr>
              <w:jc w:val="both"/>
              <w:rPr>
                <w:sz w:val="20"/>
                <w:szCs w:val="22"/>
              </w:rPr>
            </w:pPr>
            <w:r w:rsidRPr="00FB3A98">
              <w:rPr>
                <w:sz w:val="20"/>
                <w:szCs w:val="22"/>
              </w:rPr>
              <w:t>0.5h</w:t>
            </w:r>
          </w:p>
          <w:p w14:paraId="65BBCF9F" w14:textId="77777777" w:rsidR="00EE49A0" w:rsidRPr="00FB3A98" w:rsidRDefault="0066724C" w:rsidP="007D2B5D">
            <w:pPr>
              <w:jc w:val="both"/>
              <w:rPr>
                <w:sz w:val="20"/>
                <w:szCs w:val="22"/>
              </w:rPr>
            </w:pPr>
            <w:r w:rsidRPr="00FB3A98">
              <w:rPr>
                <w:sz w:val="20"/>
                <w:szCs w:val="22"/>
              </w:rPr>
              <w:t>1h</w:t>
            </w:r>
          </w:p>
          <w:p w14:paraId="6DAB9F83" w14:textId="026A42B0" w:rsidR="0066724C" w:rsidRPr="00FB3A98" w:rsidRDefault="0066724C" w:rsidP="007D2B5D">
            <w:pPr>
              <w:jc w:val="both"/>
              <w:rPr>
                <w:sz w:val="20"/>
                <w:szCs w:val="22"/>
              </w:rPr>
            </w:pPr>
            <w:r w:rsidRPr="00FB3A98">
              <w:rPr>
                <w:sz w:val="20"/>
                <w:szCs w:val="22"/>
              </w:rPr>
              <w:t>0.</w:t>
            </w:r>
            <w:r w:rsidR="00C74062" w:rsidRPr="00FB3A98">
              <w:rPr>
                <w:sz w:val="20"/>
                <w:szCs w:val="22"/>
              </w:rPr>
              <w:t>3</w:t>
            </w:r>
            <w:r w:rsidRPr="00FB3A98">
              <w:rPr>
                <w:sz w:val="20"/>
                <w:szCs w:val="22"/>
              </w:rP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FB3A98" w:rsidRDefault="001F391B" w:rsidP="007D2B5D">
            <w:pPr>
              <w:rPr>
                <w:bCs/>
                <w:sz w:val="20"/>
                <w:szCs w:val="22"/>
              </w:rPr>
            </w:pPr>
            <w:r w:rsidRPr="00FB3A98">
              <w:rPr>
                <w:bCs/>
                <w:sz w:val="20"/>
                <w:szCs w:val="22"/>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FB3A98" w:rsidRDefault="00714E50" w:rsidP="007D2B5D">
            <w:pPr>
              <w:rPr>
                <w:bCs/>
                <w:sz w:val="20"/>
                <w:szCs w:val="22"/>
              </w:rPr>
            </w:pPr>
            <w:r w:rsidRPr="00FB3A98">
              <w:rPr>
                <w:bCs/>
                <w:sz w:val="20"/>
                <w:szCs w:val="22"/>
              </w:rPr>
              <w:t>0.3</w:t>
            </w:r>
            <w:r w:rsidR="001F391B" w:rsidRPr="00FB3A98">
              <w:rPr>
                <w:bCs/>
                <w:sz w:val="20"/>
                <w:szCs w:val="22"/>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Pr="00FB3A98" w:rsidRDefault="00D06220" w:rsidP="007D2B5D">
            <w:pPr>
              <w:rPr>
                <w:sz w:val="20"/>
                <w:szCs w:val="22"/>
              </w:rPr>
            </w:pPr>
            <w:r w:rsidRPr="00FB3A98">
              <w:rPr>
                <w:sz w:val="20"/>
                <w:szCs w:val="22"/>
              </w:rP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Pr="00FB3A98" w:rsidRDefault="00714E50" w:rsidP="007D2B5D">
            <w:pPr>
              <w:rPr>
                <w:sz w:val="20"/>
                <w:szCs w:val="22"/>
              </w:rPr>
            </w:pPr>
            <w:r w:rsidRPr="00FB3A98">
              <w:rPr>
                <w:sz w:val="20"/>
                <w:szCs w:val="22"/>
              </w:rP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Pr="00FB3A98" w:rsidRDefault="00125C07" w:rsidP="007D2B5D">
            <w:pPr>
              <w:rPr>
                <w:sz w:val="20"/>
                <w:szCs w:val="22"/>
              </w:rPr>
            </w:pPr>
            <w:r w:rsidRPr="00FB3A98">
              <w:rPr>
                <w:sz w:val="20"/>
                <w:szCs w:val="22"/>
              </w:rPr>
              <w:t>Beim Update-Config</w:t>
            </w:r>
            <w:r w:rsidR="00CC5310" w:rsidRPr="00FB3A98">
              <w:rPr>
                <w:sz w:val="20"/>
                <w:szCs w:val="22"/>
              </w:rPr>
              <w:t xml:space="preserve"> einer existierenden Konfigurationsdatei</w:t>
            </w:r>
            <w:r w:rsidRPr="00FB3A98">
              <w:rPr>
                <w:sz w:val="20"/>
                <w:szCs w:val="22"/>
              </w:rPr>
              <w:t xml:space="preserve"> wurden Daten überschrieben, welche nicht überschrieben werden sollten und solche nicht überschrieben, welche überschrieben werden sollten.</w:t>
            </w:r>
          </w:p>
        </w:tc>
        <w:tc>
          <w:tcPr>
            <w:tcW w:w="4508" w:type="dxa"/>
          </w:tcPr>
          <w:p w14:paraId="2F08B482" w14:textId="5551C3F4" w:rsidR="001F391B" w:rsidRPr="00FB3A98" w:rsidRDefault="009C47C0" w:rsidP="007D2B5D">
            <w:pPr>
              <w:rPr>
                <w:sz w:val="20"/>
                <w:szCs w:val="22"/>
              </w:rPr>
            </w:pPr>
            <w:r w:rsidRPr="00FB3A98">
              <w:rPr>
                <w:sz w:val="20"/>
                <w:szCs w:val="22"/>
              </w:rPr>
              <w:t xml:space="preserve">Überprüfung vor dem Update, ob es über die Parameter Änderungen gibt und falls nicht wird der Wert aus der Konfiguration </w:t>
            </w:r>
            <w:r w:rsidR="00C625DB" w:rsidRPr="00FB3A98">
              <w:rPr>
                <w:sz w:val="20"/>
                <w:szCs w:val="22"/>
              </w:rPr>
              <w:t xml:space="preserve">stattdessen </w:t>
            </w:r>
            <w:r w:rsidRPr="00FB3A98">
              <w:rPr>
                <w:sz w:val="20"/>
                <w:szCs w:val="22"/>
              </w:rP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 xml:space="preserve">Die Logfunktion an sich konnte ich schnell abschliessen, jedoch musste ich am Nachmittag einen Teil der Start-Per-Parameter-Funktion nochmals umschreiben – es gibt dort eine Update-Config-Funktion, welche anhand der Parameter die Konfiguration ausfüllt – ich hatte Probleme beim </w:t>
            </w:r>
            <w:proofErr w:type="spellStart"/>
            <w:r w:rsidRPr="007C72DF">
              <w:rPr>
                <w:bCs/>
                <w:sz w:val="20"/>
                <w:szCs w:val="22"/>
              </w:rPr>
              <w:t>umschreiben</w:t>
            </w:r>
            <w:proofErr w:type="spellEnd"/>
            <w:r w:rsidRPr="007C72DF">
              <w:rPr>
                <w:bCs/>
                <w:sz w:val="20"/>
                <w:szCs w:val="22"/>
              </w:rPr>
              <w:t xml:space="preserve">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w:t>
            </w:r>
            <w:proofErr w:type="spellStart"/>
            <w:r w:rsidRPr="007C72DF">
              <w:rPr>
                <w:bCs/>
                <w:sz w:val="20"/>
                <w:szCs w:val="22"/>
              </w:rPr>
              <w:t>Augaben</w:t>
            </w:r>
            <w:proofErr w:type="spellEnd"/>
            <w:r w:rsidRPr="007C72DF">
              <w:rPr>
                <w:bCs/>
                <w:sz w:val="20"/>
                <w:szCs w:val="22"/>
              </w:rPr>
              <w:t xml:space="preserve">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1CAE1FD0" w:rsidR="001F391B" w:rsidRPr="00FB3A98" w:rsidRDefault="007C72DF" w:rsidP="007D2B5D">
            <w:pPr>
              <w:rPr>
                <w:sz w:val="20"/>
                <w:szCs w:val="22"/>
              </w:rPr>
            </w:pPr>
            <w:proofErr w:type="spellStart"/>
            <w:r w:rsidRPr="00FB3A98">
              <w:rPr>
                <w:sz w:val="20"/>
                <w:szCs w:val="22"/>
              </w:rPr>
              <w:t>Approved</w:t>
            </w:r>
            <w:proofErr w:type="spellEnd"/>
            <w:r w:rsidR="003A5C2D" w:rsidRPr="00FB3A98">
              <w:rPr>
                <w:sz w:val="20"/>
                <w:szCs w:val="22"/>
              </w:rPr>
              <w:t xml:space="preserve"> Verbs für PowerShell Funktionen -&gt; </w:t>
            </w:r>
            <w:sdt>
              <w:sdtPr>
                <w:rPr>
                  <w:sz w:val="20"/>
                  <w:szCs w:val="22"/>
                  <w:lang w:val="en-US"/>
                </w:rPr>
                <w:id w:val="-1574966846"/>
                <w:citation/>
              </w:sdtPr>
              <w:sdtEndPr/>
              <w:sdtContent>
                <w:r w:rsidR="003A5C2D" w:rsidRPr="00FB3A98">
                  <w:rPr>
                    <w:sz w:val="20"/>
                    <w:szCs w:val="22"/>
                    <w:lang w:val="en-US"/>
                  </w:rPr>
                  <w:fldChar w:fldCharType="begin"/>
                </w:r>
                <w:r w:rsidR="00D53EA1" w:rsidRPr="00FB3A98">
                  <w:rPr>
                    <w:sz w:val="20"/>
                    <w:szCs w:val="22"/>
                  </w:rPr>
                  <w:instrText xml:space="preserve">CITATION sdw242 \l 2055 </w:instrText>
                </w:r>
                <w:r w:rsidR="003A5C2D" w:rsidRPr="00FB3A98">
                  <w:rPr>
                    <w:sz w:val="20"/>
                    <w:szCs w:val="22"/>
                    <w:lang w:val="en-US"/>
                  </w:rPr>
                  <w:fldChar w:fldCharType="separate"/>
                </w:r>
                <w:r w:rsidR="002D5C9C" w:rsidRPr="002D5C9C">
                  <w:rPr>
                    <w:noProof/>
                    <w:sz w:val="20"/>
                    <w:szCs w:val="22"/>
                  </w:rPr>
                  <w:t>(sdwheeler c.-h. T.-S., 2024)</w:t>
                </w:r>
                <w:r w:rsidR="003A5C2D" w:rsidRPr="00FB3A98">
                  <w:rPr>
                    <w:sz w:val="20"/>
                    <w:szCs w:val="22"/>
                    <w:lang w:val="en-US"/>
                  </w:rPr>
                  <w:fldChar w:fldCharType="end"/>
                </w:r>
              </w:sdtContent>
            </w:sdt>
          </w:p>
          <w:p w14:paraId="1DA58152" w14:textId="4DC7E665" w:rsidR="003A5C2D" w:rsidRPr="003A5C2D" w:rsidRDefault="003A5C2D" w:rsidP="003C4FE6">
            <w:pPr>
              <w:keepNext/>
            </w:pPr>
            <w:r w:rsidRPr="00FB3A98">
              <w:rPr>
                <w:sz w:val="20"/>
                <w:szCs w:val="22"/>
              </w:rPr>
              <w:t xml:space="preserve">Überprüfung ob [switch] verwendet wurde -&gt; </w:t>
            </w:r>
            <w:sdt>
              <w:sdtPr>
                <w:rPr>
                  <w:sz w:val="20"/>
                  <w:szCs w:val="22"/>
                  <w:lang w:val="en-US"/>
                </w:rPr>
                <w:id w:val="-377011121"/>
                <w:citation/>
              </w:sdtPr>
              <w:sdtEndPr/>
              <w:sdtContent>
                <w:r w:rsidRPr="00FB3A98">
                  <w:rPr>
                    <w:sz w:val="20"/>
                    <w:szCs w:val="22"/>
                    <w:lang w:val="en-US"/>
                  </w:rPr>
                  <w:fldChar w:fldCharType="begin"/>
                </w:r>
                <w:r w:rsidR="00D53EA1" w:rsidRPr="00FB3A98">
                  <w:rPr>
                    <w:sz w:val="20"/>
                    <w:szCs w:val="22"/>
                  </w:rPr>
                  <w:instrText xml:space="preserve">CITATION Jaa19 \l 2055 </w:instrText>
                </w:r>
                <w:r w:rsidRPr="00FB3A98">
                  <w:rPr>
                    <w:sz w:val="20"/>
                    <w:szCs w:val="22"/>
                    <w:lang w:val="en-US"/>
                  </w:rPr>
                  <w:fldChar w:fldCharType="separate"/>
                </w:r>
                <w:r w:rsidR="002D5C9C" w:rsidRPr="002D5C9C">
                  <w:rPr>
                    <w:noProof/>
                    <w:sz w:val="20"/>
                    <w:szCs w:val="22"/>
                  </w:rPr>
                  <w:t>(JaapBrasser, 2019)</w:t>
                </w:r>
                <w:r w:rsidRPr="00FB3A98">
                  <w:rPr>
                    <w:sz w:val="20"/>
                    <w:szCs w:val="22"/>
                    <w:lang w:val="en-US"/>
                  </w:rPr>
                  <w:fldChar w:fldCharType="end"/>
                </w:r>
              </w:sdtContent>
            </w:sdt>
          </w:p>
        </w:tc>
      </w:tr>
    </w:tbl>
    <w:p w14:paraId="03561D05" w14:textId="02150731" w:rsidR="003C4FE6" w:rsidRDefault="003C4FE6">
      <w:pPr>
        <w:pStyle w:val="Beschriftung"/>
      </w:pPr>
      <w:bookmarkStart w:id="36" w:name="_Toc193466660"/>
      <w:r>
        <w:t xml:space="preserve">Tabelle </w:t>
      </w:r>
      <w:r w:rsidR="009F4859">
        <w:fldChar w:fldCharType="begin"/>
      </w:r>
      <w:r w:rsidR="009F4859">
        <w:instrText xml:space="preserve"> SEQ Tabelle \* ARABIC </w:instrText>
      </w:r>
      <w:r w:rsidR="009F4859">
        <w:fldChar w:fldCharType="separate"/>
      </w:r>
      <w:r w:rsidR="009F4859">
        <w:rPr>
          <w:noProof/>
        </w:rPr>
        <w:t>9</w:t>
      </w:r>
      <w:r w:rsidR="009F4859">
        <w:fldChar w:fldCharType="end"/>
      </w:r>
      <w:r>
        <w:t>: Arbeitsjournal Tag 4</w:t>
      </w:r>
      <w:bookmarkEnd w:id="36"/>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Pr="00FB3A98" w:rsidRDefault="00A17FF5" w:rsidP="001B37FC">
            <w:pPr>
              <w:pStyle w:val="Listenabsatz"/>
              <w:numPr>
                <w:ilvl w:val="0"/>
                <w:numId w:val="9"/>
              </w:numPr>
              <w:ind w:left="460"/>
              <w:rPr>
                <w:sz w:val="20"/>
                <w:szCs w:val="22"/>
              </w:rPr>
            </w:pPr>
            <w:r w:rsidRPr="00FB3A98">
              <w:rPr>
                <w:sz w:val="20"/>
                <w:szCs w:val="22"/>
              </w:rPr>
              <w:t xml:space="preserve">Implementation </w:t>
            </w:r>
          </w:p>
          <w:p w14:paraId="392E18E3" w14:textId="77777777" w:rsidR="00A17FF5" w:rsidRPr="00FB3A98" w:rsidRDefault="00A17FF5" w:rsidP="00A17FF5">
            <w:pPr>
              <w:pStyle w:val="Listenabsatz"/>
              <w:numPr>
                <w:ilvl w:val="1"/>
                <w:numId w:val="9"/>
              </w:numPr>
              <w:rPr>
                <w:sz w:val="20"/>
                <w:szCs w:val="22"/>
              </w:rPr>
            </w:pPr>
            <w:r w:rsidRPr="00FB3A98">
              <w:rPr>
                <w:sz w:val="20"/>
                <w:szCs w:val="22"/>
              </w:rPr>
              <w:t>Abfrage Inventory</w:t>
            </w:r>
          </w:p>
          <w:p w14:paraId="417DF6D2" w14:textId="4A557AAE" w:rsidR="008C7E85" w:rsidRPr="00FB3A98" w:rsidRDefault="008C7E85" w:rsidP="00CA4764">
            <w:pPr>
              <w:pStyle w:val="Listenabsatz"/>
              <w:numPr>
                <w:ilvl w:val="0"/>
                <w:numId w:val="9"/>
              </w:numPr>
              <w:ind w:left="426"/>
              <w:rPr>
                <w:sz w:val="20"/>
                <w:szCs w:val="22"/>
              </w:rPr>
            </w:pPr>
            <w:r w:rsidRPr="00FB3A98">
              <w:rPr>
                <w:sz w:val="20"/>
                <w:szCs w:val="22"/>
              </w:rPr>
              <w:t>Arbeitsjournal</w:t>
            </w:r>
          </w:p>
        </w:tc>
        <w:tc>
          <w:tcPr>
            <w:tcW w:w="730" w:type="dxa"/>
          </w:tcPr>
          <w:p w14:paraId="4086BEC8" w14:textId="77777777" w:rsidR="001F391B" w:rsidRPr="00FB3A98" w:rsidRDefault="001F391B" w:rsidP="007D2B5D">
            <w:pPr>
              <w:rPr>
                <w:sz w:val="20"/>
                <w:szCs w:val="22"/>
              </w:rPr>
            </w:pPr>
          </w:p>
          <w:p w14:paraId="3C08B8FC" w14:textId="77777777" w:rsidR="00A17FF5" w:rsidRPr="00FB3A98" w:rsidRDefault="00A17FF5" w:rsidP="007D2B5D">
            <w:pPr>
              <w:rPr>
                <w:sz w:val="20"/>
                <w:szCs w:val="22"/>
              </w:rPr>
            </w:pPr>
            <w:r w:rsidRPr="00FB3A98">
              <w:rPr>
                <w:sz w:val="20"/>
                <w:szCs w:val="22"/>
              </w:rPr>
              <w:t>8h</w:t>
            </w:r>
          </w:p>
          <w:p w14:paraId="1872BE98" w14:textId="237654C4" w:rsidR="008C7E85" w:rsidRPr="00FB3A98" w:rsidRDefault="008C7E85" w:rsidP="007D2B5D">
            <w:pPr>
              <w:rPr>
                <w:sz w:val="20"/>
                <w:szCs w:val="22"/>
              </w:rPr>
            </w:pPr>
            <w:r w:rsidRPr="00FB3A98">
              <w:rPr>
                <w:sz w:val="20"/>
                <w:szCs w:val="22"/>
              </w:rPr>
              <w:t>0.3h</w:t>
            </w:r>
          </w:p>
        </w:tc>
        <w:tc>
          <w:tcPr>
            <w:tcW w:w="3832" w:type="dxa"/>
          </w:tcPr>
          <w:p w14:paraId="6C4CCC8C" w14:textId="77777777" w:rsidR="00CD4AC1" w:rsidRPr="00FB3A98" w:rsidRDefault="00CD4AC1" w:rsidP="00CD4AC1">
            <w:pPr>
              <w:pStyle w:val="Listenabsatz"/>
              <w:numPr>
                <w:ilvl w:val="0"/>
                <w:numId w:val="12"/>
              </w:numPr>
              <w:rPr>
                <w:sz w:val="20"/>
                <w:szCs w:val="22"/>
              </w:rPr>
            </w:pPr>
            <w:r w:rsidRPr="00FB3A98">
              <w:rPr>
                <w:sz w:val="20"/>
                <w:szCs w:val="22"/>
              </w:rPr>
              <w:t xml:space="preserve">Implementation </w:t>
            </w:r>
          </w:p>
          <w:p w14:paraId="59500634" w14:textId="77777777" w:rsidR="00CD4AC1" w:rsidRPr="00FB3A98" w:rsidRDefault="00CD4AC1" w:rsidP="00CD4AC1">
            <w:pPr>
              <w:pStyle w:val="Listenabsatz"/>
              <w:numPr>
                <w:ilvl w:val="1"/>
                <w:numId w:val="12"/>
              </w:numPr>
              <w:rPr>
                <w:sz w:val="20"/>
                <w:szCs w:val="22"/>
              </w:rPr>
            </w:pPr>
            <w:r w:rsidRPr="00FB3A98">
              <w:rPr>
                <w:sz w:val="20"/>
                <w:szCs w:val="22"/>
              </w:rPr>
              <w:t>Abfrage Inventory</w:t>
            </w:r>
          </w:p>
          <w:p w14:paraId="3478AED7" w14:textId="4E7607A6" w:rsidR="007A00CE" w:rsidRPr="00FB3A98" w:rsidRDefault="007A00CE" w:rsidP="00CD4AC1">
            <w:pPr>
              <w:pStyle w:val="Listenabsatz"/>
              <w:numPr>
                <w:ilvl w:val="1"/>
                <w:numId w:val="12"/>
              </w:numPr>
              <w:rPr>
                <w:sz w:val="20"/>
                <w:szCs w:val="22"/>
              </w:rPr>
            </w:pPr>
            <w:r w:rsidRPr="00FB3A98">
              <w:rPr>
                <w:sz w:val="20"/>
                <w:szCs w:val="22"/>
              </w:rPr>
              <w:t>Abfrage von ILO</w:t>
            </w:r>
          </w:p>
          <w:p w14:paraId="3EB00E05" w14:textId="77777777" w:rsidR="001F391B" w:rsidRPr="00FB3A98" w:rsidRDefault="00CD4AC1" w:rsidP="00CD4AC1">
            <w:pPr>
              <w:pStyle w:val="Listenabsatz"/>
              <w:numPr>
                <w:ilvl w:val="0"/>
                <w:numId w:val="12"/>
              </w:numPr>
              <w:rPr>
                <w:sz w:val="20"/>
                <w:szCs w:val="22"/>
              </w:rPr>
            </w:pPr>
            <w:r w:rsidRPr="00FB3A98">
              <w:rPr>
                <w:sz w:val="20"/>
                <w:szCs w:val="22"/>
              </w:rPr>
              <w:t xml:space="preserve">Arbeitsjournal </w:t>
            </w:r>
          </w:p>
          <w:p w14:paraId="66B5BEDA" w14:textId="4319728F" w:rsidR="00CD4AC1" w:rsidRPr="00FB3A98" w:rsidRDefault="00CD4AC1" w:rsidP="00CD4AC1">
            <w:pPr>
              <w:pStyle w:val="Listenabsatz"/>
              <w:numPr>
                <w:ilvl w:val="0"/>
                <w:numId w:val="12"/>
              </w:numPr>
              <w:rPr>
                <w:sz w:val="20"/>
                <w:szCs w:val="22"/>
              </w:rPr>
            </w:pPr>
            <w:r w:rsidRPr="00FB3A98">
              <w:rPr>
                <w:sz w:val="20"/>
                <w:szCs w:val="22"/>
              </w:rPr>
              <w:t xml:space="preserve">Dokumentation </w:t>
            </w:r>
          </w:p>
        </w:tc>
        <w:tc>
          <w:tcPr>
            <w:tcW w:w="936" w:type="dxa"/>
          </w:tcPr>
          <w:p w14:paraId="613FA8E2" w14:textId="77777777" w:rsidR="001F391B" w:rsidRPr="00FB3A98" w:rsidRDefault="001F391B" w:rsidP="007D2B5D">
            <w:pPr>
              <w:jc w:val="both"/>
              <w:rPr>
                <w:sz w:val="20"/>
                <w:szCs w:val="22"/>
              </w:rPr>
            </w:pPr>
          </w:p>
          <w:p w14:paraId="6967EBF4" w14:textId="77777777" w:rsidR="00CD4AC1" w:rsidRPr="00FB3A98" w:rsidRDefault="00CD4AC1" w:rsidP="007D2B5D">
            <w:pPr>
              <w:jc w:val="both"/>
              <w:rPr>
                <w:sz w:val="20"/>
                <w:szCs w:val="22"/>
              </w:rPr>
            </w:pPr>
            <w:r w:rsidRPr="00FB3A98">
              <w:rPr>
                <w:sz w:val="20"/>
                <w:szCs w:val="22"/>
              </w:rPr>
              <w:t>3 h</w:t>
            </w:r>
          </w:p>
          <w:p w14:paraId="0A7E13FE" w14:textId="71A82B8C" w:rsidR="007A00CE" w:rsidRPr="00FB3A98" w:rsidRDefault="003A6F49" w:rsidP="007D2B5D">
            <w:pPr>
              <w:jc w:val="both"/>
              <w:rPr>
                <w:sz w:val="20"/>
                <w:szCs w:val="22"/>
              </w:rPr>
            </w:pPr>
            <w:r w:rsidRPr="00FB3A98">
              <w:rPr>
                <w:sz w:val="20"/>
                <w:szCs w:val="22"/>
              </w:rPr>
              <w:t>4</w:t>
            </w:r>
            <w:r w:rsidR="006466FF" w:rsidRPr="00FB3A98">
              <w:rPr>
                <w:sz w:val="20"/>
                <w:szCs w:val="22"/>
              </w:rPr>
              <w:t>,5</w:t>
            </w:r>
            <w:r w:rsidRPr="00FB3A98">
              <w:rPr>
                <w:sz w:val="20"/>
                <w:szCs w:val="22"/>
              </w:rPr>
              <w:t>h</w:t>
            </w:r>
          </w:p>
          <w:p w14:paraId="16D3C229" w14:textId="28BD4008" w:rsidR="00CD4AC1" w:rsidRPr="00FB3A98" w:rsidRDefault="00CD4AC1" w:rsidP="007D2B5D">
            <w:pPr>
              <w:jc w:val="both"/>
              <w:rPr>
                <w:sz w:val="20"/>
                <w:szCs w:val="22"/>
              </w:rPr>
            </w:pPr>
            <w:r w:rsidRPr="00FB3A98">
              <w:rPr>
                <w:sz w:val="20"/>
                <w:szCs w:val="22"/>
              </w:rPr>
              <w:t>0.</w:t>
            </w:r>
            <w:r w:rsidR="000261D5" w:rsidRPr="00FB3A98">
              <w:rPr>
                <w:sz w:val="20"/>
                <w:szCs w:val="22"/>
              </w:rPr>
              <w:t>3</w:t>
            </w:r>
            <w:r w:rsidR="00676618" w:rsidRPr="00FB3A98">
              <w:rPr>
                <w:sz w:val="20"/>
                <w:szCs w:val="22"/>
              </w:rPr>
              <w:t xml:space="preserve"> </w:t>
            </w:r>
            <w:r w:rsidRPr="00FB3A98">
              <w:rPr>
                <w:sz w:val="20"/>
                <w:szCs w:val="22"/>
              </w:rPr>
              <w:t>h</w:t>
            </w:r>
          </w:p>
          <w:p w14:paraId="6567B07F" w14:textId="36E500F7" w:rsidR="007A00CE" w:rsidRPr="00FB3A98" w:rsidRDefault="00676618" w:rsidP="007D2B5D">
            <w:pPr>
              <w:jc w:val="both"/>
              <w:rPr>
                <w:sz w:val="20"/>
                <w:szCs w:val="22"/>
              </w:rPr>
            </w:pPr>
            <w:r w:rsidRPr="00FB3A98">
              <w:rPr>
                <w:sz w:val="20"/>
                <w:szCs w:val="22"/>
              </w:rPr>
              <w:t>0.</w:t>
            </w:r>
            <w:r w:rsidR="00CB0FEF" w:rsidRPr="00FB3A98">
              <w:rPr>
                <w:sz w:val="20"/>
                <w:szCs w:val="22"/>
              </w:rPr>
              <w:t>5</w:t>
            </w:r>
            <w:r w:rsidRPr="00FB3A98">
              <w:rPr>
                <w:sz w:val="20"/>
                <w:szCs w:val="22"/>
              </w:rPr>
              <w:t xml:space="preserve"> </w:t>
            </w:r>
            <w:r w:rsidR="007A00CE" w:rsidRPr="00FB3A98">
              <w:rPr>
                <w:sz w:val="20"/>
                <w:szCs w:val="22"/>
              </w:rPr>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Pr="00FB3A98" w:rsidRDefault="00EF4564" w:rsidP="00EF4564">
            <w:pPr>
              <w:rPr>
                <w:sz w:val="20"/>
                <w:szCs w:val="22"/>
              </w:rPr>
            </w:pPr>
            <w:r w:rsidRPr="00FB3A98">
              <w:rPr>
                <w:sz w:val="20"/>
                <w:szCs w:val="22"/>
              </w:rP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Pr="00FB3A98" w:rsidRDefault="00EF4564" w:rsidP="00EF4564">
            <w:pPr>
              <w:rPr>
                <w:sz w:val="20"/>
                <w:szCs w:val="22"/>
              </w:rPr>
            </w:pPr>
            <w:r w:rsidRPr="00FB3A98">
              <w:rPr>
                <w:sz w:val="20"/>
                <w:szCs w:val="22"/>
              </w:rP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Pr="00FB3A98" w:rsidRDefault="00CD4AC1" w:rsidP="00596F6F">
            <w:pPr>
              <w:ind w:left="284" w:hanging="284"/>
              <w:rPr>
                <w:bCs/>
                <w:sz w:val="20"/>
                <w:szCs w:val="22"/>
              </w:rPr>
            </w:pPr>
            <w:r w:rsidRPr="00FB3A98">
              <w:rPr>
                <w:bCs/>
                <w:sz w:val="20"/>
                <w:szCs w:val="22"/>
              </w:rPr>
              <w:t>Ich bin heute weitaus schneller und besser vorangekommen als eingeplant – ich habe anstatt der 8h für die Implementierung der Inventory-Abfrage nur ca. 3h gebraucht, da sie weitaus weniger komplex war als eigentlich gedacht.</w:t>
            </w:r>
            <w:r w:rsidR="00596F6F" w:rsidRPr="00FB3A98">
              <w:rPr>
                <w:bCs/>
                <w:sz w:val="20"/>
                <w:szCs w:val="22"/>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Pr="00FB3A98" w:rsidRDefault="00DF28F9" w:rsidP="00596F6F">
            <w:pPr>
              <w:ind w:left="284" w:hanging="284"/>
              <w:rPr>
                <w:bCs/>
                <w:sz w:val="20"/>
                <w:szCs w:val="22"/>
              </w:rPr>
            </w:pPr>
          </w:p>
          <w:p w14:paraId="5804985A" w14:textId="77777777" w:rsidR="00D17D2C" w:rsidRPr="00FB3A98" w:rsidRDefault="00DF28F9" w:rsidP="00AD2346">
            <w:pPr>
              <w:ind w:left="284" w:hanging="284"/>
              <w:rPr>
                <w:bCs/>
                <w:sz w:val="20"/>
                <w:szCs w:val="22"/>
              </w:rPr>
            </w:pPr>
            <w:r w:rsidRPr="00FB3A98">
              <w:rPr>
                <w:bCs/>
                <w:sz w:val="20"/>
                <w:szCs w:val="22"/>
              </w:rPr>
              <w:t>Am Nachmittag bin ich gut vorwärtsgekommen, ich konnte aber die Abfrage von ILO noch nicht abschliessend, da es für die verschiedenen Strukturen in den ILO-Versionen teils sehr (zeit-)aufwändig ist, diese auf den gleichen Stand zu bringen.</w:t>
            </w:r>
            <w:r w:rsidR="00114B28" w:rsidRPr="00FB3A98">
              <w:rPr>
                <w:bCs/>
                <w:sz w:val="20"/>
                <w:szCs w:val="22"/>
              </w:rPr>
              <w:t xml:space="preserve"> Bei den Teilen, die ich heute implementiert habe, sind jeweils ILO 4 &amp; 6 abgedeckt – ich muss aber noch testen, inwiefern sich ILO 5 und die anderen Server verhalten. Da ich aber ja mehr Zeit habe wegen meines Tempo </w:t>
            </w:r>
            <w:proofErr w:type="spellStart"/>
            <w:r w:rsidR="00114B28" w:rsidRPr="00FB3A98">
              <w:rPr>
                <w:bCs/>
                <w:sz w:val="20"/>
                <w:szCs w:val="22"/>
              </w:rPr>
              <w:t>heute morgen</w:t>
            </w:r>
            <w:proofErr w:type="spellEnd"/>
            <w:r w:rsidR="00114B28" w:rsidRPr="00FB3A98">
              <w:rPr>
                <w:bCs/>
                <w:sz w:val="20"/>
                <w:szCs w:val="22"/>
              </w:rPr>
              <w:t>, sollte dies hoffentlich keine grösseren Einflüsse auf den Zeitplan haben.</w:t>
            </w:r>
          </w:p>
          <w:p w14:paraId="46077B65" w14:textId="77777777" w:rsidR="00AD2346" w:rsidRPr="00FB3A98" w:rsidRDefault="00AD2346" w:rsidP="00AD2346">
            <w:pPr>
              <w:ind w:left="284" w:hanging="284"/>
              <w:rPr>
                <w:bCs/>
                <w:sz w:val="20"/>
                <w:szCs w:val="22"/>
              </w:rPr>
            </w:pPr>
          </w:p>
          <w:p w14:paraId="2BE81F29" w14:textId="056EF996" w:rsidR="00AD2346" w:rsidRPr="00AD2346" w:rsidRDefault="00AD2346" w:rsidP="00AD2346">
            <w:pPr>
              <w:ind w:left="284" w:hanging="284"/>
              <w:rPr>
                <w:bCs/>
              </w:rPr>
            </w:pPr>
            <w:r w:rsidRPr="00FB3A98">
              <w:rPr>
                <w:bCs/>
                <w:sz w:val="20"/>
                <w:szCs w:val="22"/>
              </w:rPr>
              <w:t xml:space="preserve">Viel mehr gibt es nicht zu erwähnen, da nicht viel erwähnenswertes passiert ist, sondern einfach die Arbeit </w:t>
            </w:r>
            <w:r w:rsidR="00190092" w:rsidRPr="00FB3A98">
              <w:rPr>
                <w:bCs/>
                <w:sz w:val="20"/>
                <w:szCs w:val="22"/>
              </w:rPr>
              <w:t xml:space="preserve">zwar </w:t>
            </w:r>
            <w:r w:rsidRPr="00FB3A98">
              <w:rPr>
                <w:bCs/>
                <w:sz w:val="20"/>
                <w:szCs w:val="22"/>
              </w:rPr>
              <w:t xml:space="preserve">sehr zeitaufwändig, aber gleichzeitig simpel </w:t>
            </w:r>
            <w:r w:rsidR="00A31E83" w:rsidRPr="00FB3A98">
              <w:rPr>
                <w:bCs/>
                <w:sz w:val="20"/>
                <w:szCs w:val="22"/>
              </w:rPr>
              <w:t>war</w:t>
            </w:r>
            <w:r w:rsidRPr="00FB3A98">
              <w:rPr>
                <w:bCs/>
                <w:sz w:val="20"/>
                <w:szCs w:val="22"/>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831425" w14:paraId="092456E9" w14:textId="77777777" w:rsidTr="007D2B5D">
        <w:tc>
          <w:tcPr>
            <w:tcW w:w="9016" w:type="dxa"/>
          </w:tcPr>
          <w:p w14:paraId="012A54CD" w14:textId="24CC2074" w:rsidR="001F391B" w:rsidRPr="00FB3A98" w:rsidRDefault="009A7C4C" w:rsidP="007D2B5D">
            <w:pPr>
              <w:rPr>
                <w:sz w:val="20"/>
                <w:szCs w:val="22"/>
                <w:lang w:val="en-US"/>
              </w:rPr>
            </w:pPr>
            <w:r w:rsidRPr="00FB3A98">
              <w:rPr>
                <w:sz w:val="20"/>
                <w:szCs w:val="22"/>
                <w:lang w:val="en-US"/>
              </w:rPr>
              <w:t xml:space="preserve">Select-Object in </w:t>
            </w:r>
            <w:proofErr w:type="spellStart"/>
            <w:r w:rsidRPr="00FB3A98">
              <w:rPr>
                <w:sz w:val="20"/>
                <w:szCs w:val="22"/>
                <w:lang w:val="en-US"/>
              </w:rPr>
              <w:t>verschachtelten</w:t>
            </w:r>
            <w:proofErr w:type="spellEnd"/>
            <w:r w:rsidRPr="00FB3A98">
              <w:rPr>
                <w:sz w:val="20"/>
                <w:szCs w:val="22"/>
                <w:lang w:val="en-US"/>
              </w:rPr>
              <w:t xml:space="preserve"> Arrays -&gt; </w:t>
            </w:r>
            <w:sdt>
              <w:sdtPr>
                <w:rPr>
                  <w:sz w:val="20"/>
                  <w:szCs w:val="22"/>
                </w:rPr>
                <w:id w:val="1100155439"/>
                <w:citation/>
              </w:sdtPr>
              <w:sdtEndPr/>
              <w:sdtContent>
                <w:r w:rsidRPr="00FB3A98">
                  <w:rPr>
                    <w:sz w:val="20"/>
                    <w:szCs w:val="22"/>
                  </w:rPr>
                  <w:fldChar w:fldCharType="begin"/>
                </w:r>
                <w:r w:rsidR="00D53EA1" w:rsidRPr="00FB3A98">
                  <w:rPr>
                    <w:sz w:val="20"/>
                    <w:szCs w:val="22"/>
                    <w:lang w:val="en-US"/>
                  </w:rPr>
                  <w:instrText xml:space="preserve">CITATION cod13 \l 2055 </w:instrText>
                </w:r>
                <w:r w:rsidRPr="00FB3A98">
                  <w:rPr>
                    <w:sz w:val="20"/>
                    <w:szCs w:val="22"/>
                  </w:rPr>
                  <w:fldChar w:fldCharType="separate"/>
                </w:r>
                <w:r w:rsidR="002D5C9C" w:rsidRPr="002D5C9C">
                  <w:rPr>
                    <w:noProof/>
                    <w:sz w:val="20"/>
                    <w:szCs w:val="22"/>
                    <w:lang w:val="en-US"/>
                  </w:rPr>
                  <w:t>(codeConcussion, 2013)</w:t>
                </w:r>
                <w:r w:rsidRPr="00FB3A98">
                  <w:rPr>
                    <w:sz w:val="20"/>
                    <w:szCs w:val="22"/>
                  </w:rPr>
                  <w:fldChar w:fldCharType="end"/>
                </w:r>
              </w:sdtContent>
            </w:sdt>
          </w:p>
          <w:p w14:paraId="12635E46" w14:textId="794F2811" w:rsidR="009A7C4C" w:rsidRPr="00FA5E22" w:rsidRDefault="009A7C4C" w:rsidP="007D2B5D">
            <w:pPr>
              <w:rPr>
                <w:lang w:val="en-US"/>
              </w:rPr>
            </w:pPr>
            <w:r w:rsidRPr="00FB3A98">
              <w:rPr>
                <w:sz w:val="20"/>
                <w:szCs w:val="22"/>
                <w:lang w:val="en-US"/>
              </w:rPr>
              <w:t xml:space="preserve">Regular Expressions in Powershell -&gt; </w:t>
            </w:r>
            <w:sdt>
              <w:sdtPr>
                <w:rPr>
                  <w:sz w:val="20"/>
                  <w:szCs w:val="22"/>
                </w:rPr>
                <w:id w:val="1248458822"/>
                <w:citation/>
              </w:sdtPr>
              <w:sdtEndPr/>
              <w:sdtContent>
                <w:r w:rsidRPr="00FB3A98">
                  <w:rPr>
                    <w:sz w:val="20"/>
                    <w:szCs w:val="22"/>
                  </w:rPr>
                  <w:fldChar w:fldCharType="begin"/>
                </w:r>
                <w:r w:rsidR="00D53EA1" w:rsidRPr="00FB3A98">
                  <w:rPr>
                    <w:sz w:val="20"/>
                    <w:szCs w:val="22"/>
                    <w:lang w:val="en-US"/>
                  </w:rPr>
                  <w:instrText xml:space="preserve">CITATION sdw25 \l 2055 </w:instrText>
                </w:r>
                <w:r w:rsidRPr="00FB3A98">
                  <w:rPr>
                    <w:sz w:val="20"/>
                    <w:szCs w:val="22"/>
                  </w:rPr>
                  <w:fldChar w:fldCharType="separate"/>
                </w:r>
                <w:r w:rsidR="002D5C9C" w:rsidRPr="002D5C9C">
                  <w:rPr>
                    <w:noProof/>
                    <w:sz w:val="20"/>
                    <w:szCs w:val="22"/>
                    <w:lang w:val="en-US"/>
                  </w:rPr>
                  <w:t>(sdwheeler, ArieHein, sethvs, Blake-Madden, 2025)</w:t>
                </w:r>
                <w:r w:rsidRPr="00FB3A98">
                  <w:rPr>
                    <w:sz w:val="20"/>
                    <w:szCs w:val="22"/>
                  </w:rP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7992ED2A" w:rsidR="009A7C4C" w:rsidRDefault="009A7C4C" w:rsidP="003C4FE6">
            <w:pPr>
              <w:keepNext/>
            </w:pPr>
            <w:r w:rsidRPr="00FB3A98">
              <w:rPr>
                <w:sz w:val="20"/>
                <w:szCs w:val="22"/>
              </w:rPr>
              <w:t xml:space="preserve">Regex-Visualisierung für PowerShell -&gt; </w:t>
            </w:r>
            <w:sdt>
              <w:sdtPr>
                <w:rPr>
                  <w:sz w:val="20"/>
                  <w:szCs w:val="22"/>
                </w:rPr>
                <w:id w:val="-1185975897"/>
                <w:citation/>
              </w:sdtPr>
              <w:sdtEndPr/>
              <w:sdtContent>
                <w:r w:rsidRPr="00FB3A98">
                  <w:rPr>
                    <w:sz w:val="20"/>
                    <w:szCs w:val="22"/>
                  </w:rPr>
                  <w:fldChar w:fldCharType="begin"/>
                </w:r>
                <w:r w:rsidRPr="00FB3A98">
                  <w:rPr>
                    <w:sz w:val="20"/>
                    <w:szCs w:val="22"/>
                  </w:rPr>
                  <w:instrText xml:space="preserve"> CITATION gsk \l 2055 </w:instrText>
                </w:r>
                <w:r w:rsidRPr="00FB3A98">
                  <w:rPr>
                    <w:sz w:val="20"/>
                    <w:szCs w:val="22"/>
                  </w:rPr>
                  <w:fldChar w:fldCharType="separate"/>
                </w:r>
                <w:r w:rsidR="002D5C9C" w:rsidRPr="002D5C9C">
                  <w:rPr>
                    <w:noProof/>
                    <w:sz w:val="20"/>
                    <w:szCs w:val="22"/>
                  </w:rPr>
                  <w:t>(gskinner, kein Datum)</w:t>
                </w:r>
                <w:r w:rsidRPr="00FB3A98">
                  <w:rPr>
                    <w:sz w:val="20"/>
                    <w:szCs w:val="22"/>
                  </w:rPr>
                  <w:fldChar w:fldCharType="end"/>
                </w:r>
              </w:sdtContent>
            </w:sdt>
          </w:p>
        </w:tc>
      </w:tr>
    </w:tbl>
    <w:p w14:paraId="2A5FC368" w14:textId="7724902A" w:rsidR="003C4FE6" w:rsidRDefault="003C4FE6">
      <w:pPr>
        <w:pStyle w:val="Beschriftung"/>
      </w:pPr>
      <w:bookmarkStart w:id="37" w:name="_Toc193466661"/>
      <w:r>
        <w:t xml:space="preserve">Tabelle </w:t>
      </w:r>
      <w:r w:rsidR="009F4859">
        <w:fldChar w:fldCharType="begin"/>
      </w:r>
      <w:r w:rsidR="009F4859">
        <w:instrText xml:space="preserve"> SEQ Tabelle \* ARABIC </w:instrText>
      </w:r>
      <w:r w:rsidR="009F4859">
        <w:fldChar w:fldCharType="separate"/>
      </w:r>
      <w:r w:rsidR="009F4859">
        <w:rPr>
          <w:noProof/>
        </w:rPr>
        <w:t>10</w:t>
      </w:r>
      <w:r w:rsidR="009F4859">
        <w:fldChar w:fldCharType="end"/>
      </w:r>
      <w:r>
        <w:t>: Arbeitsjournal Tag 5</w:t>
      </w:r>
      <w:bookmarkEnd w:id="37"/>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Pr="00FB3A98" w:rsidRDefault="00BF0FE9" w:rsidP="001B37FC">
            <w:pPr>
              <w:pStyle w:val="Listenabsatz"/>
              <w:numPr>
                <w:ilvl w:val="0"/>
                <w:numId w:val="9"/>
              </w:numPr>
              <w:ind w:left="460"/>
              <w:rPr>
                <w:sz w:val="20"/>
                <w:szCs w:val="22"/>
              </w:rPr>
            </w:pPr>
            <w:r w:rsidRPr="00FB3A98">
              <w:rPr>
                <w:sz w:val="20"/>
                <w:szCs w:val="22"/>
              </w:rPr>
              <w:t xml:space="preserve">Implementation </w:t>
            </w:r>
          </w:p>
          <w:p w14:paraId="469B6EF8" w14:textId="46EC7859" w:rsidR="00BF0FE9" w:rsidRPr="00FB3A98" w:rsidRDefault="00BF0FE9" w:rsidP="00BF0FE9">
            <w:pPr>
              <w:pStyle w:val="Listenabsatz"/>
              <w:numPr>
                <w:ilvl w:val="1"/>
                <w:numId w:val="9"/>
              </w:numPr>
              <w:rPr>
                <w:sz w:val="20"/>
                <w:szCs w:val="22"/>
              </w:rPr>
            </w:pPr>
            <w:r w:rsidRPr="00FB3A98">
              <w:rPr>
                <w:sz w:val="20"/>
                <w:szCs w:val="22"/>
              </w:rPr>
              <w:t>Abfrage von I</w:t>
            </w:r>
            <w:r w:rsidR="004B0B10" w:rsidRPr="00FB3A98">
              <w:rPr>
                <w:sz w:val="20"/>
                <w:szCs w:val="22"/>
              </w:rPr>
              <w:t>LO</w:t>
            </w:r>
          </w:p>
          <w:p w14:paraId="21EFC6CC" w14:textId="2A135F70" w:rsidR="00CA4764" w:rsidRPr="00B72E5F" w:rsidRDefault="00091B3B" w:rsidP="00CA4764">
            <w:pPr>
              <w:pStyle w:val="Listenabsatz"/>
              <w:numPr>
                <w:ilvl w:val="0"/>
                <w:numId w:val="9"/>
              </w:numPr>
              <w:ind w:left="426"/>
            </w:pPr>
            <w:r w:rsidRPr="00FB3A98">
              <w:rPr>
                <w:sz w:val="20"/>
                <w:szCs w:val="22"/>
              </w:rPr>
              <w:t>Arbeitsjournal</w:t>
            </w:r>
          </w:p>
        </w:tc>
        <w:tc>
          <w:tcPr>
            <w:tcW w:w="730" w:type="dxa"/>
          </w:tcPr>
          <w:p w14:paraId="0E5E4ADA" w14:textId="77777777" w:rsidR="00F80902" w:rsidRPr="00FB3A98" w:rsidRDefault="00CA4764" w:rsidP="007D2B5D">
            <w:pPr>
              <w:rPr>
                <w:sz w:val="20"/>
                <w:szCs w:val="22"/>
              </w:rPr>
            </w:pPr>
            <w:r w:rsidRPr="00FB3A98">
              <w:rPr>
                <w:sz w:val="20"/>
                <w:szCs w:val="22"/>
              </w:rPr>
              <w:t>4h</w:t>
            </w:r>
          </w:p>
          <w:p w14:paraId="65988009" w14:textId="77777777" w:rsidR="00091B3B" w:rsidRPr="00FB3A98" w:rsidRDefault="00091B3B" w:rsidP="007D2B5D">
            <w:pPr>
              <w:rPr>
                <w:sz w:val="20"/>
                <w:szCs w:val="22"/>
              </w:rPr>
            </w:pPr>
          </w:p>
          <w:p w14:paraId="682192A8" w14:textId="77777777" w:rsidR="00091B3B" w:rsidRPr="00FB3A98" w:rsidRDefault="00091B3B" w:rsidP="007D2B5D">
            <w:pPr>
              <w:rPr>
                <w:sz w:val="20"/>
                <w:szCs w:val="22"/>
              </w:rPr>
            </w:pPr>
          </w:p>
          <w:p w14:paraId="06AA4785" w14:textId="66AC154D" w:rsidR="00091B3B" w:rsidRPr="00FB3A98" w:rsidRDefault="00091B3B" w:rsidP="007D2B5D">
            <w:pPr>
              <w:rPr>
                <w:sz w:val="20"/>
                <w:szCs w:val="22"/>
              </w:rPr>
            </w:pPr>
            <w:r w:rsidRPr="00FB3A98">
              <w:rPr>
                <w:sz w:val="20"/>
                <w:szCs w:val="22"/>
              </w:rPr>
              <w:t>0.3h</w:t>
            </w:r>
          </w:p>
        </w:tc>
        <w:tc>
          <w:tcPr>
            <w:tcW w:w="3974" w:type="dxa"/>
          </w:tcPr>
          <w:p w14:paraId="79F714D0" w14:textId="77777777" w:rsidR="00F80902" w:rsidRPr="00FB3A98" w:rsidRDefault="00C05049" w:rsidP="001B37FC">
            <w:pPr>
              <w:pStyle w:val="Listenabsatz"/>
              <w:numPr>
                <w:ilvl w:val="0"/>
                <w:numId w:val="12"/>
              </w:numPr>
              <w:ind w:left="480"/>
              <w:rPr>
                <w:sz w:val="20"/>
                <w:szCs w:val="22"/>
              </w:rPr>
            </w:pPr>
            <w:r w:rsidRPr="00FB3A98">
              <w:rPr>
                <w:sz w:val="20"/>
                <w:szCs w:val="22"/>
              </w:rPr>
              <w:t>Implementation</w:t>
            </w:r>
          </w:p>
          <w:p w14:paraId="3BB29454" w14:textId="77777777" w:rsidR="00C05049" w:rsidRPr="00FB3A98" w:rsidRDefault="00C05049" w:rsidP="00C05049">
            <w:pPr>
              <w:pStyle w:val="Listenabsatz"/>
              <w:numPr>
                <w:ilvl w:val="1"/>
                <w:numId w:val="12"/>
              </w:numPr>
              <w:rPr>
                <w:sz w:val="20"/>
                <w:szCs w:val="22"/>
              </w:rPr>
            </w:pPr>
            <w:r w:rsidRPr="00FB3A98">
              <w:rPr>
                <w:sz w:val="20"/>
                <w:szCs w:val="22"/>
              </w:rPr>
              <w:t>Abfrage von ILO</w:t>
            </w:r>
          </w:p>
          <w:p w14:paraId="5062972A" w14:textId="3EA59CF2" w:rsidR="00C05049" w:rsidRPr="00FB3A98" w:rsidRDefault="00C05049" w:rsidP="00C05049">
            <w:pPr>
              <w:pStyle w:val="Listenabsatz"/>
              <w:numPr>
                <w:ilvl w:val="1"/>
                <w:numId w:val="12"/>
              </w:numPr>
              <w:rPr>
                <w:sz w:val="20"/>
                <w:szCs w:val="22"/>
              </w:rPr>
            </w:pPr>
            <w:r w:rsidRPr="00FB3A98">
              <w:rPr>
                <w:sz w:val="20"/>
                <w:szCs w:val="22"/>
              </w:rPr>
              <w:t>Einbau MAC-Adresse- und Seriennummern-Switch</w:t>
            </w:r>
          </w:p>
          <w:p w14:paraId="6F6B654A" w14:textId="743190D4" w:rsidR="0084653B" w:rsidRPr="00FB3A98" w:rsidRDefault="0084653B" w:rsidP="00C05049">
            <w:pPr>
              <w:pStyle w:val="Listenabsatz"/>
              <w:numPr>
                <w:ilvl w:val="1"/>
                <w:numId w:val="12"/>
              </w:numPr>
              <w:rPr>
                <w:sz w:val="20"/>
                <w:szCs w:val="22"/>
              </w:rPr>
            </w:pPr>
            <w:proofErr w:type="spellStart"/>
            <w:r w:rsidRPr="00FB3A98">
              <w:rPr>
                <w:sz w:val="20"/>
                <w:szCs w:val="22"/>
              </w:rPr>
              <w:t>Scriptmessages</w:t>
            </w:r>
            <w:proofErr w:type="spellEnd"/>
            <w:r w:rsidRPr="00FB3A98">
              <w:rPr>
                <w:sz w:val="20"/>
                <w:szCs w:val="22"/>
              </w:rPr>
              <w:t xml:space="preserve"> implementiert</w:t>
            </w:r>
          </w:p>
          <w:p w14:paraId="1AA68972" w14:textId="77777777" w:rsidR="00C05049" w:rsidRPr="00FB3A98" w:rsidRDefault="00C05049" w:rsidP="001B37FC">
            <w:pPr>
              <w:pStyle w:val="Listenabsatz"/>
              <w:numPr>
                <w:ilvl w:val="0"/>
                <w:numId w:val="12"/>
              </w:numPr>
              <w:ind w:left="480"/>
              <w:rPr>
                <w:sz w:val="20"/>
                <w:szCs w:val="22"/>
              </w:rPr>
            </w:pPr>
            <w:r w:rsidRPr="00FB3A98">
              <w:rPr>
                <w:sz w:val="20"/>
                <w:szCs w:val="22"/>
              </w:rPr>
              <w:t>Arbeitsjournal</w:t>
            </w:r>
          </w:p>
          <w:p w14:paraId="3CE98E50" w14:textId="56C3ED9E" w:rsidR="007A0B43" w:rsidRPr="00C15AA7" w:rsidRDefault="007A0B43" w:rsidP="001B37FC">
            <w:pPr>
              <w:pStyle w:val="Listenabsatz"/>
              <w:numPr>
                <w:ilvl w:val="0"/>
                <w:numId w:val="12"/>
              </w:numPr>
              <w:ind w:left="480"/>
            </w:pPr>
            <w:r w:rsidRPr="00FB3A98">
              <w:rPr>
                <w:sz w:val="20"/>
                <w:szCs w:val="22"/>
              </w:rPr>
              <w:t>Dokumentieren ILO-Abfrage</w:t>
            </w:r>
          </w:p>
        </w:tc>
        <w:tc>
          <w:tcPr>
            <w:tcW w:w="794" w:type="dxa"/>
          </w:tcPr>
          <w:p w14:paraId="7492A09E" w14:textId="77777777" w:rsidR="00F80902" w:rsidRPr="00FB3A98" w:rsidRDefault="00F80902" w:rsidP="007D2B5D">
            <w:pPr>
              <w:jc w:val="both"/>
              <w:rPr>
                <w:sz w:val="20"/>
                <w:szCs w:val="22"/>
              </w:rPr>
            </w:pPr>
          </w:p>
          <w:p w14:paraId="4D7EEFC4" w14:textId="19B70719" w:rsidR="001955A9" w:rsidRPr="00FB3A98" w:rsidRDefault="0018692B" w:rsidP="007D2B5D">
            <w:pPr>
              <w:jc w:val="both"/>
              <w:rPr>
                <w:sz w:val="20"/>
                <w:szCs w:val="22"/>
              </w:rPr>
            </w:pPr>
            <w:r w:rsidRPr="00FB3A98">
              <w:rPr>
                <w:sz w:val="20"/>
                <w:szCs w:val="22"/>
              </w:rPr>
              <w:t>2,5</w:t>
            </w:r>
            <w:r w:rsidR="001955A9" w:rsidRPr="00FB3A98">
              <w:rPr>
                <w:sz w:val="20"/>
                <w:szCs w:val="22"/>
              </w:rPr>
              <w:t>h</w:t>
            </w:r>
          </w:p>
          <w:p w14:paraId="2F311AFD" w14:textId="77777777" w:rsidR="001955A9" w:rsidRPr="00FB3A98" w:rsidRDefault="0084653B" w:rsidP="007D2B5D">
            <w:pPr>
              <w:jc w:val="both"/>
              <w:rPr>
                <w:sz w:val="20"/>
                <w:szCs w:val="22"/>
              </w:rPr>
            </w:pPr>
            <w:r w:rsidRPr="00FB3A98">
              <w:rPr>
                <w:sz w:val="20"/>
                <w:szCs w:val="22"/>
              </w:rPr>
              <w:t>0.5</w:t>
            </w:r>
            <w:r w:rsidR="001955A9" w:rsidRPr="00FB3A98">
              <w:rPr>
                <w:sz w:val="20"/>
                <w:szCs w:val="22"/>
              </w:rPr>
              <w:t>h</w:t>
            </w:r>
          </w:p>
          <w:p w14:paraId="37746DA2" w14:textId="77777777" w:rsidR="0084653B" w:rsidRPr="00FB3A98" w:rsidRDefault="0084653B" w:rsidP="007D2B5D">
            <w:pPr>
              <w:jc w:val="both"/>
              <w:rPr>
                <w:sz w:val="20"/>
                <w:szCs w:val="22"/>
              </w:rPr>
            </w:pPr>
          </w:p>
          <w:p w14:paraId="7BFB27F0" w14:textId="77777777" w:rsidR="007A0B43" w:rsidRPr="00FB3A98" w:rsidRDefault="007A0B43" w:rsidP="007D2B5D">
            <w:pPr>
              <w:jc w:val="both"/>
              <w:rPr>
                <w:sz w:val="20"/>
                <w:szCs w:val="22"/>
              </w:rPr>
            </w:pPr>
          </w:p>
          <w:p w14:paraId="0164958A" w14:textId="75C404DA" w:rsidR="0084653B" w:rsidRPr="00FB3A98" w:rsidRDefault="0084653B" w:rsidP="007D2B5D">
            <w:pPr>
              <w:jc w:val="both"/>
              <w:rPr>
                <w:sz w:val="20"/>
                <w:szCs w:val="22"/>
              </w:rPr>
            </w:pPr>
            <w:r w:rsidRPr="00FB3A98">
              <w:rPr>
                <w:sz w:val="20"/>
                <w:szCs w:val="22"/>
              </w:rPr>
              <w:t>0.5h</w:t>
            </w:r>
          </w:p>
          <w:p w14:paraId="2D7B7F01" w14:textId="77777777" w:rsidR="007A0B43" w:rsidRPr="00FB3A98" w:rsidRDefault="007A0B43" w:rsidP="007D2B5D">
            <w:pPr>
              <w:jc w:val="both"/>
              <w:rPr>
                <w:sz w:val="20"/>
                <w:szCs w:val="22"/>
              </w:rPr>
            </w:pPr>
          </w:p>
          <w:p w14:paraId="7EA89982" w14:textId="77777777" w:rsidR="0084653B" w:rsidRPr="00FB3A98" w:rsidRDefault="0084653B" w:rsidP="007D2B5D">
            <w:pPr>
              <w:jc w:val="both"/>
              <w:rPr>
                <w:sz w:val="20"/>
                <w:szCs w:val="22"/>
              </w:rPr>
            </w:pPr>
            <w:r w:rsidRPr="00FB3A98">
              <w:rPr>
                <w:sz w:val="20"/>
                <w:szCs w:val="22"/>
              </w:rPr>
              <w:t>0.3h</w:t>
            </w:r>
          </w:p>
          <w:p w14:paraId="670563FC" w14:textId="63C303A6" w:rsidR="007A0B43" w:rsidRPr="00FB3A98" w:rsidRDefault="007A0B43" w:rsidP="007D2B5D">
            <w:pPr>
              <w:jc w:val="both"/>
              <w:rPr>
                <w:sz w:val="20"/>
                <w:szCs w:val="22"/>
              </w:rPr>
            </w:pPr>
            <w:r w:rsidRPr="00FB3A98">
              <w:rPr>
                <w:sz w:val="20"/>
                <w:szCs w:val="22"/>
              </w:rP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Pr="00FB3A98" w:rsidRDefault="00EF4564" w:rsidP="00EF4564">
            <w:pPr>
              <w:rPr>
                <w:sz w:val="20"/>
                <w:szCs w:val="22"/>
              </w:rPr>
            </w:pPr>
            <w:r w:rsidRPr="00FB3A98">
              <w:rPr>
                <w:sz w:val="20"/>
                <w:szCs w:val="22"/>
              </w:rP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Pr="00FB3A98" w:rsidRDefault="00EF4564" w:rsidP="00EF4564">
            <w:pPr>
              <w:rPr>
                <w:sz w:val="20"/>
                <w:szCs w:val="22"/>
              </w:rPr>
            </w:pPr>
            <w:r w:rsidRPr="00FB3A98">
              <w:rPr>
                <w:sz w:val="20"/>
                <w:szCs w:val="22"/>
              </w:rP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Pr="00FB3A98" w:rsidRDefault="00CB0FEF" w:rsidP="00D70152">
            <w:pPr>
              <w:rPr>
                <w:bCs/>
                <w:sz w:val="20"/>
                <w:szCs w:val="22"/>
              </w:rPr>
            </w:pPr>
            <w:r w:rsidRPr="00FB3A98">
              <w:rPr>
                <w:bCs/>
                <w:sz w:val="20"/>
                <w:szCs w:val="22"/>
              </w:rPr>
              <w:t xml:space="preserve">Heute war ich vor allem damit beschäftigt, die Abfrage von ILO weiter </w:t>
            </w:r>
            <w:r w:rsidR="005E73D1" w:rsidRPr="00FB3A98">
              <w:rPr>
                <w:bCs/>
                <w:sz w:val="20"/>
                <w:szCs w:val="22"/>
              </w:rPr>
              <w:t xml:space="preserve">auszuarbeiten, wobei ich die in Inventory abgelegten MAC 1 bis MAC 4 und die IPv4 sowie IPv6-Konfigurationen dazu gehören. </w:t>
            </w:r>
            <w:r w:rsidR="00897BF1" w:rsidRPr="00FB3A98">
              <w:rPr>
                <w:bCs/>
                <w:sz w:val="20"/>
                <w:szCs w:val="22"/>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Pr="00FB3A98" w:rsidRDefault="00AE744D" w:rsidP="00D70152">
            <w:pPr>
              <w:rPr>
                <w:bCs/>
                <w:sz w:val="20"/>
                <w:szCs w:val="22"/>
              </w:rPr>
            </w:pPr>
          </w:p>
          <w:p w14:paraId="0ABB5FA5" w14:textId="19AC8DB5" w:rsidR="00D70152" w:rsidRPr="00FB3A98" w:rsidRDefault="005E73D1" w:rsidP="00D70152">
            <w:pPr>
              <w:rPr>
                <w:bCs/>
                <w:sz w:val="20"/>
                <w:szCs w:val="22"/>
              </w:rPr>
            </w:pPr>
            <w:r w:rsidRPr="00FB3A98">
              <w:rPr>
                <w:bCs/>
                <w:sz w:val="20"/>
                <w:szCs w:val="22"/>
              </w:rPr>
              <w:t>Im Laufe des Nachmittages ist mir noch aufgefallen, dass ich in der Planung der Konfigurationsdatei das Ausschalten der MAC-Adressen und Seriennummern ausgelassen habe. Diese musste ich daher noch im</w:t>
            </w:r>
            <w:r w:rsidR="00CB4ECE" w:rsidRPr="00FB3A98">
              <w:rPr>
                <w:bCs/>
                <w:sz w:val="20"/>
                <w:szCs w:val="22"/>
              </w:rPr>
              <w:t xml:space="preserve"> Nachhinein einfügen</w:t>
            </w:r>
            <w:r w:rsidRPr="00FB3A98">
              <w:rPr>
                <w:bCs/>
                <w:sz w:val="20"/>
                <w:szCs w:val="22"/>
              </w:rPr>
              <w:t>.</w:t>
            </w:r>
          </w:p>
          <w:p w14:paraId="6B8A2FE0" w14:textId="77777777" w:rsidR="00E33371" w:rsidRPr="00FB3A98" w:rsidRDefault="00E33371" w:rsidP="00D70152">
            <w:pPr>
              <w:rPr>
                <w:bCs/>
                <w:sz w:val="20"/>
                <w:szCs w:val="22"/>
              </w:rPr>
            </w:pPr>
          </w:p>
          <w:p w14:paraId="730D3916" w14:textId="03396278" w:rsidR="003A3A77" w:rsidRPr="00FB3A98" w:rsidRDefault="003A3A77" w:rsidP="00D70152">
            <w:pPr>
              <w:rPr>
                <w:bCs/>
                <w:sz w:val="20"/>
                <w:szCs w:val="22"/>
              </w:rPr>
            </w:pPr>
            <w:r w:rsidRPr="00FB3A98">
              <w:rPr>
                <w:bCs/>
                <w:sz w:val="20"/>
                <w:szCs w:val="22"/>
              </w:rPr>
              <w:t xml:space="preserve">Da im Skript bestimmte Vorgänge </w:t>
            </w:r>
            <w:r w:rsidR="0084653B" w:rsidRPr="00FB3A98">
              <w:rPr>
                <w:bCs/>
                <w:sz w:val="20"/>
                <w:szCs w:val="22"/>
              </w:rPr>
              <w:t>mit Zeitstempeln in die Konsole geschrieben werden sollen, habe ich dafür die bereits implementierte Logfunktion modifiziert</w:t>
            </w:r>
            <w:r w:rsidR="00897BF1" w:rsidRPr="00FB3A98">
              <w:rPr>
                <w:bCs/>
                <w:sz w:val="20"/>
                <w:szCs w:val="22"/>
              </w:rPr>
              <w:t xml:space="preserve">. </w:t>
            </w:r>
            <w:r w:rsidR="00F4686F" w:rsidRPr="00FB3A98">
              <w:rPr>
                <w:bCs/>
                <w:sz w:val="20"/>
                <w:szCs w:val="22"/>
              </w:rPr>
              <w:t>Ansonsten ist nichts nennenswertes passiert, was ich erwähnen könnte.</w:t>
            </w:r>
          </w:p>
          <w:p w14:paraId="326B5762" w14:textId="77777777" w:rsidR="00093AC5" w:rsidRPr="00FB3A98" w:rsidRDefault="00093AC5" w:rsidP="00D70152">
            <w:pPr>
              <w:rPr>
                <w:bCs/>
                <w:sz w:val="20"/>
                <w:szCs w:val="22"/>
              </w:rPr>
            </w:pPr>
          </w:p>
          <w:p w14:paraId="479DE43E" w14:textId="13A2FC1D" w:rsidR="00093AC5" w:rsidRPr="00FB3A98" w:rsidRDefault="00093AC5" w:rsidP="00D70152">
            <w:pPr>
              <w:rPr>
                <w:bCs/>
                <w:sz w:val="20"/>
                <w:szCs w:val="22"/>
              </w:rPr>
            </w:pPr>
            <w:r w:rsidRPr="00FB3A98">
              <w:rPr>
                <w:bCs/>
                <w:sz w:val="20"/>
                <w:szCs w:val="22"/>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042DEC71" w:rsidR="00441B46" w:rsidRPr="00602007" w:rsidRDefault="00602007" w:rsidP="003C4FE6">
            <w:pPr>
              <w:keepNext/>
            </w:pPr>
            <w:r w:rsidRPr="00FB3A98">
              <w:rPr>
                <w:sz w:val="20"/>
                <w:szCs w:val="22"/>
              </w:rPr>
              <w:t xml:space="preserve">Entfernen von 2 Array-Elementen vom Anfang -&gt; </w:t>
            </w:r>
            <w:sdt>
              <w:sdtPr>
                <w:rPr>
                  <w:sz w:val="20"/>
                  <w:szCs w:val="22"/>
                </w:rPr>
                <w:id w:val="186807302"/>
                <w:citation/>
              </w:sdtPr>
              <w:sdtEndPr/>
              <w:sdtContent>
                <w:r w:rsidRPr="00FB3A98">
                  <w:rPr>
                    <w:sz w:val="20"/>
                    <w:szCs w:val="22"/>
                  </w:rPr>
                  <w:fldChar w:fldCharType="begin"/>
                </w:r>
                <w:r w:rsidR="00D53EA1" w:rsidRPr="00FB3A98">
                  <w:rPr>
                    <w:sz w:val="20"/>
                    <w:szCs w:val="22"/>
                  </w:rPr>
                  <w:instrText xml:space="preserve">CITATION Dar14 \l 2055 </w:instrText>
                </w:r>
                <w:r w:rsidRPr="00FB3A98">
                  <w:rPr>
                    <w:sz w:val="20"/>
                    <w:szCs w:val="22"/>
                  </w:rPr>
                  <w:fldChar w:fldCharType="separate"/>
                </w:r>
                <w:r w:rsidR="002D5C9C" w:rsidRPr="002D5C9C">
                  <w:rPr>
                    <w:noProof/>
                    <w:sz w:val="20"/>
                    <w:szCs w:val="22"/>
                  </w:rPr>
                  <w:t>(DarkLite1, 2014)</w:t>
                </w:r>
                <w:r w:rsidRPr="00FB3A98">
                  <w:rPr>
                    <w:sz w:val="20"/>
                    <w:szCs w:val="22"/>
                  </w:rPr>
                  <w:fldChar w:fldCharType="end"/>
                </w:r>
              </w:sdtContent>
            </w:sdt>
          </w:p>
        </w:tc>
      </w:tr>
    </w:tbl>
    <w:p w14:paraId="7A6A61D8" w14:textId="21051F9C" w:rsidR="00441B46" w:rsidRPr="00602007" w:rsidRDefault="003C4FE6" w:rsidP="003C4FE6">
      <w:pPr>
        <w:pStyle w:val="Beschriftung"/>
      </w:pPr>
      <w:bookmarkStart w:id="38" w:name="_Toc193466662"/>
      <w:r>
        <w:t xml:space="preserve">Tabelle </w:t>
      </w:r>
      <w:r w:rsidR="009F4859">
        <w:fldChar w:fldCharType="begin"/>
      </w:r>
      <w:r w:rsidR="009F4859">
        <w:instrText xml:space="preserve"> SEQ Tabelle \* ARABIC </w:instrText>
      </w:r>
      <w:r w:rsidR="009F4859">
        <w:fldChar w:fldCharType="separate"/>
      </w:r>
      <w:r w:rsidR="009F4859">
        <w:rPr>
          <w:noProof/>
        </w:rPr>
        <w:t>11</w:t>
      </w:r>
      <w:r w:rsidR="009F4859">
        <w:fldChar w:fldCharType="end"/>
      </w:r>
      <w:r>
        <w:t>: Arbeitsjou</w:t>
      </w:r>
      <w:r w:rsidR="00E1707A">
        <w:t>r</w:t>
      </w:r>
      <w:r>
        <w:t>nal Tag 6</w:t>
      </w:r>
      <w:bookmarkEnd w:id="38"/>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Pr="00752B35" w:rsidRDefault="00795884" w:rsidP="001B37FC">
            <w:pPr>
              <w:pStyle w:val="Listenabsatz"/>
              <w:numPr>
                <w:ilvl w:val="0"/>
                <w:numId w:val="9"/>
              </w:numPr>
              <w:ind w:left="460"/>
              <w:rPr>
                <w:sz w:val="20"/>
                <w:szCs w:val="22"/>
              </w:rPr>
            </w:pPr>
            <w:r w:rsidRPr="00752B35">
              <w:rPr>
                <w:sz w:val="20"/>
                <w:szCs w:val="22"/>
              </w:rPr>
              <w:t>Implementieren</w:t>
            </w:r>
          </w:p>
          <w:p w14:paraId="408D9107" w14:textId="77777777" w:rsidR="00795884" w:rsidRPr="00752B35" w:rsidRDefault="00795884" w:rsidP="00795884">
            <w:pPr>
              <w:pStyle w:val="Listenabsatz"/>
              <w:numPr>
                <w:ilvl w:val="1"/>
                <w:numId w:val="9"/>
              </w:numPr>
              <w:rPr>
                <w:sz w:val="20"/>
                <w:szCs w:val="22"/>
              </w:rPr>
            </w:pPr>
            <w:r w:rsidRPr="00752B35">
              <w:rPr>
                <w:sz w:val="20"/>
                <w:szCs w:val="22"/>
              </w:rPr>
              <w:t>ILO-Abfrage fertigstellen</w:t>
            </w:r>
          </w:p>
          <w:p w14:paraId="2C8F8C97" w14:textId="77777777" w:rsidR="00795884" w:rsidRPr="00752B35" w:rsidRDefault="00795884" w:rsidP="00795884">
            <w:pPr>
              <w:pStyle w:val="Listenabsatz"/>
              <w:numPr>
                <w:ilvl w:val="1"/>
                <w:numId w:val="9"/>
              </w:numPr>
              <w:rPr>
                <w:sz w:val="20"/>
                <w:szCs w:val="22"/>
              </w:rPr>
            </w:pPr>
            <w:r w:rsidRPr="00752B35">
              <w:rPr>
                <w:sz w:val="20"/>
                <w:szCs w:val="22"/>
              </w:rPr>
              <w:t>Speicherung in JSON-Datei</w:t>
            </w:r>
          </w:p>
          <w:p w14:paraId="438B87F8" w14:textId="77777777" w:rsidR="00795884" w:rsidRPr="00752B35" w:rsidRDefault="00795884" w:rsidP="00795884">
            <w:pPr>
              <w:pStyle w:val="Listenabsatz"/>
              <w:numPr>
                <w:ilvl w:val="1"/>
                <w:numId w:val="9"/>
              </w:numPr>
              <w:rPr>
                <w:sz w:val="20"/>
                <w:szCs w:val="22"/>
              </w:rPr>
            </w:pPr>
            <w:r w:rsidRPr="00752B35">
              <w:rPr>
                <w:sz w:val="20"/>
                <w:szCs w:val="22"/>
              </w:rPr>
              <w:t>Speicherung in CSV-Datei</w:t>
            </w:r>
          </w:p>
          <w:p w14:paraId="153EF25E" w14:textId="034DE506" w:rsidR="00E81202" w:rsidRPr="00752B35" w:rsidRDefault="00E81202" w:rsidP="00E81202">
            <w:pPr>
              <w:pStyle w:val="Listenabsatz"/>
              <w:numPr>
                <w:ilvl w:val="0"/>
                <w:numId w:val="9"/>
              </w:numPr>
              <w:rPr>
                <w:sz w:val="20"/>
                <w:szCs w:val="22"/>
              </w:rPr>
            </w:pPr>
            <w:r w:rsidRPr="00752B35">
              <w:rPr>
                <w:sz w:val="20"/>
                <w:szCs w:val="22"/>
              </w:rPr>
              <w:t>Arbeitsjournal</w:t>
            </w:r>
          </w:p>
        </w:tc>
        <w:tc>
          <w:tcPr>
            <w:tcW w:w="730" w:type="dxa"/>
          </w:tcPr>
          <w:p w14:paraId="2BE86E06" w14:textId="77777777" w:rsidR="00F80902" w:rsidRPr="00752B35" w:rsidRDefault="00F80902" w:rsidP="007D2B5D">
            <w:pPr>
              <w:rPr>
                <w:sz w:val="20"/>
                <w:szCs w:val="22"/>
              </w:rPr>
            </w:pPr>
          </w:p>
          <w:p w14:paraId="6968017D" w14:textId="21608873" w:rsidR="00795884" w:rsidRPr="00752B35" w:rsidRDefault="00E81202" w:rsidP="007D2B5D">
            <w:pPr>
              <w:rPr>
                <w:sz w:val="20"/>
                <w:szCs w:val="22"/>
              </w:rPr>
            </w:pPr>
            <w:r w:rsidRPr="00752B35">
              <w:rPr>
                <w:sz w:val="20"/>
                <w:szCs w:val="22"/>
              </w:rPr>
              <w:t>4h</w:t>
            </w:r>
          </w:p>
          <w:p w14:paraId="5B8B7D47" w14:textId="77777777" w:rsidR="00E81202" w:rsidRPr="00752B35" w:rsidRDefault="00E81202" w:rsidP="007D2B5D">
            <w:pPr>
              <w:rPr>
                <w:sz w:val="20"/>
                <w:szCs w:val="22"/>
              </w:rPr>
            </w:pPr>
          </w:p>
          <w:p w14:paraId="1B7E75FB" w14:textId="3FC64256" w:rsidR="00E81202" w:rsidRPr="00752B35" w:rsidRDefault="00E81202" w:rsidP="007D2B5D">
            <w:pPr>
              <w:rPr>
                <w:sz w:val="20"/>
                <w:szCs w:val="22"/>
              </w:rPr>
            </w:pPr>
            <w:r w:rsidRPr="00752B35">
              <w:rPr>
                <w:sz w:val="20"/>
                <w:szCs w:val="22"/>
              </w:rPr>
              <w:t>1h</w:t>
            </w:r>
          </w:p>
          <w:p w14:paraId="72FB67E5" w14:textId="77777777" w:rsidR="00E81202" w:rsidRPr="00752B35" w:rsidRDefault="00E81202" w:rsidP="007D2B5D">
            <w:pPr>
              <w:rPr>
                <w:sz w:val="20"/>
                <w:szCs w:val="22"/>
              </w:rPr>
            </w:pPr>
          </w:p>
          <w:p w14:paraId="70C58AE7" w14:textId="58913FFB" w:rsidR="00795884" w:rsidRPr="00752B35" w:rsidRDefault="00E81202" w:rsidP="007D2B5D">
            <w:pPr>
              <w:rPr>
                <w:sz w:val="20"/>
                <w:szCs w:val="22"/>
              </w:rPr>
            </w:pPr>
            <w:r w:rsidRPr="00752B35">
              <w:rPr>
                <w:sz w:val="20"/>
                <w:szCs w:val="22"/>
              </w:rPr>
              <w:t>3h</w:t>
            </w:r>
          </w:p>
          <w:p w14:paraId="6A9E8E57" w14:textId="77777777" w:rsidR="00795884" w:rsidRPr="00752B35" w:rsidRDefault="00795884" w:rsidP="007D2B5D">
            <w:pPr>
              <w:rPr>
                <w:sz w:val="20"/>
                <w:szCs w:val="22"/>
              </w:rPr>
            </w:pPr>
          </w:p>
          <w:p w14:paraId="2AE4B786" w14:textId="05D7E6A4" w:rsidR="00E81202" w:rsidRPr="00752B35" w:rsidRDefault="00E81202" w:rsidP="007D2B5D">
            <w:pPr>
              <w:rPr>
                <w:sz w:val="20"/>
                <w:szCs w:val="22"/>
              </w:rPr>
            </w:pPr>
            <w:r w:rsidRPr="00752B35">
              <w:rPr>
                <w:sz w:val="20"/>
                <w:szCs w:val="22"/>
              </w:rPr>
              <w:t>0.3h</w:t>
            </w:r>
          </w:p>
        </w:tc>
        <w:tc>
          <w:tcPr>
            <w:tcW w:w="3832" w:type="dxa"/>
          </w:tcPr>
          <w:p w14:paraId="434152FD" w14:textId="77777777" w:rsidR="00CE5BC2" w:rsidRPr="00752B35" w:rsidRDefault="00CE5BC2" w:rsidP="00CE5BC2">
            <w:pPr>
              <w:pStyle w:val="Listenabsatz"/>
              <w:numPr>
                <w:ilvl w:val="0"/>
                <w:numId w:val="12"/>
              </w:numPr>
              <w:rPr>
                <w:sz w:val="20"/>
                <w:szCs w:val="22"/>
              </w:rPr>
            </w:pPr>
            <w:r w:rsidRPr="00752B35">
              <w:rPr>
                <w:sz w:val="20"/>
                <w:szCs w:val="22"/>
              </w:rPr>
              <w:t>Implementieren</w:t>
            </w:r>
          </w:p>
          <w:p w14:paraId="3C199EFC" w14:textId="77777777" w:rsidR="00CE5BC2" w:rsidRPr="00752B35" w:rsidRDefault="00CE5BC2" w:rsidP="00CE5BC2">
            <w:pPr>
              <w:pStyle w:val="Listenabsatz"/>
              <w:numPr>
                <w:ilvl w:val="1"/>
                <w:numId w:val="12"/>
              </w:numPr>
              <w:rPr>
                <w:sz w:val="20"/>
                <w:szCs w:val="22"/>
              </w:rPr>
            </w:pPr>
            <w:r w:rsidRPr="00752B35">
              <w:rPr>
                <w:sz w:val="20"/>
                <w:szCs w:val="22"/>
              </w:rPr>
              <w:t>ILO-Abfrage fertigstellen</w:t>
            </w:r>
          </w:p>
          <w:p w14:paraId="3DF4F2AD" w14:textId="77777777" w:rsidR="00CE5BC2" w:rsidRPr="00752B35" w:rsidRDefault="00CE5BC2" w:rsidP="00CE5BC2">
            <w:pPr>
              <w:pStyle w:val="Listenabsatz"/>
              <w:numPr>
                <w:ilvl w:val="1"/>
                <w:numId w:val="12"/>
              </w:numPr>
              <w:rPr>
                <w:sz w:val="20"/>
                <w:szCs w:val="22"/>
              </w:rPr>
            </w:pPr>
            <w:r w:rsidRPr="00752B35">
              <w:rPr>
                <w:sz w:val="20"/>
                <w:szCs w:val="22"/>
              </w:rPr>
              <w:t>Speicherung in JSON-Datei</w:t>
            </w:r>
          </w:p>
          <w:p w14:paraId="790EBB79" w14:textId="77777777" w:rsidR="00CE5BC2" w:rsidRPr="00752B35" w:rsidRDefault="00CE5BC2" w:rsidP="00CE5BC2">
            <w:pPr>
              <w:pStyle w:val="Listenabsatz"/>
              <w:numPr>
                <w:ilvl w:val="1"/>
                <w:numId w:val="12"/>
              </w:numPr>
              <w:rPr>
                <w:sz w:val="20"/>
                <w:szCs w:val="22"/>
              </w:rPr>
            </w:pPr>
            <w:r w:rsidRPr="00752B35">
              <w:rPr>
                <w:sz w:val="20"/>
                <w:szCs w:val="22"/>
              </w:rPr>
              <w:t>Speicherung in CSV-Datei</w:t>
            </w:r>
          </w:p>
          <w:p w14:paraId="45FC1383" w14:textId="453B0EFD" w:rsidR="00F80902" w:rsidRPr="00752B35" w:rsidRDefault="00CE5BC2" w:rsidP="00CE5BC2">
            <w:pPr>
              <w:pStyle w:val="Listenabsatz"/>
              <w:numPr>
                <w:ilvl w:val="0"/>
                <w:numId w:val="12"/>
              </w:numPr>
              <w:rPr>
                <w:sz w:val="20"/>
                <w:szCs w:val="22"/>
              </w:rPr>
            </w:pPr>
            <w:r w:rsidRPr="00752B35">
              <w:rPr>
                <w:sz w:val="20"/>
                <w:szCs w:val="22"/>
              </w:rPr>
              <w:t>Arbeitsjournal</w:t>
            </w:r>
          </w:p>
        </w:tc>
        <w:tc>
          <w:tcPr>
            <w:tcW w:w="936" w:type="dxa"/>
          </w:tcPr>
          <w:p w14:paraId="69830BFA" w14:textId="77777777" w:rsidR="00F80902" w:rsidRPr="00752B35" w:rsidRDefault="00F80902" w:rsidP="007D2B5D">
            <w:pPr>
              <w:jc w:val="both"/>
              <w:rPr>
                <w:sz w:val="20"/>
                <w:szCs w:val="22"/>
              </w:rPr>
            </w:pPr>
          </w:p>
          <w:p w14:paraId="6CE2D88A" w14:textId="77777777" w:rsidR="00CE5BC2" w:rsidRPr="00752B35" w:rsidRDefault="00CE5BC2" w:rsidP="007D2B5D">
            <w:pPr>
              <w:jc w:val="both"/>
              <w:rPr>
                <w:sz w:val="20"/>
                <w:szCs w:val="22"/>
              </w:rPr>
            </w:pPr>
            <w:r w:rsidRPr="00752B35">
              <w:rPr>
                <w:sz w:val="20"/>
                <w:szCs w:val="22"/>
              </w:rPr>
              <w:t>2,5h</w:t>
            </w:r>
          </w:p>
          <w:p w14:paraId="60601474" w14:textId="77777777" w:rsidR="00CE5BC2" w:rsidRPr="00752B35" w:rsidRDefault="00CE5BC2" w:rsidP="007D2B5D">
            <w:pPr>
              <w:jc w:val="both"/>
              <w:rPr>
                <w:sz w:val="20"/>
                <w:szCs w:val="22"/>
              </w:rPr>
            </w:pPr>
          </w:p>
          <w:p w14:paraId="4AE775F9" w14:textId="4A2AA09A" w:rsidR="00CE5BC2" w:rsidRPr="00752B35" w:rsidRDefault="00CE5BC2" w:rsidP="007D2B5D">
            <w:pPr>
              <w:jc w:val="both"/>
              <w:rPr>
                <w:sz w:val="20"/>
                <w:szCs w:val="22"/>
              </w:rPr>
            </w:pPr>
            <w:r w:rsidRPr="00752B35">
              <w:rPr>
                <w:sz w:val="20"/>
                <w:szCs w:val="22"/>
              </w:rPr>
              <w:t>0,5h</w:t>
            </w:r>
          </w:p>
          <w:p w14:paraId="68E8E874" w14:textId="77777777" w:rsidR="00CE5BC2" w:rsidRPr="00752B35" w:rsidRDefault="00CE5BC2" w:rsidP="007D2B5D">
            <w:pPr>
              <w:jc w:val="both"/>
              <w:rPr>
                <w:sz w:val="20"/>
                <w:szCs w:val="22"/>
              </w:rPr>
            </w:pPr>
          </w:p>
          <w:p w14:paraId="0BA3194F" w14:textId="48F7EA4C" w:rsidR="00472714" w:rsidRPr="00752B35" w:rsidRDefault="00472714" w:rsidP="007D2B5D">
            <w:pPr>
              <w:jc w:val="both"/>
              <w:rPr>
                <w:sz w:val="20"/>
                <w:szCs w:val="22"/>
              </w:rPr>
            </w:pPr>
            <w:r w:rsidRPr="00752B35">
              <w:rPr>
                <w:sz w:val="20"/>
                <w:szCs w:val="22"/>
              </w:rPr>
              <w:t>5h</w:t>
            </w:r>
          </w:p>
          <w:p w14:paraId="3A357870" w14:textId="77777777" w:rsidR="00BD0F09" w:rsidRPr="00752B35" w:rsidRDefault="00BD0F09" w:rsidP="007D2B5D">
            <w:pPr>
              <w:jc w:val="both"/>
              <w:rPr>
                <w:sz w:val="20"/>
                <w:szCs w:val="22"/>
              </w:rPr>
            </w:pPr>
          </w:p>
          <w:p w14:paraId="72855743" w14:textId="0540FDFC" w:rsidR="00CE5BC2" w:rsidRPr="00752B35" w:rsidRDefault="00BD0F09" w:rsidP="007D2B5D">
            <w:pPr>
              <w:jc w:val="both"/>
              <w:rPr>
                <w:sz w:val="20"/>
                <w:szCs w:val="22"/>
              </w:rPr>
            </w:pPr>
            <w:r w:rsidRPr="00752B35">
              <w:rPr>
                <w:sz w:val="20"/>
                <w:szCs w:val="22"/>
              </w:rP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Pr="00FB3A98" w:rsidRDefault="00EF4564" w:rsidP="00EF4564">
            <w:pPr>
              <w:rPr>
                <w:sz w:val="20"/>
                <w:szCs w:val="22"/>
              </w:rPr>
            </w:pPr>
            <w:r w:rsidRPr="00FB3A98">
              <w:rPr>
                <w:sz w:val="20"/>
                <w:szCs w:val="22"/>
              </w:rP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Pr="00FB3A98" w:rsidRDefault="00EF4564" w:rsidP="00EF4564">
            <w:pPr>
              <w:rPr>
                <w:sz w:val="20"/>
                <w:szCs w:val="20"/>
              </w:rPr>
            </w:pPr>
            <w:r w:rsidRPr="00FB3A98">
              <w:rPr>
                <w:sz w:val="20"/>
                <w:szCs w:val="20"/>
              </w:rP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752B35" w14:paraId="19720893" w14:textId="77777777" w:rsidTr="007D2B5D">
        <w:tc>
          <w:tcPr>
            <w:tcW w:w="4508" w:type="dxa"/>
          </w:tcPr>
          <w:p w14:paraId="1943D6D1" w14:textId="004A2ED2" w:rsidR="00F80902" w:rsidRPr="00752B35" w:rsidRDefault="007007DF" w:rsidP="007D2B5D">
            <w:pPr>
              <w:rPr>
                <w:sz w:val="20"/>
                <w:szCs w:val="22"/>
              </w:rPr>
            </w:pPr>
            <w:r w:rsidRPr="00752B35">
              <w:rPr>
                <w:sz w:val="20"/>
                <w:szCs w:val="22"/>
              </w:rPr>
              <w:t>Kompatibilität einiger Funktionen --&gt; Die Abfrage ist je nach ILO-Version nicht möglich.</w:t>
            </w:r>
          </w:p>
        </w:tc>
        <w:tc>
          <w:tcPr>
            <w:tcW w:w="4508" w:type="dxa"/>
          </w:tcPr>
          <w:p w14:paraId="5A94CC64" w14:textId="42389068" w:rsidR="00F80902" w:rsidRPr="00752B35" w:rsidRDefault="007007DF" w:rsidP="007D2B5D">
            <w:pPr>
              <w:rPr>
                <w:sz w:val="20"/>
                <w:szCs w:val="22"/>
              </w:rPr>
            </w:pPr>
            <w:r w:rsidRPr="00752B35">
              <w:rPr>
                <w:sz w:val="20"/>
                <w:szCs w:val="22"/>
              </w:rPr>
              <w:t>Abfangen der ILO-Version und bei einer Inkompatibilität wird entweder eine Funktion verwendet, die die gleichen Werte auf anderem Weg holt, oder wenn nicht möglich die Nachricht, dass es nicht Kompatibel ist, gespeichert wird.</w:t>
            </w:r>
          </w:p>
        </w:tc>
      </w:tr>
      <w:tr w:rsidR="003B133F" w:rsidRPr="00752B35" w14:paraId="6ED28EB7" w14:textId="77777777" w:rsidTr="007D2B5D">
        <w:tc>
          <w:tcPr>
            <w:tcW w:w="4508" w:type="dxa"/>
          </w:tcPr>
          <w:p w14:paraId="4C965302" w14:textId="72EFFCC4" w:rsidR="003B133F" w:rsidRPr="00752B35" w:rsidRDefault="003B133F" w:rsidP="007D2B5D">
            <w:pPr>
              <w:rPr>
                <w:sz w:val="20"/>
                <w:szCs w:val="22"/>
              </w:rPr>
            </w:pPr>
            <w:r w:rsidRPr="00752B35">
              <w:rPr>
                <w:sz w:val="20"/>
                <w:szCs w:val="22"/>
              </w:rPr>
              <w:t xml:space="preserve">Funktion zur Abfrage der Storage </w:t>
            </w:r>
            <w:proofErr w:type="spellStart"/>
            <w:r w:rsidRPr="00752B35">
              <w:rPr>
                <w:sz w:val="20"/>
                <w:szCs w:val="22"/>
              </w:rPr>
              <w:t>exisitert</w:t>
            </w:r>
            <w:proofErr w:type="spellEnd"/>
            <w:r w:rsidRPr="00752B35">
              <w:rPr>
                <w:sz w:val="20"/>
                <w:szCs w:val="22"/>
              </w:rPr>
              <w:t xml:space="preserve"> für ILO 6, </w:t>
            </w:r>
            <w:r w:rsidR="00D3718F" w:rsidRPr="00752B35">
              <w:rPr>
                <w:sz w:val="20"/>
                <w:szCs w:val="22"/>
              </w:rPr>
              <w:t>sie gibt aber (während der Server läuft) einen Fehler zurück, da es einen Fehler mit dem Typ gibt.</w:t>
            </w:r>
            <w:r w:rsidRPr="00752B35">
              <w:rPr>
                <w:sz w:val="20"/>
                <w:szCs w:val="22"/>
              </w:rPr>
              <w:t xml:space="preserve"> </w:t>
            </w:r>
          </w:p>
        </w:tc>
        <w:tc>
          <w:tcPr>
            <w:tcW w:w="4508" w:type="dxa"/>
          </w:tcPr>
          <w:p w14:paraId="3DFB5AAE" w14:textId="2A33F922" w:rsidR="003B133F" w:rsidRPr="00752B35" w:rsidRDefault="00D3718F" w:rsidP="007D2B5D">
            <w:pPr>
              <w:rPr>
                <w:sz w:val="20"/>
                <w:szCs w:val="22"/>
              </w:rPr>
            </w:pPr>
            <w:r w:rsidRPr="00752B35">
              <w:rPr>
                <w:sz w:val="20"/>
                <w:szCs w:val="22"/>
              </w:rPr>
              <w:t xml:space="preserve">Liegt </w:t>
            </w:r>
            <w:r w:rsidR="00A863F9" w:rsidRPr="00752B35">
              <w:rPr>
                <w:sz w:val="20"/>
                <w:szCs w:val="22"/>
              </w:rPr>
              <w:t xml:space="preserve">vermutlich </w:t>
            </w:r>
            <w:r w:rsidRPr="00752B35">
              <w:rPr>
                <w:sz w:val="20"/>
                <w:szCs w:val="22"/>
              </w:rPr>
              <w:t>an einer HPE-seitigen Inkompatibilität mit meiner PS-Version</w:t>
            </w:r>
            <w:r w:rsidR="00A863F9" w:rsidRPr="00752B35">
              <w:rPr>
                <w:sz w:val="20"/>
                <w:szCs w:val="22"/>
              </w:rPr>
              <w:t xml:space="preserve"> (7.5). Die Abfrage wird trotzdem durchgeführt – sie sollte in </w:t>
            </w:r>
            <w:r w:rsidR="00177FD7" w:rsidRPr="00752B35">
              <w:rPr>
                <w:sz w:val="20"/>
                <w:szCs w:val="22"/>
              </w:rPr>
              <w:t>zukünftigen</w:t>
            </w:r>
            <w:r w:rsidR="00A863F9" w:rsidRPr="00752B35">
              <w:rPr>
                <w:sz w:val="20"/>
                <w:szCs w:val="22"/>
              </w:rPr>
              <w:t xml:space="preserve"> Versionen gefixt werden.</w:t>
            </w:r>
          </w:p>
        </w:tc>
      </w:tr>
    </w:tbl>
    <w:p w14:paraId="46BFA6A0"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4508"/>
        <w:gridCol w:w="4508"/>
      </w:tblGrid>
      <w:tr w:rsidR="00F80902" w:rsidRPr="00752B35"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752B35" w:rsidRDefault="00F80902" w:rsidP="007D2B5D">
            <w:pPr>
              <w:rPr>
                <w:sz w:val="20"/>
                <w:szCs w:val="22"/>
              </w:rPr>
            </w:pPr>
            <w:r w:rsidRPr="00752B35">
              <w:rPr>
                <w:sz w:val="20"/>
                <w:szCs w:val="22"/>
              </w:rPr>
              <w:t>Fragen Kandidat Yannick Wernle:</w:t>
            </w:r>
          </w:p>
        </w:tc>
        <w:tc>
          <w:tcPr>
            <w:tcW w:w="4508" w:type="dxa"/>
          </w:tcPr>
          <w:p w14:paraId="522B3B11" w14:textId="77777777" w:rsidR="00F80902" w:rsidRPr="00752B35" w:rsidRDefault="00F80902" w:rsidP="007D2B5D">
            <w:pPr>
              <w:rPr>
                <w:sz w:val="20"/>
                <w:szCs w:val="22"/>
              </w:rPr>
            </w:pPr>
            <w:r w:rsidRPr="00752B35">
              <w:rPr>
                <w:sz w:val="20"/>
                <w:szCs w:val="22"/>
              </w:rPr>
              <w:t>Antworten Fachkraft Helge Brands</w:t>
            </w:r>
          </w:p>
        </w:tc>
      </w:tr>
      <w:tr w:rsidR="00F80902" w:rsidRPr="00752B35" w14:paraId="3DD347F1" w14:textId="77777777" w:rsidTr="007D2B5D">
        <w:tc>
          <w:tcPr>
            <w:tcW w:w="4508" w:type="dxa"/>
          </w:tcPr>
          <w:p w14:paraId="2D5ADFD7" w14:textId="68ACC2B7" w:rsidR="00F80902" w:rsidRPr="00752B35" w:rsidRDefault="00B46885" w:rsidP="007D2B5D">
            <w:pPr>
              <w:rPr>
                <w:sz w:val="20"/>
                <w:szCs w:val="22"/>
              </w:rPr>
            </w:pPr>
            <w:r w:rsidRPr="00752B35">
              <w:rPr>
                <w:sz w:val="20"/>
                <w:szCs w:val="22"/>
              </w:rPr>
              <w:t xml:space="preserve">In der Aufgabe steht, dass die Speichern der Seriennummern und </w:t>
            </w:r>
            <w:proofErr w:type="spellStart"/>
            <w:r w:rsidRPr="00752B35">
              <w:rPr>
                <w:sz w:val="20"/>
                <w:szCs w:val="22"/>
              </w:rPr>
              <w:t>MACAdressen</w:t>
            </w:r>
            <w:proofErr w:type="spellEnd"/>
            <w:r w:rsidRPr="00752B35">
              <w:rPr>
                <w:sz w:val="20"/>
                <w:szCs w:val="22"/>
              </w:rPr>
              <w:t xml:space="preserve"> in der CSV-Datei abschaltbar sein muss. W</w:t>
            </w:r>
            <w:r w:rsidR="00795884" w:rsidRPr="00752B35">
              <w:rPr>
                <w:sz w:val="20"/>
                <w:szCs w:val="22"/>
              </w:rPr>
              <w:t xml:space="preserve">ofür ist das gedacht? </w:t>
            </w:r>
          </w:p>
        </w:tc>
        <w:tc>
          <w:tcPr>
            <w:tcW w:w="4508" w:type="dxa"/>
          </w:tcPr>
          <w:p w14:paraId="124A0CA1" w14:textId="6E844805" w:rsidR="00F80902" w:rsidRPr="00752B35" w:rsidRDefault="00795884" w:rsidP="007D2B5D">
            <w:pPr>
              <w:rPr>
                <w:sz w:val="20"/>
                <w:szCs w:val="22"/>
              </w:rPr>
            </w:pPr>
            <w:r w:rsidRPr="00752B35">
              <w:rPr>
                <w:sz w:val="20"/>
                <w:szCs w:val="22"/>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9016"/>
      </w:tblGrid>
      <w:tr w:rsidR="00F80902" w:rsidRPr="00752B35"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752B35" w:rsidRDefault="00F80902" w:rsidP="007D2B5D">
            <w:pPr>
              <w:rPr>
                <w:sz w:val="20"/>
                <w:szCs w:val="22"/>
              </w:rPr>
            </w:pPr>
            <w:r w:rsidRPr="00752B35">
              <w:rPr>
                <w:sz w:val="20"/>
                <w:szCs w:val="22"/>
              </w:rPr>
              <w:t>Fazit &amp; Reflexion:</w:t>
            </w:r>
          </w:p>
        </w:tc>
      </w:tr>
      <w:tr w:rsidR="00F80902" w:rsidRPr="00752B35" w14:paraId="7FC75FA2" w14:textId="77777777" w:rsidTr="007D2B5D">
        <w:tc>
          <w:tcPr>
            <w:tcW w:w="9016" w:type="dxa"/>
          </w:tcPr>
          <w:p w14:paraId="14B3B795" w14:textId="515A9148" w:rsidR="00795884" w:rsidRPr="00752B35" w:rsidRDefault="00795884" w:rsidP="00795884">
            <w:pPr>
              <w:ind w:left="284" w:hanging="284"/>
              <w:rPr>
                <w:bCs/>
                <w:sz w:val="20"/>
                <w:szCs w:val="22"/>
              </w:rPr>
            </w:pPr>
            <w:proofErr w:type="spellStart"/>
            <w:r w:rsidRPr="00752B35">
              <w:rPr>
                <w:bCs/>
                <w:sz w:val="20"/>
                <w:szCs w:val="22"/>
              </w:rPr>
              <w:t>Heute morgen</w:t>
            </w:r>
            <w:proofErr w:type="spellEnd"/>
            <w:r w:rsidRPr="00752B35">
              <w:rPr>
                <w:bCs/>
                <w:sz w:val="20"/>
                <w:szCs w:val="22"/>
              </w:rPr>
              <w:t xml:space="preserve"> war ich vor allem damit beschäftigt, die ILO-Abfrage noch fertigzustellen – für die Abfrage der Storage mussten die Server laufen, weswegen ich aufgrund der Startzeiten der Server teils lange brauchte.</w:t>
            </w:r>
            <w:r w:rsidR="003B133F" w:rsidRPr="00752B35">
              <w:rPr>
                <w:bCs/>
                <w:sz w:val="20"/>
                <w:szCs w:val="22"/>
              </w:rPr>
              <w:t xml:space="preserve"> Ich bin ausserdem auf ein Problem der Kompatibilität </w:t>
            </w:r>
            <w:r w:rsidR="00177FD7" w:rsidRPr="00752B35">
              <w:rPr>
                <w:bCs/>
                <w:sz w:val="20"/>
                <w:szCs w:val="22"/>
              </w:rPr>
              <w:t xml:space="preserve">bei der </w:t>
            </w:r>
            <w:proofErr w:type="spellStart"/>
            <w:r w:rsidR="00177FD7" w:rsidRPr="00752B35">
              <w:rPr>
                <w:bCs/>
                <w:sz w:val="20"/>
                <w:szCs w:val="22"/>
              </w:rPr>
              <w:t>Storageabfrage</w:t>
            </w:r>
            <w:proofErr w:type="spellEnd"/>
            <w:r w:rsidR="00177FD7" w:rsidRPr="00752B35">
              <w:rPr>
                <w:bCs/>
                <w:sz w:val="20"/>
                <w:szCs w:val="22"/>
              </w:rPr>
              <w:t xml:space="preserve"> auf ILO6 gestossen, dass oben beschrieben ist. Die Lösung ist zwar weniger schön, aber da dieser Fehler nicht von meiner Seite gelöst werden kann, sind mir die Hände gebunden.</w:t>
            </w:r>
            <w:r w:rsidR="00BC51D6" w:rsidRPr="00752B35">
              <w:rPr>
                <w:bCs/>
                <w:sz w:val="20"/>
                <w:szCs w:val="22"/>
              </w:rPr>
              <w:t xml:space="preserve"> </w:t>
            </w:r>
            <w:r w:rsidR="00D0099E" w:rsidRPr="00752B35">
              <w:rPr>
                <w:bCs/>
                <w:sz w:val="20"/>
                <w:szCs w:val="22"/>
              </w:rPr>
              <w:t xml:space="preserve">Ich habe hierzu auch </w:t>
            </w:r>
            <w:proofErr w:type="spellStart"/>
            <w:r w:rsidR="00D0099E" w:rsidRPr="00752B35">
              <w:rPr>
                <w:bCs/>
                <w:sz w:val="20"/>
                <w:szCs w:val="22"/>
              </w:rPr>
              <w:t>Chatgpt</w:t>
            </w:r>
            <w:proofErr w:type="spellEnd"/>
            <w:r w:rsidR="00D0099E" w:rsidRPr="00752B35">
              <w:rPr>
                <w:bCs/>
                <w:sz w:val="20"/>
                <w:szCs w:val="22"/>
              </w:rPr>
              <w:t xml:space="preserve"> gefragt, wie der Fehler sich beheben liesse und er kommt auf eine Inkompatibilität zwischen ILO 6 und der Modulversion.</w:t>
            </w:r>
          </w:p>
          <w:p w14:paraId="174182A1" w14:textId="77777777" w:rsidR="00F746A8" w:rsidRPr="00752B35" w:rsidRDefault="00F746A8" w:rsidP="00795884">
            <w:pPr>
              <w:ind w:left="284" w:hanging="284"/>
              <w:rPr>
                <w:bCs/>
                <w:sz w:val="20"/>
                <w:szCs w:val="22"/>
              </w:rPr>
            </w:pPr>
          </w:p>
          <w:p w14:paraId="0C78AC77" w14:textId="6C0907FD" w:rsidR="00F746A8" w:rsidRPr="00752B35" w:rsidRDefault="00F746A8" w:rsidP="00795884">
            <w:pPr>
              <w:ind w:left="284" w:hanging="284"/>
              <w:rPr>
                <w:bCs/>
                <w:sz w:val="20"/>
                <w:szCs w:val="22"/>
              </w:rPr>
            </w:pPr>
            <w:r w:rsidRPr="00752B35">
              <w:rPr>
                <w:bCs/>
                <w:sz w:val="20"/>
                <w:szCs w:val="22"/>
              </w:rPr>
              <w:t xml:space="preserve">Den Rest des Tages habe ich damit verbracht, die JSON- und CSV-Dateien abzuspeichern: Die </w:t>
            </w:r>
            <w:proofErr w:type="spellStart"/>
            <w:r w:rsidRPr="00752B35">
              <w:rPr>
                <w:bCs/>
                <w:sz w:val="20"/>
                <w:szCs w:val="22"/>
              </w:rPr>
              <w:t>generierung</w:t>
            </w:r>
            <w:proofErr w:type="spellEnd"/>
            <w:r w:rsidRPr="00752B35">
              <w:rPr>
                <w:bCs/>
                <w:sz w:val="20"/>
                <w:szCs w:val="22"/>
              </w:rPr>
              <w:t xml:space="preserve"> der JSON-Datei ging sehr schnell, da ich die bereinigte Abfrage von ILO mit einem einfachen Befehl konvertieren konnte und ich das bereits bei der Konfiguration benutze. </w:t>
            </w:r>
          </w:p>
          <w:p w14:paraId="4170EC93" w14:textId="77777777" w:rsidR="00F746A8" w:rsidRPr="00752B35" w:rsidRDefault="00F746A8" w:rsidP="00795884">
            <w:pPr>
              <w:ind w:left="284" w:hanging="284"/>
              <w:rPr>
                <w:bCs/>
                <w:sz w:val="20"/>
                <w:szCs w:val="22"/>
              </w:rPr>
            </w:pPr>
          </w:p>
          <w:p w14:paraId="6229FC78" w14:textId="1B84D158" w:rsidR="00F80902" w:rsidRPr="00FB3A98" w:rsidRDefault="00F746A8" w:rsidP="00FB3A98">
            <w:pPr>
              <w:ind w:left="284" w:hanging="284"/>
              <w:rPr>
                <w:b/>
                <w:bCs/>
                <w:sz w:val="20"/>
                <w:szCs w:val="22"/>
              </w:rPr>
            </w:pPr>
            <w:r w:rsidRPr="00752B35">
              <w:rPr>
                <w:bCs/>
                <w:sz w:val="20"/>
                <w:szCs w:val="22"/>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w:t>
            </w:r>
            <w:proofErr w:type="spellStart"/>
            <w:r w:rsidRPr="00752B35">
              <w:rPr>
                <w:bCs/>
                <w:sz w:val="20"/>
                <w:szCs w:val="22"/>
              </w:rPr>
              <w:t>Addressen</w:t>
            </w:r>
            <w:proofErr w:type="spellEnd"/>
            <w:r w:rsidRPr="00752B35">
              <w:rPr>
                <w:bCs/>
                <w:sz w:val="20"/>
                <w:szCs w:val="22"/>
              </w:rPr>
              <w:t xml:space="preserve"> und Seriennummern je eigene Dateien zu erstellen – hierfür musste ich wieder im Hintergrund filtern, was relativ zeitaufwändig war. Ich bin aber trotzdem </w:t>
            </w:r>
            <w:r w:rsidRPr="00752B35">
              <w:rPr>
                <w:bCs/>
                <w:sz w:val="20"/>
                <w:szCs w:val="22"/>
              </w:rPr>
              <w:lastRenderedPageBreak/>
              <w:t>noch im Zeitplan und werde voraussichtlich mit der eigentlichen Aufgabe bald fertig, es geht am Montag und die nächste Woche vor allem darum, die Hilfestellungen einzufügen und Fehler auszumerzen.</w:t>
            </w: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23F1FA0F" w:rsidR="00F80902" w:rsidRPr="00FB3A98" w:rsidRDefault="0077467D" w:rsidP="007D2B5D">
            <w:pPr>
              <w:rPr>
                <w:sz w:val="20"/>
                <w:szCs w:val="22"/>
                <w:lang w:val="en-US"/>
              </w:rPr>
            </w:pPr>
            <w:r w:rsidRPr="00FB3A98">
              <w:rPr>
                <w:sz w:val="20"/>
                <w:szCs w:val="22"/>
                <w:lang w:val="en-US"/>
              </w:rPr>
              <w:t xml:space="preserve">Fehler: […] violates the constraint of type ‘T’ --&gt; </w:t>
            </w:r>
            <w:sdt>
              <w:sdtPr>
                <w:rPr>
                  <w:sz w:val="20"/>
                  <w:szCs w:val="22"/>
                  <w:lang w:val="en-US"/>
                </w:rPr>
                <w:id w:val="1352997497"/>
                <w:citation/>
              </w:sdtPr>
              <w:sdtEndPr/>
              <w:sdtContent>
                <w:r w:rsidRPr="00FB3A98">
                  <w:rPr>
                    <w:sz w:val="20"/>
                    <w:szCs w:val="22"/>
                    <w:lang w:val="en-US"/>
                  </w:rPr>
                  <w:fldChar w:fldCharType="begin"/>
                </w:r>
                <w:r w:rsidR="00D53EA1" w:rsidRPr="00FB3A98">
                  <w:rPr>
                    <w:sz w:val="20"/>
                    <w:szCs w:val="22"/>
                    <w:lang w:val="en-US"/>
                  </w:rPr>
                  <w:instrText xml:space="preserve">CITATION pl524 \l 2055 </w:instrText>
                </w:r>
                <w:r w:rsidRPr="00FB3A98">
                  <w:rPr>
                    <w:sz w:val="20"/>
                    <w:szCs w:val="22"/>
                    <w:lang w:val="en-US"/>
                  </w:rPr>
                  <w:fldChar w:fldCharType="separate"/>
                </w:r>
                <w:r w:rsidR="002D5C9C" w:rsidRPr="002D5C9C">
                  <w:rPr>
                    <w:noProof/>
                    <w:sz w:val="20"/>
                    <w:szCs w:val="22"/>
                    <w:lang w:val="en-US"/>
                  </w:rPr>
                  <w:t>(pl5, 2024)</w:t>
                </w:r>
                <w:r w:rsidRPr="00FB3A98">
                  <w:rPr>
                    <w:sz w:val="20"/>
                    <w:szCs w:val="22"/>
                    <w:lang w:val="en-US"/>
                  </w:rPr>
                  <w:fldChar w:fldCharType="end"/>
                </w:r>
              </w:sdtContent>
            </w:sdt>
          </w:p>
          <w:p w14:paraId="3527263F" w14:textId="1B009FF5" w:rsidR="0077467D" w:rsidRPr="00FB3A98" w:rsidRDefault="0077467D" w:rsidP="007D2B5D">
            <w:pPr>
              <w:rPr>
                <w:sz w:val="20"/>
                <w:szCs w:val="22"/>
              </w:rPr>
            </w:pPr>
            <w:r w:rsidRPr="00FB3A98">
              <w:rPr>
                <w:sz w:val="20"/>
                <w:szCs w:val="22"/>
              </w:rPr>
              <w:t xml:space="preserve">Überprüfung ob ein Pfad in einem Directory endet --&gt; </w:t>
            </w:r>
            <w:sdt>
              <w:sdtPr>
                <w:rPr>
                  <w:sz w:val="20"/>
                  <w:szCs w:val="22"/>
                </w:rPr>
                <w:id w:val="-2093606925"/>
                <w:citation/>
              </w:sdtPr>
              <w:sdtEndPr/>
              <w:sdtContent>
                <w:r w:rsidRPr="00FB3A98">
                  <w:rPr>
                    <w:sz w:val="20"/>
                    <w:szCs w:val="22"/>
                  </w:rPr>
                  <w:fldChar w:fldCharType="begin"/>
                </w:r>
                <w:r w:rsidR="00D53EA1" w:rsidRPr="00FB3A98">
                  <w:rPr>
                    <w:sz w:val="20"/>
                    <w:szCs w:val="22"/>
                  </w:rPr>
                  <w:instrText xml:space="preserve">CITATION Doc14 \l 2055 </w:instrText>
                </w:r>
                <w:r w:rsidRPr="00FB3A98">
                  <w:rPr>
                    <w:sz w:val="20"/>
                    <w:szCs w:val="22"/>
                  </w:rPr>
                  <w:fldChar w:fldCharType="separate"/>
                </w:r>
                <w:r w:rsidR="002D5C9C" w:rsidRPr="002D5C9C">
                  <w:rPr>
                    <w:noProof/>
                    <w:sz w:val="20"/>
                    <w:szCs w:val="22"/>
                  </w:rPr>
                  <w:t>(Scripto, 2014)</w:t>
                </w:r>
                <w:r w:rsidRPr="00FB3A98">
                  <w:rPr>
                    <w:sz w:val="20"/>
                    <w:szCs w:val="22"/>
                  </w:rPr>
                  <w:fldChar w:fldCharType="end"/>
                </w:r>
              </w:sdtContent>
            </w:sdt>
          </w:p>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2DA171B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4"/>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rsidRPr="00FB3A98">
              <w:rPr>
                <w:sz w:val="20"/>
                <w:szCs w:val="22"/>
              </w:rPr>
              <w:t xml:space="preserve">Wie liesse sich dieser Fehler von </w:t>
            </w:r>
            <w:proofErr w:type="spellStart"/>
            <w:r w:rsidRPr="00FB3A98">
              <w:rPr>
                <w:sz w:val="20"/>
                <w:szCs w:val="22"/>
              </w:rPr>
              <w:t>HPEILOCmdlets</w:t>
            </w:r>
            <w:proofErr w:type="spellEnd"/>
            <w:r w:rsidRPr="00FB3A98">
              <w:rPr>
                <w:sz w:val="20"/>
                <w:szCs w:val="22"/>
              </w:rPr>
              <w:t xml:space="preserve"> (vers. 4.4.0.0), der Server hat ILO6 beheben?</w:t>
            </w:r>
          </w:p>
        </w:tc>
      </w:tr>
    </w:tbl>
    <w:p w14:paraId="165F11D9" w14:textId="26A0CBEF" w:rsidR="003C4FE6" w:rsidRDefault="003C4FE6">
      <w:pPr>
        <w:pStyle w:val="Beschriftung"/>
      </w:pPr>
      <w:bookmarkStart w:id="39" w:name="_Toc193466663"/>
      <w:r>
        <w:t xml:space="preserve">Tabelle </w:t>
      </w:r>
      <w:r w:rsidR="009F4859">
        <w:fldChar w:fldCharType="begin"/>
      </w:r>
      <w:r w:rsidR="009F4859">
        <w:instrText xml:space="preserve"> SEQ Tabelle \* ARABIC </w:instrText>
      </w:r>
      <w:r w:rsidR="009F4859">
        <w:fldChar w:fldCharType="separate"/>
      </w:r>
      <w:r w:rsidR="009F4859">
        <w:rPr>
          <w:noProof/>
        </w:rPr>
        <w:t>12</w:t>
      </w:r>
      <w:r w:rsidR="009F4859">
        <w:fldChar w:fldCharType="end"/>
      </w:r>
      <w:r>
        <w:t>: Arbeitsjournal Tag 7</w:t>
      </w:r>
      <w:bookmarkEnd w:id="39"/>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rsidRPr="00FB3A98" w14:paraId="252A3065" w14:textId="77777777" w:rsidTr="0096200F">
        <w:tc>
          <w:tcPr>
            <w:tcW w:w="3261" w:type="dxa"/>
          </w:tcPr>
          <w:p w14:paraId="667871FB" w14:textId="77777777" w:rsidR="00F80902" w:rsidRPr="00FB3A98" w:rsidRDefault="00651AAD" w:rsidP="001B37FC">
            <w:pPr>
              <w:pStyle w:val="Listenabsatz"/>
              <w:numPr>
                <w:ilvl w:val="0"/>
                <w:numId w:val="9"/>
              </w:numPr>
              <w:ind w:left="460"/>
              <w:rPr>
                <w:sz w:val="20"/>
                <w:szCs w:val="22"/>
              </w:rPr>
            </w:pPr>
            <w:r w:rsidRPr="00FB3A98">
              <w:rPr>
                <w:sz w:val="20"/>
                <w:szCs w:val="22"/>
              </w:rPr>
              <w:t>Realisieren Abschluss Dateien</w:t>
            </w:r>
          </w:p>
          <w:p w14:paraId="4C29FA8F" w14:textId="77777777" w:rsidR="00651AAD" w:rsidRPr="00FB3A98" w:rsidRDefault="00651AAD" w:rsidP="001B37FC">
            <w:pPr>
              <w:pStyle w:val="Listenabsatz"/>
              <w:numPr>
                <w:ilvl w:val="0"/>
                <w:numId w:val="9"/>
              </w:numPr>
              <w:ind w:left="460"/>
              <w:rPr>
                <w:sz w:val="20"/>
                <w:szCs w:val="22"/>
              </w:rPr>
            </w:pPr>
            <w:r w:rsidRPr="00FB3A98">
              <w:rPr>
                <w:sz w:val="20"/>
                <w:szCs w:val="22"/>
              </w:rPr>
              <w:t>Dokumentierung Dateien</w:t>
            </w:r>
          </w:p>
          <w:p w14:paraId="630AE509" w14:textId="77777777" w:rsidR="00651AAD" w:rsidRPr="00FB3A98" w:rsidRDefault="00651AAD" w:rsidP="001B37FC">
            <w:pPr>
              <w:pStyle w:val="Listenabsatz"/>
              <w:numPr>
                <w:ilvl w:val="0"/>
                <w:numId w:val="9"/>
              </w:numPr>
              <w:ind w:left="460"/>
              <w:rPr>
                <w:sz w:val="20"/>
                <w:szCs w:val="22"/>
              </w:rPr>
            </w:pPr>
            <w:r w:rsidRPr="00FB3A98">
              <w:rPr>
                <w:sz w:val="20"/>
                <w:szCs w:val="22"/>
              </w:rPr>
              <w:t>Hilfestellungen</w:t>
            </w:r>
          </w:p>
          <w:p w14:paraId="267838E7" w14:textId="59C089E6" w:rsidR="00EB4418" w:rsidRPr="00FB3A98" w:rsidRDefault="00EB4418" w:rsidP="001B37FC">
            <w:pPr>
              <w:pStyle w:val="Listenabsatz"/>
              <w:numPr>
                <w:ilvl w:val="0"/>
                <w:numId w:val="9"/>
              </w:numPr>
              <w:ind w:left="460"/>
              <w:rPr>
                <w:sz w:val="20"/>
                <w:szCs w:val="22"/>
              </w:rPr>
            </w:pPr>
            <w:r w:rsidRPr="00FB3A98">
              <w:rPr>
                <w:sz w:val="20"/>
                <w:szCs w:val="22"/>
              </w:rPr>
              <w:t>Arbeitsjournal</w:t>
            </w:r>
          </w:p>
        </w:tc>
        <w:tc>
          <w:tcPr>
            <w:tcW w:w="708" w:type="dxa"/>
          </w:tcPr>
          <w:p w14:paraId="691EAFD0" w14:textId="25036179" w:rsidR="00F80902" w:rsidRPr="00FB3A98" w:rsidRDefault="00171793" w:rsidP="007D2B5D">
            <w:pPr>
              <w:rPr>
                <w:sz w:val="20"/>
                <w:szCs w:val="22"/>
              </w:rPr>
            </w:pPr>
            <w:r w:rsidRPr="00FB3A98">
              <w:rPr>
                <w:sz w:val="20"/>
                <w:szCs w:val="22"/>
              </w:rPr>
              <w:t>3,5</w:t>
            </w:r>
            <w:r w:rsidR="007157BC" w:rsidRPr="00FB3A98">
              <w:rPr>
                <w:sz w:val="20"/>
                <w:szCs w:val="22"/>
              </w:rPr>
              <w:t>h</w:t>
            </w:r>
          </w:p>
          <w:p w14:paraId="45E0050B" w14:textId="77777777" w:rsidR="007157BC" w:rsidRPr="00FB3A98" w:rsidRDefault="007157BC" w:rsidP="007D2B5D">
            <w:pPr>
              <w:rPr>
                <w:sz w:val="20"/>
                <w:szCs w:val="22"/>
              </w:rPr>
            </w:pPr>
          </w:p>
          <w:p w14:paraId="58DA9A83" w14:textId="6762EE66" w:rsidR="007157BC" w:rsidRPr="00FB3A98" w:rsidRDefault="007157BC" w:rsidP="007D2B5D">
            <w:pPr>
              <w:rPr>
                <w:sz w:val="20"/>
                <w:szCs w:val="22"/>
              </w:rPr>
            </w:pPr>
            <w:r w:rsidRPr="00FB3A98">
              <w:rPr>
                <w:sz w:val="20"/>
                <w:szCs w:val="22"/>
              </w:rPr>
              <w:t>1h</w:t>
            </w:r>
          </w:p>
          <w:p w14:paraId="5A153F26" w14:textId="77777777" w:rsidR="007157BC" w:rsidRPr="00FB3A98" w:rsidRDefault="00171793" w:rsidP="007D2B5D">
            <w:pPr>
              <w:rPr>
                <w:sz w:val="20"/>
                <w:szCs w:val="22"/>
              </w:rPr>
            </w:pPr>
            <w:r w:rsidRPr="00FB3A98">
              <w:rPr>
                <w:sz w:val="20"/>
                <w:szCs w:val="22"/>
              </w:rPr>
              <w:t>3,5</w:t>
            </w:r>
            <w:r w:rsidR="007157BC" w:rsidRPr="00FB3A98">
              <w:rPr>
                <w:sz w:val="20"/>
                <w:szCs w:val="22"/>
              </w:rPr>
              <w:t>h</w:t>
            </w:r>
          </w:p>
          <w:p w14:paraId="6D2BAFD6" w14:textId="1DE35B76" w:rsidR="00EB4418" w:rsidRPr="00FB3A98" w:rsidRDefault="00EB4418" w:rsidP="007D2B5D">
            <w:pPr>
              <w:rPr>
                <w:sz w:val="20"/>
                <w:szCs w:val="22"/>
              </w:rPr>
            </w:pPr>
            <w:r w:rsidRPr="00FB3A98">
              <w:rPr>
                <w:sz w:val="20"/>
                <w:szCs w:val="22"/>
              </w:rPr>
              <w:t>0.3h</w:t>
            </w:r>
          </w:p>
        </w:tc>
        <w:tc>
          <w:tcPr>
            <w:tcW w:w="4111" w:type="dxa"/>
          </w:tcPr>
          <w:p w14:paraId="6F290BCB" w14:textId="77777777" w:rsidR="0096200F" w:rsidRPr="00FB3A98" w:rsidRDefault="0096200F" w:rsidP="0096200F">
            <w:pPr>
              <w:pStyle w:val="Listenabsatz"/>
              <w:numPr>
                <w:ilvl w:val="0"/>
                <w:numId w:val="12"/>
              </w:numPr>
              <w:rPr>
                <w:sz w:val="20"/>
                <w:szCs w:val="22"/>
              </w:rPr>
            </w:pPr>
            <w:r w:rsidRPr="00FB3A98">
              <w:rPr>
                <w:sz w:val="20"/>
                <w:szCs w:val="22"/>
              </w:rPr>
              <w:t>Realisieren Abschluss Dateien</w:t>
            </w:r>
          </w:p>
          <w:p w14:paraId="14B65167" w14:textId="77777777" w:rsidR="0096200F" w:rsidRPr="00FB3A98" w:rsidRDefault="0096200F" w:rsidP="0096200F">
            <w:pPr>
              <w:pStyle w:val="Listenabsatz"/>
              <w:numPr>
                <w:ilvl w:val="0"/>
                <w:numId w:val="12"/>
              </w:numPr>
              <w:rPr>
                <w:sz w:val="20"/>
                <w:szCs w:val="22"/>
              </w:rPr>
            </w:pPr>
            <w:r w:rsidRPr="00FB3A98">
              <w:rPr>
                <w:sz w:val="20"/>
                <w:szCs w:val="22"/>
              </w:rPr>
              <w:t>Dokumentierung Dateien</w:t>
            </w:r>
          </w:p>
          <w:p w14:paraId="15BB85F7" w14:textId="77777777" w:rsidR="00F80902" w:rsidRPr="00FB3A98" w:rsidRDefault="0096200F" w:rsidP="0096200F">
            <w:pPr>
              <w:pStyle w:val="Listenabsatz"/>
              <w:numPr>
                <w:ilvl w:val="0"/>
                <w:numId w:val="12"/>
              </w:numPr>
              <w:rPr>
                <w:sz w:val="20"/>
                <w:szCs w:val="22"/>
              </w:rPr>
            </w:pPr>
            <w:r w:rsidRPr="00FB3A98">
              <w:rPr>
                <w:sz w:val="20"/>
                <w:szCs w:val="22"/>
              </w:rPr>
              <w:t xml:space="preserve">Hilfestellungen </w:t>
            </w:r>
          </w:p>
          <w:p w14:paraId="3D377A08" w14:textId="77777777" w:rsidR="0096200F" w:rsidRPr="00FB3A98" w:rsidRDefault="0096200F" w:rsidP="0096200F">
            <w:pPr>
              <w:pStyle w:val="Listenabsatz"/>
              <w:numPr>
                <w:ilvl w:val="0"/>
                <w:numId w:val="12"/>
              </w:numPr>
              <w:rPr>
                <w:sz w:val="20"/>
                <w:szCs w:val="22"/>
                <w:lang w:val="en-US"/>
              </w:rPr>
            </w:pPr>
            <w:r w:rsidRPr="00FB3A98">
              <w:rPr>
                <w:sz w:val="20"/>
                <w:szCs w:val="22"/>
                <w:lang w:val="en-US"/>
              </w:rPr>
              <w:t xml:space="preserve">Fix Update-Config </w:t>
            </w:r>
            <w:proofErr w:type="spellStart"/>
            <w:r w:rsidRPr="00FB3A98">
              <w:rPr>
                <w:sz w:val="20"/>
                <w:szCs w:val="22"/>
                <w:lang w:val="en-US"/>
              </w:rPr>
              <w:t>wenn</w:t>
            </w:r>
            <w:proofErr w:type="spellEnd"/>
            <w:r w:rsidRPr="00FB3A98">
              <w:rPr>
                <w:sz w:val="20"/>
                <w:szCs w:val="22"/>
                <w:lang w:val="en-US"/>
              </w:rPr>
              <w:t xml:space="preserve"> ConfigPath </w:t>
            </w:r>
            <w:proofErr w:type="spellStart"/>
            <w:r w:rsidRPr="00FB3A98">
              <w:rPr>
                <w:sz w:val="20"/>
                <w:szCs w:val="22"/>
                <w:lang w:val="en-US"/>
              </w:rPr>
              <w:t>ändert</w:t>
            </w:r>
            <w:proofErr w:type="spellEnd"/>
            <w:r w:rsidRPr="00FB3A98">
              <w:rPr>
                <w:sz w:val="20"/>
                <w:szCs w:val="22"/>
                <w:lang w:val="en-US"/>
              </w:rPr>
              <w:t>.</w:t>
            </w:r>
          </w:p>
          <w:p w14:paraId="634996E3" w14:textId="7B50FB2E" w:rsidR="00554047" w:rsidRPr="00FB3A98" w:rsidRDefault="00EE3AFC" w:rsidP="0096200F">
            <w:pPr>
              <w:pStyle w:val="Listenabsatz"/>
              <w:numPr>
                <w:ilvl w:val="0"/>
                <w:numId w:val="12"/>
              </w:numPr>
              <w:rPr>
                <w:sz w:val="20"/>
                <w:szCs w:val="22"/>
                <w:lang w:val="en-US"/>
              </w:rPr>
            </w:pPr>
            <w:proofErr w:type="spellStart"/>
            <w:r w:rsidRPr="00FB3A98">
              <w:rPr>
                <w:sz w:val="20"/>
                <w:szCs w:val="22"/>
                <w:lang w:val="en-US"/>
              </w:rPr>
              <w:t>Arbeitsjournal</w:t>
            </w:r>
            <w:proofErr w:type="spellEnd"/>
          </w:p>
        </w:tc>
        <w:tc>
          <w:tcPr>
            <w:tcW w:w="936" w:type="dxa"/>
          </w:tcPr>
          <w:p w14:paraId="63B4E68C" w14:textId="77777777" w:rsidR="00F80902" w:rsidRPr="00FB3A98" w:rsidRDefault="0096200F" w:rsidP="007D2B5D">
            <w:pPr>
              <w:jc w:val="both"/>
              <w:rPr>
                <w:sz w:val="20"/>
                <w:szCs w:val="22"/>
              </w:rPr>
            </w:pPr>
            <w:r w:rsidRPr="00FB3A98">
              <w:rPr>
                <w:sz w:val="20"/>
                <w:szCs w:val="22"/>
              </w:rPr>
              <w:t xml:space="preserve">3.5h </w:t>
            </w:r>
          </w:p>
          <w:p w14:paraId="1EFA64E3" w14:textId="77777777" w:rsidR="0096200F" w:rsidRPr="00FB3A98" w:rsidRDefault="0096200F" w:rsidP="007D2B5D">
            <w:pPr>
              <w:jc w:val="both"/>
              <w:rPr>
                <w:sz w:val="20"/>
                <w:szCs w:val="22"/>
              </w:rPr>
            </w:pPr>
            <w:r w:rsidRPr="00FB3A98">
              <w:rPr>
                <w:sz w:val="20"/>
                <w:szCs w:val="22"/>
              </w:rPr>
              <w:t xml:space="preserve">0.5h </w:t>
            </w:r>
          </w:p>
          <w:p w14:paraId="53E46844" w14:textId="05136388" w:rsidR="0096200F" w:rsidRPr="00FB3A98" w:rsidRDefault="0096200F" w:rsidP="007D2B5D">
            <w:pPr>
              <w:jc w:val="both"/>
              <w:rPr>
                <w:sz w:val="20"/>
                <w:szCs w:val="22"/>
              </w:rPr>
            </w:pPr>
            <w:r w:rsidRPr="00FB3A98">
              <w:rPr>
                <w:sz w:val="20"/>
                <w:szCs w:val="22"/>
              </w:rPr>
              <w:t>3.</w:t>
            </w:r>
            <w:r w:rsidR="00554047" w:rsidRPr="00FB3A98">
              <w:rPr>
                <w:sz w:val="20"/>
                <w:szCs w:val="22"/>
              </w:rPr>
              <w:t>75</w:t>
            </w:r>
            <w:r w:rsidRPr="00FB3A98">
              <w:rPr>
                <w:sz w:val="20"/>
                <w:szCs w:val="22"/>
              </w:rPr>
              <w:t>h</w:t>
            </w:r>
          </w:p>
          <w:p w14:paraId="436B491B" w14:textId="77777777" w:rsidR="000B5FBA" w:rsidRPr="00FB3A98" w:rsidRDefault="000B5FBA" w:rsidP="007D2B5D">
            <w:pPr>
              <w:jc w:val="both"/>
              <w:rPr>
                <w:sz w:val="20"/>
                <w:szCs w:val="22"/>
              </w:rPr>
            </w:pPr>
            <w:r w:rsidRPr="00FB3A98">
              <w:rPr>
                <w:sz w:val="20"/>
                <w:szCs w:val="22"/>
              </w:rPr>
              <w:t>0.5h</w:t>
            </w:r>
            <w:r w:rsidR="00EB4418" w:rsidRPr="00FB3A98">
              <w:rPr>
                <w:sz w:val="20"/>
                <w:szCs w:val="22"/>
              </w:rPr>
              <w:t xml:space="preserve"> </w:t>
            </w:r>
          </w:p>
          <w:p w14:paraId="0DF22DC6" w14:textId="77777777" w:rsidR="00EE3AFC" w:rsidRPr="00FB3A98" w:rsidRDefault="00EE3AFC" w:rsidP="007D2B5D">
            <w:pPr>
              <w:jc w:val="both"/>
              <w:rPr>
                <w:sz w:val="20"/>
                <w:szCs w:val="22"/>
              </w:rPr>
            </w:pPr>
          </w:p>
          <w:p w14:paraId="192E6D77" w14:textId="05F8CD8C" w:rsidR="00EE3AFC" w:rsidRPr="00FB3A98" w:rsidRDefault="00EE3AFC" w:rsidP="007D2B5D">
            <w:pPr>
              <w:jc w:val="both"/>
              <w:rPr>
                <w:sz w:val="20"/>
                <w:szCs w:val="22"/>
              </w:rPr>
            </w:pPr>
            <w:r w:rsidRPr="00FB3A98">
              <w:rPr>
                <w:sz w:val="20"/>
                <w:szCs w:val="22"/>
              </w:rPr>
              <w:t>0.</w:t>
            </w:r>
            <w:r w:rsidR="00EF4564" w:rsidRPr="00FB3A98">
              <w:rPr>
                <w:sz w:val="20"/>
                <w:szCs w:val="22"/>
              </w:rPr>
              <w:t>7</w:t>
            </w:r>
            <w:r w:rsidRPr="00FB3A98">
              <w:rPr>
                <w:sz w:val="20"/>
                <w:szCs w:val="22"/>
              </w:rP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FB3A98" w:rsidRDefault="001D36D6" w:rsidP="001D36D6">
            <w:pPr>
              <w:rPr>
                <w:sz w:val="20"/>
                <w:szCs w:val="22"/>
              </w:rPr>
            </w:pPr>
            <w:r w:rsidRPr="00FB3A98">
              <w:rPr>
                <w:sz w:val="20"/>
                <w:szCs w:val="22"/>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FB3A98" w:rsidRDefault="009B3A2C" w:rsidP="001D36D6">
            <w:pPr>
              <w:rPr>
                <w:bCs/>
                <w:sz w:val="20"/>
                <w:szCs w:val="22"/>
              </w:rPr>
            </w:pPr>
            <w:r w:rsidRPr="00FB3A98">
              <w:rPr>
                <w:bCs/>
                <w:sz w:val="20"/>
                <w:szCs w:val="22"/>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Pr="00FB3A98" w:rsidRDefault="001D36D6" w:rsidP="001D36D6">
            <w:pPr>
              <w:rPr>
                <w:sz w:val="20"/>
                <w:szCs w:val="22"/>
              </w:rPr>
            </w:pPr>
            <w:r w:rsidRPr="00FB3A98">
              <w:rPr>
                <w:sz w:val="20"/>
                <w:szCs w:val="22"/>
              </w:rP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Pr="00FB3A98" w:rsidRDefault="009B3A2C" w:rsidP="001D36D6">
            <w:pPr>
              <w:rPr>
                <w:sz w:val="20"/>
                <w:szCs w:val="22"/>
              </w:rPr>
            </w:pPr>
            <w:r w:rsidRPr="00FB3A98">
              <w:rPr>
                <w:sz w:val="20"/>
                <w:szCs w:val="22"/>
              </w:rP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B3A98" w:rsidRDefault="00EE3AFC" w:rsidP="007D2B5D">
            <w:pPr>
              <w:rPr>
                <w:sz w:val="20"/>
                <w:szCs w:val="20"/>
                <w:lang w:val="en-US"/>
              </w:rPr>
            </w:pPr>
            <w:r w:rsidRPr="00FB3A98">
              <w:rPr>
                <w:sz w:val="20"/>
                <w:szCs w:val="20"/>
                <w:lang w:val="en-US"/>
              </w:rPr>
              <w:t>Export-CSV --&gt; Object Reference not set to an instance of an object</w:t>
            </w:r>
          </w:p>
        </w:tc>
        <w:tc>
          <w:tcPr>
            <w:tcW w:w="5472" w:type="dxa"/>
          </w:tcPr>
          <w:p w14:paraId="2AE3511C" w14:textId="31E85985" w:rsidR="00F80902" w:rsidRPr="00FB3A98" w:rsidRDefault="00EE3AFC" w:rsidP="007D2B5D">
            <w:pPr>
              <w:rPr>
                <w:sz w:val="20"/>
                <w:szCs w:val="20"/>
              </w:rPr>
            </w:pPr>
            <w:r w:rsidRPr="00FB3A98">
              <w:rPr>
                <w:sz w:val="20"/>
                <w:szCs w:val="20"/>
              </w:rPr>
              <w:t>Die betroffene Eigenschaft hatte den Wert null bzw. leer --&gt; Wird in einem solchen Fall mit «-» ersetzt.</w:t>
            </w:r>
            <w:r w:rsidR="00EC4460" w:rsidRPr="00FB3A98">
              <w:rPr>
                <w:sz w:val="20"/>
                <w:szCs w:val="20"/>
              </w:rPr>
              <w:t xml:space="preserve"> Habe dabei auch </w:t>
            </w:r>
            <w:proofErr w:type="spellStart"/>
            <w:r w:rsidR="00EC4460" w:rsidRPr="00FB3A98">
              <w:rPr>
                <w:sz w:val="20"/>
                <w:szCs w:val="20"/>
              </w:rPr>
              <w:t>Chatgpt</w:t>
            </w:r>
            <w:proofErr w:type="spellEnd"/>
            <w:r w:rsidR="00EC4460" w:rsidRPr="00FB3A98">
              <w:rPr>
                <w:sz w:val="20"/>
                <w:szCs w:val="20"/>
              </w:rPr>
              <w:t xml:space="preserve">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B3A98" w:rsidRDefault="00597577" w:rsidP="007D2B5D">
            <w:pPr>
              <w:rPr>
                <w:sz w:val="20"/>
                <w:szCs w:val="20"/>
              </w:rPr>
            </w:pPr>
            <w:r w:rsidRPr="00FB3A98">
              <w:rPr>
                <w:sz w:val="20"/>
                <w:szCs w:val="20"/>
              </w:rPr>
              <w:t>Wenn das CSV gespeichert wird und das eine Objekt im Array mehr Eigenschaften hat als das andere, wird auf die gemeinsamen Eigenschaften gekürzt.</w:t>
            </w:r>
          </w:p>
        </w:tc>
        <w:tc>
          <w:tcPr>
            <w:tcW w:w="5472" w:type="dxa"/>
          </w:tcPr>
          <w:p w14:paraId="0401E0DA" w14:textId="42015113" w:rsidR="00597577" w:rsidRPr="00FB3A98" w:rsidRDefault="00597577" w:rsidP="007D2B5D">
            <w:pPr>
              <w:rPr>
                <w:sz w:val="20"/>
                <w:szCs w:val="20"/>
              </w:rPr>
            </w:pPr>
            <w:r w:rsidRPr="00FB3A98">
              <w:rPr>
                <w:sz w:val="20"/>
                <w:szCs w:val="20"/>
              </w:rPr>
              <w:t>Loop durch alle einzigartigen Eigenschaften, füge hinzu falls es nicht bereits existiert (wenn neu hinzugefügt wird, wird die Value «-» verwendet, um zu kennzeichnen, dass es keinen Wert gib</w:t>
            </w:r>
            <w:r w:rsidR="00FC290B" w:rsidRPr="00FB3A98">
              <w:rPr>
                <w:sz w:val="20"/>
                <w:szCs w:val="20"/>
              </w:rPr>
              <w:t>t</w:t>
            </w:r>
            <w:r w:rsidR="00D1774E" w:rsidRPr="00FB3A98">
              <w:rPr>
                <w:sz w:val="20"/>
                <w:szCs w:val="20"/>
              </w:rPr>
              <w:t>)</w:t>
            </w:r>
          </w:p>
        </w:tc>
      </w:tr>
      <w:tr w:rsidR="00E63AF8" w:rsidRPr="00FE5DAF" w14:paraId="3D44AAAE" w14:textId="77777777" w:rsidTr="00597577">
        <w:tc>
          <w:tcPr>
            <w:tcW w:w="3544" w:type="dxa"/>
          </w:tcPr>
          <w:p w14:paraId="39718922" w14:textId="70FF9C70" w:rsidR="00E63AF8" w:rsidRPr="00FB3A98" w:rsidRDefault="00E63AF8" w:rsidP="007D2B5D">
            <w:pPr>
              <w:rPr>
                <w:sz w:val="20"/>
                <w:szCs w:val="20"/>
              </w:rPr>
            </w:pPr>
            <w:r w:rsidRPr="00FB3A98">
              <w:rPr>
                <w:sz w:val="20"/>
                <w:szCs w:val="20"/>
              </w:rPr>
              <w:t>Get-Help hat nach der Umschreibung (habe es genereller gemacht) den Fehler geworfen «</w:t>
            </w:r>
            <w:proofErr w:type="spellStart"/>
            <w:r w:rsidRPr="00FB3A98">
              <w:rPr>
                <w:sz w:val="20"/>
                <w:szCs w:val="20"/>
              </w:rPr>
              <w:t>cannot</w:t>
            </w:r>
            <w:proofErr w:type="spellEnd"/>
            <w:r w:rsidRPr="00FB3A98">
              <w:rPr>
                <w:sz w:val="20"/>
                <w:szCs w:val="20"/>
              </w:rPr>
              <w:t xml:space="preserve"> bind </w:t>
            </w:r>
            <w:proofErr w:type="spellStart"/>
            <w:r w:rsidRPr="00FB3A98">
              <w:rPr>
                <w:sz w:val="20"/>
                <w:szCs w:val="20"/>
              </w:rPr>
              <w:t>argument</w:t>
            </w:r>
            <w:proofErr w:type="spellEnd"/>
            <w:r w:rsidRPr="00FB3A98">
              <w:rPr>
                <w:sz w:val="20"/>
                <w:szCs w:val="20"/>
              </w:rPr>
              <w:t xml:space="preserve"> to parameter ‘</w:t>
            </w:r>
            <w:proofErr w:type="spellStart"/>
            <w:r w:rsidRPr="00FB3A98">
              <w:rPr>
                <w:sz w:val="20"/>
                <w:szCs w:val="20"/>
              </w:rPr>
              <w:t>helpString</w:t>
            </w:r>
            <w:proofErr w:type="spellEnd"/>
            <w:r w:rsidRPr="00FB3A98">
              <w:rPr>
                <w:sz w:val="20"/>
                <w:szCs w:val="20"/>
              </w:rPr>
              <w:t xml:space="preserve">’ </w:t>
            </w:r>
            <w:proofErr w:type="spellStart"/>
            <w:r w:rsidRPr="00FB3A98">
              <w:rPr>
                <w:sz w:val="20"/>
                <w:szCs w:val="20"/>
              </w:rPr>
              <w:t>because</w:t>
            </w:r>
            <w:proofErr w:type="spellEnd"/>
            <w:r w:rsidRPr="00FB3A98">
              <w:rPr>
                <w:sz w:val="20"/>
                <w:szCs w:val="20"/>
              </w:rPr>
              <w:t xml:space="preserve"> it is an empty </w:t>
            </w:r>
            <w:proofErr w:type="spellStart"/>
            <w:r w:rsidRPr="00FB3A98">
              <w:rPr>
                <w:sz w:val="20"/>
                <w:szCs w:val="20"/>
              </w:rPr>
              <w:t>string</w:t>
            </w:r>
            <w:proofErr w:type="spellEnd"/>
            <w:r w:rsidRPr="00FB3A98">
              <w:rPr>
                <w:sz w:val="20"/>
                <w:szCs w:val="20"/>
              </w:rPr>
              <w:t>’</w:t>
            </w:r>
          </w:p>
        </w:tc>
        <w:tc>
          <w:tcPr>
            <w:tcW w:w="5472" w:type="dxa"/>
          </w:tcPr>
          <w:p w14:paraId="53A6B398" w14:textId="419E83F1" w:rsidR="00E63AF8" w:rsidRPr="00FB3A98" w:rsidRDefault="00E63AF8" w:rsidP="007D2B5D">
            <w:pPr>
              <w:rPr>
                <w:sz w:val="20"/>
                <w:szCs w:val="20"/>
              </w:rPr>
            </w:pPr>
            <w:r w:rsidRPr="00FB3A98">
              <w:rPr>
                <w:sz w:val="20"/>
                <w:szCs w:val="20"/>
              </w:rPr>
              <w:t xml:space="preserve">Wird geworfen wenn ein </w:t>
            </w:r>
            <w:proofErr w:type="spellStart"/>
            <w:r w:rsidRPr="00FB3A98">
              <w:rPr>
                <w:sz w:val="20"/>
                <w:szCs w:val="20"/>
              </w:rPr>
              <w:t>string</w:t>
            </w:r>
            <w:proofErr w:type="spellEnd"/>
            <w:r w:rsidRPr="00FB3A98">
              <w:rPr>
                <w:sz w:val="20"/>
                <w:szCs w:val="20"/>
              </w:rPr>
              <w:t xml:space="preserve">-Feld (Parameter) als </w:t>
            </w:r>
            <w:proofErr w:type="spellStart"/>
            <w:r w:rsidRPr="00FB3A98">
              <w:rPr>
                <w:sz w:val="20"/>
                <w:szCs w:val="20"/>
              </w:rPr>
              <w:t>Mandatory</w:t>
            </w:r>
            <w:proofErr w:type="spellEnd"/>
            <w:r w:rsidRPr="00FB3A98">
              <w:rPr>
                <w:sz w:val="20"/>
                <w:szCs w:val="20"/>
              </w:rPr>
              <w:t xml:space="preserve"> gekennzeichnet wurde aber beim Aufruf dann ein leerer String ist --&gt; </w:t>
            </w:r>
            <w:proofErr w:type="spellStart"/>
            <w:r w:rsidRPr="00FB3A98">
              <w:rPr>
                <w:sz w:val="20"/>
                <w:szCs w:val="20"/>
              </w:rPr>
              <w:t>Mandatory</w:t>
            </w:r>
            <w:proofErr w:type="spellEnd"/>
            <w:r w:rsidRPr="00FB3A98">
              <w:rPr>
                <w:sz w:val="20"/>
                <w:szCs w:val="20"/>
              </w:rPr>
              <w:t xml:space="preserve">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B3A98" w:rsidRDefault="00B9541A" w:rsidP="007D2B5D">
            <w:pPr>
              <w:rPr>
                <w:sz w:val="20"/>
                <w:szCs w:val="20"/>
                <w:lang w:val="en-US"/>
              </w:rPr>
            </w:pPr>
            <w:proofErr w:type="spellStart"/>
            <w:r w:rsidRPr="00FB3A98">
              <w:rPr>
                <w:sz w:val="20"/>
                <w:szCs w:val="20"/>
                <w:lang w:val="en-US"/>
              </w:rPr>
              <w:t>Beim</w:t>
            </w:r>
            <w:proofErr w:type="spellEnd"/>
            <w:r w:rsidRPr="00FB3A98">
              <w:rPr>
                <w:sz w:val="20"/>
                <w:szCs w:val="20"/>
                <w:lang w:val="en-US"/>
              </w:rPr>
              <w:t xml:space="preserve"> </w:t>
            </w:r>
            <w:proofErr w:type="spellStart"/>
            <w:r w:rsidRPr="00FB3A98">
              <w:rPr>
                <w:sz w:val="20"/>
                <w:szCs w:val="20"/>
                <w:lang w:val="en-US"/>
              </w:rPr>
              <w:t>Abspeichern</w:t>
            </w:r>
            <w:proofErr w:type="spellEnd"/>
            <w:r w:rsidRPr="00FB3A98">
              <w:rPr>
                <w:sz w:val="20"/>
                <w:szCs w:val="20"/>
                <w:lang w:val="en-US"/>
              </w:rPr>
              <w:t xml:space="preserve"> der </w:t>
            </w:r>
            <w:proofErr w:type="spellStart"/>
            <w:r w:rsidRPr="00FB3A98">
              <w:rPr>
                <w:sz w:val="20"/>
                <w:szCs w:val="20"/>
                <w:lang w:val="en-US"/>
              </w:rPr>
              <w:t>neuen</w:t>
            </w:r>
            <w:proofErr w:type="spellEnd"/>
            <w:r w:rsidRPr="00FB3A98">
              <w:rPr>
                <w:sz w:val="20"/>
                <w:szCs w:val="20"/>
                <w:lang w:val="en-US"/>
              </w:rPr>
              <w:t xml:space="preserve"> </w:t>
            </w:r>
            <w:proofErr w:type="spellStart"/>
            <w:r w:rsidRPr="00FB3A98">
              <w:rPr>
                <w:sz w:val="20"/>
                <w:szCs w:val="20"/>
                <w:lang w:val="en-US"/>
              </w:rPr>
              <w:t>Configdatei</w:t>
            </w:r>
            <w:proofErr w:type="spellEnd"/>
            <w:r w:rsidRPr="00FB3A98">
              <w:rPr>
                <w:sz w:val="20"/>
                <w:szCs w:val="20"/>
                <w:lang w:val="en-US"/>
              </w:rPr>
              <w:t xml:space="preserve"> </w:t>
            </w:r>
            <w:proofErr w:type="spellStart"/>
            <w:r w:rsidRPr="00FB3A98">
              <w:rPr>
                <w:sz w:val="20"/>
                <w:szCs w:val="20"/>
                <w:lang w:val="en-US"/>
              </w:rPr>
              <w:t>nach</w:t>
            </w:r>
            <w:proofErr w:type="spellEnd"/>
            <w:r w:rsidRPr="00FB3A98">
              <w:rPr>
                <w:sz w:val="20"/>
                <w:szCs w:val="20"/>
                <w:lang w:val="en-US"/>
              </w:rPr>
              <w:t xml:space="preserve"> dem Update </w:t>
            </w:r>
            <w:proofErr w:type="spellStart"/>
            <w:r w:rsidRPr="00FB3A98">
              <w:rPr>
                <w:sz w:val="20"/>
                <w:szCs w:val="20"/>
                <w:lang w:val="en-US"/>
              </w:rPr>
              <w:t>kommt</w:t>
            </w:r>
            <w:proofErr w:type="spellEnd"/>
            <w:r w:rsidRPr="00FB3A98">
              <w:rPr>
                <w:sz w:val="20"/>
                <w:szCs w:val="20"/>
                <w:lang w:val="en-US"/>
              </w:rPr>
              <w:t xml:space="preserve"> der Fehler «Unable to clear content of 'C:\Users\wernle_y\AppData\Roaming\</w:t>
            </w:r>
            <w:proofErr w:type="spellStart"/>
            <w:r w:rsidRPr="00FB3A98">
              <w:rPr>
                <w:sz w:val="20"/>
                <w:szCs w:val="20"/>
                <w:lang w:val="en-US"/>
              </w:rPr>
              <w:t>hpeilo</w:t>
            </w:r>
            <w:proofErr w:type="spellEnd"/>
            <w:r w:rsidRPr="00FB3A98">
              <w:rPr>
                <w:sz w:val="20"/>
                <w:szCs w:val="20"/>
                <w:lang w:val="en-US"/>
              </w:rPr>
              <w:t>\out' because it is a directory. »</w:t>
            </w:r>
          </w:p>
        </w:tc>
        <w:tc>
          <w:tcPr>
            <w:tcW w:w="5472" w:type="dxa"/>
          </w:tcPr>
          <w:p w14:paraId="2693AC17" w14:textId="1EF02278" w:rsidR="00B9541A" w:rsidRPr="00FB3A98" w:rsidRDefault="00B40DEF" w:rsidP="007D2B5D">
            <w:pPr>
              <w:rPr>
                <w:sz w:val="20"/>
                <w:szCs w:val="20"/>
              </w:rPr>
            </w:pPr>
            <w:r w:rsidRPr="00FB3A98">
              <w:rPr>
                <w:sz w:val="20"/>
                <w:szCs w:val="20"/>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B3A98" w:rsidRDefault="00F80902" w:rsidP="007D2B5D">
            <w:pPr>
              <w:rPr>
                <w:szCs w:val="22"/>
              </w:rPr>
            </w:pPr>
            <w:r w:rsidRPr="00FB3A98">
              <w:rPr>
                <w:szCs w:val="22"/>
              </w:rPr>
              <w:t>Fragen Kandidat Yannick Wernle:</w:t>
            </w:r>
          </w:p>
        </w:tc>
        <w:tc>
          <w:tcPr>
            <w:tcW w:w="4508" w:type="dxa"/>
          </w:tcPr>
          <w:p w14:paraId="2BEFB755" w14:textId="77777777" w:rsidR="00F80902" w:rsidRPr="00FB3A98" w:rsidRDefault="00F80902" w:rsidP="007D2B5D">
            <w:pPr>
              <w:rPr>
                <w:szCs w:val="22"/>
              </w:rPr>
            </w:pPr>
            <w:r w:rsidRPr="00FB3A98">
              <w:rPr>
                <w:szCs w:val="22"/>
              </w:rPr>
              <w:t>Antworten Fachkraft Helge Brands</w:t>
            </w:r>
          </w:p>
        </w:tc>
      </w:tr>
      <w:tr w:rsidR="00F80902" w:rsidRPr="00FE5DAF" w14:paraId="2F247152" w14:textId="77777777" w:rsidTr="007D2B5D">
        <w:tc>
          <w:tcPr>
            <w:tcW w:w="4508" w:type="dxa"/>
          </w:tcPr>
          <w:p w14:paraId="401B27C3" w14:textId="6548EBBA" w:rsidR="00F80902" w:rsidRPr="00FB3A98" w:rsidRDefault="00130D4E" w:rsidP="007D2B5D">
            <w:pPr>
              <w:rPr>
                <w:sz w:val="20"/>
                <w:szCs w:val="20"/>
              </w:rPr>
            </w:pPr>
            <w:r w:rsidRPr="00FB3A98">
              <w:rPr>
                <w:sz w:val="20"/>
                <w:szCs w:val="20"/>
              </w:rPr>
              <w:t xml:space="preserve">(Kurze </w:t>
            </w:r>
            <w:proofErr w:type="spellStart"/>
            <w:r w:rsidRPr="00FB3A98">
              <w:rPr>
                <w:sz w:val="20"/>
                <w:szCs w:val="20"/>
              </w:rPr>
              <w:t>Diskusion</w:t>
            </w:r>
            <w:proofErr w:type="spellEnd"/>
            <w:r w:rsidRPr="00FB3A98">
              <w:rPr>
                <w:sz w:val="20"/>
                <w:szCs w:val="20"/>
              </w:rPr>
              <w:t xml:space="preserve"> mit Helge) Sollen Fehler in Konfigurationsdateien und an sonstigen Orten so weit als möglich korrigiert werden (</w:t>
            </w:r>
            <w:proofErr w:type="spellStart"/>
            <w:r w:rsidRPr="00FB3A98">
              <w:rPr>
                <w:sz w:val="20"/>
                <w:szCs w:val="20"/>
              </w:rPr>
              <w:t>im</w:t>
            </w:r>
            <w:proofErr w:type="spellEnd"/>
            <w:r w:rsidRPr="00FB3A98">
              <w:rPr>
                <w:sz w:val="20"/>
                <w:szCs w:val="20"/>
              </w:rPr>
              <w:t xml:space="preserve"> Bezug auf Fehler der Konfiguration)?</w:t>
            </w:r>
          </w:p>
        </w:tc>
        <w:tc>
          <w:tcPr>
            <w:tcW w:w="4508" w:type="dxa"/>
          </w:tcPr>
          <w:p w14:paraId="6CD12925" w14:textId="459F053D" w:rsidR="00F80902" w:rsidRPr="00FB3A98" w:rsidRDefault="00130D4E" w:rsidP="007D2B5D">
            <w:pPr>
              <w:rPr>
                <w:sz w:val="20"/>
                <w:szCs w:val="20"/>
              </w:rPr>
            </w:pPr>
            <w:r w:rsidRPr="00FB3A98">
              <w:rPr>
                <w:sz w:val="20"/>
                <w:szCs w:val="20"/>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B3A98">
              <w:rPr>
                <w:szCs w:val="22"/>
              </w:rPr>
              <w:t>Fazit &amp; Reflexion:</w:t>
            </w:r>
          </w:p>
        </w:tc>
      </w:tr>
      <w:tr w:rsidR="00F80902" w:rsidRPr="00FE5DAF" w14:paraId="6B54658C" w14:textId="77777777" w:rsidTr="007D2B5D">
        <w:tc>
          <w:tcPr>
            <w:tcW w:w="9016" w:type="dxa"/>
          </w:tcPr>
          <w:p w14:paraId="73E563AA" w14:textId="62600413" w:rsidR="00963107" w:rsidRPr="00FB3A98" w:rsidRDefault="00963107" w:rsidP="00963107">
            <w:pPr>
              <w:ind w:left="284" w:hanging="284"/>
              <w:rPr>
                <w:bCs/>
                <w:sz w:val="20"/>
                <w:szCs w:val="20"/>
              </w:rPr>
            </w:pPr>
            <w:r w:rsidRPr="00FB3A98">
              <w:rPr>
                <w:bCs/>
                <w:sz w:val="20"/>
                <w:szCs w:val="20"/>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B3A98">
              <w:rPr>
                <w:bCs/>
                <w:sz w:val="20"/>
                <w:szCs w:val="20"/>
              </w:rPr>
              <w:t>Probleme gab es vor allem bei der Konvertierung, wenn ein Feld leer war – ich musste diese daher mühsam alle abfangen.</w:t>
            </w:r>
          </w:p>
          <w:p w14:paraId="1122842E" w14:textId="77777777" w:rsidR="004F5708" w:rsidRPr="00FB3A98" w:rsidRDefault="004F5708" w:rsidP="00963107">
            <w:pPr>
              <w:ind w:left="284" w:hanging="284"/>
              <w:rPr>
                <w:bCs/>
                <w:sz w:val="20"/>
                <w:szCs w:val="20"/>
              </w:rPr>
            </w:pPr>
          </w:p>
          <w:p w14:paraId="6E5D8187" w14:textId="06142A0F" w:rsidR="004F5708" w:rsidRPr="00FB3A98" w:rsidRDefault="004F5708" w:rsidP="007F59F5">
            <w:pPr>
              <w:ind w:left="284" w:hanging="284"/>
              <w:rPr>
                <w:bCs/>
                <w:sz w:val="20"/>
                <w:szCs w:val="20"/>
              </w:rPr>
            </w:pPr>
            <w:r w:rsidRPr="00FB3A98">
              <w:rPr>
                <w:bCs/>
                <w:sz w:val="20"/>
                <w:szCs w:val="20"/>
              </w:rPr>
              <w:t xml:space="preserve">Ich musste ausserdem eine Funktion erstellen, welche die Keys unter allen abgefragten Servern </w:t>
            </w:r>
            <w:r w:rsidR="00DC3386" w:rsidRPr="00FB3A98">
              <w:rPr>
                <w:bCs/>
                <w:sz w:val="20"/>
                <w:szCs w:val="20"/>
              </w:rPr>
              <w:t>standardisiert</w:t>
            </w:r>
            <w:r w:rsidRPr="00FB3A98">
              <w:rPr>
                <w:bCs/>
                <w:sz w:val="20"/>
                <w:szCs w:val="20"/>
              </w:rPr>
              <w:t xml:space="preserve"> – wenn dem nicht so ist, wird nämlich einfach nur die Felder angezeigt, deren Key bei </w:t>
            </w:r>
            <w:r w:rsidRPr="00FB3A98">
              <w:rPr>
                <w:bCs/>
                <w:sz w:val="20"/>
                <w:szCs w:val="20"/>
              </w:rPr>
              <w:lastRenderedPageBreak/>
              <w:t>allen vorhanden ist – das ist nicht schön, weil so einfach Daten verloren gehen.</w:t>
            </w:r>
            <w:r w:rsidR="007F59F5" w:rsidRPr="00FB3A98">
              <w:rPr>
                <w:bCs/>
                <w:sz w:val="20"/>
                <w:szCs w:val="20"/>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B3A98" w:rsidRDefault="001C0770" w:rsidP="007F59F5">
            <w:pPr>
              <w:ind w:left="284" w:hanging="284"/>
              <w:rPr>
                <w:bCs/>
                <w:sz w:val="20"/>
                <w:szCs w:val="20"/>
              </w:rPr>
            </w:pPr>
          </w:p>
          <w:p w14:paraId="1F12D255" w14:textId="176755E5" w:rsidR="001C0770" w:rsidRPr="00FB3A98" w:rsidRDefault="001C0770" w:rsidP="007F59F5">
            <w:pPr>
              <w:ind w:left="284" w:hanging="284"/>
              <w:rPr>
                <w:bCs/>
                <w:sz w:val="20"/>
                <w:szCs w:val="20"/>
              </w:rPr>
            </w:pPr>
            <w:r w:rsidRPr="00FB3A98">
              <w:rPr>
                <w:bCs/>
                <w:sz w:val="20"/>
                <w:szCs w:val="20"/>
              </w:rPr>
              <w:t>Helge und ich haben kurz vor dem Mittag noch darüber geredet, wie der Stand ist und haben uns dann entschlossen, die IPA testweise am Mittwochnachmittag auf den SwissFEL-Maschinen zu testen.</w:t>
            </w:r>
          </w:p>
          <w:p w14:paraId="455117C6" w14:textId="77777777" w:rsidR="001355C4" w:rsidRPr="00FB3A98" w:rsidRDefault="001355C4" w:rsidP="007F59F5">
            <w:pPr>
              <w:ind w:left="284" w:hanging="284"/>
              <w:rPr>
                <w:bCs/>
                <w:sz w:val="20"/>
                <w:szCs w:val="20"/>
              </w:rPr>
            </w:pPr>
          </w:p>
          <w:p w14:paraId="3C5FBE7B" w14:textId="7AC28FC5" w:rsidR="001355C4" w:rsidRPr="00FB3A98" w:rsidRDefault="001355C4" w:rsidP="007F59F5">
            <w:pPr>
              <w:ind w:left="284" w:hanging="284"/>
              <w:rPr>
                <w:bCs/>
                <w:sz w:val="20"/>
                <w:szCs w:val="20"/>
              </w:rPr>
            </w:pPr>
            <w:r w:rsidRPr="00FB3A98">
              <w:rPr>
                <w:bCs/>
                <w:sz w:val="20"/>
                <w:szCs w:val="20"/>
              </w:rPr>
              <w:t xml:space="preserve">Am Nachmittag habe ich mich vor allem mit den Hilfestellungen befasst </w:t>
            </w:r>
            <w:r w:rsidR="0077616C" w:rsidRPr="00FB3A98">
              <w:rPr>
                <w:bCs/>
                <w:sz w:val="20"/>
                <w:szCs w:val="20"/>
              </w:rPr>
              <w:t>und sowohl für das Modul als auch für alle Public-Funktionen Comment-</w:t>
            </w:r>
            <w:proofErr w:type="spellStart"/>
            <w:r w:rsidR="0077616C" w:rsidRPr="00FB3A98">
              <w:rPr>
                <w:bCs/>
                <w:sz w:val="20"/>
                <w:szCs w:val="20"/>
              </w:rPr>
              <w:t>Based</w:t>
            </w:r>
            <w:proofErr w:type="spellEnd"/>
            <w:r w:rsidR="0077616C" w:rsidRPr="00FB3A98">
              <w:rPr>
                <w:bCs/>
                <w:sz w:val="20"/>
                <w:szCs w:val="20"/>
              </w:rPr>
              <w:t xml:space="preserve"> Hilfestellungen einfügt. Ich habe dann auch noch ca. eine halbe Stunde dafür aufgewendet, das beim Editieren des </w:t>
            </w:r>
            <w:proofErr w:type="spellStart"/>
            <w:r w:rsidR="0077616C" w:rsidRPr="00FB3A98">
              <w:rPr>
                <w:bCs/>
                <w:sz w:val="20"/>
                <w:szCs w:val="20"/>
              </w:rPr>
              <w:t>Konfigpfads</w:t>
            </w:r>
            <w:proofErr w:type="spellEnd"/>
            <w:r w:rsidR="0077616C" w:rsidRPr="00FB3A98">
              <w:rPr>
                <w:bCs/>
                <w:sz w:val="20"/>
                <w:szCs w:val="20"/>
              </w:rPr>
              <w:t xml:space="preserve"> in der Funktion Update-Config die Konfiguration wirklich auch dorthin verschoben wird.</w:t>
            </w:r>
            <w:r w:rsidR="008F0653" w:rsidRPr="00FB3A98">
              <w:rPr>
                <w:bCs/>
                <w:sz w:val="20"/>
                <w:szCs w:val="20"/>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B3A98" w:rsidRDefault="008967C3" w:rsidP="007F59F5">
            <w:pPr>
              <w:ind w:left="284" w:hanging="284"/>
              <w:rPr>
                <w:bCs/>
                <w:sz w:val="20"/>
                <w:szCs w:val="20"/>
              </w:rPr>
            </w:pPr>
          </w:p>
          <w:p w14:paraId="58DF0A6C" w14:textId="4DDFAC0F" w:rsidR="008967C3" w:rsidRPr="00FB3A98" w:rsidRDefault="008967C3" w:rsidP="007F59F5">
            <w:pPr>
              <w:ind w:left="284" w:hanging="284"/>
              <w:rPr>
                <w:bCs/>
                <w:sz w:val="20"/>
                <w:szCs w:val="20"/>
              </w:rPr>
            </w:pPr>
            <w:r w:rsidRPr="00FB3A98">
              <w:rPr>
                <w:bCs/>
                <w:sz w:val="20"/>
                <w:szCs w:val="20"/>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B3A98">
              <w:rPr>
                <w:bCs/>
                <w:sz w:val="20"/>
                <w:szCs w:val="20"/>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B3A98" w:rsidRDefault="00E81D58" w:rsidP="007F59F5">
            <w:pPr>
              <w:ind w:left="284" w:hanging="284"/>
              <w:rPr>
                <w:bCs/>
                <w:sz w:val="20"/>
                <w:szCs w:val="20"/>
              </w:rPr>
            </w:pPr>
          </w:p>
          <w:p w14:paraId="7F483E90" w14:textId="76E5B15C" w:rsidR="00F80902" w:rsidRPr="00FB3A98" w:rsidRDefault="00E81D58" w:rsidP="007D2B5D">
            <w:pPr>
              <w:rPr>
                <w:b/>
                <w:bCs/>
                <w:sz w:val="20"/>
                <w:szCs w:val="20"/>
              </w:rPr>
            </w:pPr>
            <w:r w:rsidRPr="00FB3A98">
              <w:rPr>
                <w:sz w:val="20"/>
                <w:szCs w:val="20"/>
              </w:rPr>
              <w:t>Ich musste heute auch ein wenig Überzeit einlegen, da ich nicht vor den 8.3h mit dem Arbeitsjournal und dem Drumherum fertig geworden bin.</w:t>
            </w:r>
          </w:p>
          <w:p w14:paraId="1195260F" w14:textId="77777777" w:rsidR="00F80902" w:rsidRPr="00FB3A98" w:rsidRDefault="00F80902" w:rsidP="007D2B5D">
            <w:pPr>
              <w:rPr>
                <w:b/>
                <w:bCs/>
                <w:sz w:val="20"/>
                <w:szCs w:val="20"/>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B3A98" w:rsidRDefault="00F80902" w:rsidP="007D2B5D">
            <w:pPr>
              <w:rPr>
                <w:szCs w:val="22"/>
              </w:rPr>
            </w:pPr>
            <w:r w:rsidRPr="00FB3A98">
              <w:rPr>
                <w:szCs w:val="22"/>
              </w:rPr>
              <w:t>Recherchen:</w:t>
            </w:r>
          </w:p>
        </w:tc>
      </w:tr>
      <w:tr w:rsidR="00F80902" w:rsidRPr="00831425" w14:paraId="5A2EEC7D" w14:textId="77777777" w:rsidTr="007D2B5D">
        <w:tc>
          <w:tcPr>
            <w:tcW w:w="9016" w:type="dxa"/>
          </w:tcPr>
          <w:p w14:paraId="3618C5AE" w14:textId="059AFFF5" w:rsidR="00F80902" w:rsidRPr="00FB3A98" w:rsidRDefault="00EE3AFC" w:rsidP="003C4FE6">
            <w:pPr>
              <w:keepNext/>
              <w:rPr>
                <w:sz w:val="20"/>
                <w:szCs w:val="20"/>
                <w:lang w:val="en-US"/>
              </w:rPr>
            </w:pPr>
            <w:r w:rsidRPr="00FB3A98">
              <w:rPr>
                <w:sz w:val="20"/>
                <w:szCs w:val="20"/>
                <w:lang w:val="en-US"/>
              </w:rPr>
              <w:t xml:space="preserve">Export-CSV Object reference Problem --&gt; </w:t>
            </w:r>
            <w:sdt>
              <w:sdtPr>
                <w:rPr>
                  <w:sz w:val="20"/>
                  <w:szCs w:val="20"/>
                  <w:lang w:val="en-US"/>
                </w:rPr>
                <w:id w:val="352925451"/>
                <w:citation/>
              </w:sdtPr>
              <w:sdtEndPr/>
              <w:sdtContent>
                <w:r w:rsidRPr="00FB3A98">
                  <w:rPr>
                    <w:sz w:val="20"/>
                    <w:szCs w:val="20"/>
                    <w:lang w:val="en-US"/>
                  </w:rPr>
                  <w:fldChar w:fldCharType="begin"/>
                </w:r>
                <w:r w:rsidR="00D53EA1" w:rsidRPr="00FB3A98">
                  <w:rPr>
                    <w:sz w:val="20"/>
                    <w:szCs w:val="20"/>
                    <w:lang w:val="en-US"/>
                  </w:rPr>
                  <w:instrText xml:space="preserve">CITATION jer23 \l 2055 </w:instrText>
                </w:r>
                <w:r w:rsidRPr="00FB3A98">
                  <w:rPr>
                    <w:sz w:val="20"/>
                    <w:szCs w:val="20"/>
                    <w:lang w:val="en-US"/>
                  </w:rPr>
                  <w:fldChar w:fldCharType="separate"/>
                </w:r>
                <w:r w:rsidR="002D5C9C" w:rsidRPr="002D5C9C">
                  <w:rPr>
                    <w:noProof/>
                    <w:sz w:val="20"/>
                    <w:szCs w:val="20"/>
                    <w:lang w:val="en-US"/>
                  </w:rPr>
                  <w:t>(jeremy.hawkins1, 2023)</w:t>
                </w:r>
                <w:r w:rsidRPr="00FB3A98">
                  <w:rPr>
                    <w:sz w:val="20"/>
                    <w:szCs w:val="20"/>
                    <w:lang w:val="en-US"/>
                  </w:rPr>
                  <w:fldChar w:fldCharType="end"/>
                </w:r>
              </w:sdtContent>
            </w:sdt>
          </w:p>
          <w:p w14:paraId="3E8AE0E2" w14:textId="16E5FBEF" w:rsidR="00EE3AFC" w:rsidRPr="00FB3A98" w:rsidRDefault="00EE3AFC" w:rsidP="003C4FE6">
            <w:pPr>
              <w:keepNext/>
              <w:rPr>
                <w:sz w:val="20"/>
                <w:szCs w:val="20"/>
              </w:rPr>
            </w:pPr>
            <w:r w:rsidRPr="00FB3A98">
              <w:rPr>
                <w:sz w:val="20"/>
                <w:szCs w:val="20"/>
              </w:rPr>
              <w:t xml:space="preserve">Woher kommt eine Ausgabe der Konsole --&gt; </w:t>
            </w:r>
            <w:sdt>
              <w:sdtPr>
                <w:rPr>
                  <w:sz w:val="20"/>
                  <w:szCs w:val="20"/>
                </w:rPr>
                <w:id w:val="-1138793763"/>
                <w:citation/>
              </w:sdtPr>
              <w:sdtEndPr/>
              <w:sdtContent>
                <w:r w:rsidRPr="00FB3A98">
                  <w:rPr>
                    <w:sz w:val="20"/>
                    <w:szCs w:val="20"/>
                  </w:rPr>
                  <w:fldChar w:fldCharType="begin"/>
                </w:r>
                <w:r w:rsidR="00D53EA1" w:rsidRPr="00FB3A98">
                  <w:rPr>
                    <w:sz w:val="20"/>
                    <w:szCs w:val="20"/>
                  </w:rPr>
                  <w:instrText xml:space="preserve">CITATION Wil18 \l 2055 </w:instrText>
                </w:r>
                <w:r w:rsidRPr="00FB3A98">
                  <w:rPr>
                    <w:sz w:val="20"/>
                    <w:szCs w:val="20"/>
                  </w:rPr>
                  <w:fldChar w:fldCharType="separate"/>
                </w:r>
                <w:r w:rsidR="002D5C9C" w:rsidRPr="002D5C9C">
                  <w:rPr>
                    <w:noProof/>
                    <w:sz w:val="20"/>
                    <w:szCs w:val="20"/>
                  </w:rPr>
                  <w:t>(Maclean, 2018)</w:t>
                </w:r>
                <w:r w:rsidRPr="00FB3A98">
                  <w:rPr>
                    <w:sz w:val="20"/>
                    <w:szCs w:val="20"/>
                  </w:rPr>
                  <w:fldChar w:fldCharType="end"/>
                </w:r>
              </w:sdtContent>
            </w:sdt>
          </w:p>
          <w:p w14:paraId="40AA23DF" w14:textId="1A05ED4E" w:rsidR="00EC4460" w:rsidRPr="00FE5DAF" w:rsidRDefault="00EC4460" w:rsidP="003C4FE6">
            <w:pPr>
              <w:keepNext/>
              <w:rPr>
                <w:sz w:val="18"/>
                <w:szCs w:val="18"/>
                <w:lang w:val="en-US"/>
              </w:rPr>
            </w:pPr>
            <w:proofErr w:type="spellStart"/>
            <w:r w:rsidRPr="00FB3A98">
              <w:rPr>
                <w:sz w:val="20"/>
                <w:szCs w:val="20"/>
                <w:lang w:val="en-US"/>
              </w:rPr>
              <w:t>Commentbased</w:t>
            </w:r>
            <w:proofErr w:type="spellEnd"/>
            <w:r w:rsidRPr="00FB3A98">
              <w:rPr>
                <w:sz w:val="20"/>
                <w:szCs w:val="20"/>
                <w:lang w:val="en-US"/>
              </w:rPr>
              <w:t xml:space="preserve"> Help --&gt; </w:t>
            </w:r>
            <w:sdt>
              <w:sdtPr>
                <w:rPr>
                  <w:sz w:val="20"/>
                  <w:szCs w:val="20"/>
                </w:rPr>
                <w:id w:val="-1373225222"/>
                <w:citation/>
              </w:sdtPr>
              <w:sdtEndPr/>
              <w:sdtContent>
                <w:r w:rsidRPr="00FB3A98">
                  <w:rPr>
                    <w:sz w:val="20"/>
                    <w:szCs w:val="20"/>
                  </w:rPr>
                  <w:fldChar w:fldCharType="begin"/>
                </w:r>
                <w:r w:rsidR="00F6585F" w:rsidRPr="00FB3A98">
                  <w:rPr>
                    <w:sz w:val="20"/>
                    <w:szCs w:val="20"/>
                    <w:lang w:val="en-US"/>
                  </w:rPr>
                  <w:instrText xml:space="preserve">CITATION sdw \t  \l 2055 </w:instrText>
                </w:r>
                <w:r w:rsidRPr="00FB3A98">
                  <w:rPr>
                    <w:sz w:val="20"/>
                    <w:szCs w:val="20"/>
                  </w:rPr>
                  <w:fldChar w:fldCharType="separate"/>
                </w:r>
                <w:r w:rsidR="002D5C9C" w:rsidRPr="002D5C9C">
                  <w:rPr>
                    <w:noProof/>
                    <w:sz w:val="20"/>
                    <w:szCs w:val="20"/>
                    <w:lang w:val="en-US"/>
                  </w:rPr>
                  <w:t>(sdwheeler A. , 2025)</w:t>
                </w:r>
                <w:r w:rsidRPr="00FB3A98">
                  <w:rPr>
                    <w:sz w:val="20"/>
                    <w:szCs w:val="20"/>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B3A98" w:rsidRDefault="009F0D84" w:rsidP="007D2B5D">
            <w:pPr>
              <w:rPr>
                <w:szCs w:val="22"/>
              </w:rPr>
            </w:pPr>
            <w:r w:rsidRPr="00FB3A98">
              <w:rPr>
                <w:szCs w:val="22"/>
              </w:rPr>
              <w:t>KI-Prompts:</w:t>
            </w:r>
          </w:p>
        </w:tc>
      </w:tr>
      <w:tr w:rsidR="009F0D84" w:rsidRPr="00FE5DAF" w14:paraId="1E6E5F7D" w14:textId="77777777" w:rsidTr="00F80902">
        <w:tc>
          <w:tcPr>
            <w:tcW w:w="9016" w:type="dxa"/>
          </w:tcPr>
          <w:p w14:paraId="7B4A1F68" w14:textId="6F48567E" w:rsidR="00E63AF8" w:rsidRPr="00FB3A98" w:rsidRDefault="006549D8" w:rsidP="003C4FE6">
            <w:pPr>
              <w:pStyle w:val="Listenabsatz"/>
              <w:keepNext/>
              <w:numPr>
                <w:ilvl w:val="0"/>
                <w:numId w:val="12"/>
              </w:numPr>
              <w:rPr>
                <w:sz w:val="20"/>
                <w:szCs w:val="20"/>
              </w:rPr>
            </w:pPr>
            <w:r w:rsidRPr="00FB3A98">
              <w:rPr>
                <w:sz w:val="20"/>
                <w:szCs w:val="20"/>
              </w:rPr>
              <w:t xml:space="preserve">Sinngemäss: </w:t>
            </w:r>
            <w:r w:rsidR="00E63AF8" w:rsidRPr="00FB3A98">
              <w:rPr>
                <w:sz w:val="20"/>
                <w:szCs w:val="20"/>
              </w:rPr>
              <w:t>Wie mache ich einen Abstand zwischen zwei separaten Teilen innerhalb einer CSV-Datei?</w:t>
            </w:r>
          </w:p>
          <w:p w14:paraId="30C7B92E" w14:textId="77777777" w:rsidR="006549D8" w:rsidRPr="00FB3A98" w:rsidRDefault="009D0A97" w:rsidP="003C4FE6">
            <w:pPr>
              <w:pStyle w:val="Listenabsatz"/>
              <w:keepNext/>
              <w:numPr>
                <w:ilvl w:val="0"/>
                <w:numId w:val="12"/>
              </w:numPr>
              <w:rPr>
                <w:sz w:val="20"/>
                <w:szCs w:val="20"/>
              </w:rPr>
            </w:pPr>
            <w:r w:rsidRPr="00FB3A98">
              <w:rPr>
                <w:sz w:val="20"/>
                <w:szCs w:val="20"/>
              </w:rPr>
              <w:t xml:space="preserve">Sinngemäss: </w:t>
            </w:r>
            <w:r w:rsidR="006549D8" w:rsidRPr="00FB3A98">
              <w:rPr>
                <w:sz w:val="20"/>
                <w:szCs w:val="20"/>
              </w:rPr>
              <w:t>Ich habe in einer Funktion “</w:t>
            </w:r>
            <w:proofErr w:type="spellStart"/>
            <w:r w:rsidR="006549D8" w:rsidRPr="00FB3A98">
              <w:rPr>
                <w:sz w:val="20"/>
                <w:szCs w:val="20"/>
              </w:rPr>
              <w:t>Cannot</w:t>
            </w:r>
            <w:proofErr w:type="spellEnd"/>
            <w:r w:rsidR="006549D8" w:rsidRPr="00FB3A98">
              <w:rPr>
                <w:sz w:val="20"/>
                <w:szCs w:val="20"/>
              </w:rPr>
              <w:t xml:space="preserve"> bind </w:t>
            </w:r>
            <w:proofErr w:type="spellStart"/>
            <w:r w:rsidR="006549D8" w:rsidRPr="00FB3A98">
              <w:rPr>
                <w:sz w:val="20"/>
                <w:szCs w:val="20"/>
              </w:rPr>
              <w:t>argument</w:t>
            </w:r>
            <w:proofErr w:type="spellEnd"/>
            <w:r w:rsidR="006549D8" w:rsidRPr="00FB3A98">
              <w:rPr>
                <w:sz w:val="20"/>
                <w:szCs w:val="20"/>
              </w:rPr>
              <w:t xml:space="preserve"> to parameter '</w:t>
            </w:r>
            <w:proofErr w:type="spellStart"/>
            <w:r w:rsidR="006549D8" w:rsidRPr="00FB3A98">
              <w:rPr>
                <w:sz w:val="20"/>
                <w:szCs w:val="20"/>
              </w:rPr>
              <w:t>helpString</w:t>
            </w:r>
            <w:proofErr w:type="spellEnd"/>
            <w:r w:rsidR="006549D8" w:rsidRPr="00FB3A98">
              <w:rPr>
                <w:sz w:val="20"/>
                <w:szCs w:val="20"/>
              </w:rPr>
              <w:t xml:space="preserve">' </w:t>
            </w:r>
            <w:proofErr w:type="spellStart"/>
            <w:r w:rsidR="006549D8" w:rsidRPr="00FB3A98">
              <w:rPr>
                <w:sz w:val="20"/>
                <w:szCs w:val="20"/>
              </w:rPr>
              <w:t>because</w:t>
            </w:r>
            <w:proofErr w:type="spellEnd"/>
            <w:r w:rsidR="006549D8" w:rsidRPr="00FB3A98">
              <w:rPr>
                <w:sz w:val="20"/>
                <w:szCs w:val="20"/>
              </w:rPr>
              <w:t xml:space="preserve"> it is an empty </w:t>
            </w:r>
            <w:proofErr w:type="spellStart"/>
            <w:r w:rsidR="006549D8" w:rsidRPr="00FB3A98">
              <w:rPr>
                <w:sz w:val="20"/>
                <w:szCs w:val="20"/>
              </w:rPr>
              <w:t>string</w:t>
            </w:r>
            <w:proofErr w:type="spellEnd"/>
            <w:r w:rsidR="006549D8" w:rsidRPr="00FB3A98">
              <w:rPr>
                <w:sz w:val="20"/>
                <w:szCs w:val="20"/>
              </w:rPr>
              <w:t xml:space="preserve">” </w:t>
            </w:r>
            <w:r w:rsidR="007E7D43" w:rsidRPr="00FB3A98">
              <w:rPr>
                <w:sz w:val="20"/>
                <w:szCs w:val="20"/>
              </w:rPr>
              <w:t>e</w:t>
            </w:r>
            <w:r w:rsidR="006549D8" w:rsidRPr="00FB3A98">
              <w:rPr>
                <w:sz w:val="20"/>
                <w:szCs w:val="20"/>
              </w:rPr>
              <w:t>rhalten. Woran liegt das?</w:t>
            </w:r>
          </w:p>
          <w:p w14:paraId="03423816" w14:textId="0AF85704" w:rsidR="009D0A97" w:rsidRPr="00FE5DAF" w:rsidRDefault="009D0A97" w:rsidP="00FE5DAF">
            <w:pPr>
              <w:pStyle w:val="Listenabsatz"/>
              <w:keepNext/>
              <w:numPr>
                <w:ilvl w:val="0"/>
                <w:numId w:val="12"/>
              </w:numPr>
              <w:rPr>
                <w:sz w:val="18"/>
                <w:szCs w:val="18"/>
              </w:rPr>
            </w:pPr>
            <w:r w:rsidRPr="00FB3A98">
              <w:rPr>
                <w:sz w:val="20"/>
                <w:szCs w:val="20"/>
              </w:rPr>
              <w:t>Sinngemäss: Woher kommt der Fehler «</w:t>
            </w:r>
            <w:proofErr w:type="spellStart"/>
            <w:r w:rsidRPr="00FB3A98">
              <w:rPr>
                <w:sz w:val="20"/>
                <w:szCs w:val="20"/>
              </w:rPr>
              <w:t>Unable</w:t>
            </w:r>
            <w:proofErr w:type="spellEnd"/>
            <w:r w:rsidRPr="00FB3A98">
              <w:rPr>
                <w:sz w:val="20"/>
                <w:szCs w:val="20"/>
              </w:rPr>
              <w:t xml:space="preserve"> to Clear Content of […] </w:t>
            </w:r>
            <w:proofErr w:type="spellStart"/>
            <w:r w:rsidRPr="00FB3A98">
              <w:rPr>
                <w:sz w:val="20"/>
                <w:szCs w:val="20"/>
              </w:rPr>
              <w:t>because</w:t>
            </w:r>
            <w:proofErr w:type="spellEnd"/>
            <w:r w:rsidRPr="00FB3A98">
              <w:rPr>
                <w:sz w:val="20"/>
                <w:szCs w:val="20"/>
              </w:rPr>
              <w:t xml:space="preserve"> it is a </w:t>
            </w:r>
            <w:proofErr w:type="spellStart"/>
            <w:r w:rsidRPr="00FB3A98">
              <w:rPr>
                <w:sz w:val="20"/>
                <w:szCs w:val="20"/>
              </w:rPr>
              <w:t>directory</w:t>
            </w:r>
            <w:proofErr w:type="spellEnd"/>
            <w:r w:rsidRPr="00FB3A98">
              <w:rPr>
                <w:sz w:val="20"/>
                <w:szCs w:val="20"/>
              </w:rPr>
              <w:t>” bei der Verwendung von Set-Content?</w:t>
            </w:r>
          </w:p>
        </w:tc>
      </w:tr>
    </w:tbl>
    <w:p w14:paraId="226737C9" w14:textId="176CB2E4" w:rsidR="00FE5DAF" w:rsidRDefault="00FE5DAF">
      <w:pPr>
        <w:pStyle w:val="Beschriftung"/>
      </w:pPr>
      <w:bookmarkStart w:id="40" w:name="_Toc193466664"/>
      <w:r>
        <w:t xml:space="preserve">Tabelle </w:t>
      </w:r>
      <w:r w:rsidR="009F4859">
        <w:fldChar w:fldCharType="begin"/>
      </w:r>
      <w:r w:rsidR="009F4859">
        <w:instrText xml:space="preserve"> SEQ Tabelle \* ARABIC </w:instrText>
      </w:r>
      <w:r w:rsidR="009F4859">
        <w:fldChar w:fldCharType="separate"/>
      </w:r>
      <w:r w:rsidR="009F4859">
        <w:rPr>
          <w:noProof/>
        </w:rPr>
        <w:t>13</w:t>
      </w:r>
      <w:r w:rsidR="009F4859">
        <w:fldChar w:fldCharType="end"/>
      </w:r>
      <w:r>
        <w:t>: Arbeitsjournal Tag 8</w:t>
      </w:r>
      <w:bookmarkEnd w:id="40"/>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Pr="00FB3A98" w:rsidRDefault="00D903CC" w:rsidP="001B37FC">
            <w:pPr>
              <w:pStyle w:val="Listenabsatz"/>
              <w:numPr>
                <w:ilvl w:val="0"/>
                <w:numId w:val="9"/>
              </w:numPr>
              <w:ind w:left="460"/>
              <w:rPr>
                <w:sz w:val="20"/>
                <w:szCs w:val="22"/>
              </w:rPr>
            </w:pPr>
            <w:r w:rsidRPr="00FB3A98">
              <w:rPr>
                <w:sz w:val="20"/>
                <w:szCs w:val="22"/>
              </w:rPr>
              <w:t>Fehlerbehandlung</w:t>
            </w:r>
          </w:p>
          <w:p w14:paraId="6864AAED" w14:textId="77777777" w:rsidR="00D903CC" w:rsidRPr="00FB3A98" w:rsidRDefault="00D903CC" w:rsidP="00D903CC">
            <w:pPr>
              <w:pStyle w:val="Listenabsatz"/>
              <w:numPr>
                <w:ilvl w:val="1"/>
                <w:numId w:val="9"/>
              </w:numPr>
              <w:rPr>
                <w:sz w:val="20"/>
                <w:szCs w:val="22"/>
              </w:rPr>
            </w:pPr>
            <w:r w:rsidRPr="00FB3A98">
              <w:rPr>
                <w:sz w:val="20"/>
                <w:szCs w:val="22"/>
              </w:rPr>
              <w:t>Validierung der Konfiguration, Parameter usw.</w:t>
            </w:r>
          </w:p>
          <w:p w14:paraId="7028CAFE" w14:textId="77777777" w:rsidR="00D903CC" w:rsidRPr="00FB3A98" w:rsidRDefault="00D903CC" w:rsidP="00D903CC">
            <w:pPr>
              <w:pStyle w:val="Listenabsatz"/>
              <w:numPr>
                <w:ilvl w:val="1"/>
                <w:numId w:val="9"/>
              </w:numPr>
              <w:rPr>
                <w:sz w:val="20"/>
                <w:szCs w:val="22"/>
              </w:rPr>
            </w:pPr>
            <w:r w:rsidRPr="00FB3A98">
              <w:rPr>
                <w:sz w:val="20"/>
                <w:szCs w:val="22"/>
              </w:rPr>
              <w:t>Fehler abfangen.</w:t>
            </w:r>
          </w:p>
          <w:p w14:paraId="79EAD58E" w14:textId="6077FB77" w:rsidR="0063305D" w:rsidRPr="00FB3A98" w:rsidRDefault="0063305D" w:rsidP="0063305D">
            <w:pPr>
              <w:pStyle w:val="Listenabsatz"/>
              <w:numPr>
                <w:ilvl w:val="0"/>
                <w:numId w:val="9"/>
              </w:numPr>
              <w:rPr>
                <w:sz w:val="20"/>
                <w:szCs w:val="22"/>
              </w:rPr>
            </w:pPr>
            <w:r w:rsidRPr="00FB3A98">
              <w:rPr>
                <w:sz w:val="20"/>
                <w:szCs w:val="22"/>
              </w:rPr>
              <w:t>2er Expertenbesuch</w:t>
            </w:r>
          </w:p>
          <w:p w14:paraId="3864E0F2" w14:textId="77777777" w:rsidR="00A41DD8" w:rsidRPr="00FB3A98" w:rsidRDefault="00A41DD8" w:rsidP="00A41DD8">
            <w:pPr>
              <w:pStyle w:val="Listenabsatz"/>
              <w:numPr>
                <w:ilvl w:val="0"/>
                <w:numId w:val="9"/>
              </w:numPr>
              <w:rPr>
                <w:sz w:val="20"/>
                <w:szCs w:val="22"/>
              </w:rPr>
            </w:pPr>
            <w:r w:rsidRPr="00FB3A98">
              <w:rPr>
                <w:sz w:val="20"/>
                <w:szCs w:val="22"/>
              </w:rPr>
              <w:t>Testfälle überarbeiten</w:t>
            </w:r>
          </w:p>
          <w:p w14:paraId="06495CC8" w14:textId="114C3697" w:rsidR="00F92635" w:rsidRPr="00FB3A98" w:rsidRDefault="00F92635" w:rsidP="00A41DD8">
            <w:pPr>
              <w:pStyle w:val="Listenabsatz"/>
              <w:numPr>
                <w:ilvl w:val="0"/>
                <w:numId w:val="9"/>
              </w:numPr>
              <w:rPr>
                <w:sz w:val="20"/>
                <w:szCs w:val="22"/>
              </w:rPr>
            </w:pPr>
            <w:r w:rsidRPr="00FB3A98">
              <w:rPr>
                <w:sz w:val="20"/>
                <w:szCs w:val="22"/>
              </w:rPr>
              <w:t>Arbeitsjournal</w:t>
            </w:r>
          </w:p>
        </w:tc>
        <w:tc>
          <w:tcPr>
            <w:tcW w:w="730" w:type="dxa"/>
          </w:tcPr>
          <w:p w14:paraId="4D9A8859" w14:textId="1C307903" w:rsidR="00F80902" w:rsidRPr="00FB3A98" w:rsidRDefault="0063305D" w:rsidP="007D2B5D">
            <w:pPr>
              <w:rPr>
                <w:sz w:val="20"/>
                <w:szCs w:val="22"/>
              </w:rPr>
            </w:pPr>
            <w:r w:rsidRPr="00FB3A98">
              <w:rPr>
                <w:sz w:val="20"/>
                <w:szCs w:val="22"/>
              </w:rPr>
              <w:t>5</w:t>
            </w:r>
            <w:r w:rsidR="00F92635" w:rsidRPr="00FB3A98">
              <w:rPr>
                <w:sz w:val="20"/>
                <w:szCs w:val="22"/>
              </w:rPr>
              <w:t>h</w:t>
            </w:r>
          </w:p>
          <w:p w14:paraId="5276AD09" w14:textId="77777777" w:rsidR="00F92635" w:rsidRPr="00FB3A98" w:rsidRDefault="00F92635" w:rsidP="007D2B5D">
            <w:pPr>
              <w:rPr>
                <w:sz w:val="20"/>
                <w:szCs w:val="22"/>
              </w:rPr>
            </w:pPr>
          </w:p>
          <w:p w14:paraId="7D3C029D" w14:textId="77777777" w:rsidR="00F92635" w:rsidRPr="00FB3A98" w:rsidRDefault="00F92635" w:rsidP="007D2B5D">
            <w:pPr>
              <w:rPr>
                <w:sz w:val="20"/>
                <w:szCs w:val="22"/>
              </w:rPr>
            </w:pPr>
          </w:p>
          <w:p w14:paraId="0153260D" w14:textId="77777777" w:rsidR="00F92635" w:rsidRPr="00FB3A98" w:rsidRDefault="00F92635" w:rsidP="007D2B5D">
            <w:pPr>
              <w:rPr>
                <w:sz w:val="20"/>
                <w:szCs w:val="22"/>
              </w:rPr>
            </w:pPr>
          </w:p>
          <w:p w14:paraId="63C64CAB" w14:textId="77777777" w:rsidR="00F92635" w:rsidRPr="00FB3A98" w:rsidRDefault="00F92635" w:rsidP="007D2B5D">
            <w:pPr>
              <w:rPr>
                <w:sz w:val="20"/>
                <w:szCs w:val="22"/>
              </w:rPr>
            </w:pPr>
          </w:p>
          <w:p w14:paraId="18FC2CCB" w14:textId="00A5D66F" w:rsidR="0063305D" w:rsidRPr="00FB3A98" w:rsidRDefault="0063305D" w:rsidP="007D2B5D">
            <w:pPr>
              <w:rPr>
                <w:sz w:val="20"/>
                <w:szCs w:val="22"/>
              </w:rPr>
            </w:pPr>
            <w:r w:rsidRPr="00FB3A98">
              <w:rPr>
                <w:sz w:val="20"/>
                <w:szCs w:val="22"/>
              </w:rPr>
              <w:t>1h</w:t>
            </w:r>
          </w:p>
          <w:p w14:paraId="04319314" w14:textId="77777777" w:rsidR="00F92635" w:rsidRPr="00FB3A98" w:rsidRDefault="00F92635" w:rsidP="007D2B5D">
            <w:pPr>
              <w:rPr>
                <w:sz w:val="20"/>
                <w:szCs w:val="22"/>
              </w:rPr>
            </w:pPr>
            <w:r w:rsidRPr="00FB3A98">
              <w:rPr>
                <w:sz w:val="20"/>
                <w:szCs w:val="22"/>
              </w:rPr>
              <w:t>2h</w:t>
            </w:r>
          </w:p>
          <w:p w14:paraId="477921DF" w14:textId="0871D2B1" w:rsidR="00FF494D" w:rsidRPr="00FB3A98" w:rsidRDefault="00FF494D" w:rsidP="007D2B5D">
            <w:pPr>
              <w:rPr>
                <w:sz w:val="20"/>
                <w:szCs w:val="22"/>
              </w:rPr>
            </w:pPr>
            <w:r w:rsidRPr="00FB3A98">
              <w:rPr>
                <w:sz w:val="20"/>
                <w:szCs w:val="22"/>
              </w:rPr>
              <w:t>0.3h</w:t>
            </w:r>
          </w:p>
        </w:tc>
        <w:tc>
          <w:tcPr>
            <w:tcW w:w="3690" w:type="dxa"/>
          </w:tcPr>
          <w:p w14:paraId="6B60E541" w14:textId="6BFAA740" w:rsidR="00F80902" w:rsidRPr="00FB3A98" w:rsidRDefault="00C603B6" w:rsidP="00C603B6">
            <w:pPr>
              <w:pStyle w:val="Listenabsatz"/>
              <w:numPr>
                <w:ilvl w:val="0"/>
                <w:numId w:val="29"/>
              </w:numPr>
              <w:rPr>
                <w:sz w:val="20"/>
                <w:szCs w:val="22"/>
              </w:rPr>
            </w:pPr>
            <w:r w:rsidRPr="00FB3A98">
              <w:rPr>
                <w:sz w:val="20"/>
                <w:szCs w:val="22"/>
              </w:rPr>
              <w:t xml:space="preserve">Fehlerbehandlung </w:t>
            </w:r>
          </w:p>
          <w:p w14:paraId="70637005" w14:textId="778FCAC5" w:rsidR="000F084C" w:rsidRPr="00FB3A98" w:rsidRDefault="000F084C" w:rsidP="000F084C">
            <w:pPr>
              <w:pStyle w:val="Listenabsatz"/>
              <w:numPr>
                <w:ilvl w:val="0"/>
                <w:numId w:val="29"/>
              </w:numPr>
              <w:rPr>
                <w:sz w:val="20"/>
                <w:szCs w:val="22"/>
              </w:rPr>
            </w:pPr>
            <w:r w:rsidRPr="00FB3A98">
              <w:rPr>
                <w:sz w:val="20"/>
                <w:szCs w:val="22"/>
              </w:rPr>
              <w:t xml:space="preserve">Fix </w:t>
            </w:r>
            <w:proofErr w:type="spellStart"/>
            <w:r w:rsidRPr="00FB3A98">
              <w:rPr>
                <w:sz w:val="20"/>
                <w:szCs w:val="22"/>
              </w:rPr>
              <w:t>Securestring</w:t>
            </w:r>
            <w:proofErr w:type="spellEnd"/>
          </w:p>
          <w:p w14:paraId="5A1D9F60" w14:textId="2A591967" w:rsidR="000F084C" w:rsidRPr="006621C0" w:rsidRDefault="00C603B6" w:rsidP="006621C0">
            <w:pPr>
              <w:pStyle w:val="Listenabsatz"/>
              <w:numPr>
                <w:ilvl w:val="0"/>
                <w:numId w:val="29"/>
              </w:numPr>
              <w:rPr>
                <w:sz w:val="20"/>
                <w:szCs w:val="22"/>
              </w:rPr>
            </w:pPr>
            <w:r w:rsidRPr="00FB3A98">
              <w:rPr>
                <w:sz w:val="20"/>
                <w:szCs w:val="22"/>
              </w:rPr>
              <w:t>Expertenbesuch</w:t>
            </w:r>
          </w:p>
          <w:p w14:paraId="3495DBAF" w14:textId="3EA24658" w:rsidR="002E3818" w:rsidRPr="00FB3A98" w:rsidRDefault="002E3818" w:rsidP="00C603B6">
            <w:pPr>
              <w:pStyle w:val="Listenabsatz"/>
              <w:numPr>
                <w:ilvl w:val="0"/>
                <w:numId w:val="29"/>
              </w:numPr>
              <w:rPr>
                <w:sz w:val="20"/>
                <w:szCs w:val="22"/>
              </w:rPr>
            </w:pPr>
            <w:r w:rsidRPr="00FB3A98">
              <w:rPr>
                <w:sz w:val="20"/>
                <w:szCs w:val="22"/>
              </w:rPr>
              <w:t>Testfälle überarbeiten</w:t>
            </w:r>
          </w:p>
          <w:p w14:paraId="3EEDC3E8" w14:textId="6EEA1BB2" w:rsidR="00AD204E" w:rsidRPr="00FB3A98" w:rsidRDefault="004262AA" w:rsidP="00C603B6">
            <w:pPr>
              <w:pStyle w:val="Listenabsatz"/>
              <w:numPr>
                <w:ilvl w:val="0"/>
                <w:numId w:val="29"/>
              </w:numPr>
              <w:rPr>
                <w:sz w:val="20"/>
                <w:szCs w:val="22"/>
              </w:rPr>
            </w:pPr>
            <w:r w:rsidRPr="00FB3A98">
              <w:rPr>
                <w:sz w:val="20"/>
                <w:szCs w:val="22"/>
              </w:rPr>
              <w:t>Arbeitsjournal</w:t>
            </w:r>
            <w:r w:rsidR="000F084C" w:rsidRPr="00FB3A98">
              <w:rPr>
                <w:sz w:val="20"/>
                <w:szCs w:val="22"/>
              </w:rPr>
              <w:t xml:space="preserve"> &amp; Nachführung Dokumentation</w:t>
            </w:r>
          </w:p>
          <w:p w14:paraId="55D40E6D" w14:textId="3AADEEF4" w:rsidR="00C603B6" w:rsidRPr="00FB3A98" w:rsidRDefault="00C603B6" w:rsidP="00C603B6">
            <w:pPr>
              <w:ind w:left="284" w:hanging="284"/>
              <w:rPr>
                <w:sz w:val="20"/>
                <w:szCs w:val="22"/>
              </w:rPr>
            </w:pPr>
          </w:p>
        </w:tc>
        <w:tc>
          <w:tcPr>
            <w:tcW w:w="1078" w:type="dxa"/>
          </w:tcPr>
          <w:p w14:paraId="2FC8AF20" w14:textId="4AB55760" w:rsidR="00F80902" w:rsidRPr="00FB3A98" w:rsidRDefault="00C778A4" w:rsidP="007D2B5D">
            <w:pPr>
              <w:jc w:val="both"/>
              <w:rPr>
                <w:sz w:val="20"/>
                <w:szCs w:val="22"/>
              </w:rPr>
            </w:pPr>
            <w:r w:rsidRPr="00FB3A98">
              <w:rPr>
                <w:sz w:val="20"/>
                <w:szCs w:val="22"/>
              </w:rPr>
              <w:t>4</w:t>
            </w:r>
            <w:r w:rsidR="00C603B6" w:rsidRPr="00FB3A98">
              <w:rPr>
                <w:sz w:val="20"/>
                <w:szCs w:val="22"/>
              </w:rPr>
              <w:t>,5h</w:t>
            </w:r>
          </w:p>
          <w:p w14:paraId="0503BD88" w14:textId="3C2BA890" w:rsidR="000F084C" w:rsidRPr="00FB3A98" w:rsidRDefault="00C778A4" w:rsidP="007D2B5D">
            <w:pPr>
              <w:jc w:val="both"/>
              <w:rPr>
                <w:sz w:val="20"/>
                <w:szCs w:val="22"/>
              </w:rPr>
            </w:pPr>
            <w:r w:rsidRPr="00FB3A98">
              <w:rPr>
                <w:sz w:val="20"/>
                <w:szCs w:val="22"/>
              </w:rPr>
              <w:t>0.75h</w:t>
            </w:r>
          </w:p>
          <w:p w14:paraId="4162EC97" w14:textId="37304EBF" w:rsidR="000F084C" w:rsidRPr="00FB3A98" w:rsidRDefault="00C603B6" w:rsidP="007D2B5D">
            <w:pPr>
              <w:jc w:val="both"/>
              <w:rPr>
                <w:sz w:val="20"/>
                <w:szCs w:val="22"/>
              </w:rPr>
            </w:pPr>
            <w:r w:rsidRPr="00FB3A98">
              <w:rPr>
                <w:sz w:val="20"/>
                <w:szCs w:val="22"/>
              </w:rPr>
              <w:t>0.75h</w:t>
            </w:r>
          </w:p>
          <w:p w14:paraId="3DCF0CA6" w14:textId="4B250882" w:rsidR="00C778A4" w:rsidRPr="00FB3A98" w:rsidRDefault="004262AA" w:rsidP="007D2B5D">
            <w:pPr>
              <w:jc w:val="both"/>
              <w:rPr>
                <w:sz w:val="20"/>
                <w:szCs w:val="22"/>
              </w:rPr>
            </w:pPr>
            <w:r w:rsidRPr="00FB3A98">
              <w:rPr>
                <w:sz w:val="20"/>
                <w:szCs w:val="22"/>
              </w:rPr>
              <w:t>2h</w:t>
            </w:r>
          </w:p>
          <w:p w14:paraId="433A3E65" w14:textId="75BB65DA" w:rsidR="00AD204E" w:rsidRPr="00FB3A98" w:rsidRDefault="00C778A4" w:rsidP="007D2B5D">
            <w:pPr>
              <w:jc w:val="both"/>
              <w:rPr>
                <w:sz w:val="20"/>
                <w:szCs w:val="22"/>
              </w:rPr>
            </w:pPr>
            <w:r w:rsidRPr="00FB3A98">
              <w:rPr>
                <w:sz w:val="20"/>
                <w:szCs w:val="22"/>
              </w:rPr>
              <w:t>1</w:t>
            </w:r>
            <w:r w:rsidR="00734B3C" w:rsidRPr="00FB3A98">
              <w:rPr>
                <w:sz w:val="20"/>
                <w:szCs w:val="22"/>
              </w:rPr>
              <w:t>.</w:t>
            </w:r>
            <w:r w:rsidR="00D61921" w:rsidRPr="00FB3A98">
              <w:rPr>
                <w:sz w:val="20"/>
                <w:szCs w:val="22"/>
              </w:rPr>
              <w:t>3</w:t>
            </w:r>
            <w:r w:rsidR="00AD204E" w:rsidRPr="00FB3A98">
              <w:rPr>
                <w:sz w:val="20"/>
                <w:szCs w:val="22"/>
              </w:rPr>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FB3A98" w:rsidRDefault="00F92635" w:rsidP="00F92635">
            <w:pPr>
              <w:rPr>
                <w:color w:val="FFFFFF" w:themeColor="background1"/>
                <w:sz w:val="20"/>
                <w:szCs w:val="22"/>
              </w:rPr>
            </w:pPr>
            <w:r w:rsidRPr="00FB3A98">
              <w:rPr>
                <w:sz w:val="20"/>
                <w:szCs w:val="22"/>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FB3A98" w:rsidRDefault="00C778A4" w:rsidP="00F92635">
            <w:pPr>
              <w:rPr>
                <w:sz w:val="20"/>
                <w:szCs w:val="22"/>
              </w:rPr>
            </w:pPr>
            <w:r w:rsidRPr="00FB3A98">
              <w:rPr>
                <w:sz w:val="20"/>
                <w:szCs w:val="22"/>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Pr="00FB3A98" w:rsidRDefault="00F92635" w:rsidP="00F92635">
            <w:pPr>
              <w:rPr>
                <w:sz w:val="20"/>
                <w:szCs w:val="22"/>
              </w:rPr>
            </w:pPr>
            <w:r w:rsidRPr="00FB3A98">
              <w:rPr>
                <w:sz w:val="20"/>
                <w:szCs w:val="22"/>
              </w:rP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Pr="00FB3A98" w:rsidRDefault="00C778A4" w:rsidP="00F92635">
            <w:pPr>
              <w:rPr>
                <w:sz w:val="20"/>
                <w:szCs w:val="22"/>
              </w:rPr>
            </w:pPr>
            <w:r w:rsidRPr="00FB3A98">
              <w:rPr>
                <w:sz w:val="20"/>
                <w:szCs w:val="22"/>
              </w:rP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Pr="00FB3A98" w:rsidRDefault="00FF494D" w:rsidP="00FF494D">
            <w:pPr>
              <w:ind w:left="284" w:hanging="284"/>
              <w:rPr>
                <w:bCs/>
                <w:sz w:val="20"/>
                <w:szCs w:val="22"/>
              </w:rPr>
            </w:pPr>
            <w:r w:rsidRPr="00FB3A98">
              <w:rPr>
                <w:bCs/>
                <w:sz w:val="20"/>
                <w:szCs w:val="22"/>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sidRPr="00FB3A98">
              <w:rPr>
                <w:bCs/>
                <w:sz w:val="20"/>
                <w:szCs w:val="22"/>
              </w:rPr>
              <w:t xml:space="preserve"> Das Gespräch habe ich im Zeitplan heute als </w:t>
            </w:r>
            <w:proofErr w:type="spellStart"/>
            <w:r w:rsidR="00206893" w:rsidRPr="00FB3A98">
              <w:rPr>
                <w:bCs/>
                <w:sz w:val="20"/>
                <w:szCs w:val="22"/>
              </w:rPr>
              <w:t>Dokumentatierung</w:t>
            </w:r>
            <w:proofErr w:type="spellEnd"/>
            <w:r w:rsidR="00206893" w:rsidRPr="00FB3A98">
              <w:rPr>
                <w:bCs/>
                <w:sz w:val="20"/>
                <w:szCs w:val="22"/>
              </w:rPr>
              <w:t xml:space="preserve"> gekennzeichnet (da es doch 1h gedauert hat.</w:t>
            </w:r>
          </w:p>
          <w:p w14:paraId="0AF72CA8" w14:textId="77777777" w:rsidR="002B36D0" w:rsidRPr="00FB3A98" w:rsidRDefault="002B36D0" w:rsidP="00FF494D">
            <w:pPr>
              <w:ind w:left="284" w:hanging="284"/>
              <w:rPr>
                <w:bCs/>
                <w:sz w:val="20"/>
                <w:szCs w:val="22"/>
              </w:rPr>
            </w:pPr>
          </w:p>
          <w:p w14:paraId="00CD659F" w14:textId="52E9DE05" w:rsidR="002B36D0" w:rsidRPr="00FB3A98" w:rsidRDefault="002B36D0" w:rsidP="002B36D0">
            <w:pPr>
              <w:rPr>
                <w:bCs/>
                <w:sz w:val="20"/>
                <w:szCs w:val="22"/>
              </w:rPr>
            </w:pPr>
            <w:r w:rsidRPr="00FB3A98">
              <w:rPr>
                <w:bCs/>
                <w:sz w:val="20"/>
                <w:szCs w:val="22"/>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sidRPr="00FB3A98">
              <w:rPr>
                <w:bCs/>
                <w:sz w:val="20"/>
                <w:szCs w:val="22"/>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Pr="00FB3A98" w:rsidRDefault="004262AA" w:rsidP="002B36D0">
            <w:pPr>
              <w:rPr>
                <w:bCs/>
                <w:sz w:val="20"/>
                <w:szCs w:val="22"/>
              </w:rPr>
            </w:pPr>
          </w:p>
          <w:p w14:paraId="4296C75F" w14:textId="3708FEC4" w:rsidR="004262AA" w:rsidRPr="00FB3A98" w:rsidRDefault="004262AA" w:rsidP="002B36D0">
            <w:pPr>
              <w:rPr>
                <w:bCs/>
                <w:sz w:val="20"/>
                <w:szCs w:val="22"/>
              </w:rPr>
            </w:pPr>
            <w:r w:rsidRPr="00FB3A98">
              <w:rPr>
                <w:bCs/>
                <w:sz w:val="20"/>
                <w:szCs w:val="22"/>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sidRPr="00FB3A98">
              <w:rPr>
                <w:bCs/>
                <w:sz w:val="20"/>
                <w:szCs w:val="22"/>
              </w:rPr>
              <w:t>Ich wäre im Nachhinein sehr, sehr froh darüber gewesen, wenn ich hierfür Unittests hätte, denn dann hätte ich nicht jedes Mal mühsam alles händisch testen müssen, was sehr mühsam und zeitaufwendig war.</w:t>
            </w:r>
            <w:r w:rsidR="00A76533" w:rsidRPr="00FB3A98">
              <w:rPr>
                <w:bCs/>
                <w:sz w:val="20"/>
                <w:szCs w:val="22"/>
              </w:rPr>
              <w:t xml:space="preserve"> Ich wurde nicht rechtzeitig mit meinen geplanten Arbeiten fertig, weswegen ich Überzeit machen musste, um das alles noch zu schaffen.</w:t>
            </w:r>
          </w:p>
          <w:p w14:paraId="2CD8BC4C" w14:textId="77777777" w:rsidR="00F80902" w:rsidRPr="00FB3A98" w:rsidRDefault="00F80902" w:rsidP="007D2B5D">
            <w:pPr>
              <w:rPr>
                <w:b/>
                <w:bCs/>
                <w:sz w:val="20"/>
                <w:szCs w:val="22"/>
              </w:rPr>
            </w:pPr>
          </w:p>
          <w:p w14:paraId="23773900" w14:textId="75D4E892" w:rsidR="00F80902" w:rsidRPr="00FB3A98" w:rsidRDefault="00D005C1" w:rsidP="007D2B5D">
            <w:pPr>
              <w:rPr>
                <w:bCs/>
                <w:sz w:val="20"/>
                <w:szCs w:val="22"/>
              </w:rPr>
            </w:pPr>
            <w:r w:rsidRPr="00FB3A98">
              <w:rPr>
                <w:bCs/>
                <w:sz w:val="20"/>
                <w:szCs w:val="22"/>
              </w:rPr>
              <w:t xml:space="preserve">Vermutlich muss ich morgen ebenfalls Überzeit machen, </w:t>
            </w:r>
            <w:r w:rsidR="000F084C" w:rsidRPr="00FB3A98">
              <w:rPr>
                <w:bCs/>
                <w:sz w:val="20"/>
                <w:szCs w:val="22"/>
              </w:rPr>
              <w:t>da ich die Logs und Kommentare sowie das Modulmanifest noch nachführen möchte.</w:t>
            </w:r>
          </w:p>
          <w:p w14:paraId="3821096C" w14:textId="77777777" w:rsidR="008F7B57" w:rsidRPr="00FB3A98" w:rsidRDefault="008F7B57" w:rsidP="007D2B5D">
            <w:pPr>
              <w:rPr>
                <w:bCs/>
                <w:sz w:val="20"/>
                <w:szCs w:val="22"/>
              </w:rPr>
            </w:pPr>
          </w:p>
          <w:p w14:paraId="37EBCF31" w14:textId="77777777" w:rsidR="008F7B57" w:rsidRPr="00FB3A98" w:rsidRDefault="008F7B57" w:rsidP="007D2B5D">
            <w:pPr>
              <w:rPr>
                <w:bCs/>
                <w:sz w:val="20"/>
                <w:szCs w:val="22"/>
              </w:rPr>
            </w:pPr>
            <w:r w:rsidRPr="00FB3A98">
              <w:rPr>
                <w:bCs/>
                <w:sz w:val="20"/>
                <w:szCs w:val="22"/>
              </w:rPr>
              <w:t xml:space="preserve">Beim Überprüfen der Testfälle mit den Anforderungen ist mir dann noch aufgefallen, das ich den Parameter </w:t>
            </w:r>
            <w:proofErr w:type="spellStart"/>
            <w:r w:rsidRPr="00FB3A98">
              <w:rPr>
                <w:bCs/>
                <w:sz w:val="20"/>
                <w:szCs w:val="22"/>
              </w:rPr>
              <w:t>zum</w:t>
            </w:r>
            <w:proofErr w:type="spellEnd"/>
            <w:r w:rsidRPr="00FB3A98">
              <w:rPr>
                <w:bCs/>
                <w:sz w:val="20"/>
                <w:szCs w:val="22"/>
              </w:rPr>
              <w:t xml:space="preserve"> den Pingtest ausschalten übersehen hatte und nicht implementiert war, was ich dann auch schnell noch nachkorrigiert hatte.</w:t>
            </w:r>
          </w:p>
          <w:p w14:paraId="76D2BD78" w14:textId="77777777" w:rsidR="006D14AF" w:rsidRPr="00FB3A98" w:rsidRDefault="006D14AF" w:rsidP="007D2B5D">
            <w:pPr>
              <w:rPr>
                <w:bCs/>
                <w:sz w:val="20"/>
                <w:szCs w:val="22"/>
              </w:rPr>
            </w:pPr>
          </w:p>
          <w:p w14:paraId="11BC78F8" w14:textId="044B72E4" w:rsidR="006D14AF" w:rsidRPr="008F7B57" w:rsidRDefault="006D14AF" w:rsidP="007D2B5D">
            <w:pPr>
              <w:rPr>
                <w:bCs/>
              </w:rPr>
            </w:pPr>
            <w:r w:rsidRPr="00FB3A98">
              <w:rPr>
                <w:bCs/>
                <w:sz w:val="20"/>
                <w:szCs w:val="22"/>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4486EC76" w14:textId="69E104C3" w:rsidR="00F80902" w:rsidRPr="00FB3A98" w:rsidRDefault="00D005C1" w:rsidP="007D2B5D">
            <w:pPr>
              <w:rPr>
                <w:sz w:val="20"/>
                <w:szCs w:val="22"/>
              </w:rPr>
            </w:pPr>
            <w:r w:rsidRPr="00FB3A98">
              <w:rPr>
                <w:sz w:val="20"/>
                <w:szCs w:val="22"/>
              </w:rPr>
              <w:t xml:space="preserve">Konvertierung zu </w:t>
            </w:r>
            <w:proofErr w:type="spellStart"/>
            <w:r w:rsidRPr="00FB3A98">
              <w:rPr>
                <w:sz w:val="20"/>
                <w:szCs w:val="22"/>
              </w:rPr>
              <w:t>SecureString</w:t>
            </w:r>
            <w:proofErr w:type="spellEnd"/>
            <w:r w:rsidRPr="00FB3A98">
              <w:rPr>
                <w:sz w:val="20"/>
                <w:szCs w:val="22"/>
              </w:rPr>
              <w:t xml:space="preserve"> --&gt; </w:t>
            </w:r>
            <w:sdt>
              <w:sdtPr>
                <w:rPr>
                  <w:sz w:val="20"/>
                  <w:szCs w:val="22"/>
                </w:rPr>
                <w:id w:val="997464386"/>
                <w:citation/>
              </w:sdtPr>
              <w:sdtEndPr/>
              <w:sdtContent>
                <w:r w:rsidRPr="00FB3A98">
                  <w:rPr>
                    <w:sz w:val="20"/>
                    <w:szCs w:val="22"/>
                  </w:rPr>
                  <w:fldChar w:fldCharType="begin"/>
                </w:r>
                <w:r w:rsidR="00F6585F" w:rsidRPr="00FB3A98">
                  <w:rPr>
                    <w:sz w:val="20"/>
                    <w:szCs w:val="22"/>
                  </w:rPr>
                  <w:instrText xml:space="preserve">CITATION Mic \l 2055 </w:instrText>
                </w:r>
                <w:r w:rsidRPr="00FB3A98">
                  <w:rPr>
                    <w:sz w:val="20"/>
                    <w:szCs w:val="22"/>
                  </w:rPr>
                  <w:fldChar w:fldCharType="separate"/>
                </w:r>
                <w:r w:rsidR="002D5C9C" w:rsidRPr="002D5C9C">
                  <w:rPr>
                    <w:noProof/>
                    <w:sz w:val="20"/>
                    <w:szCs w:val="22"/>
                  </w:rPr>
                  <w:t>(Microsoft, kein Datum)</w:t>
                </w:r>
                <w:r w:rsidRPr="00FB3A98">
                  <w:rPr>
                    <w:sz w:val="20"/>
                    <w:szCs w:val="22"/>
                  </w:rPr>
                  <w:fldChar w:fldCharType="end"/>
                </w:r>
              </w:sdtContent>
            </w:sdt>
          </w:p>
          <w:p w14:paraId="2520290E" w14:textId="687A0E4C" w:rsidR="00D005C1" w:rsidRDefault="00D005C1" w:rsidP="007D2B5D">
            <w:r w:rsidRPr="00FB3A98">
              <w:rPr>
                <w:sz w:val="20"/>
                <w:szCs w:val="22"/>
              </w:rPr>
              <w:t>-</w:t>
            </w:r>
            <w:proofErr w:type="spellStart"/>
            <w:r w:rsidRPr="00FB3A98">
              <w:rPr>
                <w:sz w:val="20"/>
                <w:szCs w:val="22"/>
              </w:rPr>
              <w:t>Contains</w:t>
            </w:r>
            <w:proofErr w:type="spellEnd"/>
            <w:r w:rsidRPr="00FB3A98">
              <w:rPr>
                <w:sz w:val="20"/>
                <w:szCs w:val="22"/>
              </w:rPr>
              <w:t xml:space="preserve"> funktioniert nicht wie gedacht --&gt; </w:t>
            </w:r>
            <w:sdt>
              <w:sdtPr>
                <w:rPr>
                  <w:sz w:val="20"/>
                  <w:szCs w:val="22"/>
                </w:rPr>
                <w:id w:val="-1480689334"/>
                <w:citation/>
              </w:sdtPr>
              <w:sdtEndPr/>
              <w:sdtContent>
                <w:r w:rsidRPr="00FB3A98">
                  <w:rPr>
                    <w:sz w:val="20"/>
                    <w:szCs w:val="22"/>
                  </w:rPr>
                  <w:fldChar w:fldCharType="begin"/>
                </w:r>
                <w:r w:rsidR="00F6585F" w:rsidRPr="00FB3A98">
                  <w:rPr>
                    <w:sz w:val="20"/>
                    <w:szCs w:val="22"/>
                  </w:rPr>
                  <w:instrText xml:space="preserve">CITATION tnw13 \l 2055 </w:instrText>
                </w:r>
                <w:r w:rsidRPr="00FB3A98">
                  <w:rPr>
                    <w:sz w:val="20"/>
                    <w:szCs w:val="22"/>
                  </w:rPr>
                  <w:fldChar w:fldCharType="separate"/>
                </w:r>
                <w:r w:rsidR="002D5C9C" w:rsidRPr="002D5C9C">
                  <w:rPr>
                    <w:noProof/>
                    <w:sz w:val="20"/>
                    <w:szCs w:val="22"/>
                  </w:rPr>
                  <w:t>(tnw, 2013)</w:t>
                </w:r>
                <w:r w:rsidRPr="00FB3A98">
                  <w:rPr>
                    <w:sz w:val="20"/>
                    <w:szCs w:val="22"/>
                  </w:rP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lastRenderedPageBreak/>
              <w:t>Hilfestellungen:</w:t>
            </w:r>
          </w:p>
        </w:tc>
      </w:tr>
      <w:tr w:rsidR="00F80902" w14:paraId="6BB0ADFC" w14:textId="77777777" w:rsidTr="007D2B5D">
        <w:tc>
          <w:tcPr>
            <w:tcW w:w="9016" w:type="dxa"/>
          </w:tcPr>
          <w:p w14:paraId="422C34D6" w14:textId="77777777" w:rsidR="0027039D" w:rsidRPr="00FB3A98" w:rsidRDefault="0027039D" w:rsidP="007D2B5D">
            <w:pPr>
              <w:rPr>
                <w:sz w:val="20"/>
                <w:szCs w:val="22"/>
              </w:rPr>
            </w:pPr>
            <w:r w:rsidRPr="00FB3A98">
              <w:rPr>
                <w:sz w:val="20"/>
                <w:szCs w:val="22"/>
              </w:rPr>
              <w:t>Kleine Anmerkungen beim zweiten Expertengespräch:</w:t>
            </w:r>
          </w:p>
          <w:p w14:paraId="47D90564" w14:textId="4B6C8980" w:rsidR="0027039D" w:rsidRDefault="0027039D" w:rsidP="0027039D">
            <w:pPr>
              <w:pStyle w:val="Listenabsatz"/>
              <w:numPr>
                <w:ilvl w:val="0"/>
                <w:numId w:val="29"/>
              </w:numPr>
            </w:pPr>
            <w:proofErr w:type="spellStart"/>
            <w:r w:rsidRPr="00FB3A98">
              <w:rPr>
                <w:sz w:val="20"/>
                <w:szCs w:val="22"/>
              </w:rPr>
              <w:t>Securestring</w:t>
            </w:r>
            <w:proofErr w:type="spellEnd"/>
            <w:r w:rsidRPr="00FB3A98">
              <w:rPr>
                <w:sz w:val="20"/>
                <w:szCs w:val="22"/>
              </w:rPr>
              <w:t xml:space="preserve">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Pr="00FB3A98" w:rsidRDefault="00C969CD" w:rsidP="007D2B5D">
            <w:pPr>
              <w:keepNext/>
              <w:rPr>
                <w:sz w:val="20"/>
                <w:szCs w:val="22"/>
              </w:rPr>
            </w:pPr>
            <w:r w:rsidRPr="00FB3A98">
              <w:rPr>
                <w:sz w:val="20"/>
                <w:szCs w:val="22"/>
              </w:rPr>
              <w:t>Sinngemäss: Ich möchte für ein cmdlet in powershell ausschalten, dass der rückgabewert angezeigt wird. Wie mache ich das?</w:t>
            </w:r>
          </w:p>
          <w:p w14:paraId="4AB11D75" w14:textId="5ECDBABB" w:rsidR="00C969CD" w:rsidRDefault="00C969CD" w:rsidP="005F3B2F">
            <w:pPr>
              <w:keepNext/>
            </w:pPr>
            <w:r w:rsidRPr="00FB3A98">
              <w:rPr>
                <w:sz w:val="20"/>
                <w:szCs w:val="22"/>
              </w:rPr>
              <w:t xml:space="preserve">Sinngemäss: Wie kann ich bei Powershell </w:t>
            </w:r>
            <w:proofErr w:type="spellStart"/>
            <w:r w:rsidRPr="00FB3A98">
              <w:rPr>
                <w:sz w:val="20"/>
                <w:szCs w:val="22"/>
              </w:rPr>
              <w:t>Swichtcase</w:t>
            </w:r>
            <w:proofErr w:type="spellEnd"/>
            <w:r w:rsidRPr="00FB3A98">
              <w:rPr>
                <w:sz w:val="20"/>
                <w:szCs w:val="22"/>
              </w:rPr>
              <w:t xml:space="preserve"> mehrere Möglichkeiten dasselbe machen lassen?</w:t>
            </w:r>
          </w:p>
        </w:tc>
      </w:tr>
    </w:tbl>
    <w:p w14:paraId="0A65C6C9" w14:textId="5135DAC8" w:rsidR="005F3B2F" w:rsidRDefault="005F3B2F">
      <w:pPr>
        <w:pStyle w:val="Beschriftung"/>
      </w:pPr>
      <w:bookmarkStart w:id="41" w:name="_Toc193466665"/>
      <w:r>
        <w:t xml:space="preserve">Tabelle </w:t>
      </w:r>
      <w:r w:rsidR="009F4859">
        <w:fldChar w:fldCharType="begin"/>
      </w:r>
      <w:r w:rsidR="009F4859">
        <w:instrText xml:space="preserve"> SEQ Tabelle \* ARABIC </w:instrText>
      </w:r>
      <w:r w:rsidR="009F4859">
        <w:fldChar w:fldCharType="separate"/>
      </w:r>
      <w:r w:rsidR="009F4859">
        <w:rPr>
          <w:noProof/>
        </w:rPr>
        <w:t>14</w:t>
      </w:r>
      <w:r w:rsidR="009F4859">
        <w:fldChar w:fldCharType="end"/>
      </w:r>
      <w:r>
        <w:t>: Arbeitsjournal Tag 9</w:t>
      </w:r>
      <w:bookmarkEnd w:id="41"/>
    </w:p>
    <w:p w14:paraId="7B465639" w14:textId="77777777" w:rsidR="009F0D84" w:rsidRDefault="009F0D84" w:rsidP="009F0D84">
      <w:r>
        <w:br w:type="page"/>
      </w:r>
    </w:p>
    <w:p w14:paraId="5466BE7E" w14:textId="0F0395C0" w:rsidR="009F0D84" w:rsidRPr="009F4859" w:rsidRDefault="00DA0851" w:rsidP="009F0D84">
      <w:pPr>
        <w:pStyle w:val="Untertitel"/>
        <w:rPr>
          <w:lang w:val="de-CH"/>
        </w:rPr>
      </w:pPr>
      <w:r w:rsidRPr="009F4859">
        <w:rPr>
          <w:lang w:val="de-CH"/>
        </w:rPr>
        <w:lastRenderedPageBreak/>
        <w:t>Mittwoch</w:t>
      </w:r>
      <w:r w:rsidR="009F0D84" w:rsidRPr="009F4859">
        <w:rPr>
          <w:lang w:val="de-CH"/>
        </w:rPr>
        <w:t xml:space="preserve">, </w:t>
      </w:r>
      <w:r w:rsidRPr="009F4859">
        <w:rPr>
          <w:lang w:val="de-CH"/>
        </w:rPr>
        <w:t>18.03.2025</w:t>
      </w:r>
      <w:r w:rsidR="009F0D84" w:rsidRPr="009F4859">
        <w:rPr>
          <w:lang w:val="de-CH"/>
        </w:rPr>
        <w:t xml:space="preserve">– Tag </w:t>
      </w:r>
      <w:r w:rsidRPr="009F4859">
        <w:rPr>
          <w:lang w:val="de-CH"/>
        </w:rP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3832" w:type="dxa"/>
          </w:tcPr>
          <w:p w14:paraId="2967DCCA" w14:textId="77777777" w:rsidR="00F80902" w:rsidRPr="00C15AA7" w:rsidRDefault="00F80902" w:rsidP="007D2B5D">
            <w:r>
              <w:t>Erledigte Arbeiten:</w:t>
            </w:r>
          </w:p>
        </w:tc>
        <w:tc>
          <w:tcPr>
            <w:tcW w:w="936" w:type="dxa"/>
          </w:tcPr>
          <w:p w14:paraId="108E071B" w14:textId="77777777" w:rsidR="00F80902" w:rsidRDefault="00F80902" w:rsidP="007D2B5D">
            <w:r>
              <w:t>Ist</w:t>
            </w:r>
          </w:p>
        </w:tc>
      </w:tr>
      <w:tr w:rsidR="00F80902" w14:paraId="61DEC253" w14:textId="77777777" w:rsidTr="00E53D5F">
        <w:tc>
          <w:tcPr>
            <w:tcW w:w="3518" w:type="dxa"/>
          </w:tcPr>
          <w:p w14:paraId="6440DC37" w14:textId="37FD4B8A" w:rsidR="00F80902" w:rsidRPr="00713A5C" w:rsidRDefault="00547114" w:rsidP="001B37FC">
            <w:pPr>
              <w:pStyle w:val="Listenabsatz"/>
              <w:numPr>
                <w:ilvl w:val="0"/>
                <w:numId w:val="9"/>
              </w:numPr>
              <w:ind w:left="460"/>
              <w:rPr>
                <w:sz w:val="20"/>
                <w:szCs w:val="22"/>
              </w:rPr>
            </w:pPr>
            <w:r w:rsidRPr="00713A5C">
              <w:rPr>
                <w:sz w:val="20"/>
                <w:szCs w:val="22"/>
              </w:rPr>
              <w:t>Testing</w:t>
            </w:r>
            <w:r w:rsidR="00B46B60" w:rsidRPr="00713A5C">
              <w:rPr>
                <w:sz w:val="20"/>
                <w:szCs w:val="22"/>
              </w:rPr>
              <w:t>/Kontrollieren</w:t>
            </w:r>
          </w:p>
          <w:p w14:paraId="3FE09506" w14:textId="2402C8D1" w:rsidR="00B84C65" w:rsidRPr="00713A5C" w:rsidRDefault="00B84C65" w:rsidP="00B84C65">
            <w:pPr>
              <w:pStyle w:val="Listenabsatz"/>
              <w:numPr>
                <w:ilvl w:val="1"/>
                <w:numId w:val="9"/>
              </w:numPr>
              <w:rPr>
                <w:sz w:val="20"/>
                <w:szCs w:val="22"/>
              </w:rPr>
            </w:pPr>
            <w:r w:rsidRPr="00713A5C">
              <w:rPr>
                <w:sz w:val="20"/>
                <w:szCs w:val="22"/>
              </w:rPr>
              <w:t xml:space="preserve">Testing auf Scharfer Maschine </w:t>
            </w:r>
          </w:p>
          <w:p w14:paraId="1C36EF55" w14:textId="72E6CE91" w:rsidR="009C4F43" w:rsidRPr="00713A5C" w:rsidRDefault="009C4F43" w:rsidP="00B84C65">
            <w:pPr>
              <w:pStyle w:val="Listenabsatz"/>
              <w:numPr>
                <w:ilvl w:val="1"/>
                <w:numId w:val="9"/>
              </w:numPr>
              <w:rPr>
                <w:sz w:val="20"/>
                <w:szCs w:val="22"/>
              </w:rPr>
            </w:pPr>
            <w:r w:rsidRPr="00713A5C">
              <w:rPr>
                <w:sz w:val="20"/>
                <w:szCs w:val="22"/>
              </w:rPr>
              <w:t>Testing gemäss Testfällen</w:t>
            </w:r>
          </w:p>
          <w:p w14:paraId="6DF7F695" w14:textId="2F7DD698" w:rsidR="009C4F43" w:rsidRPr="00713A5C" w:rsidRDefault="009C4F43" w:rsidP="00B84C65">
            <w:pPr>
              <w:pStyle w:val="Listenabsatz"/>
              <w:numPr>
                <w:ilvl w:val="1"/>
                <w:numId w:val="9"/>
              </w:numPr>
              <w:rPr>
                <w:sz w:val="20"/>
                <w:szCs w:val="22"/>
              </w:rPr>
            </w:pPr>
            <w:r w:rsidRPr="00713A5C">
              <w:rPr>
                <w:sz w:val="20"/>
                <w:szCs w:val="22"/>
              </w:rPr>
              <w:t>Fixen kleinerer Probleme</w:t>
            </w:r>
          </w:p>
          <w:p w14:paraId="495463E9" w14:textId="11FEB840" w:rsidR="00547114" w:rsidRPr="00713A5C" w:rsidRDefault="009C4F43" w:rsidP="00B84C65">
            <w:pPr>
              <w:pStyle w:val="Listenabsatz"/>
              <w:numPr>
                <w:ilvl w:val="0"/>
                <w:numId w:val="9"/>
              </w:numPr>
              <w:ind w:left="460"/>
              <w:rPr>
                <w:sz w:val="20"/>
                <w:szCs w:val="22"/>
              </w:rPr>
            </w:pPr>
            <w:r w:rsidRPr="00713A5C">
              <w:rPr>
                <w:sz w:val="20"/>
                <w:szCs w:val="22"/>
              </w:rPr>
              <w:t>Arbeitsjournal</w:t>
            </w:r>
          </w:p>
        </w:tc>
        <w:tc>
          <w:tcPr>
            <w:tcW w:w="730" w:type="dxa"/>
          </w:tcPr>
          <w:p w14:paraId="4C27F6F0" w14:textId="77777777" w:rsidR="009C4F43" w:rsidRPr="00713A5C" w:rsidRDefault="009C4F43" w:rsidP="007D2B5D">
            <w:pPr>
              <w:rPr>
                <w:sz w:val="20"/>
                <w:szCs w:val="22"/>
              </w:rPr>
            </w:pPr>
          </w:p>
          <w:p w14:paraId="6E373DCD" w14:textId="128B7D2C" w:rsidR="00F80902" w:rsidRPr="00713A5C" w:rsidRDefault="009C4F43" w:rsidP="007D2B5D">
            <w:pPr>
              <w:rPr>
                <w:sz w:val="20"/>
                <w:szCs w:val="22"/>
              </w:rPr>
            </w:pPr>
            <w:r w:rsidRPr="00713A5C">
              <w:rPr>
                <w:sz w:val="20"/>
                <w:szCs w:val="22"/>
              </w:rPr>
              <w:t>1h</w:t>
            </w:r>
          </w:p>
          <w:p w14:paraId="1B051BE2" w14:textId="77777777" w:rsidR="009C4F43" w:rsidRPr="00713A5C" w:rsidRDefault="009C4F43" w:rsidP="007D2B5D">
            <w:pPr>
              <w:rPr>
                <w:sz w:val="20"/>
                <w:szCs w:val="22"/>
              </w:rPr>
            </w:pPr>
          </w:p>
          <w:p w14:paraId="378A1173" w14:textId="77777777" w:rsidR="009C4F43" w:rsidRPr="00713A5C" w:rsidRDefault="009C4F43" w:rsidP="007D2B5D">
            <w:pPr>
              <w:rPr>
                <w:sz w:val="20"/>
                <w:szCs w:val="22"/>
              </w:rPr>
            </w:pPr>
            <w:r w:rsidRPr="00713A5C">
              <w:rPr>
                <w:sz w:val="20"/>
                <w:szCs w:val="22"/>
              </w:rPr>
              <w:t>2h</w:t>
            </w:r>
          </w:p>
          <w:p w14:paraId="25FEEF3E" w14:textId="77777777" w:rsidR="009C4F43" w:rsidRPr="00713A5C" w:rsidRDefault="009C4F43" w:rsidP="007D2B5D">
            <w:pPr>
              <w:rPr>
                <w:sz w:val="20"/>
                <w:szCs w:val="22"/>
              </w:rPr>
            </w:pPr>
          </w:p>
          <w:p w14:paraId="4D21862B" w14:textId="77777777" w:rsidR="009C4F43" w:rsidRPr="00713A5C" w:rsidRDefault="009C4F43" w:rsidP="007D2B5D">
            <w:pPr>
              <w:rPr>
                <w:sz w:val="20"/>
                <w:szCs w:val="22"/>
              </w:rPr>
            </w:pPr>
            <w:r w:rsidRPr="00713A5C">
              <w:rPr>
                <w:sz w:val="20"/>
                <w:szCs w:val="22"/>
              </w:rPr>
              <w:t>1h</w:t>
            </w:r>
          </w:p>
          <w:p w14:paraId="16E7BC87" w14:textId="77777777" w:rsidR="009C4F43" w:rsidRPr="00713A5C" w:rsidRDefault="009C4F43" w:rsidP="007D2B5D">
            <w:pPr>
              <w:rPr>
                <w:sz w:val="20"/>
                <w:szCs w:val="22"/>
              </w:rPr>
            </w:pPr>
          </w:p>
          <w:p w14:paraId="4589BC02" w14:textId="5AC85B62" w:rsidR="009C4F43" w:rsidRPr="00713A5C" w:rsidRDefault="009C4F43" w:rsidP="007D2B5D">
            <w:pPr>
              <w:rPr>
                <w:sz w:val="20"/>
                <w:szCs w:val="22"/>
              </w:rPr>
            </w:pPr>
            <w:r w:rsidRPr="00713A5C">
              <w:rPr>
                <w:sz w:val="20"/>
                <w:szCs w:val="22"/>
              </w:rPr>
              <w:t>0.3h</w:t>
            </w:r>
          </w:p>
        </w:tc>
        <w:tc>
          <w:tcPr>
            <w:tcW w:w="3832" w:type="dxa"/>
          </w:tcPr>
          <w:p w14:paraId="07648109" w14:textId="77777777" w:rsidR="00F80902" w:rsidRPr="00713A5C" w:rsidRDefault="00E53D5F" w:rsidP="001B37FC">
            <w:pPr>
              <w:pStyle w:val="Listenabsatz"/>
              <w:numPr>
                <w:ilvl w:val="0"/>
                <w:numId w:val="12"/>
              </w:numPr>
              <w:ind w:left="480"/>
              <w:rPr>
                <w:sz w:val="20"/>
                <w:szCs w:val="22"/>
              </w:rPr>
            </w:pPr>
            <w:r w:rsidRPr="00713A5C">
              <w:rPr>
                <w:sz w:val="20"/>
                <w:szCs w:val="22"/>
              </w:rPr>
              <w:t>Testing/Kontrollieren</w:t>
            </w:r>
          </w:p>
          <w:p w14:paraId="4A2DE49C" w14:textId="77777777" w:rsidR="00E53D5F" w:rsidRPr="00713A5C" w:rsidRDefault="00E53D5F" w:rsidP="00E53D5F">
            <w:pPr>
              <w:pStyle w:val="Listenabsatz"/>
              <w:numPr>
                <w:ilvl w:val="1"/>
                <w:numId w:val="12"/>
              </w:numPr>
              <w:rPr>
                <w:sz w:val="20"/>
                <w:szCs w:val="22"/>
              </w:rPr>
            </w:pPr>
            <w:r w:rsidRPr="00713A5C">
              <w:rPr>
                <w:sz w:val="20"/>
                <w:szCs w:val="22"/>
              </w:rPr>
              <w:t>Testen auf Scharfer Maschine</w:t>
            </w:r>
          </w:p>
          <w:p w14:paraId="2F56AAE7" w14:textId="77777777" w:rsidR="00E53D5F" w:rsidRPr="00713A5C" w:rsidRDefault="00E53D5F" w:rsidP="00E53D5F">
            <w:pPr>
              <w:pStyle w:val="Listenabsatz"/>
              <w:numPr>
                <w:ilvl w:val="1"/>
                <w:numId w:val="12"/>
              </w:numPr>
              <w:rPr>
                <w:sz w:val="20"/>
                <w:szCs w:val="22"/>
              </w:rPr>
            </w:pPr>
            <w:r w:rsidRPr="00713A5C">
              <w:rPr>
                <w:sz w:val="20"/>
                <w:szCs w:val="22"/>
              </w:rPr>
              <w:t>Testing gemäss Testfällen</w:t>
            </w:r>
          </w:p>
          <w:p w14:paraId="084702B6" w14:textId="77777777" w:rsidR="00E53D5F" w:rsidRPr="00713A5C" w:rsidRDefault="00E53D5F" w:rsidP="00E53D5F">
            <w:pPr>
              <w:pStyle w:val="Listenabsatz"/>
              <w:numPr>
                <w:ilvl w:val="1"/>
                <w:numId w:val="12"/>
              </w:numPr>
              <w:rPr>
                <w:sz w:val="20"/>
                <w:szCs w:val="22"/>
              </w:rPr>
            </w:pPr>
            <w:r w:rsidRPr="00713A5C">
              <w:rPr>
                <w:sz w:val="20"/>
                <w:szCs w:val="22"/>
              </w:rPr>
              <w:t>Fixen kleinerer Probleme</w:t>
            </w:r>
          </w:p>
          <w:p w14:paraId="17F4B560" w14:textId="77777777" w:rsidR="00E53D5F" w:rsidRPr="00713A5C" w:rsidRDefault="00E53D5F" w:rsidP="00E53D5F">
            <w:pPr>
              <w:pStyle w:val="Listenabsatz"/>
              <w:numPr>
                <w:ilvl w:val="1"/>
                <w:numId w:val="12"/>
              </w:numPr>
              <w:rPr>
                <w:sz w:val="20"/>
                <w:szCs w:val="22"/>
              </w:rPr>
            </w:pPr>
            <w:r w:rsidRPr="00713A5C">
              <w:rPr>
                <w:sz w:val="20"/>
                <w:szCs w:val="22"/>
              </w:rPr>
              <w:t>Einbau Pfade &amp; kleinere Bugbehebungen</w:t>
            </w:r>
          </w:p>
          <w:p w14:paraId="4C1B2697" w14:textId="06E5E72F" w:rsidR="00853871" w:rsidRPr="00713A5C" w:rsidRDefault="00853871" w:rsidP="00E53D5F">
            <w:pPr>
              <w:pStyle w:val="Listenabsatz"/>
              <w:numPr>
                <w:ilvl w:val="1"/>
                <w:numId w:val="12"/>
              </w:numPr>
              <w:rPr>
                <w:sz w:val="20"/>
                <w:szCs w:val="22"/>
              </w:rPr>
            </w:pPr>
            <w:r w:rsidRPr="00713A5C">
              <w:rPr>
                <w:sz w:val="20"/>
                <w:szCs w:val="22"/>
              </w:rPr>
              <w:t>Arbeitsjournal</w:t>
            </w:r>
          </w:p>
        </w:tc>
        <w:tc>
          <w:tcPr>
            <w:tcW w:w="936" w:type="dxa"/>
          </w:tcPr>
          <w:p w14:paraId="41D9465B" w14:textId="77777777" w:rsidR="00F80902" w:rsidRPr="00713A5C" w:rsidRDefault="00F80902" w:rsidP="007D2B5D">
            <w:pPr>
              <w:jc w:val="both"/>
              <w:rPr>
                <w:sz w:val="20"/>
                <w:szCs w:val="22"/>
              </w:rPr>
            </w:pPr>
          </w:p>
          <w:p w14:paraId="6CB69D43" w14:textId="77777777" w:rsidR="00E53D5F" w:rsidRPr="00713A5C" w:rsidRDefault="00E53D5F" w:rsidP="007D2B5D">
            <w:pPr>
              <w:jc w:val="both"/>
              <w:rPr>
                <w:sz w:val="20"/>
                <w:szCs w:val="22"/>
              </w:rPr>
            </w:pPr>
            <w:r w:rsidRPr="00713A5C">
              <w:rPr>
                <w:sz w:val="20"/>
                <w:szCs w:val="22"/>
              </w:rPr>
              <w:t>0.75h</w:t>
            </w:r>
          </w:p>
          <w:p w14:paraId="2E40D90B" w14:textId="77777777" w:rsidR="00E53D5F" w:rsidRPr="00713A5C" w:rsidRDefault="00E53D5F" w:rsidP="007D2B5D">
            <w:pPr>
              <w:jc w:val="both"/>
              <w:rPr>
                <w:sz w:val="20"/>
                <w:szCs w:val="22"/>
              </w:rPr>
            </w:pPr>
          </w:p>
          <w:p w14:paraId="2DD0586E" w14:textId="64D21A66" w:rsidR="00E53D5F" w:rsidRPr="00713A5C" w:rsidRDefault="00E62004" w:rsidP="007D2B5D">
            <w:pPr>
              <w:jc w:val="both"/>
              <w:rPr>
                <w:sz w:val="20"/>
                <w:szCs w:val="22"/>
              </w:rPr>
            </w:pPr>
            <w:r w:rsidRPr="00713A5C">
              <w:rPr>
                <w:sz w:val="20"/>
                <w:szCs w:val="22"/>
              </w:rPr>
              <w:t>2,5</w:t>
            </w:r>
            <w:r w:rsidR="00E53D5F" w:rsidRPr="00713A5C">
              <w:rPr>
                <w:sz w:val="20"/>
                <w:szCs w:val="22"/>
              </w:rPr>
              <w:t>h</w:t>
            </w:r>
          </w:p>
          <w:p w14:paraId="3E2FE37A" w14:textId="77777777" w:rsidR="00853871" w:rsidRPr="00713A5C" w:rsidRDefault="00853871" w:rsidP="007D2B5D">
            <w:pPr>
              <w:jc w:val="both"/>
              <w:rPr>
                <w:sz w:val="20"/>
                <w:szCs w:val="22"/>
              </w:rPr>
            </w:pPr>
          </w:p>
          <w:p w14:paraId="5295AFDB" w14:textId="5EDF12D7" w:rsidR="00853871" w:rsidRPr="00713A5C" w:rsidRDefault="00853871" w:rsidP="007D2B5D">
            <w:pPr>
              <w:jc w:val="both"/>
              <w:rPr>
                <w:sz w:val="20"/>
                <w:szCs w:val="22"/>
              </w:rPr>
            </w:pPr>
            <w:r w:rsidRPr="00713A5C">
              <w:rPr>
                <w:sz w:val="20"/>
                <w:szCs w:val="22"/>
              </w:rPr>
              <w:t>1</w:t>
            </w:r>
            <w:r w:rsidR="00EF0F96" w:rsidRPr="00713A5C">
              <w:rPr>
                <w:sz w:val="20"/>
                <w:szCs w:val="22"/>
              </w:rPr>
              <w:t>,5</w:t>
            </w:r>
            <w:r w:rsidRPr="00713A5C">
              <w:rPr>
                <w:sz w:val="20"/>
                <w:szCs w:val="22"/>
              </w:rPr>
              <w:t>h</w:t>
            </w:r>
          </w:p>
          <w:p w14:paraId="2E9D6BE8" w14:textId="77777777" w:rsidR="00853871" w:rsidRPr="00713A5C" w:rsidRDefault="00853871" w:rsidP="007D2B5D">
            <w:pPr>
              <w:jc w:val="both"/>
              <w:rPr>
                <w:sz w:val="20"/>
                <w:szCs w:val="22"/>
              </w:rPr>
            </w:pPr>
          </w:p>
          <w:p w14:paraId="5FE56881" w14:textId="77777777" w:rsidR="00853871" w:rsidRPr="00713A5C" w:rsidRDefault="00853871" w:rsidP="007D2B5D">
            <w:pPr>
              <w:jc w:val="both"/>
              <w:rPr>
                <w:sz w:val="20"/>
                <w:szCs w:val="22"/>
              </w:rPr>
            </w:pPr>
            <w:r w:rsidRPr="00713A5C">
              <w:rPr>
                <w:sz w:val="20"/>
                <w:szCs w:val="22"/>
              </w:rPr>
              <w:t>1h</w:t>
            </w:r>
          </w:p>
          <w:p w14:paraId="7EC0FB7B" w14:textId="77777777" w:rsidR="00853871" w:rsidRPr="00713A5C" w:rsidRDefault="00853871" w:rsidP="007D2B5D">
            <w:pPr>
              <w:jc w:val="both"/>
              <w:rPr>
                <w:sz w:val="20"/>
                <w:szCs w:val="22"/>
              </w:rPr>
            </w:pPr>
          </w:p>
          <w:p w14:paraId="48A44B04" w14:textId="7C36B4E9" w:rsidR="00853871" w:rsidRPr="00713A5C" w:rsidRDefault="00853871" w:rsidP="007D2B5D">
            <w:pPr>
              <w:jc w:val="both"/>
              <w:rPr>
                <w:sz w:val="20"/>
                <w:szCs w:val="22"/>
              </w:rPr>
            </w:pPr>
            <w:r w:rsidRPr="00713A5C">
              <w:rPr>
                <w:sz w:val="20"/>
                <w:szCs w:val="22"/>
              </w:rPr>
              <w:t>0.3h</w:t>
            </w:r>
          </w:p>
        </w:tc>
      </w:tr>
      <w:tr w:rsidR="00457789" w:rsidRPr="000822E7" w14:paraId="42EC067E" w14:textId="77777777" w:rsidTr="00E53D5F">
        <w:tc>
          <w:tcPr>
            <w:tcW w:w="3518" w:type="dxa"/>
          </w:tcPr>
          <w:p w14:paraId="39D1DD3E" w14:textId="5E458A13" w:rsidR="00457789" w:rsidRPr="000822E7" w:rsidRDefault="00457789" w:rsidP="00457789">
            <w:pPr>
              <w:rPr>
                <w:b/>
                <w:bCs/>
                <w:color w:val="FFFFFF" w:themeColor="background1"/>
              </w:rPr>
            </w:pPr>
            <w:r>
              <w:rPr>
                <w:bCs/>
              </w:rPr>
              <w:t>Überzeit – Soll</w:t>
            </w:r>
          </w:p>
        </w:tc>
        <w:tc>
          <w:tcPr>
            <w:tcW w:w="730" w:type="dxa"/>
          </w:tcPr>
          <w:p w14:paraId="43216D5D" w14:textId="1AA6B671" w:rsidR="00457789" w:rsidRPr="000822E7" w:rsidRDefault="00457789" w:rsidP="00457789">
            <w:pPr>
              <w:rPr>
                <w:b/>
                <w:bCs/>
                <w:color w:val="FFFFFF" w:themeColor="background1"/>
              </w:rPr>
            </w:pPr>
            <w:r w:rsidRPr="005002D1">
              <w:rPr>
                <w:b/>
                <w:bCs/>
                <w:sz w:val="20"/>
                <w:szCs w:val="22"/>
              </w:rPr>
              <w:t>0h</w:t>
            </w:r>
          </w:p>
        </w:tc>
        <w:tc>
          <w:tcPr>
            <w:tcW w:w="3832" w:type="dxa"/>
          </w:tcPr>
          <w:p w14:paraId="746D5A74" w14:textId="08B1CA7F" w:rsidR="00457789" w:rsidRPr="000822E7" w:rsidRDefault="00457789" w:rsidP="00457789">
            <w:pPr>
              <w:rPr>
                <w:b/>
                <w:bCs/>
                <w:color w:val="FFFFFF" w:themeColor="background1"/>
              </w:rPr>
            </w:pPr>
            <w:r w:rsidRPr="00714E50">
              <w:rPr>
                <w:bCs/>
              </w:rPr>
              <w:t>Überzeit - Ist</w:t>
            </w:r>
          </w:p>
        </w:tc>
        <w:tc>
          <w:tcPr>
            <w:tcW w:w="936" w:type="dxa"/>
          </w:tcPr>
          <w:p w14:paraId="223413E5" w14:textId="188421DD" w:rsidR="00457789" w:rsidRPr="000822E7" w:rsidRDefault="00EF0F96" w:rsidP="00457789">
            <w:pPr>
              <w:rPr>
                <w:b/>
                <w:bCs/>
                <w:color w:val="FFFFFF" w:themeColor="background1"/>
              </w:rPr>
            </w:pPr>
            <w:r w:rsidRPr="005002D1">
              <w:rPr>
                <w:b/>
                <w:bCs/>
                <w:sz w:val="20"/>
                <w:szCs w:val="22"/>
              </w:rPr>
              <w:t>1,75h</w:t>
            </w:r>
          </w:p>
        </w:tc>
      </w:tr>
      <w:tr w:rsidR="00457789" w14:paraId="595B9094" w14:textId="77777777" w:rsidTr="00E53D5F">
        <w:tc>
          <w:tcPr>
            <w:tcW w:w="3518" w:type="dxa"/>
          </w:tcPr>
          <w:p w14:paraId="73C1E27E" w14:textId="76D66553" w:rsidR="00457789" w:rsidRPr="00176C47" w:rsidRDefault="00457789" w:rsidP="00457789">
            <w:r>
              <w:t>Arbeitszeit</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52B3A953" w:rsidR="00457789" w:rsidRDefault="006621C0" w:rsidP="00457789">
            <w:r>
              <w:t>6h</w:t>
            </w:r>
          </w:p>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B2191C9" w:rsidR="00F80902" w:rsidRPr="00FB3A98" w:rsidRDefault="0055011A" w:rsidP="007D2B5D">
            <w:pPr>
              <w:rPr>
                <w:sz w:val="20"/>
                <w:szCs w:val="22"/>
              </w:rPr>
            </w:pPr>
            <w:proofErr w:type="spellStart"/>
            <w:r w:rsidRPr="00FB3A98">
              <w:rPr>
                <w:sz w:val="20"/>
                <w:szCs w:val="22"/>
              </w:rPr>
              <w:t>Boolwerte</w:t>
            </w:r>
            <w:proofErr w:type="spellEnd"/>
            <w:r w:rsidRPr="00FB3A98">
              <w:rPr>
                <w:sz w:val="20"/>
                <w:szCs w:val="22"/>
              </w:rPr>
              <w:t xml:space="preserve"> in der Konfiguration werden immer wieder überschrieben</w:t>
            </w:r>
          </w:p>
        </w:tc>
        <w:tc>
          <w:tcPr>
            <w:tcW w:w="4508" w:type="dxa"/>
          </w:tcPr>
          <w:p w14:paraId="2F82AE5F" w14:textId="21961DBB" w:rsidR="00F80902" w:rsidRPr="00FB3A98" w:rsidRDefault="0055011A" w:rsidP="007D2B5D">
            <w:pPr>
              <w:rPr>
                <w:sz w:val="20"/>
                <w:szCs w:val="22"/>
              </w:rPr>
            </w:pPr>
            <w:r w:rsidRPr="00FB3A98">
              <w:rPr>
                <w:sz w:val="20"/>
                <w:szCs w:val="22"/>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64711E14" w14:textId="03331B82" w:rsidR="00E53D5F" w:rsidRPr="00FB3A98" w:rsidRDefault="00E53D5F" w:rsidP="00E53D5F">
            <w:pPr>
              <w:ind w:left="284" w:hanging="284"/>
              <w:rPr>
                <w:bCs/>
                <w:sz w:val="20"/>
                <w:szCs w:val="22"/>
              </w:rPr>
            </w:pPr>
            <w:r w:rsidRPr="001D4959">
              <w:rPr>
                <w:bCs/>
                <w:sz w:val="18"/>
                <w:szCs w:val="20"/>
              </w:rPr>
              <w:t xml:space="preserve">Der heutige Tag war sehr stressig, da ich alle 18 Testfälle durchmachen musste. Nachdem ich sie geschrieben </w:t>
            </w:r>
            <w:r w:rsidRPr="00FB3A98">
              <w:rPr>
                <w:bCs/>
                <w:sz w:val="20"/>
                <w:szCs w:val="22"/>
              </w:rPr>
              <w:t xml:space="preserve">hatte, habe ich begonnen, sie zu testen, wobei ich aber bei nahezu jedem Test auf einen Fehler gestossen bin, obwohl ich eigentlich gestern schon versucht hatte, alles möglichst gut zu testen und abzuschliessen. Aus diesem Grund musste ich bei vielen Tests die Fehler noch ausbügeln, um das Skript lauffähig zu machen, weswegen ich heute auch Überstunden machen musste. </w:t>
            </w:r>
          </w:p>
          <w:p w14:paraId="29E7BDFF" w14:textId="77777777" w:rsidR="00F76055" w:rsidRPr="00FB3A98" w:rsidRDefault="00F76055" w:rsidP="00E53D5F">
            <w:pPr>
              <w:ind w:left="284" w:hanging="284"/>
              <w:rPr>
                <w:bCs/>
                <w:sz w:val="20"/>
                <w:szCs w:val="22"/>
              </w:rPr>
            </w:pPr>
          </w:p>
          <w:p w14:paraId="105D5C72" w14:textId="453423BF" w:rsidR="00F76055" w:rsidRPr="00FB3A98" w:rsidRDefault="00F76055" w:rsidP="00E53D5F">
            <w:pPr>
              <w:ind w:left="284" w:hanging="284"/>
              <w:rPr>
                <w:bCs/>
                <w:sz w:val="20"/>
                <w:szCs w:val="22"/>
              </w:rPr>
            </w:pPr>
            <w:r w:rsidRPr="00FB3A98">
              <w:rPr>
                <w:bCs/>
                <w:sz w:val="20"/>
                <w:szCs w:val="22"/>
              </w:rPr>
              <w:t xml:space="preserve">Zu diesen Fehlern gehörten unter anderem die korrekte Validation der Typen aus der Konfiguration oder ein Fehler beim Update der Konfigurationsdatei. Weitere nennenswerte kann ich ehrlich gesagt nicht nennen. Lediglich beim Test auf der scharfen Maschine schien das Logging nicht zu funktionieren; Auf meinem PC lokal aber schon. Ich werde deswegen das in den nächsten Tagen noch überprüfen und wenn möglich noch anpassen. Die </w:t>
            </w:r>
            <w:proofErr w:type="spellStart"/>
            <w:r w:rsidRPr="00FB3A98">
              <w:rPr>
                <w:bCs/>
                <w:sz w:val="20"/>
                <w:szCs w:val="22"/>
              </w:rPr>
              <w:t>Kontrollierenphase</w:t>
            </w:r>
            <w:proofErr w:type="spellEnd"/>
            <w:r w:rsidRPr="00FB3A98">
              <w:rPr>
                <w:bCs/>
                <w:sz w:val="20"/>
                <w:szCs w:val="22"/>
              </w:rPr>
              <w:t xml:space="preserve"> ist somit eigentlich auch schon wieder abgeschlossen.</w:t>
            </w:r>
          </w:p>
          <w:p w14:paraId="134762B5" w14:textId="77777777" w:rsidR="00F76055" w:rsidRPr="00FB3A98" w:rsidRDefault="00F76055" w:rsidP="00E53D5F">
            <w:pPr>
              <w:ind w:left="284" w:hanging="284"/>
              <w:rPr>
                <w:bCs/>
                <w:sz w:val="20"/>
                <w:szCs w:val="22"/>
              </w:rPr>
            </w:pPr>
          </w:p>
          <w:p w14:paraId="5A22159E" w14:textId="5B257119" w:rsidR="00F76055" w:rsidRPr="00FB3A98" w:rsidRDefault="00F76055" w:rsidP="00F76055">
            <w:pPr>
              <w:rPr>
                <w:bCs/>
                <w:sz w:val="20"/>
                <w:szCs w:val="22"/>
              </w:rPr>
            </w:pPr>
            <w:r w:rsidRPr="00FB3A98">
              <w:rPr>
                <w:bCs/>
                <w:sz w:val="20"/>
                <w:szCs w:val="22"/>
              </w:rPr>
              <w:t xml:space="preserve">Beim Test auf der scharfen Maschine, welcher mir Helge vorgeschlagen hatte sind ausserdem weitere kleine Probleme und Fehler aufgetaucht (wie </w:t>
            </w:r>
            <w:proofErr w:type="spellStart"/>
            <w:r w:rsidRPr="00FB3A98">
              <w:rPr>
                <w:bCs/>
                <w:sz w:val="20"/>
                <w:szCs w:val="22"/>
              </w:rPr>
              <w:t>generierung</w:t>
            </w:r>
            <w:proofErr w:type="spellEnd"/>
            <w:r w:rsidRPr="00FB3A98">
              <w:rPr>
                <w:bCs/>
                <w:sz w:val="20"/>
                <w:szCs w:val="22"/>
              </w:rPr>
              <w:t xml:space="preserve"> einer </w:t>
            </w:r>
            <w:proofErr w:type="spellStart"/>
            <w:r w:rsidRPr="00FB3A98">
              <w:rPr>
                <w:bCs/>
                <w:sz w:val="20"/>
                <w:szCs w:val="22"/>
              </w:rPr>
              <w:t>server.json</w:t>
            </w:r>
            <w:proofErr w:type="spellEnd"/>
            <w:r w:rsidRPr="00FB3A98">
              <w:rPr>
                <w:bCs/>
                <w:sz w:val="20"/>
                <w:szCs w:val="22"/>
              </w:rPr>
              <w:t xml:space="preserve"> Datei, aber Pfad auf </w:t>
            </w:r>
            <w:proofErr w:type="spellStart"/>
            <w:r w:rsidRPr="00FB3A98">
              <w:rPr>
                <w:bCs/>
                <w:sz w:val="20"/>
                <w:szCs w:val="22"/>
              </w:rPr>
              <w:t>servers.json</w:t>
            </w:r>
            <w:proofErr w:type="spellEnd"/>
            <w:r w:rsidRPr="00FB3A98">
              <w:rPr>
                <w:bCs/>
                <w:sz w:val="20"/>
                <w:szCs w:val="22"/>
              </w:rPr>
              <w:t xml:space="preserve">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FB3A98" w:rsidRDefault="00F76055" w:rsidP="00F76055">
            <w:pPr>
              <w:rPr>
                <w:bCs/>
                <w:sz w:val="20"/>
                <w:szCs w:val="22"/>
              </w:rPr>
            </w:pPr>
          </w:p>
          <w:p w14:paraId="0F234B45" w14:textId="5F631F37" w:rsidR="00F80902" w:rsidRPr="001D4959" w:rsidRDefault="00F76055" w:rsidP="00191ED8">
            <w:pPr>
              <w:rPr>
                <w:sz w:val="18"/>
                <w:szCs w:val="20"/>
              </w:rPr>
            </w:pPr>
            <w:r w:rsidRPr="00FB3A98">
              <w:rPr>
                <w:bCs/>
                <w:sz w:val="20"/>
                <w:szCs w:val="22"/>
              </w:rPr>
              <w:t>Zwischenzeitlich war ich sehr gestresst, weil ich so viele Fehler erhalten hatte, aber am Ende des Tages kann ich sagen, dass zum Glück das meiste so funktioniert wie es sollte und ich mich die nächsten Tage vor allem auf die Dokumentation fokussieren kann.</w:t>
            </w:r>
            <w:r w:rsidR="009C79F1" w:rsidRPr="00FB3A98">
              <w:rPr>
                <w:bCs/>
                <w:sz w:val="20"/>
                <w:szCs w:val="22"/>
              </w:rPr>
              <w:t xml:space="preserve"> Es hat mich sehr erleichtert, dass am Ende auf der scharfen Maschine alles funktioniert hat und somit ein vorzeigbares Resultat existiert.</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6731329F" w:rsidR="00F80902" w:rsidRDefault="00191ED8" w:rsidP="007D2B5D">
            <w:r w:rsidRPr="00FB3A98">
              <w:rPr>
                <w:sz w:val="20"/>
                <w:szCs w:val="22"/>
              </w:rPr>
              <w:t xml:space="preserve">Recherche, wie Typen in PowerShell geprüft werden können --&gt; </w:t>
            </w:r>
            <w:sdt>
              <w:sdtPr>
                <w:rPr>
                  <w:sz w:val="20"/>
                  <w:szCs w:val="22"/>
                </w:rPr>
                <w:id w:val="1724791272"/>
                <w:citation/>
              </w:sdtPr>
              <w:sdtEndPr/>
              <w:sdtContent>
                <w:r w:rsidRPr="00FB3A98">
                  <w:rPr>
                    <w:sz w:val="20"/>
                    <w:szCs w:val="22"/>
                  </w:rPr>
                  <w:fldChar w:fldCharType="begin"/>
                </w:r>
                <w:r w:rsidR="00F6585F" w:rsidRPr="00FB3A98">
                  <w:rPr>
                    <w:sz w:val="20"/>
                    <w:szCs w:val="22"/>
                  </w:rPr>
                  <w:instrText xml:space="preserve">CITATION Dam21 \l 2055 </w:instrText>
                </w:r>
                <w:r w:rsidRPr="00FB3A98">
                  <w:rPr>
                    <w:sz w:val="20"/>
                    <w:szCs w:val="22"/>
                  </w:rPr>
                  <w:fldChar w:fldCharType="separate"/>
                </w:r>
                <w:r w:rsidR="002D5C9C" w:rsidRPr="002D5C9C">
                  <w:rPr>
                    <w:noProof/>
                    <w:sz w:val="20"/>
                    <w:szCs w:val="22"/>
                  </w:rPr>
                  <w:t>(Powell, 2012)</w:t>
                </w:r>
                <w:r w:rsidRPr="00FB3A98">
                  <w:rPr>
                    <w:sz w:val="20"/>
                    <w:szCs w:val="22"/>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0BE74ED5" w:rsidR="00F80902" w:rsidRPr="00853871" w:rsidRDefault="001D4959" w:rsidP="00853871">
            <w:pPr>
              <w:keepNext/>
              <w:rPr>
                <w:sz w:val="18"/>
                <w:szCs w:val="20"/>
              </w:rPr>
            </w:pPr>
            <w:r w:rsidRPr="00FB3A98">
              <w:rPr>
                <w:sz w:val="20"/>
                <w:szCs w:val="22"/>
              </w:rPr>
              <w:t xml:space="preserve">VF --&gt; Testen auf scharfen Maschine und kurze Unterhaltung über Optimierungspotenzial </w:t>
            </w:r>
          </w:p>
        </w:tc>
      </w:tr>
    </w:tbl>
    <w:p w14:paraId="577447FB" w14:textId="0FCEFABB" w:rsidR="009F0D84" w:rsidRDefault="00853871" w:rsidP="00853871">
      <w:pPr>
        <w:pStyle w:val="Beschriftung"/>
      </w:pPr>
      <w:bookmarkStart w:id="42" w:name="_Toc193466666"/>
      <w:r>
        <w:t xml:space="preserve">Tabelle </w:t>
      </w:r>
      <w:r w:rsidR="009F4859">
        <w:fldChar w:fldCharType="begin"/>
      </w:r>
      <w:r w:rsidR="009F4859">
        <w:instrText xml:space="preserve"> SEQ Tabelle \* ARABIC </w:instrText>
      </w:r>
      <w:r w:rsidR="009F4859">
        <w:fldChar w:fldCharType="separate"/>
      </w:r>
      <w:r w:rsidR="009F4859">
        <w:rPr>
          <w:noProof/>
        </w:rPr>
        <w:t>15</w:t>
      </w:r>
      <w:r w:rsidR="009F4859">
        <w:fldChar w:fldCharType="end"/>
      </w:r>
      <w:r>
        <w:t>: Arbeitsjournal Tag 10</w:t>
      </w:r>
      <w:bookmarkEnd w:id="42"/>
    </w:p>
    <w:p w14:paraId="17919A5B" w14:textId="34E1E4FD" w:rsidR="009F0D84" w:rsidRPr="00F85A78" w:rsidRDefault="00AD474F" w:rsidP="009F0D84">
      <w:pPr>
        <w:pStyle w:val="Untertitel"/>
        <w:rPr>
          <w:lang w:val="de-CH"/>
        </w:rPr>
      </w:pPr>
      <w:r w:rsidRPr="00F85A78">
        <w:rPr>
          <w:lang w:val="de-CH"/>
        </w:rPr>
        <w:t>Freitag</w:t>
      </w:r>
      <w:r w:rsidR="009F0D84" w:rsidRPr="00F85A78">
        <w:rPr>
          <w:lang w:val="de-CH"/>
        </w:rPr>
        <w:t xml:space="preserve">, </w:t>
      </w:r>
      <w:r w:rsidRPr="00F85A78">
        <w:rPr>
          <w:lang w:val="de-CH"/>
        </w:rPr>
        <w:t>21.03.2025</w:t>
      </w:r>
      <w:r w:rsidR="009F0D84" w:rsidRPr="00F85A78">
        <w:rPr>
          <w:lang w:val="de-CH"/>
        </w:rPr>
        <w:t xml:space="preserve"> – Tag </w:t>
      </w:r>
      <w:r w:rsidRPr="00F85A78">
        <w:rPr>
          <w:lang w:val="de-CH"/>
        </w:rPr>
        <w:t>11</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7F6B49E1" w14:textId="77777777" w:rsidTr="00832522">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3690" w:type="dxa"/>
          </w:tcPr>
          <w:p w14:paraId="104D4E5E" w14:textId="77777777" w:rsidR="00F80902" w:rsidRPr="00C15AA7" w:rsidRDefault="00F80902" w:rsidP="007D2B5D">
            <w:r>
              <w:t>Erledigte Arbeiten:</w:t>
            </w:r>
          </w:p>
        </w:tc>
        <w:tc>
          <w:tcPr>
            <w:tcW w:w="1078" w:type="dxa"/>
          </w:tcPr>
          <w:p w14:paraId="00C4227A" w14:textId="77777777" w:rsidR="00F80902" w:rsidRDefault="00F80902" w:rsidP="007D2B5D">
            <w:r>
              <w:t>Ist</w:t>
            </w:r>
          </w:p>
        </w:tc>
      </w:tr>
      <w:tr w:rsidR="00F80902" w14:paraId="24CB5C31" w14:textId="77777777" w:rsidTr="00832522">
        <w:tc>
          <w:tcPr>
            <w:tcW w:w="3518" w:type="dxa"/>
          </w:tcPr>
          <w:p w14:paraId="1454181B" w14:textId="77777777" w:rsidR="00F80902" w:rsidRPr="00FB3A98" w:rsidRDefault="00547114" w:rsidP="001B37FC">
            <w:pPr>
              <w:pStyle w:val="Listenabsatz"/>
              <w:numPr>
                <w:ilvl w:val="0"/>
                <w:numId w:val="9"/>
              </w:numPr>
              <w:ind w:left="460"/>
              <w:rPr>
                <w:sz w:val="20"/>
                <w:szCs w:val="22"/>
              </w:rPr>
            </w:pPr>
            <w:proofErr w:type="spellStart"/>
            <w:r w:rsidRPr="00FB3A98">
              <w:rPr>
                <w:sz w:val="20"/>
                <w:szCs w:val="22"/>
              </w:rPr>
              <w:t>Refactoring</w:t>
            </w:r>
            <w:proofErr w:type="spellEnd"/>
            <w:r w:rsidRPr="00FB3A98">
              <w:rPr>
                <w:sz w:val="20"/>
                <w:szCs w:val="22"/>
              </w:rPr>
              <w:t>,</w:t>
            </w:r>
          </w:p>
          <w:p w14:paraId="23F02950" w14:textId="77777777" w:rsidR="00885B7C" w:rsidRPr="00FB3A98" w:rsidRDefault="00885B7C" w:rsidP="00885B7C">
            <w:pPr>
              <w:pStyle w:val="Listenabsatz"/>
              <w:numPr>
                <w:ilvl w:val="0"/>
                <w:numId w:val="9"/>
              </w:numPr>
              <w:ind w:left="460"/>
              <w:rPr>
                <w:sz w:val="20"/>
                <w:szCs w:val="22"/>
              </w:rPr>
            </w:pPr>
            <w:r w:rsidRPr="00FB3A98">
              <w:rPr>
                <w:sz w:val="20"/>
                <w:szCs w:val="22"/>
              </w:rPr>
              <w:t>Logs nachführen</w:t>
            </w:r>
          </w:p>
          <w:p w14:paraId="764CA241" w14:textId="51CD1603" w:rsidR="00AD474F" w:rsidRPr="00FB3A98" w:rsidRDefault="00AD474F" w:rsidP="00AD474F">
            <w:pPr>
              <w:pStyle w:val="Listenabsatz"/>
              <w:numPr>
                <w:ilvl w:val="0"/>
                <w:numId w:val="9"/>
              </w:numPr>
              <w:rPr>
                <w:sz w:val="20"/>
                <w:szCs w:val="22"/>
              </w:rPr>
            </w:pPr>
            <w:r w:rsidRPr="00FB3A98">
              <w:rPr>
                <w:sz w:val="20"/>
                <w:szCs w:val="22"/>
              </w:rPr>
              <w:t>Logging Testen</w:t>
            </w:r>
          </w:p>
          <w:p w14:paraId="4F6DAB6B" w14:textId="77777777" w:rsidR="00885B7C" w:rsidRPr="00FB3A98" w:rsidRDefault="00885B7C" w:rsidP="00885B7C">
            <w:pPr>
              <w:pStyle w:val="Listenabsatz"/>
              <w:numPr>
                <w:ilvl w:val="0"/>
                <w:numId w:val="9"/>
              </w:numPr>
              <w:ind w:left="460"/>
              <w:rPr>
                <w:sz w:val="20"/>
                <w:szCs w:val="22"/>
              </w:rPr>
            </w:pPr>
            <w:r w:rsidRPr="00FB3A98">
              <w:rPr>
                <w:sz w:val="20"/>
                <w:szCs w:val="22"/>
              </w:rPr>
              <w:t>Kommentare nachführen</w:t>
            </w:r>
          </w:p>
          <w:p w14:paraId="12500C2F" w14:textId="15825C58" w:rsidR="00885B7C" w:rsidRPr="00FB3A98" w:rsidRDefault="00885B7C" w:rsidP="00885B7C">
            <w:pPr>
              <w:pStyle w:val="Listenabsatz"/>
              <w:numPr>
                <w:ilvl w:val="0"/>
                <w:numId w:val="9"/>
              </w:numPr>
              <w:ind w:left="460"/>
              <w:rPr>
                <w:sz w:val="20"/>
                <w:szCs w:val="22"/>
              </w:rPr>
            </w:pPr>
            <w:r w:rsidRPr="00FB3A98">
              <w:rPr>
                <w:sz w:val="20"/>
                <w:szCs w:val="22"/>
              </w:rPr>
              <w:t>Modulmanifest</w:t>
            </w:r>
          </w:p>
          <w:p w14:paraId="7F35A483" w14:textId="77777777" w:rsidR="00547114" w:rsidRPr="00FB3A98" w:rsidRDefault="00547114" w:rsidP="001B37FC">
            <w:pPr>
              <w:pStyle w:val="Listenabsatz"/>
              <w:numPr>
                <w:ilvl w:val="0"/>
                <w:numId w:val="9"/>
              </w:numPr>
              <w:ind w:left="460"/>
              <w:rPr>
                <w:sz w:val="20"/>
                <w:szCs w:val="22"/>
              </w:rPr>
            </w:pPr>
            <w:r w:rsidRPr="00FB3A98">
              <w:rPr>
                <w:sz w:val="20"/>
                <w:szCs w:val="22"/>
              </w:rPr>
              <w:t>Nachführung Dokumentation</w:t>
            </w:r>
          </w:p>
          <w:p w14:paraId="24ACB0C2" w14:textId="20812521" w:rsidR="00547114" w:rsidRPr="00FB3A98" w:rsidRDefault="00547114" w:rsidP="001B37FC">
            <w:pPr>
              <w:pStyle w:val="Listenabsatz"/>
              <w:numPr>
                <w:ilvl w:val="0"/>
                <w:numId w:val="9"/>
              </w:numPr>
              <w:ind w:left="460"/>
              <w:rPr>
                <w:sz w:val="20"/>
                <w:szCs w:val="22"/>
              </w:rPr>
            </w:pPr>
            <w:r w:rsidRPr="00FB3A98">
              <w:rPr>
                <w:sz w:val="20"/>
                <w:szCs w:val="22"/>
              </w:rPr>
              <w:t>Auswerten Phase</w:t>
            </w:r>
          </w:p>
        </w:tc>
        <w:tc>
          <w:tcPr>
            <w:tcW w:w="730" w:type="dxa"/>
          </w:tcPr>
          <w:p w14:paraId="050816D0" w14:textId="77777777" w:rsidR="00F80902" w:rsidRPr="00FB3A98" w:rsidRDefault="004B779A" w:rsidP="007D2B5D">
            <w:pPr>
              <w:rPr>
                <w:sz w:val="20"/>
                <w:szCs w:val="22"/>
              </w:rPr>
            </w:pPr>
            <w:r w:rsidRPr="00FB3A98">
              <w:rPr>
                <w:sz w:val="20"/>
                <w:szCs w:val="22"/>
              </w:rPr>
              <w:t>1h</w:t>
            </w:r>
          </w:p>
          <w:p w14:paraId="73328BB3" w14:textId="77777777" w:rsidR="004B779A" w:rsidRPr="00FB3A98" w:rsidRDefault="004B779A" w:rsidP="007D2B5D">
            <w:pPr>
              <w:rPr>
                <w:sz w:val="20"/>
                <w:szCs w:val="22"/>
              </w:rPr>
            </w:pPr>
            <w:r w:rsidRPr="00FB3A98">
              <w:rPr>
                <w:sz w:val="20"/>
                <w:szCs w:val="22"/>
              </w:rPr>
              <w:t>0.5h</w:t>
            </w:r>
          </w:p>
          <w:p w14:paraId="7D01D1F4" w14:textId="77777777" w:rsidR="004B779A" w:rsidRPr="00FB3A98" w:rsidRDefault="004B779A" w:rsidP="007D2B5D">
            <w:pPr>
              <w:rPr>
                <w:sz w:val="20"/>
                <w:szCs w:val="22"/>
              </w:rPr>
            </w:pPr>
            <w:r w:rsidRPr="00FB3A98">
              <w:rPr>
                <w:sz w:val="20"/>
                <w:szCs w:val="22"/>
              </w:rPr>
              <w:t>0.3h</w:t>
            </w:r>
          </w:p>
          <w:p w14:paraId="22290AFE" w14:textId="77777777" w:rsidR="004B779A" w:rsidRPr="00FB3A98" w:rsidRDefault="004B779A" w:rsidP="007D2B5D">
            <w:pPr>
              <w:rPr>
                <w:sz w:val="20"/>
                <w:szCs w:val="22"/>
              </w:rPr>
            </w:pPr>
            <w:r w:rsidRPr="00FB3A98">
              <w:rPr>
                <w:sz w:val="20"/>
                <w:szCs w:val="22"/>
              </w:rPr>
              <w:t>0.5h</w:t>
            </w:r>
          </w:p>
          <w:p w14:paraId="22488EFC" w14:textId="77777777" w:rsidR="004B779A" w:rsidRPr="00FB3A98" w:rsidRDefault="004B779A" w:rsidP="007D2B5D">
            <w:pPr>
              <w:rPr>
                <w:sz w:val="20"/>
                <w:szCs w:val="22"/>
              </w:rPr>
            </w:pPr>
            <w:r w:rsidRPr="00FB3A98">
              <w:rPr>
                <w:sz w:val="20"/>
                <w:szCs w:val="22"/>
              </w:rPr>
              <w:t>0.5h</w:t>
            </w:r>
          </w:p>
          <w:p w14:paraId="6C04E0DF" w14:textId="4278AFF4" w:rsidR="004B779A" w:rsidRPr="00FB3A98" w:rsidRDefault="004B779A" w:rsidP="007D2B5D">
            <w:pPr>
              <w:rPr>
                <w:sz w:val="20"/>
                <w:szCs w:val="22"/>
              </w:rPr>
            </w:pPr>
            <w:r w:rsidRPr="00FB3A98">
              <w:rPr>
                <w:sz w:val="20"/>
                <w:szCs w:val="22"/>
              </w:rPr>
              <w:t>3.5h</w:t>
            </w:r>
          </w:p>
          <w:p w14:paraId="1005C803" w14:textId="630E67F1" w:rsidR="004B779A" w:rsidRPr="00FB3A98" w:rsidRDefault="004B779A" w:rsidP="007D2B5D">
            <w:pPr>
              <w:rPr>
                <w:sz w:val="20"/>
                <w:szCs w:val="22"/>
              </w:rPr>
            </w:pPr>
            <w:r w:rsidRPr="00FB3A98">
              <w:rPr>
                <w:sz w:val="20"/>
                <w:szCs w:val="22"/>
              </w:rPr>
              <w:t>2h</w:t>
            </w:r>
          </w:p>
        </w:tc>
        <w:tc>
          <w:tcPr>
            <w:tcW w:w="3690" w:type="dxa"/>
          </w:tcPr>
          <w:p w14:paraId="50555679" w14:textId="77777777" w:rsidR="00832522" w:rsidRPr="00FB3A98" w:rsidRDefault="00832522" w:rsidP="00832522">
            <w:pPr>
              <w:pStyle w:val="Listenabsatz"/>
              <w:numPr>
                <w:ilvl w:val="0"/>
                <w:numId w:val="12"/>
              </w:numPr>
              <w:rPr>
                <w:sz w:val="20"/>
                <w:szCs w:val="22"/>
              </w:rPr>
            </w:pPr>
            <w:proofErr w:type="spellStart"/>
            <w:r w:rsidRPr="00FB3A98">
              <w:rPr>
                <w:sz w:val="20"/>
                <w:szCs w:val="22"/>
              </w:rPr>
              <w:t>Refactoring</w:t>
            </w:r>
            <w:proofErr w:type="spellEnd"/>
            <w:r w:rsidRPr="00FB3A98">
              <w:rPr>
                <w:sz w:val="20"/>
                <w:szCs w:val="22"/>
              </w:rPr>
              <w:t>,</w:t>
            </w:r>
          </w:p>
          <w:p w14:paraId="74E32EA1" w14:textId="77777777" w:rsidR="00832522" w:rsidRPr="00FB3A98" w:rsidRDefault="00832522" w:rsidP="00832522">
            <w:pPr>
              <w:pStyle w:val="Listenabsatz"/>
              <w:numPr>
                <w:ilvl w:val="0"/>
                <w:numId w:val="12"/>
              </w:numPr>
              <w:rPr>
                <w:sz w:val="20"/>
                <w:szCs w:val="22"/>
              </w:rPr>
            </w:pPr>
            <w:r w:rsidRPr="00FB3A98">
              <w:rPr>
                <w:sz w:val="20"/>
                <w:szCs w:val="22"/>
              </w:rPr>
              <w:t>Logs nachführen</w:t>
            </w:r>
          </w:p>
          <w:p w14:paraId="4A80CC0D" w14:textId="77777777" w:rsidR="00832522" w:rsidRPr="00FB3A98" w:rsidRDefault="00832522" w:rsidP="00832522">
            <w:pPr>
              <w:pStyle w:val="Listenabsatz"/>
              <w:numPr>
                <w:ilvl w:val="0"/>
                <w:numId w:val="12"/>
              </w:numPr>
              <w:rPr>
                <w:sz w:val="20"/>
                <w:szCs w:val="22"/>
              </w:rPr>
            </w:pPr>
            <w:r w:rsidRPr="00FB3A98">
              <w:rPr>
                <w:sz w:val="20"/>
                <w:szCs w:val="22"/>
              </w:rPr>
              <w:t>Logging Testen</w:t>
            </w:r>
          </w:p>
          <w:p w14:paraId="4A20E869" w14:textId="77777777" w:rsidR="00832522" w:rsidRPr="00FB3A98" w:rsidRDefault="00832522" w:rsidP="00832522">
            <w:pPr>
              <w:pStyle w:val="Listenabsatz"/>
              <w:numPr>
                <w:ilvl w:val="0"/>
                <w:numId w:val="12"/>
              </w:numPr>
              <w:rPr>
                <w:sz w:val="20"/>
                <w:szCs w:val="22"/>
              </w:rPr>
            </w:pPr>
            <w:r w:rsidRPr="00FB3A98">
              <w:rPr>
                <w:sz w:val="20"/>
                <w:szCs w:val="22"/>
              </w:rPr>
              <w:t>Kommentare nachführen</w:t>
            </w:r>
          </w:p>
          <w:p w14:paraId="6B80EE3E" w14:textId="77777777" w:rsidR="00832522" w:rsidRPr="00FB3A98" w:rsidRDefault="00832522" w:rsidP="00832522">
            <w:pPr>
              <w:pStyle w:val="Listenabsatz"/>
              <w:numPr>
                <w:ilvl w:val="0"/>
                <w:numId w:val="12"/>
              </w:numPr>
              <w:rPr>
                <w:sz w:val="20"/>
                <w:szCs w:val="22"/>
              </w:rPr>
            </w:pPr>
            <w:r w:rsidRPr="00FB3A98">
              <w:rPr>
                <w:sz w:val="20"/>
                <w:szCs w:val="22"/>
              </w:rPr>
              <w:t>Modulmanifest</w:t>
            </w:r>
          </w:p>
          <w:p w14:paraId="7C6679A0" w14:textId="721CF22F" w:rsidR="004B779A" w:rsidRPr="00FB3A98" w:rsidRDefault="00832522" w:rsidP="004B779A">
            <w:pPr>
              <w:pStyle w:val="Listenabsatz"/>
              <w:numPr>
                <w:ilvl w:val="0"/>
                <w:numId w:val="12"/>
              </w:numPr>
              <w:rPr>
                <w:sz w:val="20"/>
                <w:szCs w:val="22"/>
              </w:rPr>
            </w:pPr>
            <w:r w:rsidRPr="00FB3A98">
              <w:rPr>
                <w:sz w:val="20"/>
                <w:szCs w:val="22"/>
              </w:rPr>
              <w:t xml:space="preserve">Nachführung </w:t>
            </w:r>
            <w:r w:rsidR="004B779A" w:rsidRPr="00FB3A98">
              <w:rPr>
                <w:sz w:val="20"/>
                <w:szCs w:val="22"/>
              </w:rPr>
              <w:t xml:space="preserve"> &amp; Verbesserung </w:t>
            </w:r>
            <w:r w:rsidRPr="00FB3A98">
              <w:rPr>
                <w:sz w:val="20"/>
                <w:szCs w:val="22"/>
              </w:rPr>
              <w:t>Dokumentation</w:t>
            </w:r>
          </w:p>
          <w:p w14:paraId="55591764" w14:textId="4E06F104" w:rsidR="004B779A" w:rsidRPr="00FB3A98" w:rsidRDefault="004B779A" w:rsidP="004A6A60">
            <w:pPr>
              <w:pStyle w:val="Listenabsatz"/>
              <w:numPr>
                <w:ilvl w:val="0"/>
                <w:numId w:val="12"/>
              </w:numPr>
              <w:rPr>
                <w:sz w:val="20"/>
                <w:szCs w:val="22"/>
              </w:rPr>
            </w:pPr>
            <w:r w:rsidRPr="00FB3A98">
              <w:rPr>
                <w:sz w:val="20"/>
                <w:szCs w:val="22"/>
              </w:rPr>
              <w:t>ILO</w:t>
            </w:r>
            <w:r w:rsidR="004A6A60">
              <w:rPr>
                <w:sz w:val="20"/>
                <w:szCs w:val="22"/>
              </w:rPr>
              <w:t>-Beschreibung hinzugefügt</w:t>
            </w:r>
          </w:p>
          <w:p w14:paraId="51A8C319" w14:textId="735BDFD9" w:rsidR="004B779A" w:rsidRPr="00FB3A98" w:rsidRDefault="004B779A" w:rsidP="004A6A60">
            <w:pPr>
              <w:pStyle w:val="Listenabsatz"/>
              <w:numPr>
                <w:ilvl w:val="0"/>
                <w:numId w:val="12"/>
              </w:numPr>
              <w:rPr>
                <w:sz w:val="20"/>
                <w:szCs w:val="22"/>
              </w:rPr>
            </w:pPr>
            <w:r w:rsidRPr="00FB3A98">
              <w:rPr>
                <w:sz w:val="20"/>
                <w:szCs w:val="22"/>
              </w:rPr>
              <w:t>Inventory</w:t>
            </w:r>
            <w:r w:rsidR="004A6A60">
              <w:rPr>
                <w:sz w:val="20"/>
                <w:szCs w:val="22"/>
              </w:rPr>
              <w:t>-Beschreibung hinzugefügt</w:t>
            </w:r>
          </w:p>
          <w:p w14:paraId="571DC6E7" w14:textId="6699A614" w:rsidR="00F80902" w:rsidRPr="00FB3A98" w:rsidRDefault="00832522" w:rsidP="00832522">
            <w:pPr>
              <w:pStyle w:val="Listenabsatz"/>
              <w:numPr>
                <w:ilvl w:val="0"/>
                <w:numId w:val="12"/>
              </w:numPr>
              <w:rPr>
                <w:sz w:val="20"/>
                <w:szCs w:val="22"/>
              </w:rPr>
            </w:pPr>
            <w:r w:rsidRPr="00FB3A98">
              <w:rPr>
                <w:sz w:val="20"/>
                <w:szCs w:val="22"/>
              </w:rPr>
              <w:t>Auswerten Phase</w:t>
            </w:r>
          </w:p>
        </w:tc>
        <w:tc>
          <w:tcPr>
            <w:tcW w:w="1078" w:type="dxa"/>
          </w:tcPr>
          <w:p w14:paraId="27F6E666" w14:textId="00FC9F69" w:rsidR="00F80902" w:rsidRPr="00FB3A98" w:rsidRDefault="00F85A78" w:rsidP="007D2B5D">
            <w:pPr>
              <w:jc w:val="both"/>
              <w:rPr>
                <w:sz w:val="20"/>
                <w:szCs w:val="22"/>
              </w:rPr>
            </w:pPr>
            <w:r w:rsidRPr="00FB3A98">
              <w:rPr>
                <w:sz w:val="20"/>
                <w:szCs w:val="22"/>
              </w:rPr>
              <w:t>0.5h</w:t>
            </w:r>
          </w:p>
          <w:p w14:paraId="5EE92EBD" w14:textId="4EF44B47" w:rsidR="00832522" w:rsidRPr="00FB3A98" w:rsidRDefault="00F85A78" w:rsidP="007D2B5D">
            <w:pPr>
              <w:jc w:val="both"/>
              <w:rPr>
                <w:sz w:val="20"/>
                <w:szCs w:val="22"/>
              </w:rPr>
            </w:pPr>
            <w:r w:rsidRPr="00FB3A98">
              <w:rPr>
                <w:sz w:val="20"/>
                <w:szCs w:val="22"/>
              </w:rPr>
              <w:t>1h</w:t>
            </w:r>
          </w:p>
          <w:p w14:paraId="3E215C3F" w14:textId="77777777" w:rsidR="00832522" w:rsidRPr="00FB3A98" w:rsidRDefault="00832522" w:rsidP="007D2B5D">
            <w:pPr>
              <w:jc w:val="both"/>
              <w:rPr>
                <w:sz w:val="20"/>
                <w:szCs w:val="22"/>
              </w:rPr>
            </w:pPr>
            <w:r w:rsidRPr="00FB3A98">
              <w:rPr>
                <w:sz w:val="20"/>
                <w:szCs w:val="22"/>
              </w:rPr>
              <w:t>0.3h</w:t>
            </w:r>
          </w:p>
          <w:p w14:paraId="41BC1BCA" w14:textId="77777777" w:rsidR="00F85A78" w:rsidRPr="00FB3A98" w:rsidRDefault="00F85A78" w:rsidP="007D2B5D">
            <w:pPr>
              <w:jc w:val="both"/>
              <w:rPr>
                <w:sz w:val="20"/>
                <w:szCs w:val="22"/>
              </w:rPr>
            </w:pPr>
            <w:r w:rsidRPr="00FB3A98">
              <w:rPr>
                <w:sz w:val="20"/>
                <w:szCs w:val="22"/>
              </w:rPr>
              <w:t>0.5h</w:t>
            </w:r>
          </w:p>
          <w:p w14:paraId="5C337238" w14:textId="77777777" w:rsidR="00F85A78" w:rsidRDefault="00F85A78" w:rsidP="007D2B5D">
            <w:pPr>
              <w:jc w:val="both"/>
              <w:rPr>
                <w:sz w:val="20"/>
                <w:szCs w:val="22"/>
              </w:rPr>
            </w:pPr>
            <w:r w:rsidRPr="00FB3A98">
              <w:rPr>
                <w:sz w:val="20"/>
                <w:szCs w:val="22"/>
              </w:rPr>
              <w:t>0.25h</w:t>
            </w:r>
          </w:p>
          <w:p w14:paraId="0814D329" w14:textId="2B0BF413" w:rsidR="004A6A60" w:rsidRDefault="00FB6318" w:rsidP="007D2B5D">
            <w:pPr>
              <w:jc w:val="both"/>
              <w:rPr>
                <w:sz w:val="20"/>
                <w:szCs w:val="22"/>
              </w:rPr>
            </w:pPr>
            <w:r>
              <w:rPr>
                <w:sz w:val="20"/>
                <w:szCs w:val="22"/>
              </w:rPr>
              <w:t>3</w:t>
            </w:r>
            <w:r w:rsidR="004A6A60">
              <w:rPr>
                <w:sz w:val="20"/>
                <w:szCs w:val="22"/>
              </w:rPr>
              <w:t>.25h</w:t>
            </w:r>
          </w:p>
          <w:p w14:paraId="6451D818" w14:textId="77777777" w:rsidR="004A6A60" w:rsidRDefault="004A6A60" w:rsidP="007D2B5D">
            <w:pPr>
              <w:jc w:val="both"/>
              <w:rPr>
                <w:sz w:val="20"/>
                <w:szCs w:val="22"/>
              </w:rPr>
            </w:pPr>
          </w:p>
          <w:p w14:paraId="3A9CB7CB" w14:textId="126A78A2" w:rsidR="004A6A60" w:rsidRDefault="004A6A60" w:rsidP="007D2B5D">
            <w:pPr>
              <w:jc w:val="both"/>
              <w:rPr>
                <w:sz w:val="20"/>
                <w:szCs w:val="22"/>
              </w:rPr>
            </w:pPr>
            <w:r>
              <w:rPr>
                <w:sz w:val="20"/>
                <w:szCs w:val="22"/>
              </w:rPr>
              <w:t>0.5h</w:t>
            </w:r>
          </w:p>
          <w:p w14:paraId="03E9B54B" w14:textId="77777777" w:rsidR="004A6A60" w:rsidRDefault="004A6A60" w:rsidP="007D2B5D">
            <w:pPr>
              <w:jc w:val="both"/>
              <w:rPr>
                <w:sz w:val="20"/>
                <w:szCs w:val="22"/>
              </w:rPr>
            </w:pPr>
          </w:p>
          <w:p w14:paraId="263D57CE" w14:textId="47EE547A" w:rsidR="004A6A60" w:rsidRDefault="004A6A60" w:rsidP="007D2B5D">
            <w:pPr>
              <w:jc w:val="both"/>
              <w:rPr>
                <w:sz w:val="20"/>
                <w:szCs w:val="22"/>
              </w:rPr>
            </w:pPr>
            <w:r>
              <w:rPr>
                <w:sz w:val="20"/>
                <w:szCs w:val="22"/>
              </w:rPr>
              <w:t>0.5h</w:t>
            </w:r>
          </w:p>
          <w:p w14:paraId="2C647438" w14:textId="5AE4C60F" w:rsidR="004A6A60" w:rsidRPr="00FB3A98" w:rsidRDefault="00FB6318" w:rsidP="007D2B5D">
            <w:pPr>
              <w:jc w:val="both"/>
              <w:rPr>
                <w:sz w:val="20"/>
                <w:szCs w:val="22"/>
              </w:rPr>
            </w:pPr>
            <w:r>
              <w:rPr>
                <w:sz w:val="20"/>
                <w:szCs w:val="22"/>
              </w:rPr>
              <w:t>2</w:t>
            </w:r>
            <w:r w:rsidR="004A6A60">
              <w:rPr>
                <w:sz w:val="20"/>
                <w:szCs w:val="22"/>
              </w:rPr>
              <w:t>h</w:t>
            </w:r>
          </w:p>
        </w:tc>
      </w:tr>
      <w:tr w:rsidR="00F80902" w:rsidRPr="000822E7" w14:paraId="54BD7600" w14:textId="77777777" w:rsidTr="00832522">
        <w:tc>
          <w:tcPr>
            <w:tcW w:w="3518" w:type="dxa"/>
          </w:tcPr>
          <w:p w14:paraId="289C8118" w14:textId="77777777" w:rsidR="00F80902" w:rsidRPr="00696984" w:rsidRDefault="00F80902" w:rsidP="007D2B5D">
            <w:r w:rsidRPr="00696984">
              <w:t>Überzeit</w:t>
            </w:r>
          </w:p>
        </w:tc>
        <w:tc>
          <w:tcPr>
            <w:tcW w:w="730" w:type="dxa"/>
          </w:tcPr>
          <w:p w14:paraId="17113F87" w14:textId="77777777" w:rsidR="00F80902" w:rsidRPr="00696984" w:rsidRDefault="00F80902" w:rsidP="007D2B5D">
            <w:r w:rsidRPr="00696984">
              <w:t>0h</w:t>
            </w:r>
          </w:p>
        </w:tc>
        <w:tc>
          <w:tcPr>
            <w:tcW w:w="3690" w:type="dxa"/>
          </w:tcPr>
          <w:p w14:paraId="0BBECE4D" w14:textId="77777777" w:rsidR="00F80902" w:rsidRPr="00696984" w:rsidRDefault="00F80902" w:rsidP="007D2B5D"/>
        </w:tc>
        <w:tc>
          <w:tcPr>
            <w:tcW w:w="1078" w:type="dxa"/>
          </w:tcPr>
          <w:p w14:paraId="31FD128D" w14:textId="51163151" w:rsidR="00F80902" w:rsidRPr="00696984" w:rsidRDefault="00F80902" w:rsidP="007D2B5D">
            <w:r w:rsidRPr="00696984">
              <w:t>0</w:t>
            </w:r>
            <w:r w:rsidR="0088587E">
              <w:t>.5</w:t>
            </w:r>
            <w:r w:rsidRPr="00696984">
              <w:t>h</w:t>
            </w:r>
          </w:p>
        </w:tc>
      </w:tr>
      <w:tr w:rsidR="00F80902" w14:paraId="271D5CA0" w14:textId="77777777" w:rsidTr="00832522">
        <w:tc>
          <w:tcPr>
            <w:tcW w:w="3518" w:type="dxa"/>
          </w:tcPr>
          <w:p w14:paraId="0364C27C" w14:textId="77777777" w:rsidR="00F80902" w:rsidRPr="00176C47" w:rsidRDefault="00F80902" w:rsidP="007D2B5D">
            <w:r>
              <w:t>Arbeitszeit</w:t>
            </w:r>
          </w:p>
        </w:tc>
        <w:tc>
          <w:tcPr>
            <w:tcW w:w="730" w:type="dxa"/>
          </w:tcPr>
          <w:p w14:paraId="4B85B26A" w14:textId="66A0C307" w:rsidR="00F80902" w:rsidRDefault="00696984" w:rsidP="007D2B5D">
            <w:r>
              <w:t>8.3h</w:t>
            </w:r>
          </w:p>
        </w:tc>
        <w:tc>
          <w:tcPr>
            <w:tcW w:w="3690" w:type="dxa"/>
          </w:tcPr>
          <w:p w14:paraId="631A5C28" w14:textId="77777777" w:rsidR="00F80902" w:rsidRPr="00CA0774" w:rsidRDefault="00F80902" w:rsidP="007D2B5D"/>
        </w:tc>
        <w:tc>
          <w:tcPr>
            <w:tcW w:w="1078" w:type="dxa"/>
          </w:tcPr>
          <w:p w14:paraId="054E4799" w14:textId="2BF0BEAB" w:rsidR="00F80902" w:rsidRDefault="004A6A60" w:rsidP="007D2B5D">
            <w:r>
              <w:t>8.8h</w:t>
            </w:r>
          </w:p>
        </w:tc>
      </w:tr>
    </w:tbl>
    <w:p w14:paraId="2C7727C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303DCF91" w14:textId="1CADC39E" w:rsidR="00831425" w:rsidRPr="00FB3A98" w:rsidRDefault="00831425" w:rsidP="00831425">
            <w:pPr>
              <w:ind w:left="284" w:hanging="284"/>
              <w:rPr>
                <w:bCs/>
                <w:sz w:val="20"/>
                <w:szCs w:val="22"/>
              </w:rPr>
            </w:pPr>
            <w:r w:rsidRPr="00FB3A98">
              <w:rPr>
                <w:bCs/>
                <w:sz w:val="20"/>
                <w:szCs w:val="22"/>
              </w:rPr>
              <w:t xml:space="preserve">Als erstes habe ich </w:t>
            </w:r>
            <w:proofErr w:type="spellStart"/>
            <w:r w:rsidRPr="00FB3A98">
              <w:rPr>
                <w:bCs/>
                <w:sz w:val="20"/>
                <w:szCs w:val="22"/>
              </w:rPr>
              <w:t>heute morgen</w:t>
            </w:r>
            <w:proofErr w:type="spellEnd"/>
            <w:r w:rsidRPr="00FB3A98">
              <w:rPr>
                <w:bCs/>
                <w:sz w:val="20"/>
                <w:szCs w:val="22"/>
              </w:rPr>
              <w:t xml:space="preserve"> das Logging getestet, welches auf der Testmaschine nicht funktioniert hat: Ich habe hierfür die Remote-Maschine </w:t>
            </w:r>
            <w:r w:rsidRPr="00FB3A98">
              <w:rPr>
                <w:bCs/>
                <w:sz w:val="20"/>
                <w:szCs w:val="22"/>
              </w:rPr>
              <w:t>gfa-cinteg0</w:t>
            </w:r>
            <w:r w:rsidRPr="00FB3A98">
              <w:rPr>
                <w:bCs/>
                <w:sz w:val="20"/>
                <w:szCs w:val="22"/>
              </w:rPr>
              <w:t>1</w:t>
            </w:r>
            <w:r w:rsidRPr="00FB3A98">
              <w:rPr>
                <w:bCs/>
                <w:sz w:val="20"/>
                <w:szCs w:val="22"/>
              </w:rPr>
              <w:t>.psi.ch</w:t>
            </w:r>
            <w:r w:rsidRPr="00FB3A98">
              <w:rPr>
                <w:bCs/>
                <w:sz w:val="20"/>
                <w:szCs w:val="22"/>
              </w:rPr>
              <w:t xml:space="preserve"> verwenden können, dass als «leere» Maschine perfekt fürs testen geeignet war. Ich konnte den Fehler nicht replizieren. </w:t>
            </w:r>
          </w:p>
          <w:p w14:paraId="1B73F6FB" w14:textId="77777777" w:rsidR="00832522" w:rsidRPr="00FB3A98" w:rsidRDefault="00832522" w:rsidP="00831425">
            <w:pPr>
              <w:ind w:left="284" w:hanging="284"/>
              <w:rPr>
                <w:bCs/>
                <w:sz w:val="20"/>
                <w:szCs w:val="22"/>
              </w:rPr>
            </w:pPr>
          </w:p>
          <w:p w14:paraId="28C95D23" w14:textId="10AECA87" w:rsidR="00832522" w:rsidRPr="00FB3A98" w:rsidRDefault="00832522" w:rsidP="00831425">
            <w:pPr>
              <w:ind w:left="284" w:hanging="284"/>
              <w:rPr>
                <w:bCs/>
                <w:sz w:val="20"/>
                <w:szCs w:val="22"/>
              </w:rPr>
            </w:pPr>
            <w:r w:rsidRPr="00FB3A98">
              <w:rPr>
                <w:bCs/>
                <w:sz w:val="20"/>
                <w:szCs w:val="22"/>
              </w:rPr>
              <w:t xml:space="preserve">Ansonsten stand heute vor allem noch das nachführen der Logs, ein kurzes </w:t>
            </w:r>
            <w:proofErr w:type="spellStart"/>
            <w:r w:rsidRPr="00FB3A98">
              <w:rPr>
                <w:bCs/>
                <w:sz w:val="20"/>
                <w:szCs w:val="22"/>
              </w:rPr>
              <w:t>Refactoring</w:t>
            </w:r>
            <w:proofErr w:type="spellEnd"/>
            <w:r w:rsidRPr="00FB3A98">
              <w:rPr>
                <w:bCs/>
                <w:sz w:val="20"/>
                <w:szCs w:val="22"/>
              </w:rPr>
              <w:t xml:space="preserve"> an einigen Stellen im Code (Vereinheitlichung der Schreibweise der Variablen)</w:t>
            </w:r>
            <w:r w:rsidR="000C2121" w:rsidRPr="00FB3A98">
              <w:rPr>
                <w:bCs/>
                <w:sz w:val="20"/>
                <w:szCs w:val="22"/>
              </w:rPr>
              <w:t xml:space="preserve">, sowie das </w:t>
            </w:r>
            <w:proofErr w:type="spellStart"/>
            <w:r w:rsidR="000C2121" w:rsidRPr="00FB3A98">
              <w:rPr>
                <w:bCs/>
                <w:sz w:val="20"/>
                <w:szCs w:val="22"/>
              </w:rPr>
              <w:t>ausfüllen</w:t>
            </w:r>
            <w:proofErr w:type="spellEnd"/>
            <w:r w:rsidR="000C2121" w:rsidRPr="00FB3A98">
              <w:rPr>
                <w:bCs/>
                <w:sz w:val="20"/>
                <w:szCs w:val="22"/>
              </w:rPr>
              <w:t xml:space="preserve"> des Modulmanifests. </w:t>
            </w:r>
            <w:r w:rsidR="00F57C04" w:rsidRPr="00FB3A98">
              <w:rPr>
                <w:bCs/>
                <w:sz w:val="20"/>
                <w:szCs w:val="22"/>
              </w:rPr>
              <w:t xml:space="preserve">Alle diese Dinge konnte ich problemlos am frühen Morgen abschliessen und mit der Auswertungsphase beginnen. </w:t>
            </w:r>
          </w:p>
          <w:p w14:paraId="30E81BFA" w14:textId="77777777" w:rsidR="004B779A" w:rsidRPr="00FB3A98" w:rsidRDefault="004B779A" w:rsidP="00831425">
            <w:pPr>
              <w:ind w:left="284" w:hanging="284"/>
              <w:rPr>
                <w:bCs/>
                <w:sz w:val="20"/>
                <w:szCs w:val="22"/>
              </w:rPr>
            </w:pPr>
          </w:p>
          <w:p w14:paraId="5820CE9B" w14:textId="007A0099" w:rsidR="004B779A" w:rsidRPr="00FB3A98" w:rsidRDefault="004B779A" w:rsidP="00831425">
            <w:pPr>
              <w:ind w:left="284" w:hanging="284"/>
              <w:rPr>
                <w:bCs/>
                <w:sz w:val="20"/>
                <w:szCs w:val="22"/>
              </w:rPr>
            </w:pPr>
            <w:r w:rsidRPr="00FB3A98">
              <w:rPr>
                <w:bCs/>
                <w:sz w:val="20"/>
                <w:szCs w:val="22"/>
              </w:rPr>
              <w:t>Die Auswertungsphase konnte ich ebenfalls schnell abschliessen – von den im Zeitplan geplanten 4 Stunden waren sowieso etwa 2h davon als Puffer gedacht, sodass ich danach genug Zeit hatte, die Dokumentation noch zu verbessern und zu erweitern. Ich habe zur besseren Erklärung unter anderem im Informierungsteil der Dokumentation einen kurzen Teil zur Erklärung von ILO und Inventory hinzugefügt, um es für aussenstehende einfacher zu machen, die Dokumentation und die Arbeit zu verstehen.</w:t>
            </w:r>
          </w:p>
          <w:p w14:paraId="32857010" w14:textId="77777777" w:rsidR="004B779A" w:rsidRDefault="004B779A" w:rsidP="00831425">
            <w:pPr>
              <w:ind w:left="284" w:hanging="284"/>
              <w:rPr>
                <w:bCs/>
              </w:rPr>
            </w:pPr>
          </w:p>
          <w:p w14:paraId="0A20401B" w14:textId="609B8D3B" w:rsidR="00F80902" w:rsidRDefault="00FB3A98" w:rsidP="00FB3A98">
            <w:r w:rsidRPr="009455A5">
              <w:rPr>
                <w:sz w:val="20"/>
                <w:szCs w:val="22"/>
              </w:rPr>
              <w:t>Den Rest des Tages habe ich damit verbracht, die Dokumentation und deren Darstellung zu verbessern.</w:t>
            </w:r>
          </w:p>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rsidRPr="00F6585F" w14:paraId="5423EAD1" w14:textId="77777777" w:rsidTr="007D2B5D">
        <w:tc>
          <w:tcPr>
            <w:tcW w:w="9016" w:type="dxa"/>
          </w:tcPr>
          <w:p w14:paraId="3B9B6950" w14:textId="012998B0" w:rsidR="00F80902" w:rsidRPr="00F6585F" w:rsidRDefault="00F6585F" w:rsidP="005F3B2F">
            <w:pPr>
              <w:keepNext/>
            </w:pPr>
            <w:r w:rsidRPr="00FB3A98">
              <w:rPr>
                <w:sz w:val="20"/>
                <w:szCs w:val="22"/>
              </w:rPr>
              <w:t xml:space="preserve">Recherche zu ILO --&gt; </w:t>
            </w:r>
            <w:sdt>
              <w:sdtPr>
                <w:rPr>
                  <w:sz w:val="20"/>
                  <w:szCs w:val="22"/>
                  <w:lang w:val="en-US"/>
                </w:rPr>
                <w:id w:val="787630699"/>
                <w:citation/>
              </w:sdtPr>
              <w:sdtContent>
                <w:r w:rsidRPr="00FB3A98">
                  <w:rPr>
                    <w:sz w:val="20"/>
                    <w:szCs w:val="22"/>
                    <w:lang w:val="en-US"/>
                  </w:rPr>
                  <w:fldChar w:fldCharType="begin"/>
                </w:r>
                <w:r w:rsidRPr="00FB3A98">
                  <w:rPr>
                    <w:sz w:val="20"/>
                    <w:szCs w:val="22"/>
                  </w:rPr>
                  <w:instrText xml:space="preserve"> CITATION Hew \l 2055 </w:instrText>
                </w:r>
                <w:r w:rsidRPr="00FB3A98">
                  <w:rPr>
                    <w:sz w:val="20"/>
                    <w:szCs w:val="22"/>
                    <w:lang w:val="en-US"/>
                  </w:rPr>
                  <w:fldChar w:fldCharType="separate"/>
                </w:r>
                <w:r w:rsidR="002D5C9C" w:rsidRPr="002D5C9C">
                  <w:rPr>
                    <w:noProof/>
                    <w:sz w:val="20"/>
                    <w:szCs w:val="22"/>
                  </w:rPr>
                  <w:t>(Hewlett Packard Enterprise, kein Datum)</w:t>
                </w:r>
                <w:r w:rsidRPr="00FB3A98">
                  <w:rPr>
                    <w:sz w:val="20"/>
                    <w:szCs w:val="22"/>
                    <w:lang w:val="en-US"/>
                  </w:rPr>
                  <w:fldChar w:fldCharType="end"/>
                </w:r>
              </w:sdtContent>
            </w:sdt>
            <w:r w:rsidRPr="00FB3A98">
              <w:rPr>
                <w:sz w:val="20"/>
                <w:szCs w:val="22"/>
              </w:rPr>
              <w:t xml:space="preserve">, </w:t>
            </w:r>
            <w:sdt>
              <w:sdtPr>
                <w:rPr>
                  <w:sz w:val="20"/>
                  <w:szCs w:val="22"/>
                </w:rPr>
                <w:id w:val="1314061474"/>
                <w:citation/>
              </w:sdtPr>
              <w:sdtContent>
                <w:r w:rsidRPr="00FB3A98">
                  <w:rPr>
                    <w:sz w:val="20"/>
                    <w:szCs w:val="22"/>
                  </w:rPr>
                  <w:fldChar w:fldCharType="begin"/>
                </w:r>
                <w:r w:rsidRPr="00FB3A98">
                  <w:rPr>
                    <w:sz w:val="20"/>
                    <w:szCs w:val="22"/>
                  </w:rPr>
                  <w:instrText xml:space="preserve"> CITATION Den21 \l 2055 </w:instrText>
                </w:r>
                <w:r w:rsidRPr="00FB3A98">
                  <w:rPr>
                    <w:sz w:val="20"/>
                    <w:szCs w:val="22"/>
                  </w:rPr>
                  <w:fldChar w:fldCharType="separate"/>
                </w:r>
                <w:r w:rsidR="002D5C9C" w:rsidRPr="002D5C9C">
                  <w:rPr>
                    <w:noProof/>
                    <w:sz w:val="20"/>
                    <w:szCs w:val="22"/>
                  </w:rPr>
                  <w:t>(Kaarsemaker, 2021)</w:t>
                </w:r>
                <w:r w:rsidRPr="00FB3A98">
                  <w:rPr>
                    <w:sz w:val="20"/>
                    <w:szCs w:val="22"/>
                  </w:rPr>
                  <w:fldChar w:fldCharType="end"/>
                </w:r>
              </w:sdtContent>
            </w:sdt>
            <w:r w:rsidRPr="00FB3A98">
              <w:rPr>
                <w:sz w:val="20"/>
                <w:szCs w:val="22"/>
              </w:rPr>
              <w:t xml:space="preserve">, </w:t>
            </w:r>
            <w:sdt>
              <w:sdtPr>
                <w:rPr>
                  <w:sz w:val="20"/>
                  <w:szCs w:val="22"/>
                </w:rPr>
                <w:id w:val="-1980604955"/>
                <w:citation/>
              </w:sdtPr>
              <w:sdtContent>
                <w:r w:rsidRPr="00FB3A98">
                  <w:rPr>
                    <w:sz w:val="20"/>
                    <w:szCs w:val="22"/>
                  </w:rPr>
                  <w:fldChar w:fldCharType="begin"/>
                </w:r>
                <w:r w:rsidRPr="00FB3A98">
                  <w:rPr>
                    <w:sz w:val="20"/>
                    <w:szCs w:val="22"/>
                  </w:rPr>
                  <w:instrText xml:space="preserve"> CITATION Wik25 \l 2055 </w:instrText>
                </w:r>
                <w:r w:rsidRPr="00FB3A98">
                  <w:rPr>
                    <w:sz w:val="20"/>
                    <w:szCs w:val="22"/>
                  </w:rPr>
                  <w:fldChar w:fldCharType="separate"/>
                </w:r>
                <w:r w:rsidR="002D5C9C" w:rsidRPr="002D5C9C">
                  <w:rPr>
                    <w:noProof/>
                    <w:sz w:val="20"/>
                    <w:szCs w:val="22"/>
                  </w:rPr>
                  <w:t>(Wikipedia, 2025)</w:t>
                </w:r>
                <w:r w:rsidRPr="00FB3A98">
                  <w:rPr>
                    <w:sz w:val="20"/>
                    <w:szCs w:val="22"/>
                  </w:rPr>
                  <w:fldChar w:fldCharType="end"/>
                </w:r>
              </w:sdtContent>
            </w:sdt>
            <w:r w:rsidRPr="00FB3A98">
              <w:rPr>
                <w:sz w:val="20"/>
                <w:szCs w:val="22"/>
              </w:rPr>
              <w:t xml:space="preserve">, </w:t>
            </w:r>
            <w:sdt>
              <w:sdtPr>
                <w:rPr>
                  <w:sz w:val="20"/>
                  <w:szCs w:val="22"/>
                </w:rPr>
                <w:id w:val="1800645993"/>
                <w:citation/>
              </w:sdtPr>
              <w:sdtContent>
                <w:r w:rsidRPr="00FB3A98">
                  <w:rPr>
                    <w:sz w:val="20"/>
                    <w:szCs w:val="22"/>
                  </w:rPr>
                  <w:fldChar w:fldCharType="begin"/>
                </w:r>
                <w:r w:rsidRPr="00FB3A98">
                  <w:rPr>
                    <w:sz w:val="20"/>
                    <w:szCs w:val="22"/>
                  </w:rPr>
                  <w:instrText xml:space="preserve">CITATION Wik251 \l 2055 </w:instrText>
                </w:r>
                <w:r w:rsidRPr="00FB3A98">
                  <w:rPr>
                    <w:sz w:val="20"/>
                    <w:szCs w:val="22"/>
                  </w:rPr>
                  <w:fldChar w:fldCharType="separate"/>
                </w:r>
                <w:r w:rsidR="002D5C9C" w:rsidRPr="002D5C9C">
                  <w:rPr>
                    <w:noProof/>
                    <w:sz w:val="20"/>
                    <w:szCs w:val="22"/>
                  </w:rPr>
                  <w:t>(Wikipedia, 2025)</w:t>
                </w:r>
                <w:r w:rsidRPr="00FB3A98">
                  <w:rPr>
                    <w:sz w:val="20"/>
                    <w:szCs w:val="22"/>
                  </w:rPr>
                  <w:fldChar w:fldCharType="end"/>
                </w:r>
              </w:sdtContent>
            </w:sdt>
          </w:p>
        </w:tc>
      </w:tr>
    </w:tbl>
    <w:p w14:paraId="00F43C15" w14:textId="51932166" w:rsidR="00F80902" w:rsidRDefault="005F3B2F" w:rsidP="005F3B2F">
      <w:pPr>
        <w:pStyle w:val="Beschriftung"/>
      </w:pPr>
      <w:bookmarkStart w:id="43" w:name="_Toc193466667"/>
      <w:r>
        <w:t xml:space="preserve">Tabelle </w:t>
      </w:r>
      <w:r w:rsidR="009F4859">
        <w:fldChar w:fldCharType="begin"/>
      </w:r>
      <w:r w:rsidR="009F4859">
        <w:instrText xml:space="preserve"> SEQ Tabelle \* ARABIC </w:instrText>
      </w:r>
      <w:r w:rsidR="009F4859">
        <w:fldChar w:fldCharType="separate"/>
      </w:r>
      <w:r w:rsidR="009F4859">
        <w:rPr>
          <w:noProof/>
        </w:rPr>
        <w:t>16</w:t>
      </w:r>
      <w:r w:rsidR="009F4859">
        <w:fldChar w:fldCharType="end"/>
      </w:r>
      <w:r>
        <w:t>: Arbeitsjournal Tag 11</w:t>
      </w:r>
      <w:bookmarkEnd w:id="43"/>
    </w:p>
    <w:p w14:paraId="0598B286" w14:textId="53D48CFF" w:rsidR="009F0D84" w:rsidRPr="00AC50BB" w:rsidRDefault="005F3B2F" w:rsidP="009F0D84">
      <w:pPr>
        <w:pStyle w:val="Untertitel"/>
        <w:rPr>
          <w:lang w:val="de-CH"/>
        </w:rPr>
      </w:pPr>
      <w:r w:rsidRPr="00AC50BB">
        <w:rPr>
          <w:lang w:val="de-CH"/>
        </w:rPr>
        <w:t>Montag</w:t>
      </w:r>
      <w:r w:rsidR="009F0D84" w:rsidRPr="00AC50BB">
        <w:rPr>
          <w:lang w:val="de-CH"/>
        </w:rPr>
        <w:t xml:space="preserve">, </w:t>
      </w:r>
      <w:r w:rsidRPr="00AC50BB">
        <w:rPr>
          <w:lang w:val="de-CH"/>
        </w:rPr>
        <w:t>24.03.2025</w:t>
      </w:r>
      <w:r w:rsidR="009F0D84" w:rsidRPr="00AC50BB">
        <w:rPr>
          <w:lang w:val="de-CH"/>
        </w:rPr>
        <w:t xml:space="preserve"> – Tag </w:t>
      </w:r>
      <w:r w:rsidRPr="00AC50BB">
        <w:rPr>
          <w:lang w:val="de-CH"/>
        </w:rPr>
        <w:t>12</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lastRenderedPageBreak/>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Pr="00D146B1" w:rsidRDefault="00F80902" w:rsidP="001B37FC">
            <w:pPr>
              <w:pStyle w:val="Listenabsatz"/>
              <w:numPr>
                <w:ilvl w:val="0"/>
                <w:numId w:val="9"/>
              </w:numPr>
              <w:ind w:left="460"/>
              <w:rPr>
                <w:sz w:val="20"/>
                <w:szCs w:val="22"/>
              </w:rPr>
            </w:pPr>
            <w:r w:rsidRPr="00D146B1">
              <w:rPr>
                <w:sz w:val="20"/>
                <w:szCs w:val="22"/>
              </w:rPr>
              <w:t>Informieren:</w:t>
            </w:r>
          </w:p>
          <w:p w14:paraId="7B0974A6" w14:textId="77777777" w:rsidR="00F80902" w:rsidRPr="00D146B1" w:rsidRDefault="00F80902" w:rsidP="001B37FC">
            <w:pPr>
              <w:pStyle w:val="Listenabsatz"/>
              <w:numPr>
                <w:ilvl w:val="0"/>
                <w:numId w:val="10"/>
              </w:numPr>
              <w:ind w:left="460"/>
              <w:rPr>
                <w:sz w:val="20"/>
                <w:szCs w:val="22"/>
              </w:rPr>
            </w:pPr>
            <w:r w:rsidRPr="00D146B1">
              <w:rPr>
                <w:sz w:val="20"/>
                <w:szCs w:val="22"/>
              </w:rPr>
              <w:t>Dokumentation:</w:t>
            </w:r>
          </w:p>
          <w:p w14:paraId="34CCFBD1" w14:textId="77777777" w:rsidR="00F80902" w:rsidRPr="00D146B1" w:rsidRDefault="00F80902" w:rsidP="001B37FC">
            <w:pPr>
              <w:pStyle w:val="Listenabsatz"/>
              <w:numPr>
                <w:ilvl w:val="0"/>
                <w:numId w:val="11"/>
              </w:numPr>
              <w:ind w:left="1169"/>
              <w:rPr>
                <w:sz w:val="20"/>
                <w:szCs w:val="22"/>
              </w:rPr>
            </w:pPr>
            <w:r w:rsidRPr="00D146B1">
              <w:rPr>
                <w:sz w:val="20"/>
                <w:szCs w:val="22"/>
              </w:rPr>
              <w:t>Arbeitsjournal</w:t>
            </w:r>
          </w:p>
          <w:p w14:paraId="36E54FFA" w14:textId="77777777" w:rsidR="00F80902" w:rsidRPr="00D146B1" w:rsidRDefault="00F80902" w:rsidP="001B37FC">
            <w:pPr>
              <w:pStyle w:val="Listenabsatz"/>
              <w:numPr>
                <w:ilvl w:val="0"/>
                <w:numId w:val="11"/>
              </w:numPr>
              <w:ind w:left="1169"/>
              <w:rPr>
                <w:sz w:val="20"/>
                <w:szCs w:val="22"/>
              </w:rPr>
            </w:pPr>
            <w:r w:rsidRPr="00D146B1">
              <w:rPr>
                <w:sz w:val="20"/>
                <w:szCs w:val="22"/>
              </w:rPr>
              <w:t>Dokumentstruktur</w:t>
            </w:r>
          </w:p>
          <w:p w14:paraId="1639F580" w14:textId="77777777" w:rsidR="00F80902" w:rsidRPr="00D146B1" w:rsidRDefault="00F80902" w:rsidP="001B37FC">
            <w:pPr>
              <w:pStyle w:val="Listenabsatz"/>
              <w:numPr>
                <w:ilvl w:val="0"/>
                <w:numId w:val="11"/>
              </w:numPr>
              <w:ind w:left="1169"/>
              <w:rPr>
                <w:sz w:val="20"/>
                <w:szCs w:val="22"/>
              </w:rPr>
            </w:pPr>
            <w:r w:rsidRPr="00D146B1">
              <w:rPr>
                <w:sz w:val="20"/>
                <w:szCs w:val="22"/>
              </w:rPr>
              <w:t>Organigramm</w:t>
            </w:r>
          </w:p>
          <w:p w14:paraId="488BF482" w14:textId="77777777" w:rsidR="00F80902" w:rsidRPr="00D146B1" w:rsidRDefault="00F80902" w:rsidP="001B37FC">
            <w:pPr>
              <w:pStyle w:val="Listenabsatz"/>
              <w:numPr>
                <w:ilvl w:val="0"/>
                <w:numId w:val="11"/>
              </w:numPr>
              <w:ind w:left="1169"/>
              <w:rPr>
                <w:sz w:val="20"/>
                <w:szCs w:val="22"/>
              </w:rPr>
            </w:pPr>
            <w:r w:rsidRPr="00D146B1">
              <w:rPr>
                <w:sz w:val="20"/>
                <w:szCs w:val="22"/>
              </w:rPr>
              <w:t>Aufgabenstellung</w:t>
            </w:r>
          </w:p>
          <w:p w14:paraId="3C30043B" w14:textId="77777777" w:rsidR="00F80902" w:rsidRPr="00D146B1" w:rsidRDefault="00F80902" w:rsidP="001B37FC">
            <w:pPr>
              <w:pStyle w:val="Listenabsatz"/>
              <w:numPr>
                <w:ilvl w:val="0"/>
                <w:numId w:val="9"/>
              </w:numPr>
              <w:ind w:left="460"/>
              <w:rPr>
                <w:sz w:val="20"/>
                <w:szCs w:val="22"/>
              </w:rPr>
            </w:pPr>
            <w:r w:rsidRPr="00D146B1">
              <w:rPr>
                <w:sz w:val="20"/>
                <w:szCs w:val="22"/>
              </w:rPr>
              <w:t>Zeitplan erstellen</w:t>
            </w:r>
          </w:p>
        </w:tc>
        <w:tc>
          <w:tcPr>
            <w:tcW w:w="730" w:type="dxa"/>
          </w:tcPr>
          <w:p w14:paraId="191F1F95" w14:textId="77777777" w:rsidR="00F80902" w:rsidRPr="00D146B1" w:rsidRDefault="00F80902" w:rsidP="007D2B5D">
            <w:pPr>
              <w:rPr>
                <w:sz w:val="20"/>
                <w:szCs w:val="22"/>
              </w:rPr>
            </w:pPr>
          </w:p>
        </w:tc>
        <w:tc>
          <w:tcPr>
            <w:tcW w:w="4111" w:type="dxa"/>
          </w:tcPr>
          <w:p w14:paraId="5A0B49EE" w14:textId="77777777" w:rsidR="00F80902" w:rsidRPr="00D146B1" w:rsidRDefault="00F80902" w:rsidP="001B37FC">
            <w:pPr>
              <w:pStyle w:val="Listenabsatz"/>
              <w:numPr>
                <w:ilvl w:val="0"/>
                <w:numId w:val="9"/>
              </w:numPr>
              <w:ind w:left="480"/>
              <w:rPr>
                <w:sz w:val="20"/>
                <w:szCs w:val="22"/>
              </w:rPr>
            </w:pPr>
            <w:r w:rsidRPr="00D146B1">
              <w:rPr>
                <w:sz w:val="20"/>
                <w:szCs w:val="22"/>
              </w:rPr>
              <w:t>Informieren:</w:t>
            </w:r>
          </w:p>
          <w:p w14:paraId="7E200F24" w14:textId="77777777" w:rsidR="00F80902" w:rsidRPr="00D146B1" w:rsidRDefault="00F80902" w:rsidP="001B37FC">
            <w:pPr>
              <w:pStyle w:val="Listenabsatz"/>
              <w:numPr>
                <w:ilvl w:val="0"/>
                <w:numId w:val="10"/>
              </w:numPr>
              <w:ind w:left="480"/>
              <w:rPr>
                <w:sz w:val="20"/>
                <w:szCs w:val="22"/>
              </w:rPr>
            </w:pPr>
            <w:r w:rsidRPr="00D146B1">
              <w:rPr>
                <w:sz w:val="20"/>
                <w:szCs w:val="22"/>
              </w:rPr>
              <w:t>Dokumentation:</w:t>
            </w:r>
          </w:p>
          <w:p w14:paraId="2EF1D68F" w14:textId="77777777" w:rsidR="00F80902" w:rsidRPr="00D146B1" w:rsidRDefault="00F80902" w:rsidP="001B37FC">
            <w:pPr>
              <w:pStyle w:val="Listenabsatz"/>
              <w:numPr>
                <w:ilvl w:val="0"/>
                <w:numId w:val="12"/>
              </w:numPr>
              <w:ind w:left="480"/>
              <w:rPr>
                <w:sz w:val="20"/>
                <w:szCs w:val="22"/>
              </w:rPr>
            </w:pPr>
            <w:r w:rsidRPr="00D146B1">
              <w:rPr>
                <w:sz w:val="20"/>
                <w:szCs w:val="22"/>
              </w:rPr>
              <w:t>Zeitplan erstellen</w:t>
            </w:r>
          </w:p>
          <w:p w14:paraId="0EC0F6CE" w14:textId="77777777" w:rsidR="00F80902" w:rsidRPr="00D146B1" w:rsidRDefault="00F80902" w:rsidP="001B37FC">
            <w:pPr>
              <w:pStyle w:val="Listenabsatz"/>
              <w:numPr>
                <w:ilvl w:val="0"/>
                <w:numId w:val="12"/>
              </w:numPr>
              <w:ind w:left="480"/>
              <w:rPr>
                <w:sz w:val="20"/>
                <w:szCs w:val="22"/>
              </w:rPr>
            </w:pPr>
            <w:r w:rsidRPr="00D146B1">
              <w:rPr>
                <w:sz w:val="20"/>
                <w:szCs w:val="22"/>
              </w:rPr>
              <w:t>Arbeiten für nächsten Tag geplant</w:t>
            </w:r>
          </w:p>
        </w:tc>
        <w:tc>
          <w:tcPr>
            <w:tcW w:w="657" w:type="dxa"/>
          </w:tcPr>
          <w:p w14:paraId="1BC901EC" w14:textId="77777777" w:rsidR="00F80902" w:rsidRPr="00D146B1" w:rsidRDefault="00F80902" w:rsidP="007D2B5D">
            <w:pPr>
              <w:jc w:val="both"/>
              <w:rPr>
                <w:sz w:val="20"/>
                <w:szCs w:val="22"/>
              </w:rPr>
            </w:pPr>
          </w:p>
        </w:tc>
      </w:tr>
      <w:tr w:rsidR="00D146B1" w:rsidRPr="00D146B1" w14:paraId="3B4FE46E" w14:textId="77777777" w:rsidTr="007D2B5D">
        <w:tc>
          <w:tcPr>
            <w:tcW w:w="3518" w:type="dxa"/>
          </w:tcPr>
          <w:p w14:paraId="16577FFF" w14:textId="77777777" w:rsidR="00F80902" w:rsidRPr="00D146B1" w:rsidRDefault="00F80902" w:rsidP="007D2B5D">
            <w:r w:rsidRPr="00D146B1">
              <w:t>Überzeit</w:t>
            </w:r>
          </w:p>
        </w:tc>
        <w:tc>
          <w:tcPr>
            <w:tcW w:w="730" w:type="dxa"/>
          </w:tcPr>
          <w:p w14:paraId="35D60CD0" w14:textId="77777777" w:rsidR="00F80902" w:rsidRPr="00D146B1" w:rsidRDefault="00F80902" w:rsidP="007D2B5D">
            <w:pPr>
              <w:rPr>
                <w:sz w:val="20"/>
                <w:szCs w:val="22"/>
              </w:rPr>
            </w:pPr>
            <w:r w:rsidRPr="00D146B1">
              <w:rPr>
                <w:sz w:val="20"/>
                <w:szCs w:val="22"/>
              </w:rPr>
              <w:t>0h</w:t>
            </w:r>
          </w:p>
        </w:tc>
        <w:tc>
          <w:tcPr>
            <w:tcW w:w="4111" w:type="dxa"/>
          </w:tcPr>
          <w:p w14:paraId="6FB663B9" w14:textId="77777777" w:rsidR="00F80902" w:rsidRPr="00D146B1" w:rsidRDefault="00F80902" w:rsidP="007D2B5D"/>
        </w:tc>
        <w:tc>
          <w:tcPr>
            <w:tcW w:w="657" w:type="dxa"/>
          </w:tcPr>
          <w:p w14:paraId="431C9A15" w14:textId="77777777" w:rsidR="00F80902" w:rsidRPr="00D146B1" w:rsidRDefault="00F80902" w:rsidP="007D2B5D">
            <w:pPr>
              <w:rPr>
                <w:sz w:val="20"/>
                <w:szCs w:val="22"/>
              </w:rPr>
            </w:pPr>
            <w:r w:rsidRPr="00D146B1">
              <w:rPr>
                <w:sz w:val="20"/>
                <w:szCs w:val="22"/>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Pr="00D146B1" w:rsidRDefault="00F80902" w:rsidP="007D2B5D">
            <w:pPr>
              <w:rPr>
                <w:sz w:val="20"/>
                <w:szCs w:val="22"/>
              </w:rPr>
            </w:pPr>
          </w:p>
        </w:tc>
        <w:tc>
          <w:tcPr>
            <w:tcW w:w="4111" w:type="dxa"/>
          </w:tcPr>
          <w:p w14:paraId="5B6C2FAA" w14:textId="77777777" w:rsidR="00F80902" w:rsidRPr="00CA0774" w:rsidRDefault="00F80902" w:rsidP="007D2B5D"/>
        </w:tc>
        <w:tc>
          <w:tcPr>
            <w:tcW w:w="657" w:type="dxa"/>
          </w:tcPr>
          <w:p w14:paraId="606D6E8A" w14:textId="77777777" w:rsidR="00F80902" w:rsidRPr="00D146B1" w:rsidRDefault="00F80902" w:rsidP="007D2B5D">
            <w:pPr>
              <w:rPr>
                <w:sz w:val="20"/>
                <w:szCs w:val="22"/>
              </w:rPr>
            </w:pPr>
          </w:p>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Pr="00D146B1" w:rsidRDefault="00F80902" w:rsidP="007D2B5D">
            <w:pPr>
              <w:rPr>
                <w:sz w:val="20"/>
                <w:szCs w:val="22"/>
              </w:rPr>
            </w:pPr>
          </w:p>
        </w:tc>
        <w:tc>
          <w:tcPr>
            <w:tcW w:w="4508" w:type="dxa"/>
          </w:tcPr>
          <w:p w14:paraId="0C62911C" w14:textId="77777777" w:rsidR="00F80902" w:rsidRPr="00D146B1" w:rsidRDefault="00F80902" w:rsidP="007D2B5D">
            <w:pPr>
              <w:rPr>
                <w:sz w:val="20"/>
                <w:szCs w:val="22"/>
              </w:rPr>
            </w:pPr>
          </w:p>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D146B1" w:rsidRDefault="00F80902" w:rsidP="001B37FC">
            <w:pPr>
              <w:pStyle w:val="Listenabsatz"/>
              <w:numPr>
                <w:ilvl w:val="0"/>
                <w:numId w:val="8"/>
              </w:numPr>
              <w:rPr>
                <w:b/>
                <w:bCs/>
                <w:sz w:val="20"/>
                <w:szCs w:val="22"/>
              </w:rPr>
            </w:pPr>
            <w:r w:rsidRPr="00D146B1">
              <w:rPr>
                <w:sz w:val="20"/>
                <w:szCs w:val="22"/>
              </w:rPr>
              <w:t>Kurz Zusammenfassung, was habe ich gemacht.</w:t>
            </w:r>
          </w:p>
          <w:p w14:paraId="0B9189AB" w14:textId="77777777" w:rsidR="00F80902" w:rsidRPr="00D146B1" w:rsidRDefault="00F80902" w:rsidP="001B37FC">
            <w:pPr>
              <w:pStyle w:val="Listenabsatz"/>
              <w:numPr>
                <w:ilvl w:val="0"/>
                <w:numId w:val="8"/>
              </w:numPr>
              <w:rPr>
                <w:b/>
                <w:bCs/>
                <w:sz w:val="20"/>
                <w:szCs w:val="22"/>
              </w:rPr>
            </w:pPr>
            <w:r w:rsidRPr="00D146B1">
              <w:rPr>
                <w:sz w:val="20"/>
                <w:szCs w:val="22"/>
              </w:rPr>
              <w:t>Was gelang mir gut, was weniger? Worin liegen die Gründe?</w:t>
            </w:r>
          </w:p>
          <w:p w14:paraId="695B2BA0" w14:textId="77777777" w:rsidR="00F80902" w:rsidRPr="00D146B1" w:rsidRDefault="00F80902" w:rsidP="001B37FC">
            <w:pPr>
              <w:pStyle w:val="Listenabsatz"/>
              <w:numPr>
                <w:ilvl w:val="0"/>
                <w:numId w:val="8"/>
              </w:numPr>
              <w:rPr>
                <w:b/>
                <w:bCs/>
                <w:sz w:val="20"/>
                <w:szCs w:val="22"/>
              </w:rPr>
            </w:pPr>
            <w:r w:rsidRPr="00D146B1">
              <w:rPr>
                <w:sz w:val="20"/>
                <w:szCs w:val="22"/>
              </w:rPr>
              <w:t>Sind alle Ziele erreicht worden? Weshalb nicht?</w:t>
            </w:r>
          </w:p>
          <w:p w14:paraId="69A59667" w14:textId="77777777" w:rsidR="00F80902" w:rsidRPr="00D146B1" w:rsidRDefault="00F80902" w:rsidP="001B37FC">
            <w:pPr>
              <w:pStyle w:val="Listenabsatz"/>
              <w:numPr>
                <w:ilvl w:val="0"/>
                <w:numId w:val="8"/>
              </w:numPr>
              <w:rPr>
                <w:b/>
                <w:bCs/>
                <w:sz w:val="20"/>
                <w:szCs w:val="22"/>
              </w:rPr>
            </w:pPr>
            <w:r w:rsidRPr="00D146B1">
              <w:rPr>
                <w:sz w:val="20"/>
                <w:szCs w:val="22"/>
              </w:rPr>
              <w:t>Warum bin ich mit meiner Leistung zufrieden / unzufrieden?</w:t>
            </w:r>
          </w:p>
          <w:p w14:paraId="1087E23C" w14:textId="77777777" w:rsidR="00F80902" w:rsidRPr="00D146B1" w:rsidRDefault="00F80902" w:rsidP="001B37FC">
            <w:pPr>
              <w:pStyle w:val="Listenabsatz"/>
              <w:numPr>
                <w:ilvl w:val="0"/>
                <w:numId w:val="8"/>
              </w:numPr>
              <w:rPr>
                <w:b/>
                <w:bCs/>
                <w:sz w:val="20"/>
                <w:szCs w:val="22"/>
              </w:rPr>
            </w:pPr>
            <w:r w:rsidRPr="00D146B1">
              <w:rPr>
                <w:sz w:val="20"/>
                <w:szCs w:val="22"/>
              </w:rPr>
              <w:t>Was habe ich gelernt?</w:t>
            </w:r>
          </w:p>
          <w:p w14:paraId="47FED217" w14:textId="77777777" w:rsidR="00F80902" w:rsidRPr="00D146B1" w:rsidRDefault="00F80902" w:rsidP="001B37FC">
            <w:pPr>
              <w:pStyle w:val="Listenabsatz"/>
              <w:numPr>
                <w:ilvl w:val="0"/>
                <w:numId w:val="8"/>
              </w:numPr>
              <w:rPr>
                <w:b/>
                <w:bCs/>
                <w:sz w:val="20"/>
                <w:szCs w:val="22"/>
              </w:rPr>
            </w:pPr>
            <w:r w:rsidRPr="00D146B1">
              <w:rPr>
                <w:sz w:val="20"/>
                <w:szCs w:val="22"/>
              </w:rPr>
              <w:t>Was kann ich besser / anders machen?</w:t>
            </w:r>
          </w:p>
          <w:p w14:paraId="15CEA256" w14:textId="77777777" w:rsidR="00F80902" w:rsidRPr="00D146B1" w:rsidRDefault="00F80902" w:rsidP="007D2B5D">
            <w:pPr>
              <w:rPr>
                <w:b/>
                <w:bCs/>
                <w:sz w:val="20"/>
                <w:szCs w:val="22"/>
              </w:rPr>
            </w:pPr>
          </w:p>
          <w:p w14:paraId="333678E3" w14:textId="77777777" w:rsidR="00F80902" w:rsidRDefault="00F80902" w:rsidP="007D2B5D">
            <w:pPr>
              <w:rPr>
                <w:b/>
                <w:bCs/>
              </w:rPr>
            </w:pPr>
          </w:p>
          <w:p w14:paraId="4BC8666B" w14:textId="77777777" w:rsidR="00F80902" w:rsidRDefault="00F80902" w:rsidP="0050226A">
            <w:pPr>
              <w:keepNext/>
            </w:pPr>
          </w:p>
        </w:tc>
      </w:tr>
    </w:tbl>
    <w:p w14:paraId="4D73554C" w14:textId="31378995" w:rsidR="00F80902" w:rsidRDefault="0050226A" w:rsidP="0050226A">
      <w:pPr>
        <w:pStyle w:val="Beschriftung"/>
      </w:pPr>
      <w:bookmarkStart w:id="44" w:name="_Toc193466668"/>
      <w:r>
        <w:t xml:space="preserve">Tabelle </w:t>
      </w:r>
      <w:r w:rsidR="009F4859">
        <w:fldChar w:fldCharType="begin"/>
      </w:r>
      <w:r w:rsidR="009F4859">
        <w:instrText xml:space="preserve"> SEQ Tabelle \* ARABIC </w:instrText>
      </w:r>
      <w:r w:rsidR="009F4859">
        <w:fldChar w:fldCharType="separate"/>
      </w:r>
      <w:r w:rsidR="009F4859">
        <w:rPr>
          <w:noProof/>
        </w:rPr>
        <w:t>17</w:t>
      </w:r>
      <w:r w:rsidR="009F4859">
        <w:fldChar w:fldCharType="end"/>
      </w:r>
      <w:r>
        <w:t>: Arbeitsjournal Tag 12</w:t>
      </w:r>
      <w:bookmarkEnd w:id="44"/>
    </w:p>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Pr="00D146B1" w:rsidRDefault="00F80902" w:rsidP="007D2B5D">
            <w:pPr>
              <w:rPr>
                <w:sz w:val="20"/>
                <w:szCs w:val="22"/>
              </w:rPr>
            </w:pPr>
          </w:p>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Pr="00D146B1" w:rsidRDefault="00F80902" w:rsidP="007D2B5D">
            <w:pPr>
              <w:rPr>
                <w:sz w:val="20"/>
                <w:szCs w:val="22"/>
              </w:rPr>
            </w:pPr>
          </w:p>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Pr="00D146B1" w:rsidRDefault="009F0D84" w:rsidP="007D2B5D">
            <w:pPr>
              <w:keepNext/>
              <w:rPr>
                <w:sz w:val="20"/>
                <w:szCs w:val="22"/>
              </w:rPr>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45" w:name="_Toc193462920"/>
      <w:r>
        <w:t xml:space="preserve">Teil 2 – </w:t>
      </w:r>
      <w:proofErr w:type="spellStart"/>
      <w:r>
        <w:t>Projektdokumentation</w:t>
      </w:r>
      <w:bookmarkEnd w:id="45"/>
      <w:proofErr w:type="spellEnd"/>
    </w:p>
    <w:p w14:paraId="1BD9FC70" w14:textId="77777777" w:rsidR="009F0D84" w:rsidRDefault="009F0D84" w:rsidP="001462BD">
      <w:pPr>
        <w:pStyle w:val="berschrift2nummeriert"/>
      </w:pPr>
      <w:bookmarkStart w:id="46" w:name="_Toc193462921"/>
      <w:r>
        <w:t>Kurzfassung des IPA Berichts</w:t>
      </w:r>
      <w:bookmarkEnd w:id="46"/>
    </w:p>
    <w:p w14:paraId="14B612CE" w14:textId="77777777" w:rsidR="009F0D84" w:rsidRDefault="009F0D84" w:rsidP="001462BD">
      <w:pPr>
        <w:pStyle w:val="berschrift3nummeriert"/>
      </w:pPr>
      <w:bookmarkStart w:id="47" w:name="_Toc193462922"/>
      <w:r>
        <w:t>Ausgangslage</w:t>
      </w:r>
      <w:bookmarkEnd w:id="47"/>
    </w:p>
    <w:p w14:paraId="303E406F" w14:textId="58EA3C93" w:rsidR="00B50AA6" w:rsidRDefault="00B50AA6" w:rsidP="00B50AA6">
      <w:r>
        <w:t>Am PSI werden an den Grossforschungsanlagen Serversysteme eingesetzt, welche ein Wartungsinterface (Integrated Lights Out) besitzen. Über dieses lassen sich Wartungsaufgaben für den jeweiligen Server ausführen und Informationen über diesen auslesen.</w:t>
      </w:r>
      <w:bookmarkStart w:id="48" w:name="_Toc193462923"/>
    </w:p>
    <w:p w14:paraId="2A426852" w14:textId="77777777" w:rsidR="00B50AA6" w:rsidRDefault="00B50AA6" w:rsidP="00B50AA6"/>
    <w:p w14:paraId="35DE5844" w14:textId="59C64527" w:rsidR="00B50AA6" w:rsidRPr="00B50AA6" w:rsidRDefault="00B50AA6" w:rsidP="00B50AA6">
      <w:pPr>
        <w:rPr>
          <w:rFonts w:asciiTheme="majorHAnsi" w:eastAsiaTheme="majorEastAsia" w:hAnsiTheme="majorHAnsi" w:cstheme="majorBidi"/>
          <w:b/>
        </w:rPr>
      </w:pPr>
      <w:r>
        <w:t xml:space="preserve">Um einen Überblick über die Anlagen und deren verbauten Komponenten zu haben ist ein Tool nötig, welches die wichtigsten MAC-Adressen und Seriennummern des Servers ausliest und einen Überblick dazu ausgibt. Es muss in PowerShell geschrieben werden, da eine Bibliothek zur Abfrage bereits in dieser Sprache vorhanden ist. Um die Zielsysteme gezielt abzufragen soll anhand eines Suchstring die Server aus der internen Datenbank inventory.psi.ch abgefragt werden. </w:t>
      </w:r>
    </w:p>
    <w:p w14:paraId="7DB15561" w14:textId="31A8DACA" w:rsidR="009F0D84" w:rsidRDefault="009F0D84" w:rsidP="00B50AA6">
      <w:pPr>
        <w:pStyle w:val="berschrift3nummeriert"/>
      </w:pPr>
      <w:r>
        <w:t>Vorgehen</w:t>
      </w:r>
      <w:bookmarkEnd w:id="48"/>
    </w:p>
    <w:p w14:paraId="29E99D71" w14:textId="49BEA857" w:rsidR="00421458" w:rsidRDefault="00421458" w:rsidP="00421458">
      <w:r>
        <w:t xml:space="preserve">Das Projekt wurde in Form eines PowerShell-Moduls implementiert, welches neben der Hauptfunktion weitere Funktionen zur einfacheren Handhabung bereitstellt. Die Abfragen von ILO und Inventory werden auf der Basis von generierten Konfigurationsdateien durchgeführt, welche durch den User generiert und befüllt werden. </w:t>
      </w:r>
      <w:r w:rsidR="004D32E8">
        <w:t>Es ist ebenso möglich</w:t>
      </w:r>
      <w:r w:rsidR="005461C2">
        <w:t>, das Programm ohne Konfiguration mit Parametern zu starten. Es bestehen ausserdem noch Elemente zur Unterstützung des Users in Form von Hilfestellungen.</w:t>
      </w:r>
    </w:p>
    <w:p w14:paraId="6D0F94DD" w14:textId="77777777" w:rsidR="003C393B" w:rsidRDefault="003C393B" w:rsidP="00421458"/>
    <w:p w14:paraId="195F03B2" w14:textId="3894957B" w:rsidR="009F0D84" w:rsidRPr="00E57530" w:rsidRDefault="003C393B" w:rsidP="009F0D84">
      <w:r>
        <w:t>Herausforderungen gab es vor allem im Bezug auf die Fehlerbehandlung und Hilfestellungen bei Fehlern.</w:t>
      </w:r>
    </w:p>
    <w:p w14:paraId="6D1D8839" w14:textId="2D292644" w:rsidR="009F0D84" w:rsidRDefault="009F0D84" w:rsidP="001462BD">
      <w:pPr>
        <w:pStyle w:val="berschrift3nummeriert"/>
      </w:pPr>
      <w:bookmarkStart w:id="49" w:name="_Toc193462924"/>
      <w:r>
        <w:t>Ergebnis</w:t>
      </w:r>
      <w:bookmarkEnd w:id="49"/>
    </w:p>
    <w:p w14:paraId="4F7DDD46" w14:textId="0ED5A533" w:rsidR="009F0D84" w:rsidRPr="00E57530" w:rsidRDefault="000D3BF0" w:rsidP="00D6124F">
      <w:r>
        <w:t>Das Ergebnis der Arbeit ist ein funktionales PowerShell-Modul, welches bereits</w:t>
      </w:r>
      <w:r w:rsidR="00486FB5">
        <w:t xml:space="preserve"> im Abgabezustand</w:t>
      </w:r>
      <w:r>
        <w:t xml:space="preserve"> verwendet werden kann</w:t>
      </w:r>
      <w:r w:rsidR="00D6124F">
        <w:t xml:space="preserve">. Es erfüllt die gestellten Anforderungen weitestgehend, es gibt aber auch Elemente (bspw. in der Fehlerbehebung), welche noch Optimierungspotenzial besitzen. </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50" w:name="_Toc193462925"/>
      <w:r w:rsidRPr="008E1A24">
        <w:lastRenderedPageBreak/>
        <w:t>Informieren</w:t>
      </w:r>
      <w:bookmarkEnd w:id="50"/>
    </w:p>
    <w:p w14:paraId="05F1BCB8" w14:textId="77777777" w:rsidR="009F0D84" w:rsidRDefault="009F0D84" w:rsidP="001462BD">
      <w:pPr>
        <w:pStyle w:val="berschrift3nummeriert"/>
      </w:pPr>
      <w:bookmarkStart w:id="51" w:name="_Toc193462926"/>
      <w:r w:rsidRPr="008E1A24">
        <w:t>Projektumfeld</w:t>
      </w:r>
      <w:bookmarkEnd w:id="51"/>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775D5DBD" w:rsidR="008608A6" w:rsidRDefault="008608A6" w:rsidP="008608A6">
      <w:pPr>
        <w:pStyle w:val="Beschriftung"/>
      </w:pPr>
      <w:bookmarkStart w:id="52" w:name="_Toc193466623"/>
      <w:r>
        <w:t xml:space="preserve">Abbildung </w:t>
      </w:r>
      <w:r w:rsidR="00602007">
        <w:fldChar w:fldCharType="begin"/>
      </w:r>
      <w:r w:rsidR="00602007">
        <w:instrText xml:space="preserve"> SEQ Abbildung \* ARABIC </w:instrText>
      </w:r>
      <w:r w:rsidR="00602007">
        <w:fldChar w:fldCharType="separate"/>
      </w:r>
      <w:r w:rsidR="00E962AC">
        <w:rPr>
          <w:noProof/>
        </w:rPr>
        <w:t>6</w:t>
      </w:r>
      <w:r w:rsidR="00602007">
        <w:rPr>
          <w:noProof/>
        </w:rPr>
        <w:fldChar w:fldCharType="end"/>
      </w:r>
      <w:r>
        <w:t>: Projektumfeld</w:t>
      </w:r>
      <w:bookmarkEnd w:id="52"/>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53" w:name="_Toc193462927"/>
      <w:r>
        <w:t>Systemgrenzen &amp; Schnittstellen</w:t>
      </w:r>
      <w:bookmarkEnd w:id="53"/>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t>
      </w:r>
      <w:proofErr w:type="spellStart"/>
      <w:r w:rsidR="00726626">
        <w:t>WebAPI</w:t>
      </w:r>
      <w:proofErr w:type="spellEnd"/>
      <w:r w:rsidR="00726626">
        <w:t xml:space="preserve">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1E20D18B" w14:textId="4307F448" w:rsidR="0008048E" w:rsidRDefault="0008048E" w:rsidP="009F0D84"/>
    <w:p w14:paraId="024F4873" w14:textId="45F9DB8B" w:rsidR="0008048E" w:rsidRPr="00F51F53" w:rsidRDefault="0008048E" w:rsidP="009F0D84">
      <w:r>
        <w:t xml:space="preserve">In Absprache mit dem VF wurde festgelegt, dass die Implementation des Programmes sich spezifisch auf die in der Aufgabenstellung bezeichneten Servertypen fokussiert wird. Das Programm soll am Ende zuerst auf der SwissFEL-Anlage laufen und beschränkt sich auch dort auf die Kameraserver (gemäss </w:t>
      </w:r>
      <w:proofErr w:type="spellStart"/>
      <w:r>
        <w:t>Namingconventions</w:t>
      </w:r>
      <w:proofErr w:type="spellEnd"/>
      <w:r>
        <w:t xml:space="preserve"> also z.B. der Server </w:t>
      </w:r>
      <w:r w:rsidRPr="0008048E">
        <w:rPr>
          <w:i/>
        </w:rPr>
        <w:t>sf-sioc-cs-64</w:t>
      </w:r>
      <w:r>
        <w:t>)</w:t>
      </w:r>
    </w:p>
    <w:p w14:paraId="2868866E" w14:textId="77777777" w:rsidR="009F0D84" w:rsidRDefault="009F0D84" w:rsidP="002C67DF">
      <w:pPr>
        <w:pStyle w:val="berschrift3nummeriert"/>
      </w:pPr>
      <w:bookmarkStart w:id="54" w:name="_Toc193462928"/>
      <w:r>
        <w:t>Anforderungsanalyse</w:t>
      </w:r>
      <w:bookmarkEnd w:id="54"/>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proofErr w:type="spellStart"/>
      <w:r>
        <w:t>Funktionale</w:t>
      </w:r>
      <w:proofErr w:type="spellEnd"/>
      <w:r>
        <w:t xml:space="preserve"> </w:t>
      </w:r>
      <w:proofErr w:type="spellStart"/>
      <w:r>
        <w:t>Anforderungen</w:t>
      </w:r>
      <w:proofErr w:type="spellEnd"/>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lastRenderedPageBreak/>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proofErr w:type="spellStart"/>
      <w:r>
        <w:t>Nicht</w:t>
      </w:r>
      <w:proofErr w:type="spellEnd"/>
      <w:r>
        <w:t xml:space="preserve"> </w:t>
      </w:r>
      <w:proofErr w:type="spellStart"/>
      <w:r>
        <w:t>Funktionale</w:t>
      </w:r>
      <w:proofErr w:type="spellEnd"/>
      <w:r>
        <w:t xml:space="preserve"> </w:t>
      </w:r>
      <w:proofErr w:type="spellStart"/>
      <w:r>
        <w:t>Anforderung</w:t>
      </w:r>
      <w:r w:rsidR="00C44F96">
        <w:t>en</w:t>
      </w:r>
      <w:proofErr w:type="spellEnd"/>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55" w:name="_Toc193462929"/>
      <w:proofErr w:type="spellStart"/>
      <w:r>
        <w:t>Programablaufplan</w:t>
      </w:r>
      <w:bookmarkEnd w:id="55"/>
      <w:proofErr w:type="spellEnd"/>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4526E75F" w:rsidR="000B2445" w:rsidRDefault="000B2445" w:rsidP="00E34FFF">
      <w:pPr>
        <w:pStyle w:val="Beschriftung"/>
        <w:jc w:val="center"/>
      </w:pPr>
      <w:bookmarkStart w:id="56" w:name="_Toc193466624"/>
      <w:r>
        <w:t xml:space="preserve">Abbildung </w:t>
      </w:r>
      <w:r w:rsidR="00602007">
        <w:fldChar w:fldCharType="begin"/>
      </w:r>
      <w:r w:rsidR="00602007">
        <w:instrText xml:space="preserve"> SEQ Abbildung \* ARABIC </w:instrText>
      </w:r>
      <w:r w:rsidR="00602007">
        <w:fldChar w:fldCharType="separate"/>
      </w:r>
      <w:r w:rsidR="00E962AC">
        <w:rPr>
          <w:noProof/>
        </w:rPr>
        <w:t>7</w:t>
      </w:r>
      <w:r w:rsidR="00602007">
        <w:rPr>
          <w:noProof/>
        </w:rPr>
        <w:fldChar w:fldCharType="end"/>
      </w:r>
      <w:r>
        <w:t>: Programmablaufplan (simpel)</w:t>
      </w:r>
      <w:bookmarkEnd w:id="56"/>
    </w:p>
    <w:p w14:paraId="48367F1A" w14:textId="6B696233" w:rsidR="000B2445"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4116DB08" w14:textId="24DDAC15" w:rsidR="00BA6380" w:rsidRDefault="00BA6380">
      <w:pPr>
        <w:spacing w:line="280" w:lineRule="atLeast"/>
      </w:pPr>
      <w:r>
        <w:br w:type="page"/>
      </w:r>
    </w:p>
    <w:p w14:paraId="671F63DD" w14:textId="774309EC" w:rsidR="00BA6380" w:rsidRDefault="001B060C" w:rsidP="00BA6380">
      <w:pPr>
        <w:pStyle w:val="berschrift3nummeriert"/>
      </w:pPr>
      <w:bookmarkStart w:id="57" w:name="_Toc193462930"/>
      <w:r>
        <w:lastRenderedPageBreak/>
        <w:t>Integrated Lights Out (ILO)</w:t>
      </w:r>
      <w:bookmarkEnd w:id="57"/>
    </w:p>
    <w:p w14:paraId="01576005" w14:textId="08B1E7E7" w:rsidR="00BA6380" w:rsidRDefault="001B060C" w:rsidP="00BA6380">
      <w:r w:rsidRPr="001B060C">
        <w:rPr>
          <w:b/>
        </w:rPr>
        <w:t>I</w:t>
      </w:r>
      <w:r w:rsidRPr="001B060C">
        <w:t xml:space="preserve">ntegrated </w:t>
      </w:r>
      <w:r w:rsidRPr="001B060C">
        <w:rPr>
          <w:b/>
        </w:rPr>
        <w:t>L</w:t>
      </w:r>
      <w:r w:rsidRPr="001B060C">
        <w:t xml:space="preserve">ights </w:t>
      </w:r>
      <w:r w:rsidRPr="001B060C">
        <w:rPr>
          <w:b/>
        </w:rPr>
        <w:t>O</w:t>
      </w:r>
      <w:r w:rsidRPr="001B060C">
        <w:t xml:space="preserve">ut </w:t>
      </w:r>
      <w:r>
        <w:t xml:space="preserve">(kurz ILO) </w:t>
      </w:r>
      <w:r w:rsidRPr="001B060C">
        <w:t>ist ein von Hewlett Packard Enterprise</w:t>
      </w:r>
      <w:r>
        <w:t xml:space="preserve"> (kurz HPE)</w:t>
      </w:r>
      <w:r w:rsidRPr="001B060C">
        <w:t xml:space="preserve"> für ihr</w:t>
      </w:r>
      <w:r>
        <w:t>e ProLiant-Server bereitgestellte Out-of-Band Managementtechnologie. Diese Technologie ermöglicht es, über d</w:t>
      </w:r>
      <w:r w:rsidR="00CD2D16">
        <w:t>en ILO-Chip</w:t>
      </w:r>
      <w:r>
        <w:t xml:space="preserve"> </w:t>
      </w:r>
      <w:r w:rsidR="00CD2D16">
        <w:t>aus der Ferne</w:t>
      </w:r>
      <w:r>
        <w:t xml:space="preserve"> auf</w:t>
      </w:r>
      <w:r w:rsidR="00CD2D16">
        <w:t xml:space="preserve"> den Server zuzugreifen, auf dem er verbaut ist. </w:t>
      </w:r>
    </w:p>
    <w:p w14:paraId="7D1EA749" w14:textId="77777777" w:rsidR="00CD2D16" w:rsidRDefault="00CD2D16" w:rsidP="00BA6380"/>
    <w:p w14:paraId="6066F951" w14:textId="77777777" w:rsidR="001E2068" w:rsidRDefault="00CD2D16" w:rsidP="00BA6380">
      <w:r>
        <w:t xml:space="preserve">Dies geschieht über eine vom eigentlichen Server komplett </w:t>
      </w:r>
      <w:r w:rsidR="001E2068">
        <w:t>unabhängige Netzwerkkarte und Netzwerkverbindung (daher auch die Out-of-Band Eigenschaft), über die der Server in jedem Zustand erreicht werden kann, ob dieser läuft, kaputt ist oder komplett abgeschaltet ist.</w:t>
      </w:r>
    </w:p>
    <w:p w14:paraId="295CE710" w14:textId="77777777" w:rsidR="00F6585F" w:rsidRDefault="00F6585F" w:rsidP="00F6585F">
      <w:pPr>
        <w:keepNext/>
      </w:pPr>
      <w:r>
        <w:rPr>
          <w:noProof/>
        </w:rPr>
        <w:drawing>
          <wp:inline distT="0" distB="0" distL="0" distR="0" wp14:anchorId="0FF27D61" wp14:editId="07DB62E9">
            <wp:extent cx="3104137" cy="1749287"/>
            <wp:effectExtent l="0" t="0" r="0" b="0"/>
            <wp:docPr id="845633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3104137" cy="1749287"/>
                    </a:xfrm>
                    <a:prstGeom prst="rect">
                      <a:avLst/>
                    </a:prstGeom>
                    <a:noFill/>
                    <a:ln>
                      <a:noFill/>
                    </a:ln>
                  </pic:spPr>
                </pic:pic>
              </a:graphicData>
            </a:graphic>
          </wp:inline>
        </w:drawing>
      </w:r>
    </w:p>
    <w:p w14:paraId="6802468F" w14:textId="19665DC5" w:rsidR="00F6585F" w:rsidRDefault="00F6585F" w:rsidP="00F6585F">
      <w:pPr>
        <w:pStyle w:val="Beschriftung"/>
      </w:pPr>
      <w:bookmarkStart w:id="58" w:name="_Toc193466625"/>
      <w:r>
        <w:t xml:space="preserve">Abbildung </w:t>
      </w:r>
      <w:r>
        <w:fldChar w:fldCharType="begin"/>
      </w:r>
      <w:r>
        <w:instrText xml:space="preserve"> SEQ Abbildung \* ARABIC </w:instrText>
      </w:r>
      <w:r>
        <w:fldChar w:fldCharType="separate"/>
      </w:r>
      <w:r w:rsidR="00E962AC">
        <w:rPr>
          <w:noProof/>
        </w:rPr>
        <w:t>8</w:t>
      </w:r>
      <w:r>
        <w:fldChar w:fldCharType="end"/>
      </w:r>
      <w:r>
        <w:t>: Gesonderte Netzwerkschnittstelle von ILO</w:t>
      </w:r>
      <w:bookmarkEnd w:id="58"/>
    </w:p>
    <w:p w14:paraId="7777FE4B" w14:textId="1F4235EB" w:rsidR="00CD2D16" w:rsidRDefault="001E2068" w:rsidP="00BA6380">
      <w:r>
        <w:t>ILO stellt über diese Verbindungen verschiedene Funktionen bereit wie bspw. das Ein- und Ausschalten der Server. Mit jeder Version kommen neue Funktionalitäten mit, welche die Informationsspanne erweitern: Mit ILO 6 kann z.B. auch der Speicher abgefragt werden. Ganz generell (und wichtigste Eigenschaft für die IPA)</w:t>
      </w:r>
      <w:r w:rsidR="005419BD">
        <w:t xml:space="preserve"> lässt sich über ILO auch </w:t>
      </w:r>
      <w:r w:rsidR="002008E8">
        <w:t>Eigenschaften wie die MAC-Adressen oder Seriennummern von den verbauten Komponenten auslesen.</w:t>
      </w:r>
    </w:p>
    <w:p w14:paraId="0F2338DF" w14:textId="77777777" w:rsidR="002008E8" w:rsidRDefault="002008E8" w:rsidP="00BA6380"/>
    <w:p w14:paraId="7D117990" w14:textId="52BA459C" w:rsidR="002008E8" w:rsidRDefault="002008E8" w:rsidP="00BA6380">
      <w:r>
        <w:t xml:space="preserve">Durch dieses Remotemanagement muss man also nicht immer zum physischen Server, um diesen zu konfigurieren oder Hardwaredaten davon abzulesen, sondern kann dies bequem vom Büro aus machen. </w:t>
      </w:r>
    </w:p>
    <w:p w14:paraId="7B4FAE34" w14:textId="215AC55D" w:rsidR="002008E8" w:rsidRDefault="002008E8" w:rsidP="00F6585F"/>
    <w:p w14:paraId="105C150E" w14:textId="77777777" w:rsidR="00F6585F" w:rsidRDefault="002008E8" w:rsidP="00F6585F">
      <w:pPr>
        <w:rPr>
          <w:noProof/>
        </w:rPr>
      </w:pPr>
      <w:r>
        <w:t xml:space="preserve">Es existieren verschiedene Programmierschnittstellen, welche die ILO-Funktionen nicht nur per Browser erreichbar machen. Dazu gehört auch neben der verwendeten HPEiLOCmdlets-Bibliothek auch </w:t>
      </w:r>
      <w:r w:rsidR="001654E5">
        <w:t>Bibliotheken für Perl, Python oder Ruby.</w:t>
      </w:r>
      <w:r w:rsidR="00F6585F" w:rsidRPr="00F6585F">
        <w:rPr>
          <w:noProof/>
        </w:rPr>
        <w:t xml:space="preserve"> </w:t>
      </w:r>
    </w:p>
    <w:p w14:paraId="610C6D4B" w14:textId="77777777" w:rsidR="00F6585F" w:rsidRDefault="00F6585F" w:rsidP="00F6585F">
      <w:pPr>
        <w:keepNext/>
      </w:pPr>
      <w:r>
        <w:rPr>
          <w:noProof/>
        </w:rPr>
        <w:drawing>
          <wp:inline distT="0" distB="0" distL="0" distR="0" wp14:anchorId="65BC020D" wp14:editId="14973510">
            <wp:extent cx="5065389" cy="2854519"/>
            <wp:effectExtent l="0" t="0" r="2540" b="3175"/>
            <wp:docPr id="367301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0800000">
                      <a:off x="0" y="0"/>
                      <a:ext cx="5074750" cy="2859794"/>
                    </a:xfrm>
                    <a:prstGeom prst="rect">
                      <a:avLst/>
                    </a:prstGeom>
                    <a:noFill/>
                    <a:ln>
                      <a:noFill/>
                    </a:ln>
                  </pic:spPr>
                </pic:pic>
              </a:graphicData>
            </a:graphic>
          </wp:inline>
        </w:drawing>
      </w:r>
    </w:p>
    <w:p w14:paraId="34C9B6D4" w14:textId="1E0BB079" w:rsidR="00F6585F" w:rsidRDefault="00F6585F" w:rsidP="00F6585F">
      <w:pPr>
        <w:pStyle w:val="Beschriftung"/>
      </w:pPr>
      <w:bookmarkStart w:id="59" w:name="_Toc193466626"/>
      <w:r>
        <w:t xml:space="preserve">Abbildung </w:t>
      </w:r>
      <w:r>
        <w:fldChar w:fldCharType="begin"/>
      </w:r>
      <w:r>
        <w:instrText xml:space="preserve"> SEQ Abbildung \* ARABIC </w:instrText>
      </w:r>
      <w:r>
        <w:fldChar w:fldCharType="separate"/>
      </w:r>
      <w:r w:rsidR="00E962AC">
        <w:rPr>
          <w:noProof/>
        </w:rPr>
        <w:t>9</w:t>
      </w:r>
      <w:r>
        <w:fldChar w:fldCharType="end"/>
      </w:r>
      <w:r>
        <w:t>: ILO-Chip in einem ProLiant Gen9</w:t>
      </w:r>
      <w:bookmarkEnd w:id="59"/>
    </w:p>
    <w:p w14:paraId="7EDB18A9" w14:textId="4A935164" w:rsidR="00F6585F" w:rsidRDefault="00F6585F" w:rsidP="00F6585F">
      <w:pPr>
        <w:keepNext/>
      </w:pPr>
    </w:p>
    <w:p w14:paraId="1B3430B1" w14:textId="75392E10" w:rsidR="00BA6380" w:rsidRPr="00BA6380" w:rsidRDefault="00BA6380" w:rsidP="00BA6380">
      <w:pPr>
        <w:pStyle w:val="berschrift3nummeriert"/>
      </w:pPr>
      <w:bookmarkStart w:id="60" w:name="_Toc193462931"/>
      <w:r>
        <w:t>Inventory.psi.ch</w:t>
      </w:r>
      <w:bookmarkEnd w:id="60"/>
    </w:p>
    <w:p w14:paraId="10318CA9" w14:textId="484B62DF" w:rsidR="00713A5C" w:rsidRDefault="00713A5C" w:rsidP="000B2445">
      <w:r>
        <w:t xml:space="preserve">Inventory.psi.ch ist die </w:t>
      </w:r>
      <w:r w:rsidR="00FE12BA">
        <w:t>Datenbank zur Erfassung und Inventarisierung von externen und internen Komponenten. Sie wird primär durch die Gruppe Hardware Support (Lead: Kurt Bitterli) benützt und durch Alain Bertrand gewartet</w:t>
      </w:r>
      <w:r w:rsidR="00F53F30">
        <w:t>.</w:t>
      </w:r>
    </w:p>
    <w:p w14:paraId="39E4820E" w14:textId="77777777" w:rsidR="005A5091" w:rsidRDefault="005A5091" w:rsidP="000B2445"/>
    <w:p w14:paraId="4402DCE1" w14:textId="155801F6" w:rsidR="005A5091" w:rsidRDefault="005A5091" w:rsidP="000B2445">
      <w:r>
        <w:t xml:space="preserve">Inventory enthält also nicht nur Server und Computer, welche an den </w:t>
      </w:r>
      <w:proofErr w:type="spellStart"/>
      <w:r>
        <w:t>Grossforschunganlagen</w:t>
      </w:r>
      <w:proofErr w:type="spellEnd"/>
      <w:r>
        <w:t xml:space="preserve"> installiert oder an Lager sind, sondern auch Kabel, Netzwerkkarten </w:t>
      </w:r>
      <w:proofErr w:type="spellStart"/>
      <w:r>
        <w:t>uvm</w:t>
      </w:r>
      <w:proofErr w:type="spellEnd"/>
      <w:r>
        <w:t>. Neben den Informationen über welche Teile und Parts existieren speichert Inventory auch ab, wie solche Teile miteinander verknüpft sind. Als zweites Main Feature können über Inventory auch Teile bestellt werden.</w:t>
      </w:r>
    </w:p>
    <w:p w14:paraId="52727CFC" w14:textId="77777777" w:rsidR="005A5091" w:rsidRDefault="005A5091" w:rsidP="000B2445"/>
    <w:p w14:paraId="449B13E1" w14:textId="68DD2BFD" w:rsidR="005A5091" w:rsidRDefault="005A5091" w:rsidP="000B2445">
      <w:r>
        <w:t>Für die IPA ist aber lediglich die Informationsseite</w:t>
      </w:r>
      <w:r w:rsidR="00D706CC">
        <w:t xml:space="preserve">, spezifisch die der Server </w:t>
      </w:r>
      <w:r>
        <w:t>relevant, da diese die relevanten Daten zur ILO-Abfrage enthält.</w:t>
      </w:r>
      <w:r w:rsidR="00D706CC">
        <w:t xml:space="preserve"> Eine solche Seite kann z.B. so aussehen: </w:t>
      </w:r>
    </w:p>
    <w:p w14:paraId="7BEB4397" w14:textId="77777777" w:rsidR="00D706CC" w:rsidRDefault="00D706CC" w:rsidP="000B2445"/>
    <w:p w14:paraId="4B711A6B" w14:textId="77777777" w:rsidR="00E962AC" w:rsidRDefault="00D706CC" w:rsidP="00E962AC">
      <w:pPr>
        <w:keepNext/>
      </w:pPr>
      <w:r w:rsidRPr="00D706CC">
        <w:drawing>
          <wp:inline distT="0" distB="0" distL="0" distR="0" wp14:anchorId="00119951" wp14:editId="3E3365D5">
            <wp:extent cx="5759450" cy="2713355"/>
            <wp:effectExtent l="0" t="0" r="0" b="0"/>
            <wp:docPr id="1148695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5988" name=""/>
                    <pic:cNvPicPr/>
                  </pic:nvPicPr>
                  <pic:blipFill>
                    <a:blip r:embed="rId49"/>
                    <a:stretch>
                      <a:fillRect/>
                    </a:stretch>
                  </pic:blipFill>
                  <pic:spPr>
                    <a:xfrm>
                      <a:off x="0" y="0"/>
                      <a:ext cx="5759450" cy="2713355"/>
                    </a:xfrm>
                    <a:prstGeom prst="rect">
                      <a:avLst/>
                    </a:prstGeom>
                  </pic:spPr>
                </pic:pic>
              </a:graphicData>
            </a:graphic>
          </wp:inline>
        </w:drawing>
      </w:r>
    </w:p>
    <w:p w14:paraId="4D0F577B" w14:textId="0AFBE23D" w:rsidR="00E962AC" w:rsidRDefault="00E962AC" w:rsidP="00E962AC">
      <w:pPr>
        <w:pStyle w:val="Beschriftung"/>
      </w:pPr>
      <w:bookmarkStart w:id="61" w:name="_Toc193466627"/>
      <w:r>
        <w:t xml:space="preserve">Abbildung </w:t>
      </w:r>
      <w:r>
        <w:fldChar w:fldCharType="begin"/>
      </w:r>
      <w:r>
        <w:instrText xml:space="preserve"> SEQ Abbildung \* ARABIC </w:instrText>
      </w:r>
      <w:r>
        <w:fldChar w:fldCharType="separate"/>
      </w:r>
      <w:r>
        <w:rPr>
          <w:noProof/>
        </w:rPr>
        <w:t>10</w:t>
      </w:r>
      <w:r>
        <w:fldChar w:fldCharType="end"/>
      </w:r>
      <w:r>
        <w:t>: Informationsansicht Inventory</w:t>
      </w:r>
      <w:bookmarkEnd w:id="61"/>
    </w:p>
    <w:p w14:paraId="5487150D" w14:textId="6EDCC2E3" w:rsidR="00E962AC" w:rsidRDefault="00E962AC" w:rsidP="000B2445">
      <w:r>
        <w:t xml:space="preserve">Inventory stellt ausserdem eine JSON API bereit, welche alle Daten, die auch auf dieser Seite angezeigt werden zugänglich macht. Auf dieser Grundlage soll die </w:t>
      </w:r>
      <w:proofErr w:type="spellStart"/>
      <w:r>
        <w:t>Inventoryabfrage</w:t>
      </w:r>
      <w:proofErr w:type="spellEnd"/>
      <w:r>
        <w:t xml:space="preserve"> vom Programm durchgeführt werden. </w:t>
      </w:r>
      <w:proofErr w:type="spellStart"/>
      <w:r>
        <w:t>Im</w:t>
      </w:r>
      <w:proofErr w:type="spellEnd"/>
      <w:r>
        <w:t xml:space="preserve"> Bezug auf ILO ist vor allem das Feld </w:t>
      </w:r>
      <w:r>
        <w:rPr>
          <w:b/>
        </w:rPr>
        <w:t xml:space="preserve">Hostname </w:t>
      </w:r>
      <w:proofErr w:type="spellStart"/>
      <w:r>
        <w:rPr>
          <w:b/>
        </w:rPr>
        <w:t>Mgnt</w:t>
      </w:r>
      <w:proofErr w:type="spellEnd"/>
      <w:r>
        <w:t xml:space="preserve"> wichtig, welches den Hostnamen vom ILO darstellt. Die Felder </w:t>
      </w:r>
      <w:r>
        <w:rPr>
          <w:b/>
        </w:rPr>
        <w:t xml:space="preserve">MAC 1 – MAC 4 </w:t>
      </w:r>
      <w:r>
        <w:t xml:space="preserve"> sind jeweils die MAC-Adressen der verbauten Netzwerkkarten, das Feld </w:t>
      </w:r>
      <w:r>
        <w:rPr>
          <w:b/>
        </w:rPr>
        <w:t xml:space="preserve">MAC </w:t>
      </w:r>
      <w:proofErr w:type="spellStart"/>
      <w:r>
        <w:rPr>
          <w:b/>
        </w:rPr>
        <w:t>Mgnt</w:t>
      </w:r>
      <w:proofErr w:type="spellEnd"/>
      <w:r>
        <w:t xml:space="preserve"> ist wiederum die MAC-Adresse der ILO-Netzwerkschnittstelle.</w:t>
      </w:r>
      <w:r w:rsidR="00D706CC" w:rsidRPr="00D706CC">
        <w:t xml:space="preserve"> </w:t>
      </w:r>
    </w:p>
    <w:p w14:paraId="67D36288" w14:textId="77777777" w:rsidR="00E962AC" w:rsidRDefault="00E962AC" w:rsidP="000B2445"/>
    <w:p w14:paraId="1947CC06" w14:textId="77777777" w:rsidR="00E962AC" w:rsidRDefault="00E962AC" w:rsidP="000B2445"/>
    <w:p w14:paraId="78361F69" w14:textId="3377E2E2" w:rsidR="009F0D84" w:rsidRDefault="009F0D84" w:rsidP="000B2445">
      <w:r>
        <w:br w:type="page"/>
      </w:r>
    </w:p>
    <w:p w14:paraId="4F5FE7F8" w14:textId="77777777" w:rsidR="009F0D84" w:rsidRDefault="009F0D84" w:rsidP="002C67DF">
      <w:pPr>
        <w:pStyle w:val="berschrift2nummeriert"/>
      </w:pPr>
      <w:bookmarkStart w:id="62" w:name="_Toc193462932"/>
      <w:r>
        <w:lastRenderedPageBreak/>
        <w:t>Planen</w:t>
      </w:r>
      <w:bookmarkEnd w:id="62"/>
    </w:p>
    <w:p w14:paraId="2D52F36E" w14:textId="77777777" w:rsidR="009F0D84" w:rsidRDefault="009F0D84" w:rsidP="002C67DF">
      <w:pPr>
        <w:pStyle w:val="berschrift3nummeriert"/>
      </w:pPr>
      <w:bookmarkStart w:id="63" w:name="_Toc193462933"/>
      <w:r>
        <w:t>Testkonzept</w:t>
      </w:r>
      <w:bookmarkEnd w:id="63"/>
    </w:p>
    <w:p w14:paraId="625190BC" w14:textId="77777777" w:rsidR="009F0D84" w:rsidRPr="0073301B" w:rsidRDefault="009F0D84" w:rsidP="00F9093F">
      <w:pPr>
        <w:pStyle w:val="Untertitel"/>
        <w:rPr>
          <w:b/>
          <w:bCs/>
        </w:rPr>
      </w:pPr>
      <w:proofErr w:type="spellStart"/>
      <w:r w:rsidRPr="0073301B">
        <w:rPr>
          <w:b/>
          <w:bCs/>
        </w:rPr>
        <w:t>Testsystem</w:t>
      </w:r>
      <w:proofErr w:type="spellEnd"/>
    </w:p>
    <w:p w14:paraId="30B35223" w14:textId="77777777" w:rsidR="00303A6C" w:rsidRDefault="00303A6C" w:rsidP="009F0D84">
      <w:r>
        <w:t xml:space="preserve">Die Tests, welche anhand der Aufgabenstellung durchgeführt werden müssen, werden in Umgebungen getestet, welche der tatsächlichen Anwendung auch so vorkommen könnten. Dabei gibt es zwei unterschiedliche Fälle: Die Server hängen im </w:t>
      </w:r>
      <w:proofErr w:type="spellStart"/>
      <w:r>
        <w:t>Officenetzwerk</w:t>
      </w:r>
      <w:proofErr w:type="spellEnd"/>
      <w:r>
        <w:t xml:space="preserve"> oder sie hängen im Maschinennetz.</w:t>
      </w:r>
    </w:p>
    <w:p w14:paraId="6DEADB25" w14:textId="77777777" w:rsidR="00303A6C" w:rsidRDefault="00303A6C" w:rsidP="009F0D84"/>
    <w:p w14:paraId="0AFC5720" w14:textId="4844537A" w:rsidR="00303A6C" w:rsidRPr="00222F74" w:rsidRDefault="00303A6C" w:rsidP="009F0D84">
      <w:r>
        <w:t xml:space="preserve">Getestet werden soll, ob das Skript wie geplant funktioniert und reagiert, vor allem </w:t>
      </w:r>
      <w:proofErr w:type="spellStart"/>
      <w:r>
        <w:t>im</w:t>
      </w:r>
      <w:proofErr w:type="spellEnd"/>
      <w:r>
        <w:t xml:space="preserve">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w:t>
      </w:r>
      <w:proofErr w:type="spellStart"/>
      <w:r w:rsidR="001205C0">
        <w:t>laufen</w:t>
      </w:r>
      <w:proofErr w:type="spellEnd"/>
      <w:r w:rsidR="001205C0">
        <w:t xml:space="preserve">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831425"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w:t>
            </w:r>
            <w:proofErr w:type="spellStart"/>
            <w:r>
              <w:rPr>
                <w:sz w:val="18"/>
                <w:szCs w:val="20"/>
              </w:rPr>
              <w:t>Build</w:t>
            </w:r>
            <w:proofErr w:type="spellEnd"/>
            <w:r>
              <w:rPr>
                <w:sz w:val="18"/>
                <w:szCs w:val="20"/>
              </w:rPr>
              <w:t xml:space="preserve">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proofErr w:type="spellStart"/>
      <w:r w:rsidRPr="0073301B">
        <w:rPr>
          <w:b/>
        </w:rPr>
        <w:t>Testmittel</w:t>
      </w:r>
      <w:proofErr w:type="spellEnd"/>
      <w:r w:rsidRPr="0073301B">
        <w:rPr>
          <w:b/>
        </w:rPr>
        <w:t xml:space="preserve"> und </w:t>
      </w:r>
      <w:proofErr w:type="spellStart"/>
      <w:r w:rsidRPr="0073301B">
        <w:rPr>
          <w:b/>
        </w:rPr>
        <w:t>Methoden</w:t>
      </w:r>
      <w:proofErr w:type="spellEnd"/>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w:t>
      </w:r>
      <w:proofErr w:type="spellStart"/>
      <w:r w:rsidR="00AF4281">
        <w:t>notwändige</w:t>
      </w:r>
      <w:proofErr w:type="spellEnd"/>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64" w:name="_Toc193462934"/>
      <w:r>
        <w:t>Testfälle</w:t>
      </w:r>
      <w:bookmarkEnd w:id="64"/>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Default="004E71E8" w:rsidP="008F15CF">
            <w:r>
              <w:t>Testfall:</w:t>
            </w:r>
          </w:p>
        </w:tc>
        <w:tc>
          <w:tcPr>
            <w:tcW w:w="2254" w:type="dxa"/>
          </w:tcPr>
          <w:p w14:paraId="16CDE2E7" w14:textId="77777777" w:rsidR="004E71E8" w:rsidRDefault="004E71E8" w:rsidP="008F15CF">
            <w:r>
              <w:t>TF-01</w:t>
            </w:r>
          </w:p>
        </w:tc>
        <w:tc>
          <w:tcPr>
            <w:tcW w:w="2254" w:type="dxa"/>
          </w:tcPr>
          <w:p w14:paraId="738669AB" w14:textId="77777777" w:rsidR="004E71E8" w:rsidRDefault="004E71E8" w:rsidP="008F15CF">
            <w:r>
              <w:t>Anforderung:</w:t>
            </w:r>
          </w:p>
        </w:tc>
        <w:tc>
          <w:tcPr>
            <w:tcW w:w="2254" w:type="dxa"/>
          </w:tcPr>
          <w:p w14:paraId="0690B657" w14:textId="77777777" w:rsidR="004E71E8" w:rsidRDefault="004E71E8" w:rsidP="008F15CF">
            <w: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77777777" w:rsidR="004E71E8" w:rsidRPr="00ED37CB" w:rsidRDefault="004E71E8" w:rsidP="008F15CF">
            <w:r>
              <w:t>Skript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w:t>
            </w:r>
            <w:proofErr w:type="spellStart"/>
            <w:r>
              <w:t>HWInfoFromILO</w:t>
            </w:r>
            <w:proofErr w:type="spellEnd"/>
            <w:r>
              <w:t xml:space="preserve">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w:t>
            </w:r>
            <w:proofErr w:type="spellStart"/>
            <w:r w:rsidRPr="00617BE4">
              <w:rPr>
                <w:lang w:val="en-US"/>
              </w:rPr>
              <w:t>HWInf</w:t>
            </w:r>
            <w:r>
              <w:rPr>
                <w:lang w:val="en-US"/>
              </w:rPr>
              <w:t>oFromILO</w:t>
            </w:r>
            <w:proofErr w:type="spellEnd"/>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Default="004E71E8" w:rsidP="008F15CF">
            <w:r>
              <w:t>Testfall:</w:t>
            </w:r>
          </w:p>
        </w:tc>
        <w:tc>
          <w:tcPr>
            <w:tcW w:w="2254" w:type="dxa"/>
          </w:tcPr>
          <w:p w14:paraId="20D61A8D" w14:textId="77777777" w:rsidR="004E71E8" w:rsidRDefault="004E71E8" w:rsidP="008F15CF">
            <w:r>
              <w:t>TF-02</w:t>
            </w:r>
          </w:p>
        </w:tc>
        <w:tc>
          <w:tcPr>
            <w:tcW w:w="2254" w:type="dxa"/>
          </w:tcPr>
          <w:p w14:paraId="50C55216" w14:textId="77777777" w:rsidR="004E71E8" w:rsidRDefault="004E71E8" w:rsidP="008F15CF">
            <w:r>
              <w:t>Anforderung:</w:t>
            </w:r>
          </w:p>
        </w:tc>
        <w:tc>
          <w:tcPr>
            <w:tcW w:w="2254" w:type="dxa"/>
          </w:tcPr>
          <w:p w14:paraId="3CEAFF0B" w14:textId="77777777" w:rsidR="004E71E8" w:rsidRDefault="004E71E8" w:rsidP="008F15CF">
            <w: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77777777" w:rsidR="004E71E8" w:rsidRPr="00ED37CB" w:rsidRDefault="004E71E8" w:rsidP="008F15CF">
            <w:r>
              <w:t>Skript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w:t>
            </w:r>
            <w:proofErr w:type="spellStart"/>
            <w:r>
              <w:t>HWInfoFromILO</w:t>
            </w:r>
            <w:proofErr w:type="spellEnd"/>
            <w:r>
              <w:t xml:space="preserve"> -</w:t>
            </w:r>
            <w:proofErr w:type="spellStart"/>
            <w:r>
              <w:t>configPath</w:t>
            </w:r>
            <w:proofErr w:type="spellEnd"/>
            <w:r>
              <w:t xml:space="preserve">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Default="004E71E8" w:rsidP="008F15CF">
            <w:r>
              <w:t>Testfall:</w:t>
            </w:r>
          </w:p>
        </w:tc>
        <w:tc>
          <w:tcPr>
            <w:tcW w:w="2254" w:type="dxa"/>
          </w:tcPr>
          <w:p w14:paraId="68DC40AD" w14:textId="77777777" w:rsidR="004E71E8" w:rsidRDefault="004E71E8" w:rsidP="008F15CF">
            <w:r>
              <w:t>TF-03</w:t>
            </w:r>
          </w:p>
        </w:tc>
        <w:tc>
          <w:tcPr>
            <w:tcW w:w="2254" w:type="dxa"/>
          </w:tcPr>
          <w:p w14:paraId="64AA17EB" w14:textId="77777777" w:rsidR="004E71E8" w:rsidRDefault="004E71E8" w:rsidP="008F15CF">
            <w:r>
              <w:t>Anforderung:</w:t>
            </w:r>
          </w:p>
        </w:tc>
        <w:tc>
          <w:tcPr>
            <w:tcW w:w="2254" w:type="dxa"/>
          </w:tcPr>
          <w:p w14:paraId="6C6481DD" w14:textId="77777777" w:rsidR="004E71E8" w:rsidRDefault="004E71E8" w:rsidP="008F15CF">
            <w: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7777777" w:rsidR="004E71E8" w:rsidRPr="00ED37CB" w:rsidRDefault="004E71E8" w:rsidP="008F15CF">
            <w:r>
              <w:t>Skript ist gestartet &amp; Konfiguration vorhanden, Loglevel ist keine Zahl</w:t>
            </w:r>
          </w:p>
        </w:tc>
      </w:tr>
      <w:tr w:rsidR="004E71E8" w:rsidRPr="00831425"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Get-</w:t>
            </w:r>
            <w:proofErr w:type="spellStart"/>
            <w:r w:rsidRPr="00F450CC">
              <w:rPr>
                <w:lang w:val="en-US"/>
              </w:rPr>
              <w:t>HWInfoFromILO</w:t>
            </w:r>
            <w:proofErr w:type="spellEnd"/>
            <w:r w:rsidRPr="00F450CC">
              <w:rPr>
                <w:lang w:val="en-US"/>
              </w:rPr>
              <w:t xml:space="preserve"> </w:t>
            </w:r>
            <w:r w:rsidRPr="00F313EB">
              <w:rPr>
                <w:lang w:val="en-US"/>
              </w:rPr>
              <w:t>-</w:t>
            </w:r>
            <w:proofErr w:type="spellStart"/>
            <w:r>
              <w:rPr>
                <w:lang w:val="en-US"/>
              </w:rPr>
              <w:t>config</w:t>
            </w:r>
            <w:r w:rsidRPr="00F313EB">
              <w:rPr>
                <w:lang w:val="en-US"/>
              </w:rPr>
              <w:t>Path</w:t>
            </w:r>
            <w:proofErr w:type="spellEnd"/>
            <w:r w:rsidRPr="00F313EB">
              <w:rPr>
                <w:lang w:val="en-US"/>
              </w:rPr>
              <w:t xml:space="preserve">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2870F0C3" w:rsidR="00D146B1" w:rsidRDefault="00D146B1" w:rsidP="004E71E8"/>
    <w:p w14:paraId="0FD13831" w14:textId="77777777" w:rsidR="00D146B1" w:rsidRDefault="00D146B1">
      <w:pPr>
        <w:spacing w:line="280" w:lineRule="atLeast"/>
      </w:pPr>
      <w:r>
        <w:br w:type="page"/>
      </w:r>
    </w:p>
    <w:p w14:paraId="7CC18DFC"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Default="004E71E8" w:rsidP="008F15CF">
            <w:r>
              <w:t>Testfall:</w:t>
            </w:r>
          </w:p>
        </w:tc>
        <w:tc>
          <w:tcPr>
            <w:tcW w:w="2254" w:type="dxa"/>
          </w:tcPr>
          <w:p w14:paraId="174B24E5" w14:textId="77777777" w:rsidR="004E71E8" w:rsidRDefault="004E71E8" w:rsidP="008F15CF">
            <w:r>
              <w:t>TF-04</w:t>
            </w:r>
          </w:p>
        </w:tc>
        <w:tc>
          <w:tcPr>
            <w:tcW w:w="2254" w:type="dxa"/>
          </w:tcPr>
          <w:p w14:paraId="38D31286" w14:textId="77777777" w:rsidR="004E71E8" w:rsidRDefault="004E71E8" w:rsidP="008F15CF">
            <w:r>
              <w:t>Anforderung:</w:t>
            </w:r>
          </w:p>
        </w:tc>
        <w:tc>
          <w:tcPr>
            <w:tcW w:w="2254" w:type="dxa"/>
          </w:tcPr>
          <w:p w14:paraId="147A7467" w14:textId="77777777" w:rsidR="004E71E8" w:rsidRDefault="004E71E8" w:rsidP="008F15CF">
            <w: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t>Voraussetzungen</w:t>
            </w:r>
          </w:p>
        </w:tc>
        <w:tc>
          <w:tcPr>
            <w:tcW w:w="6762" w:type="dxa"/>
            <w:gridSpan w:val="3"/>
          </w:tcPr>
          <w:p w14:paraId="630487AC" w14:textId="77777777" w:rsidR="004E71E8" w:rsidRPr="00ED37CB" w:rsidRDefault="004E71E8" w:rsidP="008F15CF">
            <w:r>
              <w:t>Skript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Get-</w:t>
            </w:r>
            <w:proofErr w:type="spellStart"/>
            <w:r>
              <w:t>HWInfoFromILO</w:t>
            </w:r>
            <w:proofErr w:type="spellEnd"/>
            <w:r>
              <w:t xml:space="preserve">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proofErr w:type="spellStart"/>
            <w:r w:rsidRPr="007F2C7F">
              <w:rPr>
                <w:lang w:val="en-US"/>
              </w:rPr>
              <w:t>Pfad</w:t>
            </w:r>
            <w:proofErr w:type="spellEnd"/>
            <w:r w:rsidRPr="007F2C7F">
              <w:rPr>
                <w:lang w:val="en-US"/>
              </w:rPr>
              <w:t xml:space="preserve"> C:\Users\wernle_y</w:t>
            </w:r>
            <w:r>
              <w:rPr>
                <w:lang w:val="en-US"/>
              </w:rPr>
              <w:t xml:space="preserve">\Downloads </w:t>
            </w:r>
            <w:proofErr w:type="spellStart"/>
            <w:r>
              <w:rPr>
                <w:lang w:val="en-US"/>
              </w:rPr>
              <w:t>eingeben</w:t>
            </w:r>
            <w:proofErr w:type="spellEnd"/>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Default="004E71E8" w:rsidP="008F15CF">
            <w:r>
              <w:t>Testfall:</w:t>
            </w:r>
          </w:p>
        </w:tc>
        <w:tc>
          <w:tcPr>
            <w:tcW w:w="2254" w:type="dxa"/>
          </w:tcPr>
          <w:p w14:paraId="1206C8F3" w14:textId="77777777" w:rsidR="004E71E8" w:rsidRDefault="004E71E8" w:rsidP="008F15CF">
            <w:r>
              <w:t>TF-05</w:t>
            </w:r>
          </w:p>
        </w:tc>
        <w:tc>
          <w:tcPr>
            <w:tcW w:w="2254" w:type="dxa"/>
          </w:tcPr>
          <w:p w14:paraId="2957CDFF" w14:textId="77777777" w:rsidR="004E71E8" w:rsidRDefault="004E71E8" w:rsidP="008F15CF">
            <w:r>
              <w:t>Anforderung:</w:t>
            </w:r>
          </w:p>
        </w:tc>
        <w:tc>
          <w:tcPr>
            <w:tcW w:w="2254" w:type="dxa"/>
          </w:tcPr>
          <w:p w14:paraId="28868090" w14:textId="77777777" w:rsidR="004E71E8" w:rsidRDefault="004E71E8" w:rsidP="008F15CF">
            <w: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7777777" w:rsidR="004E71E8" w:rsidRPr="00ED37CB" w:rsidRDefault="004E71E8" w:rsidP="008F15CF">
            <w:r>
              <w:t>Skript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Get-</w:t>
            </w:r>
            <w:proofErr w:type="spellStart"/>
            <w:r>
              <w:t>HWInfoFromILO</w:t>
            </w:r>
            <w:proofErr w:type="spellEnd"/>
            <w:r>
              <w:t xml:space="preserve">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proofErr w:type="spellStart"/>
            <w:r>
              <w:t>dummy</w:t>
            </w:r>
            <w:proofErr w:type="spellEnd"/>
            <w:r>
              <w:t>-config»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Default="004E71E8" w:rsidP="008F15CF">
            <w:r>
              <w:t>Testfall:</w:t>
            </w:r>
          </w:p>
        </w:tc>
        <w:tc>
          <w:tcPr>
            <w:tcW w:w="2254" w:type="dxa"/>
          </w:tcPr>
          <w:p w14:paraId="00E0372A" w14:textId="77777777" w:rsidR="004E71E8" w:rsidRDefault="004E71E8" w:rsidP="008F15CF">
            <w:r>
              <w:t>TF-06</w:t>
            </w:r>
          </w:p>
        </w:tc>
        <w:tc>
          <w:tcPr>
            <w:tcW w:w="2254" w:type="dxa"/>
          </w:tcPr>
          <w:p w14:paraId="34B0FBFB" w14:textId="77777777" w:rsidR="004E71E8" w:rsidRDefault="004E71E8" w:rsidP="008F15CF">
            <w:r>
              <w:t>Anforderung:</w:t>
            </w:r>
          </w:p>
        </w:tc>
        <w:tc>
          <w:tcPr>
            <w:tcW w:w="2254" w:type="dxa"/>
          </w:tcPr>
          <w:p w14:paraId="04BFAF18" w14:textId="77777777" w:rsidR="004E71E8" w:rsidRDefault="004E71E8" w:rsidP="008F15CF">
            <w: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77777777" w:rsidR="004E71E8" w:rsidRPr="00ED37CB" w:rsidRDefault="004E71E8" w:rsidP="008F15CF">
            <w:r>
              <w:t>Skript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Get-</w:t>
            </w:r>
            <w:proofErr w:type="spellStart"/>
            <w:r>
              <w:t>HWInfoFromILO</w:t>
            </w:r>
            <w:proofErr w:type="spellEnd"/>
            <w:r>
              <w:t xml:space="preserve"> </w:t>
            </w:r>
          </w:p>
          <w:p w14:paraId="0111391E" w14:textId="77777777" w:rsidR="004E71E8" w:rsidRDefault="004E71E8" w:rsidP="004E71E8">
            <w:pPr>
              <w:pStyle w:val="Listenabsatz"/>
              <w:numPr>
                <w:ilvl w:val="0"/>
                <w:numId w:val="30"/>
              </w:numPr>
              <w:rPr>
                <w:lang w:val="en-US"/>
              </w:rPr>
            </w:pPr>
            <w:r w:rsidRPr="005854BD">
              <w:rPr>
                <w:lang w:val="en-US"/>
              </w:rPr>
              <w:t xml:space="preserve">Aus </w:t>
            </w:r>
            <w:proofErr w:type="spellStart"/>
            <w:r w:rsidRPr="005854BD">
              <w:rPr>
                <w:lang w:val="en-US"/>
              </w:rPr>
              <w:t>Optionen</w:t>
            </w:r>
            <w:proofErr w:type="spellEnd"/>
            <w:r w:rsidRPr="005854BD">
              <w:rPr>
                <w:lang w:val="en-US"/>
              </w:rPr>
              <w:t xml:space="preserve"> “3 – Add Path to Configuration» </w:t>
            </w:r>
            <w:proofErr w:type="spellStart"/>
            <w:r w:rsidRPr="005854BD">
              <w:rPr>
                <w:lang w:val="en-US"/>
              </w:rPr>
              <w:t>wählen</w:t>
            </w:r>
            <w:proofErr w:type="spellEnd"/>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1099C9C" w:rsidR="00D146B1" w:rsidRDefault="00D146B1" w:rsidP="004E71E8"/>
    <w:p w14:paraId="18C9F919" w14:textId="77777777" w:rsidR="00D146B1" w:rsidRDefault="00D146B1">
      <w:pPr>
        <w:spacing w:line="280" w:lineRule="atLeast"/>
      </w:pPr>
      <w:r>
        <w:br w:type="page"/>
      </w:r>
    </w:p>
    <w:p w14:paraId="16AC74CD"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Default="004E71E8" w:rsidP="008F15CF">
            <w:r>
              <w:t>Testfall:</w:t>
            </w:r>
          </w:p>
        </w:tc>
        <w:tc>
          <w:tcPr>
            <w:tcW w:w="2254" w:type="dxa"/>
          </w:tcPr>
          <w:p w14:paraId="258D1CA9" w14:textId="77777777" w:rsidR="004E71E8" w:rsidRDefault="004E71E8" w:rsidP="008F15CF">
            <w:r>
              <w:t>TF-07</w:t>
            </w:r>
          </w:p>
        </w:tc>
        <w:tc>
          <w:tcPr>
            <w:tcW w:w="2254" w:type="dxa"/>
          </w:tcPr>
          <w:p w14:paraId="319137F7" w14:textId="77777777" w:rsidR="004E71E8" w:rsidRDefault="004E71E8" w:rsidP="008F15CF">
            <w:r>
              <w:t>Anforderung:</w:t>
            </w:r>
          </w:p>
        </w:tc>
        <w:tc>
          <w:tcPr>
            <w:tcW w:w="2254" w:type="dxa"/>
          </w:tcPr>
          <w:p w14:paraId="2B1CDDE4" w14:textId="77777777" w:rsidR="004E71E8" w:rsidRDefault="004E71E8" w:rsidP="008F15CF">
            <w: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77777777" w:rsidR="004E71E8" w:rsidRPr="00ED37CB" w:rsidRDefault="004E71E8" w:rsidP="008F15CF">
            <w:r>
              <w:t>Skript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Get-</w:t>
            </w:r>
            <w:proofErr w:type="spellStart"/>
            <w:r>
              <w:t>HWInfoFromILO</w:t>
            </w:r>
            <w:proofErr w:type="spellEnd"/>
            <w:r>
              <w:t xml:space="preserve"> </w:t>
            </w:r>
          </w:p>
          <w:p w14:paraId="07A3E4FD" w14:textId="77777777" w:rsidR="004E71E8" w:rsidRDefault="004E71E8" w:rsidP="004E71E8">
            <w:pPr>
              <w:pStyle w:val="Listenabsatz"/>
              <w:numPr>
                <w:ilvl w:val="0"/>
                <w:numId w:val="31"/>
              </w:numPr>
              <w:rPr>
                <w:lang w:val="en-US"/>
              </w:rPr>
            </w:pPr>
            <w:r w:rsidRPr="00CF36A6">
              <w:rPr>
                <w:lang w:val="en-US"/>
              </w:rPr>
              <w:t xml:space="preserve">Aus </w:t>
            </w:r>
            <w:proofErr w:type="spellStart"/>
            <w:r w:rsidRPr="00CF36A6">
              <w:rPr>
                <w:lang w:val="en-US"/>
              </w:rPr>
              <w:t>Optionen</w:t>
            </w:r>
            <w:proofErr w:type="spellEnd"/>
            <w:r w:rsidRPr="00CF36A6">
              <w:rPr>
                <w:lang w:val="en-US"/>
              </w:rPr>
              <w:t xml:space="preserve"> “3 – Add Path to </w:t>
            </w:r>
            <w:r>
              <w:rPr>
                <w:lang w:val="en-US"/>
              </w:rPr>
              <w:t>Existing Config”</w:t>
            </w:r>
          </w:p>
          <w:p w14:paraId="3594603A" w14:textId="77777777" w:rsidR="004E71E8" w:rsidRPr="00D00D42" w:rsidRDefault="004E71E8" w:rsidP="004E71E8">
            <w:pPr>
              <w:pStyle w:val="Listenabsatz"/>
              <w:numPr>
                <w:ilvl w:val="0"/>
                <w:numId w:val="31"/>
              </w:numPr>
            </w:pPr>
            <w:r w:rsidRPr="00D00D42">
              <w:t>“A:\IPA\IPA” eingeben (Pf</w:t>
            </w:r>
            <w:r>
              <w:t>ad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Default="004E71E8" w:rsidP="008F15CF">
            <w:r>
              <w:t>Testfall:</w:t>
            </w:r>
          </w:p>
        </w:tc>
        <w:tc>
          <w:tcPr>
            <w:tcW w:w="2254" w:type="dxa"/>
          </w:tcPr>
          <w:p w14:paraId="5C654D41" w14:textId="77777777" w:rsidR="004E71E8" w:rsidRDefault="004E71E8" w:rsidP="008F15CF">
            <w:r>
              <w:t>TF-08</w:t>
            </w:r>
          </w:p>
        </w:tc>
        <w:tc>
          <w:tcPr>
            <w:tcW w:w="2254" w:type="dxa"/>
          </w:tcPr>
          <w:p w14:paraId="3551910D" w14:textId="77777777" w:rsidR="004E71E8" w:rsidRDefault="004E71E8" w:rsidP="008F15CF">
            <w:r>
              <w:t>Anforderung:</w:t>
            </w:r>
          </w:p>
        </w:tc>
        <w:tc>
          <w:tcPr>
            <w:tcW w:w="2254" w:type="dxa"/>
          </w:tcPr>
          <w:p w14:paraId="153682C8" w14:textId="77777777" w:rsidR="004E71E8" w:rsidRDefault="004E71E8" w:rsidP="008F15CF">
            <w: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 xml:space="preserve">Führe eine </w:t>
            </w:r>
            <w:proofErr w:type="spellStart"/>
            <w:r>
              <w:t>InventoryAbfrage</w:t>
            </w:r>
            <w:proofErr w:type="spellEnd"/>
            <w:r>
              <w:t xml:space="preserv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7777777" w:rsidR="004E71E8" w:rsidRPr="00ED37CB" w:rsidRDefault="004E71E8" w:rsidP="008F15CF">
            <w:r>
              <w:t>Skript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3EF8C4" w14:textId="77777777" w:rsidR="004E71E8" w:rsidRPr="00F61917" w:rsidRDefault="004E71E8" w:rsidP="004E71E8">
            <w:pPr>
              <w:pStyle w:val="Listenabsatz"/>
              <w:numPr>
                <w:ilvl w:val="0"/>
                <w:numId w:val="24"/>
              </w:numPr>
            </w:pPr>
            <w:r w:rsidRPr="00FF683E">
              <w:t>Get-</w:t>
            </w:r>
            <w:proofErr w:type="spellStart"/>
            <w:r w:rsidRPr="00FF683E">
              <w:t>HWInfoFromILO</w:t>
            </w:r>
            <w:proofErr w:type="spellEnd"/>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77777777" w:rsidR="004E71E8" w:rsidRDefault="004E71E8" w:rsidP="008F15CF">
            <w:r>
              <w:t xml:space="preserve">Danach wird anhand der Hostnamen ein Pingtest durchgeführt --&gt; als Resultat werden ein </w:t>
            </w:r>
            <w:proofErr w:type="spellStart"/>
            <w:r>
              <w:t>report.json</w:t>
            </w:r>
            <w:proofErr w:type="spellEnd"/>
            <w:r>
              <w:t xml:space="preserve"> und </w:t>
            </w:r>
            <w:proofErr w:type="spellStart"/>
            <w:r>
              <w:t>dreu</w:t>
            </w:r>
            <w:proofErr w:type="spellEnd"/>
            <w:r>
              <w:t xml:space="preserve"> </w:t>
            </w:r>
            <w:proofErr w:type="spellStart"/>
            <w:r>
              <w:t>Csv</w:t>
            </w:r>
            <w:proofErr w:type="spellEnd"/>
            <w:r>
              <w:t xml:space="preserve"> (generell.csv, mac.csv und SerialNumber.csv generiert. </w:t>
            </w:r>
          </w:p>
          <w:p w14:paraId="4F5ABE96" w14:textId="77777777" w:rsidR="004E71E8" w:rsidRDefault="004E71E8" w:rsidP="008F15CF"/>
          <w:p w14:paraId="674E6C50" w14:textId="77777777" w:rsidR="004E71E8" w:rsidRDefault="004E71E8" w:rsidP="008F15CF">
            <w:r>
              <w:t xml:space="preserve">Das Resultat </w:t>
            </w:r>
            <w:proofErr w:type="spellStart"/>
            <w:r>
              <w:t>enthählt</w:t>
            </w:r>
            <w:proofErr w:type="spellEnd"/>
            <w:r>
              <w:t xml:space="preserve"> MAC-Adressen und Seriennummern in CSV-Dateien und einer JSON-Datei</w:t>
            </w:r>
          </w:p>
        </w:tc>
      </w:tr>
    </w:tbl>
    <w:p w14:paraId="3B78805F" w14:textId="61E5285C" w:rsidR="00D146B1" w:rsidRDefault="00D146B1" w:rsidP="004E71E8"/>
    <w:p w14:paraId="2F4A3873" w14:textId="77777777" w:rsidR="00D146B1" w:rsidRDefault="00D146B1">
      <w:pPr>
        <w:spacing w:line="280" w:lineRule="atLeast"/>
      </w:pPr>
      <w:r>
        <w:br w:type="page"/>
      </w:r>
    </w:p>
    <w:p w14:paraId="50623056"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Default="004E71E8" w:rsidP="008F15CF">
            <w:r>
              <w:t>Testfall:</w:t>
            </w:r>
          </w:p>
        </w:tc>
        <w:tc>
          <w:tcPr>
            <w:tcW w:w="2254" w:type="dxa"/>
          </w:tcPr>
          <w:p w14:paraId="218E29A7" w14:textId="77777777" w:rsidR="004E71E8" w:rsidRDefault="004E71E8" w:rsidP="008F15CF">
            <w:r>
              <w:t>TF-09</w:t>
            </w:r>
          </w:p>
        </w:tc>
        <w:tc>
          <w:tcPr>
            <w:tcW w:w="2254" w:type="dxa"/>
          </w:tcPr>
          <w:p w14:paraId="65E0BB3D" w14:textId="77777777" w:rsidR="004E71E8" w:rsidRDefault="004E71E8" w:rsidP="008F15CF">
            <w:r>
              <w:t>Anforderung:</w:t>
            </w:r>
          </w:p>
        </w:tc>
        <w:tc>
          <w:tcPr>
            <w:tcW w:w="2254" w:type="dxa"/>
          </w:tcPr>
          <w:p w14:paraId="797C0F9D" w14:textId="77777777" w:rsidR="004E71E8" w:rsidRDefault="004E71E8" w:rsidP="008F15CF">
            <w: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77777777" w:rsidR="004E71E8" w:rsidRPr="00ED37CB" w:rsidRDefault="004E71E8" w:rsidP="008F15CF">
            <w:r>
              <w:t>Skript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609AC9" w14:textId="77777777" w:rsidR="004E71E8" w:rsidRPr="00F61917" w:rsidRDefault="004E71E8" w:rsidP="004E71E8">
            <w:pPr>
              <w:pStyle w:val="Listenabsatz"/>
              <w:numPr>
                <w:ilvl w:val="0"/>
                <w:numId w:val="32"/>
              </w:numPr>
            </w:pPr>
            <w:r w:rsidRPr="00FF683E">
              <w:t>Get-</w:t>
            </w:r>
            <w:proofErr w:type="spellStart"/>
            <w:r w:rsidRPr="00FF683E">
              <w:t>HWInfoFromILO</w:t>
            </w:r>
            <w:proofErr w:type="spellEnd"/>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7777777" w:rsidR="004E71E8" w:rsidRDefault="004E71E8" w:rsidP="008F15CF">
            <w:r>
              <w:t xml:space="preserve">Das Skript startet komplett normal, gibt aber dann den Fehler </w:t>
            </w:r>
            <w:proofErr w:type="spellStart"/>
            <w:r>
              <w:t>zuerück</w:t>
            </w:r>
            <w:proofErr w:type="spellEnd"/>
            <w:r>
              <w:t>, dass Inventory die Verbindung abgelehnt hatte.</w:t>
            </w:r>
          </w:p>
        </w:tc>
      </w:tr>
    </w:tbl>
    <w:p w14:paraId="44413DA9" w14:textId="4D64644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Default="004E71E8" w:rsidP="008F15CF">
            <w:r>
              <w:t>Testfall:</w:t>
            </w:r>
          </w:p>
        </w:tc>
        <w:tc>
          <w:tcPr>
            <w:tcW w:w="2254" w:type="dxa"/>
          </w:tcPr>
          <w:p w14:paraId="68038089" w14:textId="77777777" w:rsidR="004E71E8" w:rsidRDefault="004E71E8" w:rsidP="008F15CF">
            <w:r>
              <w:t>TF-10</w:t>
            </w:r>
          </w:p>
        </w:tc>
        <w:tc>
          <w:tcPr>
            <w:tcW w:w="2254" w:type="dxa"/>
          </w:tcPr>
          <w:p w14:paraId="6966EB0C" w14:textId="77777777" w:rsidR="004E71E8" w:rsidRDefault="004E71E8" w:rsidP="008F15CF">
            <w:r>
              <w:t>Anforderung:</w:t>
            </w:r>
          </w:p>
        </w:tc>
        <w:tc>
          <w:tcPr>
            <w:tcW w:w="2254" w:type="dxa"/>
          </w:tcPr>
          <w:p w14:paraId="2C541F0D" w14:textId="77777777" w:rsidR="004E71E8" w:rsidRDefault="004E71E8" w:rsidP="008F15CF">
            <w: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 xml:space="preserve">Teste </w:t>
            </w:r>
            <w:proofErr w:type="spellStart"/>
            <w:r>
              <w:t>ServerPath</w:t>
            </w:r>
            <w:proofErr w:type="spellEnd"/>
            <w:r>
              <w:t xml:space="preserve">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77777777" w:rsidR="004E71E8" w:rsidRPr="00ED37CB" w:rsidRDefault="004E71E8" w:rsidP="008F15CF">
            <w:r>
              <w:t>Skript ist gestartet, eine richtige Konfigurationsdatei ist hinterlegt,  in der Konfiguration ist ein Feld «</w:t>
            </w:r>
            <w:proofErr w:type="spellStart"/>
            <w:r>
              <w:t>serverPath</w:t>
            </w:r>
            <w:proofErr w:type="spellEnd"/>
            <w:r>
              <w:t>»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 xml:space="preserve">Option in </w:t>
            </w:r>
            <w:proofErr w:type="spellStart"/>
            <w:r>
              <w:t>Konfig</w:t>
            </w:r>
            <w:proofErr w:type="spellEnd"/>
            <w:r>
              <w:t xml:space="preserve"> «</w:t>
            </w:r>
            <w:proofErr w:type="spellStart"/>
            <w:r>
              <w:t>doNotSearchInventor»ist</w:t>
            </w:r>
            <w:proofErr w:type="spellEnd"/>
            <w:r>
              <w:t xml:space="preserve"> auf true gesetzt. «</w:t>
            </w:r>
            <w:proofErr w:type="spellStart"/>
            <w:r>
              <w:t>IgnoreMACAddress</w:t>
            </w:r>
            <w:proofErr w:type="spellEnd"/>
            <w:r>
              <w:t>» und «</w:t>
            </w:r>
            <w:proofErr w:type="spellStart"/>
            <w:r>
              <w:t>IgnoreSerialNumber</w:t>
            </w:r>
            <w:proofErr w:type="spellEnd"/>
            <w:r>
              <w:t xml:space="preserve">» sind beide gesetzt. </w:t>
            </w:r>
            <w:proofErr w:type="spellStart"/>
            <w:r>
              <w:t>serverPath</w:t>
            </w:r>
            <w:proofErr w:type="spellEnd"/>
            <w:r>
              <w:t xml:space="preserve"> ist gesetzt auf einen Pfad, in dem sich ein </w:t>
            </w:r>
            <w:proofErr w:type="spellStart"/>
            <w:r>
              <w:t>Server.json</w:t>
            </w:r>
            <w:proofErr w:type="spellEnd"/>
            <w:r>
              <w:t xml:space="preserve"> mit der Value «[</w:t>
            </w:r>
            <w:proofErr w:type="spellStart"/>
            <w:r>
              <w:t>rmgfa-sioc-cs-dev</w:t>
            </w:r>
            <w:proofErr w:type="spellEnd"/>
            <w:r>
              <w:t>]» befindet</w:t>
            </w:r>
          </w:p>
          <w:p w14:paraId="42D3FC70" w14:textId="77777777" w:rsidR="004E71E8" w:rsidRPr="00F61917" w:rsidRDefault="004E71E8" w:rsidP="004E71E8">
            <w:pPr>
              <w:pStyle w:val="Listenabsatz"/>
              <w:numPr>
                <w:ilvl w:val="0"/>
                <w:numId w:val="25"/>
              </w:numPr>
            </w:pPr>
            <w:r w:rsidRPr="00FF683E">
              <w:t>Get-</w:t>
            </w:r>
            <w:proofErr w:type="spellStart"/>
            <w:r w:rsidRPr="00FF683E">
              <w:t>HWInfoFromILO</w:t>
            </w:r>
            <w:proofErr w:type="spellEnd"/>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 xml:space="preserve">Die Server werden aus der Datei abgefragt, ein Pingtest durchgeführt und eine ILO-Abfrage durchgeführt. Es wird am Ende ein </w:t>
            </w:r>
            <w:proofErr w:type="spellStart"/>
            <w:r>
              <w:t>Report.json</w:t>
            </w:r>
            <w:proofErr w:type="spellEnd"/>
            <w:r>
              <w:t xml:space="preserve"> erstellt.</w:t>
            </w:r>
          </w:p>
        </w:tc>
      </w:tr>
    </w:tbl>
    <w:p w14:paraId="1974C84A" w14:textId="73BDA656" w:rsidR="00D146B1" w:rsidRDefault="00D146B1" w:rsidP="004E71E8"/>
    <w:p w14:paraId="4DA33591" w14:textId="77777777" w:rsidR="00D146B1" w:rsidRDefault="00D146B1">
      <w:pPr>
        <w:spacing w:line="280" w:lineRule="atLeast"/>
      </w:pPr>
      <w:r>
        <w:br w:type="page"/>
      </w:r>
    </w:p>
    <w:p w14:paraId="451C8F98"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Default="004E71E8" w:rsidP="008F15CF">
            <w:r>
              <w:t>Testfall:</w:t>
            </w:r>
          </w:p>
        </w:tc>
        <w:tc>
          <w:tcPr>
            <w:tcW w:w="2254" w:type="dxa"/>
          </w:tcPr>
          <w:p w14:paraId="6855F69B" w14:textId="77777777" w:rsidR="004E71E8" w:rsidRDefault="004E71E8" w:rsidP="008F15CF">
            <w:r>
              <w:t>TF-11</w:t>
            </w:r>
          </w:p>
        </w:tc>
        <w:tc>
          <w:tcPr>
            <w:tcW w:w="2254" w:type="dxa"/>
          </w:tcPr>
          <w:p w14:paraId="44E296DD" w14:textId="77777777" w:rsidR="004E71E8" w:rsidRDefault="004E71E8" w:rsidP="008F15CF">
            <w:r>
              <w:t>Anforderung:</w:t>
            </w:r>
          </w:p>
        </w:tc>
        <w:tc>
          <w:tcPr>
            <w:tcW w:w="2254" w:type="dxa"/>
          </w:tcPr>
          <w:p w14:paraId="43C26E1B" w14:textId="77777777" w:rsidR="004E71E8" w:rsidRDefault="004E71E8" w:rsidP="008F15CF">
            <w: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77777777" w:rsidR="004E71E8" w:rsidRPr="00ED37CB" w:rsidRDefault="004E71E8" w:rsidP="008F15CF">
            <w:r>
              <w:t>Skript ist gestartet, keine Konfigurationsdatei ist hinterlegt.</w:t>
            </w:r>
          </w:p>
        </w:tc>
      </w:tr>
      <w:tr w:rsidR="004E71E8" w:rsidRPr="00831425"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w:t>
            </w:r>
            <w:proofErr w:type="spellStart"/>
            <w:r w:rsidRPr="00134130">
              <w:rPr>
                <w:sz w:val="21"/>
                <w:lang w:val="en-US"/>
              </w:rPr>
              <w:t>HWInfoFromILO</w:t>
            </w:r>
            <w:proofErr w:type="spellEnd"/>
            <w:r w:rsidRPr="00134130">
              <w:rPr>
                <w:sz w:val="21"/>
                <w:lang w:val="en-US"/>
              </w:rPr>
              <w:t xml:space="preserve"> -server @("rmgfa-sioc-cs-dev", "rmgfa-sioc-cs-de4", "rmgfa-sioc-cs-de3") -Password (ConvertTo-</w:t>
            </w:r>
            <w:proofErr w:type="spellStart"/>
            <w:r w:rsidRPr="00134130">
              <w:rPr>
                <w:sz w:val="21"/>
                <w:lang w:val="en-US"/>
              </w:rPr>
              <w:t>SecureString</w:t>
            </w:r>
            <w:proofErr w:type="spellEnd"/>
            <w:r w:rsidRPr="00134130">
              <w:rPr>
                <w:sz w:val="21"/>
                <w:lang w:val="en-US"/>
              </w:rPr>
              <w:t xml:space="preserve"> -String "test!1234" -</w:t>
            </w:r>
            <w:proofErr w:type="spellStart"/>
            <w:r w:rsidRPr="00134130">
              <w:rPr>
                <w:sz w:val="21"/>
                <w:lang w:val="en-US"/>
              </w:rPr>
              <w:t>AsPlainText</w:t>
            </w:r>
            <w:proofErr w:type="spellEnd"/>
            <w:r w:rsidRPr="00134130">
              <w:rPr>
                <w:sz w:val="21"/>
                <w:lang w:val="en-US"/>
              </w:rPr>
              <w:t>) -Username "Yannik" -</w:t>
            </w:r>
            <w:proofErr w:type="spellStart"/>
            <w:r w:rsidRPr="00134130">
              <w:rPr>
                <w:sz w:val="21"/>
                <w:lang w:val="en-US"/>
              </w:rPr>
              <w:t>DeactivateCertificateValidationILO</w:t>
            </w:r>
            <w:proofErr w:type="spellEnd"/>
            <w:r w:rsidRPr="00134130">
              <w:rPr>
                <w:sz w:val="21"/>
                <w:lang w:val="en-US"/>
              </w:rPr>
              <w:t>;</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 xml:space="preserve">Die Server werden aus dem Array in eine Datei zwischengespeichert, ein Pingtest durchgeführt und eine ILO-Abfrage durchgeführt. Es wird am Ende ein </w:t>
            </w:r>
            <w:proofErr w:type="spellStart"/>
            <w:r>
              <w:t>Report.json</w:t>
            </w:r>
            <w:proofErr w:type="spellEnd"/>
            <w:r>
              <w:t xml:space="preserve">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Default="004E71E8" w:rsidP="008F15CF">
            <w:r>
              <w:t>Testfall:</w:t>
            </w:r>
          </w:p>
        </w:tc>
        <w:tc>
          <w:tcPr>
            <w:tcW w:w="2254" w:type="dxa"/>
          </w:tcPr>
          <w:p w14:paraId="0ABEEB50" w14:textId="77777777" w:rsidR="004E71E8" w:rsidRDefault="004E71E8" w:rsidP="008F15CF">
            <w:r>
              <w:t>TF-12</w:t>
            </w:r>
          </w:p>
        </w:tc>
        <w:tc>
          <w:tcPr>
            <w:tcW w:w="2254" w:type="dxa"/>
          </w:tcPr>
          <w:p w14:paraId="59561A54" w14:textId="77777777" w:rsidR="004E71E8" w:rsidRDefault="004E71E8" w:rsidP="008F15CF">
            <w:r>
              <w:t>Anforderung:</w:t>
            </w:r>
          </w:p>
        </w:tc>
        <w:tc>
          <w:tcPr>
            <w:tcW w:w="2254" w:type="dxa"/>
          </w:tcPr>
          <w:p w14:paraId="573CE02E" w14:textId="77777777" w:rsidR="004E71E8" w:rsidRDefault="004E71E8" w:rsidP="008F15CF">
            <w: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77777777" w:rsidR="004E71E8" w:rsidRPr="009E4B05" w:rsidRDefault="004E71E8" w:rsidP="008F15CF">
            <w:r>
              <w:t>Führe einen Abfrage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77777777" w:rsidR="004E71E8" w:rsidRPr="00ED37CB" w:rsidRDefault="004E71E8" w:rsidP="008F15CF">
            <w:r>
              <w:t xml:space="preserve">Skript ist gestartet, es </w:t>
            </w:r>
            <w:proofErr w:type="spellStart"/>
            <w:r>
              <w:t>exisitiert</w:t>
            </w:r>
            <w:proofErr w:type="spellEnd"/>
            <w:r>
              <w:t xml:space="preserve"> eine Konfiguration unter «C:\Users\wernle_y\Download\config.json», es wurde aber sonst keine Hinterlegt.</w:t>
            </w:r>
          </w:p>
        </w:tc>
      </w:tr>
      <w:tr w:rsidR="004E71E8" w:rsidRPr="00831425"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Pr>
                <w:lang w:val="en-US"/>
              </w:rPr>
              <w:t>configPath</w:t>
            </w:r>
            <w:proofErr w:type="spellEnd"/>
            <w:r>
              <w:rPr>
                <w:lang w:val="en-US"/>
              </w:rPr>
              <w:t xml:space="preserve">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34130" w:rsidRDefault="004E71E8" w:rsidP="008F15CF">
            <w:pPr>
              <w:rPr>
                <w:sz w:val="21"/>
              </w:rPr>
            </w:pPr>
            <w:r w:rsidRPr="00134130">
              <w:rPr>
                <w:sz w:val="21"/>
              </w:rPr>
              <w:t>Testfall:</w:t>
            </w:r>
          </w:p>
        </w:tc>
        <w:tc>
          <w:tcPr>
            <w:tcW w:w="2254" w:type="dxa"/>
          </w:tcPr>
          <w:p w14:paraId="7C8C64BD" w14:textId="77777777" w:rsidR="004E71E8" w:rsidRPr="00134130" w:rsidRDefault="004E71E8" w:rsidP="008F15CF">
            <w:pPr>
              <w:rPr>
                <w:sz w:val="21"/>
              </w:rPr>
            </w:pPr>
            <w:r w:rsidRPr="00134130">
              <w:rPr>
                <w:sz w:val="21"/>
              </w:rPr>
              <w:t>TF-13</w:t>
            </w:r>
          </w:p>
        </w:tc>
        <w:tc>
          <w:tcPr>
            <w:tcW w:w="2254" w:type="dxa"/>
          </w:tcPr>
          <w:p w14:paraId="3101940F" w14:textId="77777777" w:rsidR="004E71E8" w:rsidRPr="00134130" w:rsidRDefault="004E71E8" w:rsidP="008F15CF">
            <w:pPr>
              <w:rPr>
                <w:sz w:val="21"/>
              </w:rPr>
            </w:pPr>
            <w:r w:rsidRPr="00134130">
              <w:rPr>
                <w:sz w:val="21"/>
              </w:rPr>
              <w:t>Anforderung:</w:t>
            </w:r>
          </w:p>
        </w:tc>
        <w:tc>
          <w:tcPr>
            <w:tcW w:w="2254" w:type="dxa"/>
          </w:tcPr>
          <w:p w14:paraId="2499BE6B" w14:textId="77777777" w:rsidR="004E71E8" w:rsidRPr="00134130" w:rsidRDefault="004E71E8" w:rsidP="008F15CF">
            <w:pPr>
              <w:rPr>
                <w:sz w:val="21"/>
              </w:rPr>
            </w:pPr>
            <w:r w:rsidRPr="00134130">
              <w:rPr>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77777777" w:rsidR="004E71E8" w:rsidRPr="00ED37CB" w:rsidRDefault="004E71E8" w:rsidP="008F15CF">
            <w:r>
              <w:t xml:space="preserve">Skript ist gestartet, es </w:t>
            </w:r>
            <w:proofErr w:type="spellStart"/>
            <w:r>
              <w:t>exisitiert</w:t>
            </w:r>
            <w:proofErr w:type="spellEnd"/>
            <w:r>
              <w:t xml:space="preserve"> eine </w:t>
            </w:r>
            <w:proofErr w:type="spellStart"/>
            <w:r>
              <w:t>Server.json</w:t>
            </w:r>
            <w:proofErr w:type="spellEnd"/>
            <w:r>
              <w:t xml:space="preserve">-Datei unter «C:\Users\wernle_y\Download\ </w:t>
            </w:r>
            <w:proofErr w:type="spellStart"/>
            <w:r>
              <w:t>Server.json</w:t>
            </w:r>
            <w:proofErr w:type="spellEnd"/>
            <w:r>
              <w:t>» mit dem Wert «rmdl20test».</w:t>
            </w:r>
          </w:p>
        </w:tc>
      </w:tr>
      <w:tr w:rsidR="004E71E8" w:rsidRPr="00831425"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proofErr w:type="spellStart"/>
            <w:r w:rsidRPr="00A21F07">
              <w:rPr>
                <w:lang w:val="en-US"/>
              </w:rPr>
              <w:t>HWInfoFromILO</w:t>
            </w:r>
            <w:proofErr w:type="spellEnd"/>
            <w:r w:rsidRPr="00C9104B">
              <w:rPr>
                <w:lang w:val="en-US"/>
              </w:rPr>
              <w:t xml:space="preserve"> -</w:t>
            </w:r>
            <w:proofErr w:type="spellStart"/>
            <w:r>
              <w:rPr>
                <w:lang w:val="en-US"/>
              </w:rPr>
              <w:t>serverPath</w:t>
            </w:r>
            <w:proofErr w:type="spellEnd"/>
            <w:r>
              <w:rPr>
                <w:lang w:val="en-US"/>
              </w:rPr>
              <w:t xml:space="preserve"> “</w:t>
            </w:r>
            <w:r w:rsidRPr="00AE2B71">
              <w:rPr>
                <w:lang w:val="en-US"/>
              </w:rPr>
              <w:t>C:\Users\wernle_y\Download\</w:t>
            </w:r>
            <w:proofErr w:type="spellStart"/>
            <w:r>
              <w:rPr>
                <w:lang w:val="en-US"/>
              </w:rPr>
              <w:t>server</w:t>
            </w:r>
            <w:r w:rsidRPr="00AE2B71">
              <w:rPr>
                <w:lang w:val="en-US"/>
              </w:rPr>
              <w:t>.json</w:t>
            </w:r>
            <w:proofErr w:type="spellEnd"/>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 xml:space="preserve">Die Abfrage findet komplett statt auf Grundlage der </w:t>
            </w:r>
            <w:proofErr w:type="spellStart"/>
            <w:r>
              <w:t>Server.json</w:t>
            </w:r>
            <w:proofErr w:type="spellEnd"/>
            <w:r>
              <w:t xml:space="preserve">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Default="004E71E8" w:rsidP="008F15CF">
            <w:r>
              <w:lastRenderedPageBreak/>
              <w:t>Testfall:</w:t>
            </w:r>
          </w:p>
        </w:tc>
        <w:tc>
          <w:tcPr>
            <w:tcW w:w="2254" w:type="dxa"/>
          </w:tcPr>
          <w:p w14:paraId="543EFD62" w14:textId="77777777" w:rsidR="004E71E8" w:rsidRDefault="004E71E8" w:rsidP="008F15CF">
            <w:r>
              <w:t>TF-14</w:t>
            </w:r>
          </w:p>
        </w:tc>
        <w:tc>
          <w:tcPr>
            <w:tcW w:w="2254" w:type="dxa"/>
          </w:tcPr>
          <w:p w14:paraId="0F8B6DA7" w14:textId="77777777" w:rsidR="004E71E8" w:rsidRDefault="004E71E8" w:rsidP="008F15CF">
            <w:r>
              <w:t>Anforderung:</w:t>
            </w:r>
          </w:p>
        </w:tc>
        <w:tc>
          <w:tcPr>
            <w:tcW w:w="2254" w:type="dxa"/>
          </w:tcPr>
          <w:p w14:paraId="72FA4A00" w14:textId="77777777" w:rsidR="004E71E8" w:rsidRDefault="004E71E8" w:rsidP="008F15CF">
            <w: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77777777" w:rsidR="004E71E8" w:rsidRPr="00ED37CB" w:rsidRDefault="004E71E8" w:rsidP="008F15CF">
            <w:r>
              <w:t>Skript ist gestartet, Inventory ist erreichbar.</w:t>
            </w:r>
          </w:p>
        </w:tc>
      </w:tr>
      <w:tr w:rsidR="004E71E8" w:rsidRPr="00831425"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gfa</w:t>
            </w:r>
            <w:proofErr w:type="spellEnd"/>
            <w:r>
              <w:rPr>
                <w:lang w:val="en-US"/>
              </w:rPr>
              <w:t>-</w:t>
            </w:r>
            <w:proofErr w:type="spellStart"/>
            <w:r>
              <w:rPr>
                <w:lang w:val="en-US"/>
              </w:rPr>
              <w:t>sioc</w:t>
            </w:r>
            <w:proofErr w:type="spellEnd"/>
            <w:r>
              <w:rPr>
                <w:lang w:val="en-US"/>
              </w:rPr>
              <w:t>-cs-de”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w:t>
            </w:r>
            <w:proofErr w:type="spellStart"/>
            <w:r>
              <w:t>rmgfa-sioc-cs-dev</w:t>
            </w:r>
            <w:proofErr w:type="spellEnd"/>
            <w:r>
              <w:t>»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Default="004E71E8" w:rsidP="008F15CF">
            <w:r>
              <w:t>Testfall:</w:t>
            </w:r>
          </w:p>
        </w:tc>
        <w:tc>
          <w:tcPr>
            <w:tcW w:w="2254" w:type="dxa"/>
          </w:tcPr>
          <w:p w14:paraId="73D6A126" w14:textId="77777777" w:rsidR="004E71E8" w:rsidRDefault="004E71E8" w:rsidP="008F15CF">
            <w:r>
              <w:t>TF-15</w:t>
            </w:r>
          </w:p>
        </w:tc>
        <w:tc>
          <w:tcPr>
            <w:tcW w:w="2254" w:type="dxa"/>
          </w:tcPr>
          <w:p w14:paraId="0BF12858" w14:textId="77777777" w:rsidR="004E71E8" w:rsidRDefault="004E71E8" w:rsidP="008F15CF">
            <w:r>
              <w:t>Anforderung:</w:t>
            </w:r>
          </w:p>
        </w:tc>
        <w:tc>
          <w:tcPr>
            <w:tcW w:w="2254" w:type="dxa"/>
          </w:tcPr>
          <w:p w14:paraId="3DA55D0F" w14:textId="77777777" w:rsidR="004E71E8" w:rsidRDefault="004E71E8" w:rsidP="008F15CF">
            <w: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77777777" w:rsidR="004E71E8" w:rsidRPr="00ED37CB" w:rsidRDefault="004E71E8" w:rsidP="008F15CF">
            <w:r>
              <w:t>Skript ist gestartet, die Bibliothek HPEiLOCmdlets ist in einer anderen Version als 4.4.0.0 installiert</w:t>
            </w:r>
          </w:p>
        </w:tc>
      </w:tr>
      <w:tr w:rsidR="004E71E8" w:rsidRPr="00831425"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rmgfa</w:t>
            </w:r>
            <w:proofErr w:type="spellEnd"/>
            <w:r>
              <w:rPr>
                <w:lang w:val="en-US"/>
              </w:rPr>
              <w:t>-</w:t>
            </w:r>
            <w:proofErr w:type="spellStart"/>
            <w:r>
              <w:rPr>
                <w:lang w:val="en-US"/>
              </w:rPr>
              <w:t>sioc</w:t>
            </w:r>
            <w:proofErr w:type="spellEnd"/>
            <w:r>
              <w:rPr>
                <w:lang w:val="en-US"/>
              </w:rPr>
              <w:t>-cs-de”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35CEC6DE" w14:textId="094ACD2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Default="004E71E8" w:rsidP="008F15CF">
            <w:r>
              <w:t>Testfall:</w:t>
            </w:r>
          </w:p>
        </w:tc>
        <w:tc>
          <w:tcPr>
            <w:tcW w:w="2254" w:type="dxa"/>
          </w:tcPr>
          <w:p w14:paraId="73DEF476" w14:textId="77777777" w:rsidR="004E71E8" w:rsidRDefault="004E71E8" w:rsidP="008F15CF">
            <w:r>
              <w:t>TF-16</w:t>
            </w:r>
          </w:p>
        </w:tc>
        <w:tc>
          <w:tcPr>
            <w:tcW w:w="2254" w:type="dxa"/>
          </w:tcPr>
          <w:p w14:paraId="4B553DA4" w14:textId="77777777" w:rsidR="004E71E8" w:rsidRDefault="004E71E8" w:rsidP="008F15CF">
            <w:r>
              <w:t>Anforderung:</w:t>
            </w:r>
          </w:p>
        </w:tc>
        <w:tc>
          <w:tcPr>
            <w:tcW w:w="2254" w:type="dxa"/>
          </w:tcPr>
          <w:p w14:paraId="202A9046" w14:textId="77777777" w:rsidR="004E71E8" w:rsidRDefault="004E71E8" w:rsidP="008F15CF">
            <w: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77777777" w:rsidR="004E71E8" w:rsidRPr="00ED37CB" w:rsidRDefault="004E71E8" w:rsidP="008F15CF">
            <w:r>
              <w:t xml:space="preserve">Skript ist gestartet, eine Konfigurationsdatei ist konfiguriert mit Loglevel 1, ein </w:t>
            </w:r>
            <w:proofErr w:type="spellStart"/>
            <w:r>
              <w:t>LogPfad</w:t>
            </w:r>
            <w:proofErr w:type="spellEnd"/>
            <w:r>
              <w:t xml:space="preserve">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proofErr w:type="spellStart"/>
            <w:r w:rsidRPr="00FF683E">
              <w:t>HWInfoFromILO</w:t>
            </w:r>
            <w:proofErr w:type="spellEnd"/>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35DB7078" w:rsidR="00D146B1" w:rsidRDefault="00D146B1" w:rsidP="004E71E8"/>
    <w:p w14:paraId="3E768223" w14:textId="77777777" w:rsidR="00D146B1" w:rsidRDefault="00D146B1">
      <w:pPr>
        <w:spacing w:line="280" w:lineRule="atLeast"/>
      </w:pPr>
      <w:r>
        <w:br w:type="page"/>
      </w:r>
    </w:p>
    <w:p w14:paraId="03E651C4"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Default="004E71E8" w:rsidP="008F15CF">
            <w:r>
              <w:t>Testfall:</w:t>
            </w:r>
          </w:p>
        </w:tc>
        <w:tc>
          <w:tcPr>
            <w:tcW w:w="2254" w:type="dxa"/>
          </w:tcPr>
          <w:p w14:paraId="1BC97ABE" w14:textId="77777777" w:rsidR="004E71E8" w:rsidRDefault="004E71E8" w:rsidP="008F15CF">
            <w:r>
              <w:t>TF-17</w:t>
            </w:r>
          </w:p>
        </w:tc>
        <w:tc>
          <w:tcPr>
            <w:tcW w:w="2254" w:type="dxa"/>
          </w:tcPr>
          <w:p w14:paraId="1B76889E" w14:textId="77777777" w:rsidR="004E71E8" w:rsidRDefault="004E71E8" w:rsidP="008F15CF">
            <w:r>
              <w:t>Anforderung:</w:t>
            </w:r>
          </w:p>
        </w:tc>
        <w:tc>
          <w:tcPr>
            <w:tcW w:w="2254" w:type="dxa"/>
          </w:tcPr>
          <w:p w14:paraId="2D63D4B7" w14:textId="77777777" w:rsidR="004E71E8" w:rsidRDefault="004E71E8" w:rsidP="008F15CF">
            <w: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77777777" w:rsidR="004E71E8" w:rsidRPr="00ED37CB" w:rsidRDefault="004E71E8" w:rsidP="008F15CF">
            <w:r>
              <w:t xml:space="preserve">Skript ist gestartet, die Konfigurationsdatei enthält </w:t>
            </w:r>
            <w:proofErr w:type="spellStart"/>
            <w:r>
              <w:t>ignoreMACAddresses</w:t>
            </w:r>
            <w:proofErr w:type="spellEnd"/>
            <w:r>
              <w:t xml:space="preserve">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proofErr w:type="spellStart"/>
            <w:r w:rsidRPr="00FF683E">
              <w:t>HWInfoFromILO</w:t>
            </w:r>
            <w:proofErr w:type="spellEnd"/>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Default="004E71E8" w:rsidP="008F15CF">
            <w:r>
              <w:t>Testfall:</w:t>
            </w:r>
          </w:p>
        </w:tc>
        <w:tc>
          <w:tcPr>
            <w:tcW w:w="2254" w:type="dxa"/>
          </w:tcPr>
          <w:p w14:paraId="4E406797" w14:textId="77777777" w:rsidR="004E71E8" w:rsidRDefault="004E71E8" w:rsidP="008F15CF">
            <w:r>
              <w:t>TF-18</w:t>
            </w:r>
          </w:p>
        </w:tc>
        <w:tc>
          <w:tcPr>
            <w:tcW w:w="2254" w:type="dxa"/>
          </w:tcPr>
          <w:p w14:paraId="17D2F655" w14:textId="77777777" w:rsidR="004E71E8" w:rsidRDefault="004E71E8" w:rsidP="008F15CF">
            <w:r>
              <w:t>Anforderung:</w:t>
            </w:r>
          </w:p>
        </w:tc>
        <w:tc>
          <w:tcPr>
            <w:tcW w:w="2254" w:type="dxa"/>
          </w:tcPr>
          <w:p w14:paraId="1340D2A1" w14:textId="77777777" w:rsidR="004E71E8" w:rsidRDefault="004E71E8" w:rsidP="008F15CF">
            <w: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77777777" w:rsidR="004E71E8" w:rsidRPr="00ED37CB" w:rsidRDefault="004E71E8" w:rsidP="008F15CF">
            <w:r>
              <w:t>Skript ist gestartet, die Konfigurationsdatei korrekt konfiguriert und enthält «</w:t>
            </w:r>
            <w:proofErr w:type="spellStart"/>
            <w:r>
              <w:t>deactivatePingtest</w:t>
            </w:r>
            <w:proofErr w:type="spellEnd"/>
            <w:r>
              <w: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proofErr w:type="spellStart"/>
            <w:r w:rsidRPr="00FF683E">
              <w:t>HWInfoFromILO</w:t>
            </w:r>
            <w:proofErr w:type="spellEnd"/>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65" w:name="_Toc193462935"/>
      <w:r w:rsidRPr="009556EF">
        <w:lastRenderedPageBreak/>
        <w:t>Verwendete Technologien</w:t>
      </w:r>
      <w:bookmarkEnd w:id="65"/>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7A9D6E19" w:rsidR="00A62575" w:rsidRDefault="00A62575" w:rsidP="00AC1DB7">
      <w:pPr>
        <w:pStyle w:val="Listenabsatz"/>
        <w:numPr>
          <w:ilvl w:val="0"/>
          <w:numId w:val="12"/>
        </w:numPr>
      </w:pPr>
      <w:r>
        <w:t>Git-</w:t>
      </w:r>
      <w:proofErr w:type="spellStart"/>
      <w:r>
        <w:t>Extensions</w:t>
      </w:r>
      <w:proofErr w:type="spellEnd"/>
      <w:r w:rsidR="00D146B1">
        <w:t xml:space="preserve"> v.5.2.1</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 xml:space="preserve">Microsoft Onedrive.com (Backup </w:t>
      </w:r>
      <w:proofErr w:type="spellStart"/>
      <w:r w:rsidRPr="00070650">
        <w:rPr>
          <w:lang w:val="en-US"/>
        </w:rPr>
        <w:t>Dokumentation</w:t>
      </w:r>
      <w:proofErr w:type="spellEnd"/>
      <w:r w:rsidRPr="00070650">
        <w:rPr>
          <w:lang w:val="en-US"/>
        </w:rPr>
        <w:t>)</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5ECE210A" w14:textId="3B9C88FA" w:rsidR="009F0D84" w:rsidRDefault="009F0D84" w:rsidP="002C67DF">
      <w:pPr>
        <w:pStyle w:val="berschrift3nummeriert"/>
      </w:pPr>
      <w:r>
        <w:t xml:space="preserve"> </w:t>
      </w:r>
      <w:bookmarkStart w:id="66" w:name="_Toc193462936"/>
      <w:r w:rsidR="003E6645">
        <w:t>Konfigurationsdatei(en)</w:t>
      </w:r>
      <w:bookmarkEnd w:id="66"/>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w:t>
      </w:r>
      <w:proofErr w:type="spellStart"/>
      <w:r>
        <w:t>bedenken</w:t>
      </w:r>
      <w:proofErr w:type="spellEnd"/>
      <w:r>
        <w:t xml:space="preserve">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w:t>
      </w:r>
      <w:proofErr w:type="spellStart"/>
      <w:r>
        <w:rPr>
          <w:b/>
        </w:rPr>
        <w:t>Konfigration</w:t>
      </w:r>
      <w:proofErr w:type="spellEnd"/>
      <w:r>
        <w:rPr>
          <w:b/>
        </w:rPr>
        <w:t xml:space="preserve">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proofErr w:type="spellStart"/>
            <w:r>
              <w:t>searchForFilesAt</w:t>
            </w:r>
            <w:proofErr w:type="spellEnd"/>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proofErr w:type="spellStart"/>
            <w:r>
              <w:t>configPath</w:t>
            </w:r>
            <w:proofErr w:type="spellEnd"/>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proofErr w:type="spellStart"/>
            <w:r>
              <w:t>loginConfigPath</w:t>
            </w:r>
            <w:proofErr w:type="spellEnd"/>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proofErr w:type="spellStart"/>
            <w:r>
              <w:t>reportPath</w:t>
            </w:r>
            <w:proofErr w:type="spellEnd"/>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proofErr w:type="spellStart"/>
            <w:r>
              <w:t>logPath</w:t>
            </w:r>
            <w:proofErr w:type="spellEnd"/>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proofErr w:type="spellStart"/>
            <w:r>
              <w:t>serverPath</w:t>
            </w:r>
            <w:proofErr w:type="spellEnd"/>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proofErr w:type="spellStart"/>
            <w:r>
              <w:t>logLevel</w:t>
            </w:r>
            <w:proofErr w:type="spellEnd"/>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proofErr w:type="spellStart"/>
            <w:r>
              <w:t>loggingActivated</w:t>
            </w:r>
            <w:proofErr w:type="spellEnd"/>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proofErr w:type="spellStart"/>
            <w:r>
              <w:lastRenderedPageBreak/>
              <w:t>searchStringInventory</w:t>
            </w:r>
            <w:proofErr w:type="spellEnd"/>
          </w:p>
        </w:tc>
        <w:tc>
          <w:tcPr>
            <w:tcW w:w="4535" w:type="dxa"/>
          </w:tcPr>
          <w:p w14:paraId="238CE589" w14:textId="7D86FE3F" w:rsidR="00E94947" w:rsidRDefault="00E94947" w:rsidP="0010123F">
            <w:r>
              <w:t>sf-</w:t>
            </w:r>
            <w:proofErr w:type="spellStart"/>
            <w:r>
              <w:t>sioc</w:t>
            </w:r>
            <w:proofErr w:type="spellEnd"/>
            <w:r>
              <w:t>-</w:t>
            </w:r>
            <w:proofErr w:type="spellStart"/>
            <w:r>
              <w:t>cs</w:t>
            </w:r>
            <w:proofErr w:type="spellEnd"/>
          </w:p>
        </w:tc>
      </w:tr>
      <w:tr w:rsidR="00A44FBA" w14:paraId="20EFC85E" w14:textId="77777777" w:rsidTr="005D4005">
        <w:tc>
          <w:tcPr>
            <w:tcW w:w="4535" w:type="dxa"/>
          </w:tcPr>
          <w:p w14:paraId="7E215936" w14:textId="1D88D81F" w:rsidR="00A44FBA" w:rsidRDefault="00C33130" w:rsidP="0010123F">
            <w:proofErr w:type="spellStart"/>
            <w:r>
              <w:t>doNotS</w:t>
            </w:r>
            <w:r w:rsidR="00A44FBA">
              <w:t>earchInventory</w:t>
            </w:r>
            <w:proofErr w:type="spellEnd"/>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proofErr w:type="spellStart"/>
            <w:r>
              <w:t>r</w:t>
            </w:r>
            <w:r w:rsidR="00B0161C">
              <w:t>emoteMgmntField</w:t>
            </w:r>
            <w:proofErr w:type="spellEnd"/>
          </w:p>
        </w:tc>
        <w:tc>
          <w:tcPr>
            <w:tcW w:w="4535" w:type="dxa"/>
          </w:tcPr>
          <w:p w14:paraId="335799F4" w14:textId="3286EA06" w:rsidR="00E94947" w:rsidRDefault="00B0161C" w:rsidP="0010123F">
            <w:r>
              <w:t xml:space="preserve">Hostname </w:t>
            </w:r>
            <w:proofErr w:type="spellStart"/>
            <w:r>
              <w:t>Mgnt</w:t>
            </w:r>
            <w:proofErr w:type="spellEnd"/>
          </w:p>
        </w:tc>
      </w:tr>
      <w:tr w:rsidR="00335358" w14:paraId="5A378EE1" w14:textId="77777777" w:rsidTr="005D4005">
        <w:tc>
          <w:tcPr>
            <w:tcW w:w="4535" w:type="dxa"/>
          </w:tcPr>
          <w:p w14:paraId="6A67E56B" w14:textId="7094B6F0" w:rsidR="00335358" w:rsidRDefault="00335358" w:rsidP="0010123F">
            <w:proofErr w:type="spellStart"/>
            <w:r>
              <w:t>deactivateCertificateValidation</w:t>
            </w:r>
            <w:r w:rsidR="00A7793B">
              <w:t>ILO</w:t>
            </w:r>
            <w:proofErr w:type="spellEnd"/>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proofErr w:type="spellStart"/>
      <w:r w:rsidRPr="006309B2">
        <w:rPr>
          <w:i/>
        </w:rPr>
        <w:t>searchStringInventory</w:t>
      </w:r>
      <w:proofErr w:type="spellEnd"/>
      <w:r w:rsidR="00641089">
        <w:t xml:space="preserve"> und </w:t>
      </w:r>
      <w:proofErr w:type="spellStart"/>
      <w:r w:rsidR="00641089">
        <w:rPr>
          <w:i/>
        </w:rPr>
        <w:t>RemoteMgmntField</w:t>
      </w:r>
      <w:proofErr w:type="spellEnd"/>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proofErr w:type="spellStart"/>
      <w:r>
        <w:rPr>
          <w:i/>
        </w:rPr>
        <w:t>serverPath</w:t>
      </w:r>
      <w:proofErr w:type="spellEnd"/>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t xml:space="preserve">Falls das der Benützer wünscht, kann er mittels </w:t>
      </w:r>
      <w:proofErr w:type="spellStart"/>
      <w:r w:rsidRPr="00041FA4">
        <w:rPr>
          <w:i/>
        </w:rPr>
        <w:t>deactivateCertificateValidationILO</w:t>
      </w:r>
      <w:proofErr w:type="spellEnd"/>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w:t>
      </w:r>
      <w:proofErr w:type="spellStart"/>
      <w:r w:rsidRPr="00041FA4">
        <w:rPr>
          <w:b/>
          <w:lang w:val="fr-FR"/>
        </w:rPr>
        <w:t>Konfiguration</w:t>
      </w:r>
      <w:proofErr w:type="spellEnd"/>
      <w:r w:rsidRPr="00041FA4">
        <w:rPr>
          <w:b/>
          <w:lang w:val="fr-FR"/>
        </w:rPr>
        <w:t xml:space="preserve">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proofErr w:type="spellStart"/>
            <w:r>
              <w:t>SomeUsername</w:t>
            </w:r>
            <w:proofErr w:type="spellEnd"/>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proofErr w:type="spellStart"/>
            <w:r>
              <w:t>SomePassword</w:t>
            </w:r>
            <w:proofErr w:type="spellEnd"/>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proofErr w:type="spellStart"/>
      <w:r w:rsidRPr="006309B2">
        <w:rPr>
          <w:b/>
          <w:i/>
        </w:rPr>
        <w:t>servers.json</w:t>
      </w:r>
      <w:proofErr w:type="spellEnd"/>
      <w:r>
        <w:rPr>
          <w:b/>
        </w:rPr>
        <w:t>)</w:t>
      </w:r>
    </w:p>
    <w:p w14:paraId="40EE56AE" w14:textId="43C50093" w:rsidR="003E1C0E" w:rsidRPr="003E1C0E" w:rsidRDefault="003E1C0E" w:rsidP="00070650">
      <w:r>
        <w:t xml:space="preserve">Die Serverkonfiguration unterscheidet sich von den anderen beiden Konfigurationen darin, </w:t>
      </w:r>
      <w:proofErr w:type="spellStart"/>
      <w:r>
        <w:t>das</w:t>
      </w:r>
      <w:proofErr w:type="spellEnd"/>
      <w:r>
        <w:t xml:space="preserve">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5AB27C04" w:rsidR="00DB611E" w:rsidRDefault="0055727B" w:rsidP="0055727B">
      <w:pPr>
        <w:pStyle w:val="Beschriftung"/>
      </w:pPr>
      <w:bookmarkStart w:id="67" w:name="_Toc193466670"/>
      <w:r>
        <w:t xml:space="preserve">Codesnippet </w:t>
      </w:r>
      <w:r w:rsidR="00602007">
        <w:fldChar w:fldCharType="begin"/>
      </w:r>
      <w:r w:rsidR="00602007">
        <w:instrText xml:space="preserve"> SEQ Codesnippet \* ARABIC </w:instrText>
      </w:r>
      <w:r w:rsidR="00602007">
        <w:fldChar w:fldCharType="separate"/>
      </w:r>
      <w:r w:rsidR="00740DF2">
        <w:rPr>
          <w:noProof/>
        </w:rPr>
        <w:t>1</w:t>
      </w:r>
      <w:r w:rsidR="00602007">
        <w:rPr>
          <w:noProof/>
        </w:rPr>
        <w:fldChar w:fldCharType="end"/>
      </w:r>
      <w:r>
        <w:t>: Inhalt der Server-Konfiguration</w:t>
      </w:r>
      <w:bookmarkEnd w:id="67"/>
    </w:p>
    <w:p w14:paraId="0C4C818B" w14:textId="77777777" w:rsidR="00DB611E" w:rsidRDefault="00DB611E">
      <w:pPr>
        <w:spacing w:line="280" w:lineRule="atLeast"/>
        <w:rPr>
          <w:iCs/>
          <w:sz w:val="18"/>
          <w:szCs w:val="18"/>
        </w:rPr>
      </w:pPr>
      <w:r>
        <w:br w:type="page"/>
      </w:r>
    </w:p>
    <w:p w14:paraId="48FE0FB0" w14:textId="72F0D5E8" w:rsidR="003E6645" w:rsidRDefault="003E6645" w:rsidP="003E6645">
      <w:pPr>
        <w:pStyle w:val="berschrift3nummeriert"/>
      </w:pPr>
      <w:bookmarkStart w:id="68" w:name="_Toc193462937"/>
      <w:r>
        <w:lastRenderedPageBreak/>
        <w:t>Parameter</w:t>
      </w:r>
      <w:bookmarkEnd w:id="68"/>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w:t>
      </w:r>
      <w:proofErr w:type="spellStart"/>
      <w:r>
        <w:t>Kommadozeile</w:t>
      </w:r>
      <w:proofErr w:type="spellEnd"/>
      <w:r>
        <w:t xml:space="preserve"> zu starten:</w:t>
      </w:r>
    </w:p>
    <w:p w14:paraId="50FEECE0" w14:textId="1DE70292" w:rsidR="00FA63E5" w:rsidRDefault="00FA63E5" w:rsidP="00FA63E5">
      <w:pPr>
        <w:pStyle w:val="Nummerierung1"/>
      </w:pPr>
      <w:r>
        <w:t xml:space="preserve">via Verbindung auf Inventory (d.h. Angabe von </w:t>
      </w:r>
      <w:proofErr w:type="spellStart"/>
      <w:r w:rsidRPr="00FA63E5">
        <w:rPr>
          <w:i/>
        </w:rPr>
        <w:t>searchStringInventory</w:t>
      </w:r>
      <w:proofErr w:type="spellEnd"/>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proofErr w:type="spellStart"/>
      <w:r>
        <w:rPr>
          <w:i/>
        </w:rPr>
        <w:t>serverPath</w:t>
      </w:r>
      <w:proofErr w:type="spellEnd"/>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proofErr w:type="spellStart"/>
      <w:r>
        <w:rPr>
          <w:i/>
        </w:rPr>
        <w:t>configPath</w:t>
      </w:r>
      <w:proofErr w:type="spellEnd"/>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CmdletBinding</w:t>
      </w:r>
      <w:proofErr w:type="spellEnd"/>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PositionalBinding</w:t>
      </w:r>
      <w:proofErr w:type="spellEnd"/>
      <w:r w:rsidRPr="000E59F8">
        <w:rPr>
          <w:rFonts w:ascii="Consolas" w:hAnsi="Consolas"/>
          <w:color w:val="FFFFFF" w:themeColor="background1"/>
          <w:sz w:val="14"/>
          <w:szCs w:val="14"/>
          <w:lang w:val="en-US" w:eastAsia="de-CH"/>
        </w:rPr>
        <w:t xml:space="preserve">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LoggingActivated</w:t>
      </w:r>
      <w:proofErr w:type="spellEnd"/>
      <w:r w:rsidRPr="000E59F8">
        <w:rPr>
          <w:rFonts w:ascii="Consolas" w:hAnsi="Consolas"/>
          <w:color w:val="FFFFFF" w:themeColor="background1"/>
          <w:sz w:val="14"/>
          <w:szCs w:val="14"/>
          <w:lang w:val="en-US" w:eastAsia="de-CH"/>
        </w:rPr>
        <w:t>,</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SearchStringInventory</w:t>
      </w:r>
      <w:proofErr w:type="spellEnd"/>
      <w:r w:rsidRPr="000E59F8">
        <w:rPr>
          <w:rFonts w:ascii="Consolas" w:hAnsi="Consolas"/>
          <w:color w:val="FFFFFF" w:themeColor="background1"/>
          <w:sz w:val="14"/>
          <w:szCs w:val="14"/>
          <w:lang w:val="en-US" w:eastAsia="de-CH"/>
        </w:rPr>
        <w:t>,</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DoNotSearchInventory</w:t>
      </w:r>
      <w:proofErr w:type="spellEnd"/>
      <w:r w:rsidRPr="000E59F8">
        <w:rPr>
          <w:rFonts w:ascii="Consolas" w:hAnsi="Consolas"/>
          <w:color w:val="FFFFFF" w:themeColor="background1"/>
          <w:sz w:val="14"/>
          <w:szCs w:val="14"/>
          <w:lang w:val="en-US" w:eastAsia="de-CH"/>
        </w:rPr>
        <w:t>,</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RemoteMgmntField</w:t>
      </w:r>
      <w:proofErr w:type="spellEnd"/>
      <w:r w:rsidRPr="000E59F8">
        <w:rPr>
          <w:rFonts w:ascii="Consolas" w:hAnsi="Consolas"/>
          <w:color w:val="FFFFFF" w:themeColor="background1"/>
          <w:sz w:val="14"/>
          <w:szCs w:val="14"/>
          <w:lang w:val="en-US" w:eastAsia="de-CH"/>
        </w:rPr>
        <w:t>,</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DeactivateCertificateValidationILO</w:t>
      </w:r>
      <w:proofErr w:type="spellEnd"/>
      <w:r w:rsidRPr="000E59F8">
        <w:rPr>
          <w:rFonts w:ascii="Consolas" w:hAnsi="Consolas"/>
          <w:color w:val="FFFFFF" w:themeColor="background1"/>
          <w:sz w:val="14"/>
          <w:szCs w:val="14"/>
          <w:lang w:val="en-US" w:eastAsia="de-CH"/>
        </w:rPr>
        <w:t>,</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lastRenderedPageBreak/>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EC4CC0">
        <w:rPr>
          <w:rFonts w:ascii="Consolas" w:hAnsi="Consolas"/>
          <w:color w:val="FFFFFF" w:themeColor="background1"/>
          <w:sz w:val="14"/>
          <w:szCs w:val="14"/>
          <w:lang w:val="en-US" w:eastAsia="de-CH"/>
        </w:rPr>
        <w:t>ParameterSetName</w:t>
      </w:r>
      <w:proofErr w:type="spellEnd"/>
      <w:r w:rsidRPr="00EC4CC0">
        <w:rPr>
          <w:rFonts w:ascii="Consolas" w:hAnsi="Consolas"/>
          <w:color w:val="FFFFFF" w:themeColor="background1"/>
          <w:sz w:val="14"/>
          <w:szCs w:val="14"/>
          <w:lang w:val="en-US" w:eastAsia="de-CH"/>
        </w:rPr>
        <w:t xml:space="preserv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623A1801" w:rsidR="000E59F8" w:rsidRPr="000F084C" w:rsidRDefault="0055727B" w:rsidP="0055727B">
      <w:pPr>
        <w:pStyle w:val="Beschriftung"/>
        <w:rPr>
          <w:rFonts w:ascii="Consolas" w:hAnsi="Consolas"/>
          <w:color w:val="CCCCCC"/>
          <w:sz w:val="21"/>
          <w:szCs w:val="21"/>
          <w:lang w:val="en-US" w:eastAsia="de-CH"/>
        </w:rPr>
      </w:pPr>
      <w:bookmarkStart w:id="69" w:name="_Toc193466671"/>
      <w:r w:rsidRPr="000F084C">
        <w:rPr>
          <w:lang w:val="en-US"/>
        </w:rPr>
        <w:t xml:space="preserve">Codesnippet </w:t>
      </w:r>
      <w:r>
        <w:fldChar w:fldCharType="begin"/>
      </w:r>
      <w:r w:rsidRPr="000F084C">
        <w:rPr>
          <w:lang w:val="en-US"/>
        </w:rPr>
        <w:instrText xml:space="preserve"> SEQ Codesnippet \* ARABIC </w:instrText>
      </w:r>
      <w:r>
        <w:fldChar w:fldCharType="separate"/>
      </w:r>
      <w:r w:rsidR="00740DF2">
        <w:rPr>
          <w:noProof/>
          <w:lang w:val="en-US"/>
        </w:rPr>
        <w:t>2</w:t>
      </w:r>
      <w:r>
        <w:fldChar w:fldCharType="end"/>
      </w:r>
      <w:r w:rsidRPr="000F084C">
        <w:rPr>
          <w:lang w:val="en-US"/>
        </w:rPr>
        <w:t xml:space="preserve">: </w:t>
      </w:r>
      <w:proofErr w:type="spellStart"/>
      <w:r w:rsidRPr="000F084C">
        <w:rPr>
          <w:lang w:val="en-US"/>
        </w:rPr>
        <w:t>Geplante</w:t>
      </w:r>
      <w:proofErr w:type="spellEnd"/>
      <w:r w:rsidRPr="000F084C">
        <w:rPr>
          <w:lang w:val="en-US"/>
        </w:rPr>
        <w:t xml:space="preserve"> Parameter</w:t>
      </w:r>
      <w:bookmarkEnd w:id="69"/>
    </w:p>
    <w:p w14:paraId="3043ADD2" w14:textId="117E9B3D" w:rsidR="00797F41" w:rsidRDefault="00797F41" w:rsidP="00B1659F">
      <w:r>
        <w:t xml:space="preserve">Dabei wird anhand der oben beschriebenen vier Fälle je ein Parameterset erstellt – das bedeutet, es kann nur jeweils ein einziges davon gleichzeitig verwendet werden. Man kann also nicht z.B. ein </w:t>
      </w:r>
      <w:proofErr w:type="spellStart"/>
      <w:r>
        <w:t>ServerArray</w:t>
      </w:r>
      <w:proofErr w:type="spellEnd"/>
      <w:r>
        <w:t xml:space="preserve">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28E0B63A" w:rsidR="00DB611E" w:rsidRDefault="00E80413" w:rsidP="00B1659F">
      <w:r>
        <w:t xml:space="preserve">Die Nutzung des </w:t>
      </w:r>
      <w:proofErr w:type="spellStart"/>
      <w:r>
        <w:rPr>
          <w:b/>
        </w:rPr>
        <w:t>Positionalbinding</w:t>
      </w:r>
      <w:proofErr w:type="spellEnd"/>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4FBB84DE" w14:textId="77777777" w:rsidR="00DB611E" w:rsidRDefault="00DB611E">
      <w:pPr>
        <w:spacing w:line="280" w:lineRule="atLeast"/>
      </w:pPr>
      <w:r>
        <w:br w:type="page"/>
      </w:r>
    </w:p>
    <w:p w14:paraId="0A571E6C" w14:textId="7950CF2B" w:rsidR="003E6645" w:rsidRPr="003E6645" w:rsidRDefault="003E6645" w:rsidP="003E6645">
      <w:pPr>
        <w:pStyle w:val="berschrift3nummeriert"/>
      </w:pPr>
      <w:bookmarkStart w:id="70" w:name="_Toc193462938"/>
      <w:r>
        <w:lastRenderedPageBreak/>
        <w:t xml:space="preserve">Programmablaufplan </w:t>
      </w:r>
      <w:r w:rsidR="00E34FFF">
        <w:t>detailliert</w:t>
      </w:r>
      <w:bookmarkEnd w:id="70"/>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2D9538DF" w:rsidR="00E34FFF" w:rsidRPr="003D106B" w:rsidRDefault="00E34FFF" w:rsidP="00AC50BB">
      <w:pPr>
        <w:pStyle w:val="Beschriftung"/>
        <w:jc w:val="both"/>
      </w:pPr>
      <w:bookmarkStart w:id="71" w:name="_Toc193466628"/>
      <w:r>
        <w:t xml:space="preserve">Abbildung </w:t>
      </w:r>
      <w:r w:rsidR="00602007">
        <w:fldChar w:fldCharType="begin"/>
      </w:r>
      <w:r w:rsidR="00602007">
        <w:instrText xml:space="preserve"> SEQ Abbildung \* ARABIC </w:instrText>
      </w:r>
      <w:r w:rsidR="00602007">
        <w:fldChar w:fldCharType="separate"/>
      </w:r>
      <w:r w:rsidR="00E962AC">
        <w:rPr>
          <w:noProof/>
        </w:rPr>
        <w:t>11</w:t>
      </w:r>
      <w:r w:rsidR="00602007">
        <w:rPr>
          <w:noProof/>
        </w:rPr>
        <w:fldChar w:fldCharType="end"/>
      </w:r>
      <w:r>
        <w:t>: Programmablaufplan Skript detailliert</w:t>
      </w:r>
      <w:bookmarkEnd w:id="71"/>
    </w:p>
    <w:p w14:paraId="4FFF17C3" w14:textId="77777777" w:rsidR="009F0D84" w:rsidRDefault="009F0D84" w:rsidP="009F0D84">
      <w:r>
        <w:br w:type="page"/>
      </w:r>
    </w:p>
    <w:p w14:paraId="083F8104" w14:textId="77777777" w:rsidR="009F0D84" w:rsidRDefault="009F0D84" w:rsidP="002C67DF">
      <w:pPr>
        <w:pStyle w:val="berschrift2nummeriert"/>
      </w:pPr>
      <w:bookmarkStart w:id="72" w:name="_Toc193462939"/>
      <w:r>
        <w:lastRenderedPageBreak/>
        <w:t>Entscheiden</w:t>
      </w:r>
      <w:bookmarkEnd w:id="72"/>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54BBA676" w14:textId="23DB500C" w:rsidR="005B37DA" w:rsidRDefault="00445619" w:rsidP="005B37DA">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CCB3A04" w14:textId="77777777" w:rsidR="009F7B32" w:rsidRDefault="009F7B32"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xml:space="preserve">Einfachheit d. </w:t>
            </w:r>
            <w:proofErr w:type="spellStart"/>
            <w:r w:rsidRPr="00732B79">
              <w:rPr>
                <w:rFonts w:ascii="Calibri" w:hAnsi="Calibri" w:cs="Calibri"/>
                <w:color w:val="000000"/>
                <w:sz w:val="24"/>
                <w:lang w:eastAsia="de-CH"/>
              </w:rPr>
              <w:t>Deployments</w:t>
            </w:r>
            <w:proofErr w:type="spellEnd"/>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9F4859">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77217B7B" w14:textId="5AFBC0DB" w:rsidR="009F4859" w:rsidRDefault="009F4859" w:rsidP="009F4859">
      <w:pPr>
        <w:pStyle w:val="Beschriftung"/>
      </w:pPr>
      <w:bookmarkStart w:id="73" w:name="_Toc193466669"/>
      <w:r>
        <w:t xml:space="preserve">Tabelle </w:t>
      </w:r>
      <w:r>
        <w:fldChar w:fldCharType="begin"/>
      </w:r>
      <w:r>
        <w:instrText xml:space="preserve"> SEQ Tabelle \* ARABIC </w:instrText>
      </w:r>
      <w:r>
        <w:fldChar w:fldCharType="separate"/>
      </w:r>
      <w:r>
        <w:rPr>
          <w:noProof/>
        </w:rPr>
        <w:t>18</w:t>
      </w:r>
      <w:r>
        <w:fldChar w:fldCharType="end"/>
      </w:r>
      <w:r>
        <w:rPr>
          <w:noProof/>
        </w:rPr>
        <w:t xml:space="preserve">: </w:t>
      </w:r>
      <w:r w:rsidRPr="004109BA">
        <w:rPr>
          <w:noProof/>
        </w:rPr>
        <w:t>Entscheidungsmatrix Programmierstruktur</w:t>
      </w:r>
      <w:bookmarkEnd w:id="73"/>
    </w:p>
    <w:p w14:paraId="535E7EA8" w14:textId="1530405A"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1575A8D9" w14:textId="7B7DA4D5" w:rsidR="00685D74" w:rsidRDefault="002B1A33" w:rsidP="002B1A33">
      <w:r>
        <w:t xml:space="preserve">Als Skript ist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41DF959C" w14:textId="2EEA4B6F" w:rsidR="00685D74" w:rsidRPr="002B1A33" w:rsidRDefault="00685D74" w:rsidP="002B1A33">
      <w:r>
        <w:t xml:space="preserve">Das Modul bietet ausserdem als entscheidenden Vorteil auch ein </w:t>
      </w:r>
      <w:r w:rsidR="00DB611E">
        <w:t>v</w:t>
      </w:r>
      <w:r>
        <w:t xml:space="preserve">ereinfachtes </w:t>
      </w:r>
      <w:proofErr w:type="spellStart"/>
      <w:r>
        <w:t>Deployment</w:t>
      </w:r>
      <w:proofErr w:type="spellEnd"/>
      <w:r>
        <w:t xml:space="preserve">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74" w:name="_Toc193462940"/>
      <w:r>
        <w:t>Realisieren</w:t>
      </w:r>
      <w:bookmarkEnd w:id="74"/>
    </w:p>
    <w:p w14:paraId="1526EC35" w14:textId="22BF3C66" w:rsidR="003205C2" w:rsidRDefault="003205C2" w:rsidP="003205C2">
      <w:pPr>
        <w:pStyle w:val="berschrift3nummeriert"/>
      </w:pPr>
      <w:bookmarkStart w:id="75" w:name="_Toc193462941"/>
      <w:r>
        <w:t>Grundstruktur</w:t>
      </w:r>
      <w:bookmarkEnd w:id="75"/>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3464F782">
            <wp:extent cx="5001371" cy="2588942"/>
            <wp:effectExtent l="0" t="0" r="889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1">
                      <a:extLst>
                        <a:ext uri="{28A0092B-C50C-407E-A947-70E740481C1C}">
                          <a14:useLocalDpi xmlns:a14="http://schemas.microsoft.com/office/drawing/2010/main" val="0"/>
                        </a:ext>
                      </a:extLst>
                    </a:blip>
                    <a:stretch>
                      <a:fillRect/>
                    </a:stretch>
                  </pic:blipFill>
                  <pic:spPr>
                    <a:xfrm>
                      <a:off x="0" y="0"/>
                      <a:ext cx="5017336" cy="2597206"/>
                    </a:xfrm>
                    <a:prstGeom prst="rect">
                      <a:avLst/>
                    </a:prstGeom>
                  </pic:spPr>
                </pic:pic>
              </a:graphicData>
            </a:graphic>
          </wp:inline>
        </w:drawing>
      </w:r>
    </w:p>
    <w:p w14:paraId="11387009" w14:textId="5BA24E12" w:rsidR="001A7758" w:rsidRDefault="00316E60" w:rsidP="00316E60">
      <w:pPr>
        <w:pStyle w:val="Beschriftung"/>
      </w:pPr>
      <w:bookmarkStart w:id="76" w:name="_Toc193466629"/>
      <w:r>
        <w:t xml:space="preserve">Abbildung </w:t>
      </w:r>
      <w:r w:rsidR="00602007">
        <w:fldChar w:fldCharType="begin"/>
      </w:r>
      <w:r w:rsidR="00602007">
        <w:instrText xml:space="preserve"> SEQ Abbildung \* ARABIC </w:instrText>
      </w:r>
      <w:r w:rsidR="00602007">
        <w:fldChar w:fldCharType="separate"/>
      </w:r>
      <w:r w:rsidR="00E962AC">
        <w:rPr>
          <w:noProof/>
        </w:rPr>
        <w:t>12</w:t>
      </w:r>
      <w:r w:rsidR="00602007">
        <w:rPr>
          <w:noProof/>
        </w:rPr>
        <w:fldChar w:fldCharType="end"/>
      </w:r>
      <w:r>
        <w:t>: Ordnerstruktur</w:t>
      </w:r>
      <w:bookmarkEnd w:id="76"/>
    </w:p>
    <w:p w14:paraId="1EB425DE" w14:textId="19A32F27" w:rsidR="001A7758" w:rsidRDefault="001A7758" w:rsidP="007B3F2B">
      <w:r>
        <w:t xml:space="preserve">Der Ordner </w:t>
      </w:r>
      <w:r>
        <w:rPr>
          <w:b/>
        </w:rPr>
        <w:t>ILO-</w:t>
      </w:r>
      <w:proofErr w:type="spellStart"/>
      <w:r>
        <w:rPr>
          <w:b/>
        </w:rPr>
        <w:t>Inventorizer</w:t>
      </w:r>
      <w:proofErr w:type="spellEnd"/>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w:t>
      </w:r>
      <w:proofErr w:type="spellStart"/>
      <w:r>
        <w:rPr>
          <w:b/>
        </w:rPr>
        <w:t>Inventorizer</w:t>
      </w:r>
      <w:proofErr w:type="spellEnd"/>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 xml:space="preserve">Zur Vereinfachten </w:t>
      </w:r>
      <w:proofErr w:type="spellStart"/>
      <w:r>
        <w:t>entwicklung</w:t>
      </w:r>
      <w:proofErr w:type="spellEnd"/>
      <w:r>
        <w:t xml:space="preserve"> gibt</w:t>
      </w:r>
      <w:r w:rsidR="0055727B">
        <w:t xml:space="preserve"> es das </w:t>
      </w:r>
      <w:proofErr w:type="spellStart"/>
      <w:r w:rsidR="0055727B">
        <w:rPr>
          <w:b/>
        </w:rPr>
        <w:t>launch.json</w:t>
      </w:r>
      <w:proofErr w:type="spellEnd"/>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w:t>
      </w:r>
      <w:proofErr w:type="spellStart"/>
      <w:r w:rsidRPr="008B5953">
        <w:rPr>
          <w:rFonts w:ascii="Consolas" w:hAnsi="Consolas"/>
          <w:color w:val="DCDCAA"/>
          <w:sz w:val="18"/>
          <w:szCs w:val="18"/>
          <w:lang w:val="en-US" w:eastAsia="de-CH"/>
        </w:rPr>
        <w:t>HWInfoFromILO</w:t>
      </w:r>
      <w:proofErr w:type="spellEnd"/>
    </w:p>
    <w:p w14:paraId="64DA43F1" w14:textId="4732FD8E" w:rsidR="0055727B" w:rsidRDefault="0055727B" w:rsidP="0055727B">
      <w:pPr>
        <w:pStyle w:val="Beschriftung"/>
      </w:pPr>
      <w:bookmarkStart w:id="77" w:name="_Toc193466672"/>
      <w:r>
        <w:t xml:space="preserve">Codesnippet </w:t>
      </w:r>
      <w:r w:rsidR="00602007">
        <w:fldChar w:fldCharType="begin"/>
      </w:r>
      <w:r w:rsidR="00602007">
        <w:instrText xml:space="preserve"> SEQ Codesnippet \* ARABIC </w:instrText>
      </w:r>
      <w:r w:rsidR="00602007">
        <w:fldChar w:fldCharType="separate"/>
      </w:r>
      <w:r w:rsidR="00740DF2">
        <w:rPr>
          <w:noProof/>
        </w:rPr>
        <w:t>3</w:t>
      </w:r>
      <w:r w:rsidR="00602007">
        <w:rPr>
          <w:noProof/>
        </w:rPr>
        <w:fldChar w:fldCharType="end"/>
      </w:r>
      <w:r>
        <w:t xml:space="preserve">: Inhalt des </w:t>
      </w:r>
      <w:proofErr w:type="spellStart"/>
      <w:r>
        <w:t>Startscripts</w:t>
      </w:r>
      <w:bookmarkEnd w:id="77"/>
      <w:proofErr w:type="spellEnd"/>
    </w:p>
    <w:p w14:paraId="3EEFAD06" w14:textId="5E4E09FF" w:rsidR="00177000" w:rsidRDefault="00177000" w:rsidP="00177000">
      <w:r>
        <w:t xml:space="preserve">Es soll am Ende des Skriptes nur eine kleine Anzahl an Funktionen nach Aussen erreichbar sein – wie oben erkennbar ist eine davon die </w:t>
      </w:r>
      <w:proofErr w:type="spellStart"/>
      <w:r>
        <w:rPr>
          <w:b/>
        </w:rPr>
        <w:t>GetHWInfoFromILO</w:t>
      </w:r>
      <w:proofErr w:type="spellEnd"/>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08230CD9" w14:textId="77777777" w:rsidR="00E52B19" w:rsidRDefault="00E52B19">
      <w:pPr>
        <w:spacing w:line="280" w:lineRule="atLeast"/>
      </w:pPr>
    </w:p>
    <w:p w14:paraId="35BA5421" w14:textId="77777777" w:rsidR="00FF67B6" w:rsidRDefault="00E52B19" w:rsidP="00264EB0">
      <w:r>
        <w:t xml:space="preserve">Die </w:t>
      </w:r>
      <w:r w:rsidR="00E047DA">
        <w:t xml:space="preserve">Grundstruktur für die Hilfe ist ebenfalls bereits implementiert: Sie wird durch zwei Parameter gelöst, wobei der eine davon </w:t>
      </w:r>
      <w:r w:rsidR="00E047DA"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w:t>
      </w:r>
    </w:p>
    <w:p w14:paraId="298849AA" w14:textId="2077F9E4" w:rsidR="00327A70" w:rsidRDefault="009B3BF5" w:rsidP="00264EB0">
      <w:r>
        <w:lastRenderedPageBreak/>
        <w:t xml:space="preserve">Das ist sehr einfach durch den Parametertyp </w:t>
      </w:r>
      <w:r w:rsidRPr="009B3BF5">
        <w:rPr>
          <w:shd w:val="clear" w:color="auto" w:fill="000000" w:themeFill="text1"/>
        </w:rPr>
        <w:t>[switch]</w:t>
      </w:r>
      <w:r w:rsidR="00264EB0">
        <w:t xml:space="preserve"> </w:t>
      </w:r>
      <w:r>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w:t>
      </w:r>
      <w:proofErr w:type="spellStart"/>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proofErr w:type="spellStart"/>
      <w:r w:rsidRPr="005658E2">
        <w:rPr>
          <w:rFonts w:ascii="Consolas" w:hAnsi="Consolas"/>
          <w:color w:val="D4D4D4"/>
          <w:sz w:val="18"/>
          <w:szCs w:val="18"/>
          <w:lang w:val="en-US" w:eastAsia="de-CH"/>
        </w:rPr>
        <w:t>gt</w:t>
      </w:r>
      <w:proofErr w:type="spellEnd"/>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w:t>
      </w:r>
      <w:proofErr w:type="spellStart"/>
      <w:r w:rsidRPr="005658E2">
        <w:rPr>
          <w:rFonts w:ascii="Consolas" w:hAnsi="Consolas"/>
          <w:color w:val="DCDCAA"/>
          <w:sz w:val="18"/>
          <w:szCs w:val="18"/>
          <w:lang w:val="en-US" w:eastAsia="de-CH"/>
        </w:rPr>
        <w:t>HWInfoFromILO</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36626B37" w:rsidR="006E1B2A" w:rsidRDefault="006E1B2A" w:rsidP="006E1B2A">
      <w:pPr>
        <w:pStyle w:val="Beschriftung"/>
      </w:pPr>
      <w:bookmarkStart w:id="78" w:name="_Toc193466673"/>
      <w:r>
        <w:t xml:space="preserve">Codesnippet </w:t>
      </w:r>
      <w:r>
        <w:fldChar w:fldCharType="begin"/>
      </w:r>
      <w:r>
        <w:instrText xml:space="preserve"> SEQ Codesnippet \* ARABIC </w:instrText>
      </w:r>
      <w:r>
        <w:fldChar w:fldCharType="separate"/>
      </w:r>
      <w:r w:rsidR="00740DF2">
        <w:rPr>
          <w:noProof/>
        </w:rPr>
        <w:t>4</w:t>
      </w:r>
      <w:r>
        <w:fldChar w:fldCharType="end"/>
      </w:r>
      <w:r>
        <w:t>: Get-Help Funktionalität</w:t>
      </w:r>
      <w:bookmarkEnd w:id="78"/>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w:t>
      </w:r>
      <w:proofErr w:type="spellStart"/>
      <w:r w:rsidR="00451E73">
        <w:rPr>
          <w:shd w:val="clear" w:color="auto" w:fill="000000" w:themeFill="text1"/>
        </w:rPr>
        <w:t>HWInfoFromILO</w:t>
      </w:r>
      <w:proofErr w:type="spellEnd"/>
      <w:r w:rsidR="00DF722A">
        <w:rPr>
          <w:shd w:val="clear" w:color="auto" w:fill="000000" w:themeFill="text1"/>
        </w:rPr>
        <w:t xml:space="preserve"> </w:t>
      </w:r>
      <w:r w:rsidR="0065047C">
        <w:rPr>
          <w:shd w:val="clear" w:color="auto" w:fill="000000" w:themeFill="text1"/>
        </w:rPr>
        <w:t>-</w:t>
      </w:r>
      <w:proofErr w:type="spellStart"/>
      <w:r w:rsidR="0065047C">
        <w:rPr>
          <w:shd w:val="clear" w:color="auto" w:fill="000000" w:themeFill="text1"/>
        </w:rPr>
        <w:t>Full</w:t>
      </w:r>
      <w:proofErr w:type="spellEnd"/>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bookmarkStart w:id="79" w:name="_Toc193462942"/>
      <w:r>
        <w:t>Modulversion</w:t>
      </w:r>
      <w:bookmarkEnd w:id="79"/>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xml:space="preserve">## Check for recommended </w:t>
      </w:r>
      <w:proofErr w:type="spellStart"/>
      <w:r w:rsidRPr="002064C0">
        <w:rPr>
          <w:rFonts w:ascii="Consolas" w:hAnsi="Consolas"/>
          <w:color w:val="6A9955"/>
          <w:sz w:val="18"/>
          <w:szCs w:val="18"/>
          <w:lang w:val="en-US" w:eastAsia="de-CH"/>
        </w:rPr>
        <w:t>ModuleVersion</w:t>
      </w:r>
      <w:proofErr w:type="spellEnd"/>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w:t>
      </w:r>
      <w:proofErr w:type="spellStart"/>
      <w:r w:rsidRPr="002064C0">
        <w:rPr>
          <w:rFonts w:ascii="Consolas" w:hAnsi="Consolas"/>
          <w:color w:val="CCCCCC"/>
          <w:sz w:val="18"/>
          <w:szCs w:val="18"/>
          <w:lang w:val="en-US" w:eastAsia="de-CH"/>
        </w:rPr>
        <w:t>Version.ToString</w:t>
      </w:r>
      <w:proofErr w:type="spellEnd"/>
      <w:r w:rsidRPr="002064C0">
        <w:rPr>
          <w:rFonts w:ascii="Consolas" w:hAnsi="Consolas"/>
          <w:color w:val="CCCCCC"/>
          <w:sz w:val="18"/>
          <w:szCs w:val="18"/>
          <w:lang w:val="en-US" w:eastAsia="de-CH"/>
        </w:rPr>
        <w:t>()</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 xml:space="preserve">"The installed Module HPEiLOCmdlets </w:t>
      </w:r>
      <w:proofErr w:type="spellStart"/>
      <w:r w:rsidRPr="002064C0">
        <w:rPr>
          <w:rFonts w:ascii="Consolas" w:hAnsi="Consolas"/>
          <w:color w:val="CE9178"/>
          <w:sz w:val="18"/>
          <w:szCs w:val="18"/>
          <w:lang w:val="en-US" w:eastAsia="de-CH"/>
        </w:rPr>
        <w:t>doesnt</w:t>
      </w:r>
      <w:proofErr w:type="spellEnd"/>
      <w:r w:rsidRPr="002064C0">
        <w:rPr>
          <w:rFonts w:ascii="Consolas" w:hAnsi="Consolas"/>
          <w:color w:val="CE9178"/>
          <w:sz w:val="18"/>
          <w:szCs w:val="18"/>
          <w:lang w:val="en-US" w:eastAsia="de-CH"/>
        </w:rPr>
        <w:t xml:space="preserve"> use the recommended Version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58D0C0C3" w:rsidR="002064C0" w:rsidRDefault="006E1B2A" w:rsidP="006E1B2A">
      <w:pPr>
        <w:pStyle w:val="Beschriftung"/>
      </w:pPr>
      <w:bookmarkStart w:id="80" w:name="_Toc193466674"/>
      <w:r>
        <w:t xml:space="preserve">Codesnippet </w:t>
      </w:r>
      <w:r>
        <w:fldChar w:fldCharType="begin"/>
      </w:r>
      <w:r>
        <w:instrText xml:space="preserve"> SEQ Codesnippet \* ARABIC </w:instrText>
      </w:r>
      <w:r>
        <w:fldChar w:fldCharType="separate"/>
      </w:r>
      <w:r w:rsidR="00740DF2">
        <w:rPr>
          <w:noProof/>
        </w:rPr>
        <w:t>5</w:t>
      </w:r>
      <w:r>
        <w:fldChar w:fldCharType="end"/>
      </w:r>
      <w:r>
        <w:t>: Überprüfung Modulversion</w:t>
      </w:r>
      <w:bookmarkEnd w:id="80"/>
    </w:p>
    <w:p w14:paraId="04FBF6C4" w14:textId="77777777" w:rsidR="00737664" w:rsidRDefault="00737664" w:rsidP="00737664"/>
    <w:p w14:paraId="31CF8666" w14:textId="783A8814" w:rsidR="00737664" w:rsidRDefault="00737664">
      <w:pPr>
        <w:spacing w:line="280" w:lineRule="atLeast"/>
      </w:pPr>
      <w:r>
        <w:br w:type="page"/>
      </w:r>
    </w:p>
    <w:p w14:paraId="202193AE" w14:textId="6D270497" w:rsidR="00316E60" w:rsidRPr="0055727B" w:rsidRDefault="00177000" w:rsidP="00177000">
      <w:pPr>
        <w:pStyle w:val="berschrift3nummeriert"/>
      </w:pPr>
      <w:bookmarkStart w:id="81" w:name="_Toc193462943"/>
      <w:r>
        <w:lastRenderedPageBreak/>
        <w:t>Generierung der Konfigurationsdatei</w:t>
      </w:r>
      <w:bookmarkEnd w:id="81"/>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proofErr w:type="spellStart"/>
      <w:r>
        <w:rPr>
          <w:i/>
        </w:rPr>
        <w:t>Frontends</w:t>
      </w:r>
      <w:proofErr w:type="spellEnd"/>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w:t>
      </w:r>
      <w:proofErr w:type="spellStart"/>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w:t>
      </w:r>
      <w:proofErr w:type="spellEnd"/>
      <w:r w:rsidRPr="001C0CE8">
        <w:rPr>
          <w:rFonts w:ascii="Consolas" w:hAnsi="Consolas"/>
          <w:color w:val="CE9178"/>
          <w:sz w:val="21"/>
          <w:szCs w:val="21"/>
          <w:lang w:val="en-US" w:eastAsia="de-CH"/>
        </w:rPr>
        <w:t xml:space="preserve">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WithoutInventory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0D103589" w:rsidR="005308CE" w:rsidRDefault="003D3C7B" w:rsidP="003D3C7B">
      <w:pPr>
        <w:pStyle w:val="Beschriftung"/>
      </w:pPr>
      <w:bookmarkStart w:id="82" w:name="_Toc193466675"/>
      <w:r>
        <w:t xml:space="preserve">Codesnippet </w:t>
      </w:r>
      <w:r w:rsidR="00602007">
        <w:fldChar w:fldCharType="begin"/>
      </w:r>
      <w:r w:rsidR="00602007">
        <w:instrText xml:space="preserve"> SEQ Codesnippet \* ARABIC </w:instrText>
      </w:r>
      <w:r w:rsidR="00602007">
        <w:fldChar w:fldCharType="separate"/>
      </w:r>
      <w:r w:rsidR="00740DF2">
        <w:rPr>
          <w:noProof/>
        </w:rPr>
        <w:t>6</w:t>
      </w:r>
      <w:r w:rsidR="00602007">
        <w:rPr>
          <w:noProof/>
        </w:rPr>
        <w:fldChar w:fldCharType="end"/>
      </w:r>
      <w:r>
        <w:t>: "Frontend" Generierung der Konfigurationsdatei</w:t>
      </w:r>
      <w:r w:rsidR="007D6DC1">
        <w:t>e</w:t>
      </w:r>
      <w:r>
        <w:t>n</w:t>
      </w:r>
      <w:bookmarkEnd w:id="82"/>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174ECD26" w:rsidR="00737664"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4520DA9C" w14:textId="77777777" w:rsidR="00737664" w:rsidRDefault="00737664">
      <w:pPr>
        <w:spacing w:line="280" w:lineRule="atLeast"/>
        <w:rPr>
          <w:szCs w:val="22"/>
          <w:lang w:eastAsia="de-CH"/>
        </w:rPr>
      </w:pPr>
      <w:r>
        <w:rPr>
          <w:szCs w:val="22"/>
          <w:lang w:eastAsia="de-CH"/>
        </w:rPr>
        <w:br w:type="page"/>
      </w:r>
    </w:p>
    <w:p w14:paraId="398AA7A9" w14:textId="77777777" w:rsidR="009E0135" w:rsidRDefault="009E0135" w:rsidP="007D6DC1">
      <w:pPr>
        <w:rPr>
          <w:szCs w:val="22"/>
          <w:lang w:eastAsia="de-CH"/>
        </w:rPr>
      </w:pPr>
    </w:p>
    <w:p w14:paraId="3556189E" w14:textId="7CAED543" w:rsidR="009E0135" w:rsidRPr="00215D48" w:rsidRDefault="009E0135" w:rsidP="009E0135">
      <w:pPr>
        <w:pStyle w:val="berschrift3nummeriert"/>
        <w:rPr>
          <w:lang w:eastAsia="de-CH"/>
        </w:rPr>
      </w:pPr>
      <w:bookmarkStart w:id="83" w:name="_Toc193462944"/>
      <w:r>
        <w:rPr>
          <w:lang w:eastAsia="de-CH"/>
        </w:rPr>
        <w:t>Start via Parameter</w:t>
      </w:r>
      <w:bookmarkEnd w:id="83"/>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 xml:space="preserve">Da PowerShell mit den </w:t>
      </w:r>
      <w:proofErr w:type="spellStart"/>
      <w:r>
        <w:rPr>
          <w:szCs w:val="22"/>
          <w:lang w:eastAsia="de-CH"/>
        </w:rPr>
        <w:t>ParameterSets</w:t>
      </w:r>
      <w:proofErr w:type="spellEnd"/>
      <w:r>
        <w:rPr>
          <w:szCs w:val="22"/>
          <w:lang w:eastAsia="de-CH"/>
        </w:rPr>
        <w:t xml:space="preserve">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ServerPath</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ServerArray</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proofErr w:type="spellStart"/>
      <w:r w:rsidRPr="00654385">
        <w:rPr>
          <w:rFonts w:ascii="Consolas" w:hAnsi="Consolas"/>
          <w:color w:val="569CD6"/>
          <w:sz w:val="18"/>
          <w:szCs w:val="18"/>
          <w:lang w:eastAsia="de-CH"/>
        </w:rPr>
        <w:t>string</w:t>
      </w:r>
      <w:proofErr w:type="spellEnd"/>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5C8F4F0F" w:rsidR="00654385" w:rsidRDefault="00654385" w:rsidP="00654385">
      <w:pPr>
        <w:pStyle w:val="Beschriftung"/>
      </w:pPr>
      <w:bookmarkStart w:id="84" w:name="_Toc193466676"/>
      <w:r>
        <w:t xml:space="preserve">Codesnippet </w:t>
      </w:r>
      <w:r w:rsidR="00602007">
        <w:fldChar w:fldCharType="begin"/>
      </w:r>
      <w:r w:rsidR="00602007">
        <w:instrText xml:space="preserve"> SEQ Codesnippet \* ARABIC </w:instrText>
      </w:r>
      <w:r w:rsidR="00602007">
        <w:fldChar w:fldCharType="separate"/>
      </w:r>
      <w:r w:rsidR="00740DF2">
        <w:rPr>
          <w:noProof/>
        </w:rPr>
        <w:t>7</w:t>
      </w:r>
      <w:r w:rsidR="00602007">
        <w:rPr>
          <w:noProof/>
        </w:rPr>
        <w:fldChar w:fldCharType="end"/>
      </w:r>
      <w:r>
        <w:t xml:space="preserve">: </w:t>
      </w:r>
      <w:proofErr w:type="spellStart"/>
      <w:r>
        <w:t>ParameterSet</w:t>
      </w:r>
      <w:proofErr w:type="spellEnd"/>
      <w:r>
        <w:t xml:space="preserve"> am Benutzer</w:t>
      </w:r>
      <w:bookmarkEnd w:id="84"/>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w:t>
      </w:r>
      <w:proofErr w:type="spellStart"/>
      <w:r w:rsidR="00A0678E">
        <w:rPr>
          <w:lang w:eastAsia="de-CH"/>
        </w:rPr>
        <w:t>ParameterSet</w:t>
      </w:r>
      <w:proofErr w:type="spellEnd"/>
      <w:r w:rsidR="00A0678E">
        <w:rPr>
          <w:lang w:eastAsia="de-CH"/>
        </w:rPr>
        <w:t xml:space="preserve">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configPath</w:t>
      </w:r>
      <w:proofErr w:type="spellEnd"/>
      <w:r w:rsidRPr="00C800D0">
        <w:rPr>
          <w:rFonts w:ascii="Consolas" w:hAnsi="Consolas"/>
          <w:color w:val="FFFFFF" w:themeColor="background1"/>
          <w:sz w:val="16"/>
          <w:szCs w:val="16"/>
          <w:lang w:val="en-US" w:eastAsia="de-CH"/>
        </w:rPr>
        <w:t xml:space="preserve">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ServerPath</w:t>
      </w:r>
      <w:proofErr w:type="spellEnd"/>
      <w:r w:rsidRPr="00C800D0">
        <w:rPr>
          <w:rFonts w:ascii="Consolas" w:hAnsi="Consolas"/>
          <w:color w:val="FFFFFF" w:themeColor="background1"/>
          <w:sz w:val="16"/>
          <w:szCs w:val="16"/>
          <w:lang w:val="en-US" w:eastAsia="de-CH"/>
        </w:rPr>
        <w:t xml:space="preserve">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SearchStringInventory</w:t>
      </w:r>
      <w:proofErr w:type="spellEnd"/>
      <w:r w:rsidRPr="00C800D0">
        <w:rPr>
          <w:rFonts w:ascii="Consolas" w:hAnsi="Consolas"/>
          <w:color w:val="FFFFFF" w:themeColor="background1"/>
          <w:sz w:val="16"/>
          <w:szCs w:val="16"/>
          <w:lang w:val="en-US" w:eastAsia="de-CH"/>
        </w:rPr>
        <w:t xml:space="preserve"> &lt;string&gt; -Username &lt;string&gt; -Password &lt;string&gt; [Other Parameters] </w:t>
      </w:r>
    </w:p>
    <w:p w14:paraId="6C5431F9" w14:textId="3651DD8B" w:rsidR="00DB088D" w:rsidRDefault="003158A8" w:rsidP="003158A8">
      <w:pPr>
        <w:pStyle w:val="Beschriftung"/>
      </w:pPr>
      <w:bookmarkStart w:id="85" w:name="_Toc193466677"/>
      <w:r>
        <w:t xml:space="preserve">Codesnippet </w:t>
      </w:r>
      <w:r w:rsidR="00602007">
        <w:fldChar w:fldCharType="begin"/>
      </w:r>
      <w:r w:rsidR="00602007">
        <w:instrText xml:space="preserve"> SEQ Codesnippet \* ARABIC </w:instrText>
      </w:r>
      <w:r w:rsidR="00602007">
        <w:fldChar w:fldCharType="separate"/>
      </w:r>
      <w:r w:rsidR="00740DF2">
        <w:rPr>
          <w:noProof/>
        </w:rPr>
        <w:t>8</w:t>
      </w:r>
      <w:r w:rsidR="00602007">
        <w:rPr>
          <w:noProof/>
        </w:rPr>
        <w:fldChar w:fldCharType="end"/>
      </w:r>
      <w:r>
        <w:t>: Syntax Get-</w:t>
      </w:r>
      <w:proofErr w:type="spellStart"/>
      <w:r>
        <w:t>HWInfofromILO</w:t>
      </w:r>
      <w:bookmarkEnd w:id="85"/>
      <w:proofErr w:type="spellEnd"/>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proofErr w:type="spellStart"/>
      <w:r>
        <w:rPr>
          <w:i/>
        </w:rPr>
        <w:t>configPath</w:t>
      </w:r>
      <w:proofErr w:type="spellEnd"/>
      <w:r>
        <w:t xml:space="preserve"> gestartet, aber mit der Änderung, dass das </w:t>
      </w:r>
      <w:proofErr w:type="spellStart"/>
      <w:r w:rsidRPr="00D0586E">
        <w:rPr>
          <w:color w:val="FFFFFF" w:themeColor="background1"/>
          <w:sz w:val="20"/>
          <w:szCs w:val="20"/>
          <w:highlight w:val="black"/>
          <w:lang w:eastAsia="de-CH"/>
        </w:rPr>
        <w:t>logLevel</w:t>
      </w:r>
      <w:proofErr w:type="spellEnd"/>
      <w:r w:rsidRPr="00D0586E">
        <w:rPr>
          <w:color w:val="FFFFFF" w:themeColor="background1"/>
          <w:sz w:val="20"/>
          <w:szCs w:val="20"/>
          <w:highlight w:val="black"/>
          <w:lang w:eastAsia="de-CH"/>
        </w:rPr>
        <w:t xml:space="preserve">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proofErr w:type="spellStart"/>
      <w:r w:rsidRPr="00917EDC">
        <w:rPr>
          <w:rFonts w:ascii="Consolas" w:hAnsi="Consolas"/>
          <w:color w:val="CCCCCC"/>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9CDCFE"/>
          <w:sz w:val="21"/>
          <w:szCs w:val="21"/>
          <w:lang w:val="en-US" w:eastAsia="de-CH"/>
        </w:rPr>
        <w:t>$</w:t>
      </w:r>
      <w:proofErr w:type="spellStart"/>
      <w:r w:rsidRPr="00917EDC">
        <w:rPr>
          <w:rFonts w:ascii="Consolas" w:hAnsi="Consolas"/>
          <w:color w:val="9CDCFE"/>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1AEBFCDB" w:rsidR="00806BC4" w:rsidRDefault="00917EDC" w:rsidP="00806BC4">
      <w:pPr>
        <w:pStyle w:val="Beschriftung"/>
      </w:pPr>
      <w:bookmarkStart w:id="86" w:name="_Toc193466678"/>
      <w:r>
        <w:t xml:space="preserve">Codesnippet </w:t>
      </w:r>
      <w:r w:rsidR="00602007">
        <w:fldChar w:fldCharType="begin"/>
      </w:r>
      <w:r w:rsidR="00602007">
        <w:instrText xml:space="preserve"> SEQ Codesnippet \* ARABIC </w:instrText>
      </w:r>
      <w:r w:rsidR="00602007">
        <w:fldChar w:fldCharType="separate"/>
      </w:r>
      <w:r w:rsidR="00740DF2">
        <w:rPr>
          <w:noProof/>
        </w:rPr>
        <w:t>9</w:t>
      </w:r>
      <w:r w:rsidR="00602007">
        <w:rPr>
          <w:noProof/>
        </w:rPr>
        <w:fldChar w:fldCharType="end"/>
      </w:r>
      <w:r>
        <w:t>: Beispiel Update-Config</w:t>
      </w:r>
      <w:bookmarkEnd w:id="86"/>
      <w:r w:rsidR="00806BC4">
        <w:t xml:space="preserve"> </w:t>
      </w:r>
    </w:p>
    <w:p w14:paraId="3A79AC38" w14:textId="23E6D33D" w:rsidR="00806BC4" w:rsidRDefault="00806BC4">
      <w:pPr>
        <w:spacing w:line="280" w:lineRule="atLeast"/>
      </w:pPr>
    </w:p>
    <w:p w14:paraId="183BC902" w14:textId="63BB33FB" w:rsidR="000B3BAE" w:rsidRDefault="000B3BAE" w:rsidP="000B3BAE">
      <w:pPr>
        <w:pStyle w:val="berschrift3nummeriert"/>
      </w:pPr>
      <w:bookmarkStart w:id="87" w:name="_Toc193462945"/>
      <w:r>
        <w:lastRenderedPageBreak/>
        <w:t>Logfunktion</w:t>
      </w:r>
      <w:bookmarkEnd w:id="87"/>
    </w:p>
    <w:p w14:paraId="0EDC223C" w14:textId="5760544B" w:rsidR="000B3BAE" w:rsidRDefault="002C604A" w:rsidP="005633B5">
      <w:pPr>
        <w:pStyle w:val="Untertitel"/>
      </w:pPr>
      <w:proofErr w:type="spellStart"/>
      <w:r>
        <w:t>Loglevels</w:t>
      </w:r>
      <w:proofErr w:type="spellEnd"/>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65B33F2B" w14:textId="77777777" w:rsidR="00737664" w:rsidRDefault="00737664" w:rsidP="0027146C"/>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w:t>
      </w:r>
      <w:proofErr w:type="spellStart"/>
      <w:r w:rsidRPr="002B56FF">
        <w:rPr>
          <w:rFonts w:ascii="Consolas" w:hAnsi="Consolas"/>
          <w:color w:val="FFFFFF" w:themeColor="background1"/>
          <w:sz w:val="16"/>
          <w:szCs w:val="16"/>
          <w:lang w:val="en-US" w:eastAsia="de-CH"/>
        </w:rPr>
        <w:t>Inventorizer</w:t>
      </w:r>
      <w:proofErr w:type="spellEnd"/>
      <w:r w:rsidRPr="002B56FF">
        <w:rPr>
          <w:rFonts w:ascii="Consolas" w:hAnsi="Consolas"/>
          <w:color w:val="FFFFFF" w:themeColor="background1"/>
          <w:sz w:val="16"/>
          <w:szCs w:val="16"/>
          <w:lang w:val="en-US" w:eastAsia="de-CH"/>
        </w:rPr>
        <w:t xml:space="preserve">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 xml:space="preserve">Start Updating </w:t>
      </w:r>
      <w:proofErr w:type="spellStart"/>
      <w:r w:rsidRPr="002B56FF">
        <w:rPr>
          <w:rFonts w:ascii="Consolas" w:hAnsi="Consolas"/>
          <w:color w:val="FFFFFF" w:themeColor="background1"/>
          <w:sz w:val="16"/>
          <w:szCs w:val="16"/>
          <w:lang w:val="en-US" w:eastAsia="de-CH"/>
        </w:rPr>
        <w:t>Configuraton</w:t>
      </w:r>
      <w:proofErr w:type="spellEnd"/>
      <w:r w:rsidRPr="002B56FF">
        <w:rPr>
          <w:rFonts w:ascii="Consolas" w:hAnsi="Consolas"/>
          <w:color w:val="FFFFFF" w:themeColor="background1"/>
          <w:sz w:val="16"/>
          <w:szCs w:val="16"/>
          <w:lang w:val="en-US" w:eastAsia="de-CH"/>
        </w:rPr>
        <w:t xml:space="preserve"> File</w:t>
      </w:r>
    </w:p>
    <w:p w14:paraId="7858E681" w14:textId="60E68FDF" w:rsidR="002B56FF" w:rsidRDefault="002B56FF" w:rsidP="002B56FF">
      <w:pPr>
        <w:pStyle w:val="Beschriftung"/>
      </w:pPr>
      <w:bookmarkStart w:id="88" w:name="_Toc193466679"/>
      <w:r>
        <w:t xml:space="preserve">Codesnippet </w:t>
      </w:r>
      <w:r w:rsidR="00602007">
        <w:fldChar w:fldCharType="begin"/>
      </w:r>
      <w:r w:rsidR="00602007">
        <w:instrText xml:space="preserve"> SEQ Codesnippet \* ARABIC </w:instrText>
      </w:r>
      <w:r w:rsidR="00602007">
        <w:fldChar w:fldCharType="separate"/>
      </w:r>
      <w:r w:rsidR="00740DF2">
        <w:rPr>
          <w:noProof/>
        </w:rPr>
        <w:t>10</w:t>
      </w:r>
      <w:r w:rsidR="00602007">
        <w:rPr>
          <w:noProof/>
        </w:rPr>
        <w:fldChar w:fldCharType="end"/>
      </w:r>
      <w:r>
        <w:t>: Ausschnitt Logdatei</w:t>
      </w:r>
      <w:bookmarkEnd w:id="88"/>
    </w:p>
    <w:p w14:paraId="3ADE4F31" w14:textId="18FD84DC" w:rsidR="000B3BAE" w:rsidRPr="000B3BAE" w:rsidRDefault="000B3BAE" w:rsidP="000B3BAE">
      <w:pPr>
        <w:pStyle w:val="berschrift3nummeriert"/>
      </w:pPr>
      <w:bookmarkStart w:id="89" w:name="_Toc193462946"/>
      <w:r>
        <w:t>Pingtest</w:t>
      </w:r>
      <w:bookmarkEnd w:id="89"/>
    </w:p>
    <w:p w14:paraId="3690B7CF" w14:textId="5EF9A20A" w:rsidR="004A4E66" w:rsidRDefault="007064E0" w:rsidP="007B3F2B">
      <w:r>
        <w:t xml:space="preserve">Der Pingtest besteht aus zwei Teilen: Einem </w:t>
      </w:r>
      <w:proofErr w:type="spellStart"/>
      <w:r w:rsidRPr="007064E0">
        <w:rPr>
          <w:color w:val="FFFFFF" w:themeColor="background1"/>
          <w:highlight w:val="black"/>
        </w:rPr>
        <w:t>nslookup</w:t>
      </w:r>
      <w:proofErr w:type="spellEnd"/>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proofErr w:type="spellStart"/>
      <w:r>
        <w:t>Nslookup</w:t>
      </w:r>
      <w:proofErr w:type="spellEnd"/>
      <w:r>
        <w:t xml:space="preserve">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 xml:space="preserve">Das heisst für den User, dass wenn schon beim </w:t>
      </w:r>
      <w:proofErr w:type="spellStart"/>
      <w:r>
        <w:t>nslookup</w:t>
      </w:r>
      <w:proofErr w:type="spellEnd"/>
      <w:r>
        <w:t xml:space="preserve"> keine Antwort kommt, dann ist der Server im Netzwerk nicht erreichbar oder nicht vorhanden. Gibt es hingegen beim Test-Connection keine Antwort (trotz Auftauchen im </w:t>
      </w:r>
      <w:proofErr w:type="spellStart"/>
      <w:r>
        <w:t>lookup</w:t>
      </w:r>
      <w:proofErr w:type="spellEnd"/>
      <w:r>
        <w:t>),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serverJSON</w:t>
      </w:r>
      <w:proofErr w:type="spellEnd"/>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PingTest</w:t>
      </w:r>
      <w:proofErr w:type="spellEnd"/>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0067FE75" w:rsidR="0044461D" w:rsidRPr="009655CC" w:rsidRDefault="0044461D" w:rsidP="0044461D">
      <w:pPr>
        <w:pStyle w:val="Beschriftung"/>
      </w:pPr>
      <w:bookmarkStart w:id="90" w:name="_Toc193466680"/>
      <w:r>
        <w:t xml:space="preserve">Codesnippet </w:t>
      </w:r>
      <w:r w:rsidR="00602007">
        <w:fldChar w:fldCharType="begin"/>
      </w:r>
      <w:r w:rsidR="00602007">
        <w:instrText xml:space="preserve"> SEQ Codesnippet \* ARABIC </w:instrText>
      </w:r>
      <w:r w:rsidR="00602007">
        <w:fldChar w:fldCharType="separate"/>
      </w:r>
      <w:r w:rsidR="00740DF2">
        <w:rPr>
          <w:noProof/>
        </w:rPr>
        <w:t>11</w:t>
      </w:r>
      <w:r w:rsidR="00602007">
        <w:rPr>
          <w:noProof/>
        </w:rPr>
        <w:fldChar w:fldCharType="end"/>
      </w:r>
      <w:r>
        <w:t>: Aufruf Pingtest</w:t>
      </w:r>
      <w:bookmarkEnd w:id="90"/>
    </w:p>
    <w:p w14:paraId="3146AC2C" w14:textId="2597B405" w:rsidR="004A4E66" w:rsidRDefault="004D2290" w:rsidP="004D2290">
      <w:pPr>
        <w:pStyle w:val="berschrift3nummeriert"/>
      </w:pPr>
      <w:bookmarkStart w:id="91" w:name="_Toc193462947"/>
      <w:r>
        <w:t>Abfrage von Inventory</w:t>
      </w:r>
      <w:bookmarkEnd w:id="91"/>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w:t>
      </w:r>
      <w:proofErr w:type="spellStart"/>
      <w:r>
        <w:t>server.json</w:t>
      </w:r>
      <w:proofErr w:type="spellEnd"/>
      <w:r>
        <w:t xml:space="preserve">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52" w:anchor="action=Introspection" w:history="1">
        <w:r w:rsidR="00CF43B1">
          <w:rPr>
            <w:rStyle w:val="Hyperlink"/>
          </w:rPr>
          <w:t xml:space="preserve">IV4 - JSON API </w:t>
        </w:r>
        <w:proofErr w:type="spellStart"/>
        <w:r w:rsidR="00CF43B1">
          <w:rPr>
            <w:rStyle w:val="Hyperlink"/>
          </w:rPr>
          <w:t>Introspection</w:t>
        </w:r>
        <w:proofErr w:type="spellEnd"/>
      </w:hyperlink>
      <w:r w:rsidR="00CF43B1">
        <w:t xml:space="preserve">, genauer gesagt den </w:t>
      </w:r>
      <w:proofErr w:type="spellStart"/>
      <w:r w:rsidR="00CF43B1">
        <w:t>Endpoint</w:t>
      </w:r>
      <w:proofErr w:type="spellEnd"/>
      <w:r w:rsidR="00CF43B1">
        <w:t xml:space="preserve"> «</w:t>
      </w:r>
      <w:proofErr w:type="spellStart"/>
      <w:r w:rsidR="00CF43B1">
        <w:t>FindObjects</w:t>
      </w:r>
      <w:proofErr w:type="spellEnd"/>
      <w:r w:rsidR="00CF43B1">
        <w:t xml:space="preserve">»,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w:t>
      </w:r>
      <w:proofErr w:type="spellStart"/>
      <w:r w:rsidRPr="008B5953">
        <w:rPr>
          <w:rFonts w:ascii="Consolas" w:hAnsi="Consolas"/>
          <w:color w:val="9CDCFE"/>
          <w:sz w:val="18"/>
          <w:szCs w:val="18"/>
          <w:lang w:val="fr-FR" w:eastAsia="de-CH"/>
        </w:rPr>
        <w:t>uri</w:t>
      </w:r>
      <w:proofErr w:type="spellEnd"/>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w:t>
      </w:r>
      <w:proofErr w:type="spellStart"/>
      <w:r w:rsidRPr="008B5953">
        <w:rPr>
          <w:rFonts w:ascii="Consolas" w:hAnsi="Consolas"/>
          <w:color w:val="CE9178"/>
          <w:sz w:val="18"/>
          <w:szCs w:val="18"/>
          <w:lang w:val="fr-FR" w:eastAsia="de-CH"/>
        </w:rPr>
        <w:t>FindObjects</w:t>
      </w:r>
      <w:proofErr w:type="spellEnd"/>
      <w:r w:rsidRPr="008B5953">
        <w:rPr>
          <w:rFonts w:ascii="Consolas" w:hAnsi="Consolas"/>
          <w:color w:val="CE9178"/>
          <w:sz w:val="18"/>
          <w:szCs w:val="18"/>
          <w:lang w:val="fr-FR" w:eastAsia="de-CH"/>
        </w:rPr>
        <w:t>"</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 xml:space="preserve">"application/json; </w:t>
      </w:r>
      <w:proofErr w:type="spellStart"/>
      <w:r w:rsidRPr="008B5953">
        <w:rPr>
          <w:rFonts w:ascii="Consolas" w:hAnsi="Consolas"/>
          <w:color w:val="CE9178"/>
          <w:sz w:val="18"/>
          <w:szCs w:val="18"/>
          <w:lang w:val="fr-FR" w:eastAsia="de-CH"/>
        </w:rPr>
        <w:t>charset</w:t>
      </w:r>
      <w:proofErr w:type="spellEnd"/>
      <w:r w:rsidRPr="008B5953">
        <w:rPr>
          <w:rFonts w:ascii="Consolas" w:hAnsi="Consolas"/>
          <w:color w:val="CE9178"/>
          <w:sz w:val="18"/>
          <w:szCs w:val="18"/>
          <w:lang w:val="fr-FR" w:eastAsia="de-CH"/>
        </w:rPr>
        <w: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searchStringInventory</w:t>
      </w:r>
      <w:proofErr w:type="spellEnd"/>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remoteMgmntField</w:t>
      </w:r>
      <w:proofErr w:type="spellEnd"/>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w:t>
      </w:r>
      <w:proofErr w:type="spellStart"/>
      <w:r w:rsidRPr="008B5953">
        <w:rPr>
          <w:rFonts w:ascii="Consolas" w:hAnsi="Consolas"/>
          <w:color w:val="CE9178"/>
          <w:sz w:val="18"/>
          <w:szCs w:val="18"/>
          <w:lang w:val="en-US" w:eastAsia="de-CH"/>
        </w:rPr>
        <w:t>Mgnt</w:t>
      </w:r>
      <w:proofErr w:type="spellEnd"/>
      <w:r w:rsidRPr="008B5953">
        <w:rPr>
          <w:rFonts w:ascii="Consolas" w:hAnsi="Consolas"/>
          <w:color w:val="CE9178"/>
          <w:sz w:val="18"/>
          <w:szCs w:val="18"/>
          <w:lang w:val="en-US" w:eastAsia="de-CH"/>
        </w:rPr>
        <w:t xml:space="preserve">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RestMethod</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uri</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HttpVersion</w:t>
      </w:r>
      <w:proofErr w:type="spellEnd"/>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3.0</w:t>
      </w:r>
    </w:p>
    <w:p w14:paraId="3F3AFC57" w14:textId="73417A20" w:rsidR="004D2290" w:rsidRDefault="008A0EFB" w:rsidP="008A0EFB">
      <w:pPr>
        <w:pStyle w:val="Beschriftung"/>
      </w:pPr>
      <w:bookmarkStart w:id="92" w:name="_Toc193466681"/>
      <w:r>
        <w:t xml:space="preserve">Codesnippet </w:t>
      </w:r>
      <w:r w:rsidR="00602007">
        <w:fldChar w:fldCharType="begin"/>
      </w:r>
      <w:r w:rsidR="00602007">
        <w:instrText xml:space="preserve"> SEQ Codesnippet \* ARABIC </w:instrText>
      </w:r>
      <w:r w:rsidR="00602007">
        <w:fldChar w:fldCharType="separate"/>
      </w:r>
      <w:r w:rsidR="00740DF2">
        <w:rPr>
          <w:noProof/>
        </w:rPr>
        <w:t>12</w:t>
      </w:r>
      <w:r w:rsidR="00602007">
        <w:rPr>
          <w:noProof/>
        </w:rPr>
        <w:fldChar w:fldCharType="end"/>
      </w:r>
      <w:r>
        <w:t>: Abfrage Inventory</w:t>
      </w:r>
      <w:bookmarkEnd w:id="92"/>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w:t>
      </w:r>
      <w:proofErr w:type="spellStart"/>
      <w:r w:rsidRPr="00D25280">
        <w:rPr>
          <w:rFonts w:ascii="Consolas" w:hAnsi="Consolas"/>
          <w:color w:val="CCCCCC"/>
          <w:sz w:val="21"/>
          <w:szCs w:val="21"/>
          <w:lang w:val="en-US" w:eastAsia="de-CH"/>
        </w:rPr>
        <w:t>d.Rows</w:t>
      </w:r>
      <w:proofErr w:type="spellEnd"/>
      <w:r w:rsidRPr="00D25280">
        <w:rPr>
          <w:rFonts w:ascii="Consolas" w:hAnsi="Consolas"/>
          <w:color w:val="CCCCCC"/>
          <w:sz w:val="21"/>
          <w:szCs w:val="21"/>
          <w:lang w:val="en-US" w:eastAsia="de-CH"/>
        </w:rPr>
        <w:t>);</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serversClean</w:t>
      </w:r>
      <w:proofErr w:type="spellEnd"/>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srv</w:t>
      </w:r>
      <w:proofErr w:type="spellEnd"/>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serversClean</w:t>
      </w:r>
      <w:proofErr w:type="spellEnd"/>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61EDC412" w:rsidR="00D25280" w:rsidRDefault="000E4ADD" w:rsidP="000E4ADD">
      <w:pPr>
        <w:pStyle w:val="Beschriftung"/>
      </w:pPr>
      <w:bookmarkStart w:id="93" w:name="_Toc193466682"/>
      <w:r>
        <w:t xml:space="preserve">Codesnippet </w:t>
      </w:r>
      <w:r>
        <w:fldChar w:fldCharType="begin"/>
      </w:r>
      <w:r>
        <w:instrText xml:space="preserve"> SEQ Codesnippet \* ARABIC </w:instrText>
      </w:r>
      <w:r>
        <w:fldChar w:fldCharType="separate"/>
      </w:r>
      <w:r w:rsidR="00740DF2">
        <w:rPr>
          <w:noProof/>
        </w:rPr>
        <w:t>13</w:t>
      </w:r>
      <w:r>
        <w:fldChar w:fldCharType="end"/>
      </w:r>
      <w:r>
        <w:t>: Konvertierung der Inventory-Antwort</w:t>
      </w:r>
      <w:bookmarkEnd w:id="93"/>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bookmarkStart w:id="94" w:name="_Toc193462948"/>
      <w:r>
        <w:t>Abfrage von ILO</w:t>
      </w:r>
      <w:bookmarkEnd w:id="94"/>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w:t>
      </w:r>
      <w:proofErr w:type="spellStart"/>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w:t>
      </w:r>
      <w:proofErr w:type="spellEnd"/>
      <w:r w:rsidRPr="00E33371">
        <w:rPr>
          <w:rFonts w:ascii="Consolas" w:hAnsi="Consolas"/>
          <w:color w:val="CE9178"/>
          <w:sz w:val="18"/>
          <w:szCs w:val="18"/>
          <w:lang w:val="en-US" w:eastAsia="de-CH"/>
        </w:rPr>
        <w:t xml:space="preserve">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proofErr w:type="spellStart"/>
      <w:r w:rsidRPr="00E33371">
        <w:rPr>
          <w:rFonts w:ascii="Consolas" w:hAnsi="Consolas"/>
          <w:color w:val="CCCCCC"/>
          <w:sz w:val="18"/>
          <w:szCs w:val="18"/>
          <w:lang w:val="en-US" w:eastAsia="de-CH"/>
        </w:rPr>
        <w:t>IgnoreLogActive</w:t>
      </w:r>
      <w:proofErr w:type="spellEnd"/>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MemoryComponent</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MemoryDetails.MemoryData</w:t>
      </w:r>
      <w:proofErr w:type="spellEnd"/>
      <w:r w:rsidRPr="00E33371">
        <w:rPr>
          <w:rFonts w:ascii="Consolas" w:hAnsi="Consolas"/>
          <w:color w:val="CCCCCC"/>
          <w:sz w:val="18"/>
          <w:szCs w:val="18"/>
          <w:lang w:val="en-US" w:eastAsia="de-CH"/>
        </w:rPr>
        <w:t>;</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proofErr w:type="spellEnd"/>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proofErr w:type="spellStart"/>
      <w:r w:rsidRPr="00E33371">
        <w:rPr>
          <w:rFonts w:ascii="Consolas" w:hAnsi="Consolas"/>
          <w:color w:val="9CDCFE"/>
          <w:sz w:val="18"/>
          <w:szCs w:val="18"/>
          <w:lang w:val="en-US" w:eastAsia="de-CH"/>
        </w:rPr>
        <w:t>SizeMB</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proofErr w:type="spellEnd"/>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44E7B32C" w:rsidR="00E33371" w:rsidRDefault="000A11D4" w:rsidP="000A11D4">
      <w:pPr>
        <w:pStyle w:val="Beschriftung"/>
      </w:pPr>
      <w:bookmarkStart w:id="95" w:name="_Toc193466683"/>
      <w:r>
        <w:t xml:space="preserve">Codesnippet </w:t>
      </w:r>
      <w:r w:rsidR="0058781B">
        <w:fldChar w:fldCharType="begin"/>
      </w:r>
      <w:r w:rsidR="0058781B">
        <w:instrText xml:space="preserve"> SEQ Codesnippet \* ARABIC </w:instrText>
      </w:r>
      <w:r w:rsidR="0058781B">
        <w:fldChar w:fldCharType="separate"/>
      </w:r>
      <w:r w:rsidR="00740DF2">
        <w:rPr>
          <w:noProof/>
        </w:rPr>
        <w:t>14</w:t>
      </w:r>
      <w:r w:rsidR="0058781B">
        <w:rPr>
          <w:noProof/>
        </w:rPr>
        <w:fldChar w:fldCharType="end"/>
      </w:r>
      <w:r>
        <w:t>: ILO-Abfrage &amp; Standardisierung von Memory</w:t>
      </w:r>
      <w:bookmarkEnd w:id="95"/>
    </w:p>
    <w:p w14:paraId="0B70C2A3" w14:textId="51C086E9" w:rsidR="00C34725" w:rsidRDefault="00C34725" w:rsidP="008358AA">
      <w:r>
        <w:t xml:space="preserve">Die Eigenschaften, welche ausgelesen und standardisiert werden </w:t>
      </w:r>
      <w:r w:rsidR="006D089D">
        <w:t xml:space="preserve">beschränken sich, wenn möglich auf die Seriennummern, </w:t>
      </w:r>
      <w:proofErr w:type="spellStart"/>
      <w:r w:rsidR="006D089D">
        <w:t>MACAdressen</w:t>
      </w:r>
      <w:proofErr w:type="spellEnd"/>
      <w:r w:rsidR="006D089D">
        <w:t xml:space="preserve">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w:t>
      </w:r>
      <w:proofErr w:type="spellStart"/>
      <w:r w:rsidR="00673B34" w:rsidRPr="00673B34">
        <w:rPr>
          <w:color w:val="FFFFFF" w:themeColor="background1"/>
          <w:highlight w:val="black"/>
        </w:rPr>
        <w:t>IgnoreLogActive</w:t>
      </w:r>
      <w:proofErr w:type="spellEnd"/>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logActive</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logLevel</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xml:space="preserve"># If </w:t>
      </w:r>
      <w:proofErr w:type="spellStart"/>
      <w:r w:rsidRPr="000A11D4">
        <w:rPr>
          <w:rFonts w:ascii="Consolas" w:hAnsi="Consolas"/>
          <w:color w:val="6A9955"/>
          <w:sz w:val="21"/>
          <w:szCs w:val="21"/>
          <w:lang w:val="en-US" w:eastAsia="de-CH"/>
        </w:rPr>
        <w:t>LogActive</w:t>
      </w:r>
      <w:proofErr w:type="spellEnd"/>
      <w:r w:rsidRPr="000A11D4">
        <w:rPr>
          <w:rFonts w:ascii="Consolas" w:hAnsi="Consolas"/>
          <w:color w:val="6A9955"/>
          <w:sz w:val="21"/>
          <w:szCs w:val="21"/>
          <w:lang w:val="en-US" w:eastAsia="de-CH"/>
        </w:rPr>
        <w:t xml:space="preser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w:t>
      </w:r>
      <w:proofErr w:type="spellStart"/>
      <w:r w:rsidRPr="00A43438">
        <w:rPr>
          <w:rFonts w:ascii="Consolas" w:hAnsi="Consolas"/>
          <w:color w:val="9CDCFE"/>
          <w:sz w:val="21"/>
          <w:szCs w:val="21"/>
          <w:lang w:val="en-US" w:eastAsia="de-CH"/>
        </w:rPr>
        <w:t>IgnoreLogActive</w:t>
      </w:r>
      <w:proofErr w:type="spellEnd"/>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25772F7" w:rsidR="000A11D4" w:rsidRPr="008358AA" w:rsidRDefault="00AE744D" w:rsidP="00AE744D">
      <w:pPr>
        <w:pStyle w:val="Beschriftung"/>
      </w:pPr>
      <w:bookmarkStart w:id="96" w:name="_Toc193466684"/>
      <w:r>
        <w:t xml:space="preserve">Codesnippet </w:t>
      </w:r>
      <w:r w:rsidR="0058781B">
        <w:fldChar w:fldCharType="begin"/>
      </w:r>
      <w:r w:rsidR="0058781B">
        <w:instrText xml:space="preserve"> SEQ Codesnippet \* ARABIC </w:instrText>
      </w:r>
      <w:r w:rsidR="0058781B">
        <w:fldChar w:fldCharType="separate"/>
      </w:r>
      <w:r w:rsidR="00740DF2">
        <w:rPr>
          <w:noProof/>
        </w:rPr>
        <w:t>15</w:t>
      </w:r>
      <w:r w:rsidR="0058781B">
        <w:rPr>
          <w:noProof/>
        </w:rPr>
        <w:fldChar w:fldCharType="end"/>
      </w:r>
      <w:r>
        <w:t>: Modifizierte Logfunktion</w:t>
      </w:r>
      <w:bookmarkEnd w:id="96"/>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w:t>
      </w:r>
      <w:proofErr w:type="spellStart"/>
      <w:r w:rsidRPr="0092584C">
        <w:rPr>
          <w:rFonts w:ascii="Consolas" w:hAnsi="Consolas"/>
          <w:color w:val="DCDCAA"/>
          <w:sz w:val="21"/>
          <w:szCs w:val="21"/>
          <w:lang w:val="en-US" w:eastAsia="de-CH"/>
        </w:rPr>
        <w:t>HPEiLODeviceInventory</w:t>
      </w:r>
      <w:proofErr w:type="spellEnd"/>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iLOVersion</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proofErr w:type="spellEnd"/>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proofErr w:type="spellEnd"/>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7E8C23B" w:rsidR="00E95F14" w:rsidRPr="0092584C" w:rsidRDefault="00E47026" w:rsidP="00E47026">
      <w:pPr>
        <w:pStyle w:val="Beschriftung"/>
      </w:pPr>
      <w:bookmarkStart w:id="97" w:name="_Toc193466685"/>
      <w:r>
        <w:t xml:space="preserve">Codesnippet </w:t>
      </w:r>
      <w:r>
        <w:fldChar w:fldCharType="begin"/>
      </w:r>
      <w:r>
        <w:instrText xml:space="preserve"> SEQ Codesnippet \* ARABIC </w:instrText>
      </w:r>
      <w:r>
        <w:fldChar w:fldCharType="separate"/>
      </w:r>
      <w:r w:rsidR="00740DF2">
        <w:rPr>
          <w:noProof/>
        </w:rPr>
        <w:t>16</w:t>
      </w:r>
      <w:r>
        <w:fldChar w:fldCharType="end"/>
      </w:r>
      <w:r>
        <w:t xml:space="preserve">: </w:t>
      </w:r>
      <w:proofErr w:type="spellStart"/>
      <w:r>
        <w:t>DeviceInventory</w:t>
      </w:r>
      <w:proofErr w:type="spellEnd"/>
      <w:r>
        <w:t xml:space="preserve"> Inkompatibilität</w:t>
      </w:r>
      <w:bookmarkEnd w:id="97"/>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08875DD1" w:rsidR="00A43438" w:rsidRDefault="00E47026" w:rsidP="00E47026">
      <w:pPr>
        <w:pStyle w:val="Beschriftung"/>
      </w:pPr>
      <w:bookmarkStart w:id="98" w:name="_Toc193466686"/>
      <w:r>
        <w:t xml:space="preserve">Codesnippet </w:t>
      </w:r>
      <w:r>
        <w:fldChar w:fldCharType="begin"/>
      </w:r>
      <w:r>
        <w:instrText xml:space="preserve"> SEQ Codesnippet \* ARABIC </w:instrText>
      </w:r>
      <w:r>
        <w:fldChar w:fldCharType="separate"/>
      </w:r>
      <w:r w:rsidR="00740DF2">
        <w:rPr>
          <w:noProof/>
        </w:rPr>
        <w:t>17</w:t>
      </w:r>
      <w:r>
        <w:fldChar w:fldCharType="end"/>
      </w:r>
      <w:r>
        <w:t>: Ausgabe bei Inkompatibilität</w:t>
      </w:r>
      <w:bookmarkEnd w:id="98"/>
    </w:p>
    <w:p w14:paraId="66EDC636" w14:textId="4AD9E7B3" w:rsidR="00737664" w:rsidRDefault="00737664">
      <w:pPr>
        <w:spacing w:line="280" w:lineRule="atLeast"/>
      </w:pPr>
      <w:r>
        <w:br w:type="page"/>
      </w:r>
    </w:p>
    <w:p w14:paraId="004D27D2" w14:textId="05EB20E4" w:rsidR="00A43438" w:rsidRDefault="00724C7F" w:rsidP="00724C7F">
      <w:pPr>
        <w:pStyle w:val="berschrift3nummeriert"/>
      </w:pPr>
      <w:bookmarkStart w:id="99" w:name="_Toc193462949"/>
      <w:r>
        <w:lastRenderedPageBreak/>
        <w:t>Dateispeicherung</w:t>
      </w:r>
      <w:bookmarkEnd w:id="99"/>
    </w:p>
    <w:p w14:paraId="19F4ED21" w14:textId="518B9B0C" w:rsidR="00592A1D" w:rsidRDefault="00592A1D" w:rsidP="00592A1D">
      <w:r>
        <w:t xml:space="preserve">Die Report-Dateien werden am Ende in den Pfad hineingespeichert, welcher unter dem Pfad </w:t>
      </w:r>
      <w:proofErr w:type="spellStart"/>
      <w:r w:rsidRPr="00592A1D">
        <w:rPr>
          <w:color w:val="FFFFFF" w:themeColor="background1"/>
          <w:highlight w:val="black"/>
        </w:rPr>
        <w:t>reportPath</w:t>
      </w:r>
      <w:proofErr w:type="spellEnd"/>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5BE250A0" w:rsidR="006F5F5C" w:rsidRPr="006F5F5C" w:rsidRDefault="006F5F5C" w:rsidP="006F5F5C">
      <w:pPr>
        <w:pStyle w:val="Beschriftung"/>
        <w:rPr>
          <w:rFonts w:ascii="Consolas" w:hAnsi="Consolas"/>
          <w:color w:val="CCCCCC"/>
          <w:sz w:val="21"/>
          <w:szCs w:val="21"/>
          <w:lang w:eastAsia="de-CH"/>
        </w:rPr>
      </w:pPr>
      <w:bookmarkStart w:id="100" w:name="_Toc193466687"/>
      <w:r>
        <w:t xml:space="preserve">Codesnippet </w:t>
      </w:r>
      <w:r>
        <w:fldChar w:fldCharType="begin"/>
      </w:r>
      <w:r>
        <w:instrText xml:space="preserve"> SEQ Codesnippet \* ARABIC </w:instrText>
      </w:r>
      <w:r>
        <w:fldChar w:fldCharType="separate"/>
      </w:r>
      <w:r w:rsidR="00740DF2">
        <w:rPr>
          <w:noProof/>
        </w:rPr>
        <w:t>18</w:t>
      </w:r>
      <w:r>
        <w:fldChar w:fldCharType="end"/>
      </w:r>
      <w:r>
        <w:t>: Dateispeicherung JSON</w:t>
      </w:r>
      <w:bookmarkEnd w:id="100"/>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w:t>
      </w:r>
      <w:proofErr w:type="spellStart"/>
      <w:r w:rsidRPr="00D903CC">
        <w:rPr>
          <w:rFonts w:ascii="Consolas" w:hAnsi="Consolas"/>
          <w:color w:val="9CDCFE"/>
          <w:sz w:val="18"/>
          <w:szCs w:val="18"/>
          <w:lang w:val="en-US" w:eastAsia="de-CH"/>
        </w:rPr>
        <w:t>ignoreError</w:t>
      </w:r>
      <w:proofErr w:type="spellEnd"/>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ignoreError</w:t>
      </w:r>
      <w:proofErr w:type="spellEnd"/>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System.IO.DirectoryNotFoundException</w:t>
      </w:r>
      <w:proofErr w:type="spellEnd"/>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System.IO.DirectoryInfo</w:t>
      </w:r>
      <w:proofErr w:type="spellEnd"/>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proofErr w:type="spellEnd"/>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1C55B129" w:rsidR="00592A1D" w:rsidRDefault="00CB7BE1" w:rsidP="00CB7BE1">
      <w:pPr>
        <w:pStyle w:val="Beschriftung"/>
      </w:pPr>
      <w:bookmarkStart w:id="101" w:name="_Toc193466688"/>
      <w:r>
        <w:t xml:space="preserve">Codesnippet </w:t>
      </w:r>
      <w:r>
        <w:fldChar w:fldCharType="begin"/>
      </w:r>
      <w:r>
        <w:instrText xml:space="preserve"> SEQ Codesnippet \* ARABIC </w:instrText>
      </w:r>
      <w:r>
        <w:fldChar w:fldCharType="separate"/>
      </w:r>
      <w:r w:rsidR="00740DF2">
        <w:rPr>
          <w:noProof/>
        </w:rPr>
        <w:t>19</w:t>
      </w:r>
      <w:r>
        <w:fldChar w:fldCharType="end"/>
      </w:r>
      <w:r>
        <w:t>: Generierung des Pfades falls er nicht existiert.</w:t>
      </w:r>
      <w:bookmarkEnd w:id="101"/>
    </w:p>
    <w:p w14:paraId="2630376D" w14:textId="35A84F17" w:rsidR="004A12CB" w:rsidRDefault="004A12CB" w:rsidP="00592A1D">
      <w:r>
        <w:lastRenderedPageBreak/>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53"/>
                    <a:stretch>
                      <a:fillRect/>
                    </a:stretch>
                  </pic:blipFill>
                  <pic:spPr>
                    <a:xfrm>
                      <a:off x="0" y="0"/>
                      <a:ext cx="5759450" cy="465455"/>
                    </a:xfrm>
                    <a:prstGeom prst="rect">
                      <a:avLst/>
                    </a:prstGeom>
                  </pic:spPr>
                </pic:pic>
              </a:graphicData>
            </a:graphic>
          </wp:inline>
        </w:drawing>
      </w:r>
    </w:p>
    <w:p w14:paraId="5AF6892F" w14:textId="4CEF2242" w:rsidR="00D95330" w:rsidRDefault="00653018" w:rsidP="00653018">
      <w:pPr>
        <w:pStyle w:val="Beschriftung"/>
        <w:ind w:left="709"/>
      </w:pPr>
      <w:bookmarkStart w:id="102" w:name="_Toc193466630"/>
      <w:r>
        <w:t xml:space="preserve">Abbildung </w:t>
      </w:r>
      <w:r>
        <w:fldChar w:fldCharType="begin"/>
      </w:r>
      <w:r>
        <w:instrText xml:space="preserve"> SEQ Abbildung \* ARABIC </w:instrText>
      </w:r>
      <w:r>
        <w:fldChar w:fldCharType="separate"/>
      </w:r>
      <w:r w:rsidR="00E962AC">
        <w:rPr>
          <w:noProof/>
        </w:rPr>
        <w:t>13</w:t>
      </w:r>
      <w:r>
        <w:fldChar w:fldCharType="end"/>
      </w:r>
      <w:r>
        <w:t>: Resultat der generellen CSV-Datei</w:t>
      </w:r>
      <w:bookmarkEnd w:id="102"/>
    </w:p>
    <w:p w14:paraId="7B8E8D3D" w14:textId="77777777" w:rsidR="00815F12" w:rsidRDefault="00D95330" w:rsidP="00815F12">
      <w:pPr>
        <w:pStyle w:val="Listenabsatz"/>
        <w:keepNext/>
        <w:numPr>
          <w:ilvl w:val="0"/>
          <w:numId w:val="12"/>
        </w:numPr>
      </w:pPr>
      <w:r w:rsidRPr="00EC5C75">
        <w:rPr>
          <w:b/>
        </w:rPr>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54"/>
                    <a:stretch>
                      <a:fillRect/>
                    </a:stretch>
                  </pic:blipFill>
                  <pic:spPr>
                    <a:xfrm>
                      <a:off x="0" y="0"/>
                      <a:ext cx="5759450" cy="357505"/>
                    </a:xfrm>
                    <a:prstGeom prst="rect">
                      <a:avLst/>
                    </a:prstGeom>
                  </pic:spPr>
                </pic:pic>
              </a:graphicData>
            </a:graphic>
          </wp:inline>
        </w:drawing>
      </w:r>
    </w:p>
    <w:p w14:paraId="69C0E8E1" w14:textId="7DE2425D" w:rsidR="00D95330" w:rsidRPr="00EC5C75" w:rsidRDefault="00815F12" w:rsidP="00815F12">
      <w:pPr>
        <w:pStyle w:val="Beschriftung"/>
        <w:ind w:left="709"/>
        <w:rPr>
          <w:b/>
        </w:rPr>
      </w:pPr>
      <w:bookmarkStart w:id="103" w:name="_Toc193466631"/>
      <w:r>
        <w:t xml:space="preserve">Abbildung </w:t>
      </w:r>
      <w:r>
        <w:fldChar w:fldCharType="begin"/>
      </w:r>
      <w:r>
        <w:instrText xml:space="preserve"> SEQ Abbildung \* ARABIC </w:instrText>
      </w:r>
      <w:r>
        <w:fldChar w:fldCharType="separate"/>
      </w:r>
      <w:r w:rsidR="00E962AC">
        <w:rPr>
          <w:noProof/>
        </w:rPr>
        <w:t>14</w:t>
      </w:r>
      <w:r>
        <w:fldChar w:fldCharType="end"/>
      </w:r>
      <w:r>
        <w:t>: Resultat der MAC-Adressen CSV-Datei</w:t>
      </w:r>
      <w:bookmarkEnd w:id="103"/>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55"/>
                    <a:stretch>
                      <a:fillRect/>
                    </a:stretch>
                  </pic:blipFill>
                  <pic:spPr>
                    <a:xfrm>
                      <a:off x="0" y="0"/>
                      <a:ext cx="5759450" cy="852170"/>
                    </a:xfrm>
                    <a:prstGeom prst="rect">
                      <a:avLst/>
                    </a:prstGeom>
                  </pic:spPr>
                </pic:pic>
              </a:graphicData>
            </a:graphic>
          </wp:inline>
        </w:drawing>
      </w:r>
    </w:p>
    <w:p w14:paraId="4BF9E8F1" w14:textId="591B7E4C" w:rsidR="00155075" w:rsidRDefault="00155075" w:rsidP="00155075">
      <w:pPr>
        <w:pStyle w:val="Beschriftung"/>
        <w:ind w:left="709"/>
      </w:pPr>
      <w:bookmarkStart w:id="104" w:name="_Toc193466632"/>
      <w:r>
        <w:t xml:space="preserve">Abbildung </w:t>
      </w:r>
      <w:r>
        <w:fldChar w:fldCharType="begin"/>
      </w:r>
      <w:r>
        <w:instrText xml:space="preserve"> SEQ Abbildung \* ARABIC </w:instrText>
      </w:r>
      <w:r>
        <w:fldChar w:fldCharType="separate"/>
      </w:r>
      <w:r w:rsidR="00E962AC">
        <w:rPr>
          <w:noProof/>
        </w:rPr>
        <w:t>15</w:t>
      </w:r>
      <w:r>
        <w:fldChar w:fldCharType="end"/>
      </w:r>
      <w:r>
        <w:t>: Resultat der Seriennummern CSV-Datei</w:t>
      </w:r>
      <w:bookmarkEnd w:id="104"/>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 xml:space="preserve">Es gibt bei der Konvertierung von </w:t>
      </w:r>
      <w:proofErr w:type="spellStart"/>
      <w:r>
        <w:t>PowerShellvariablen</w:t>
      </w:r>
      <w:proofErr w:type="spellEnd"/>
      <w:r>
        <w:t xml:space="preserve">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lastRenderedPageBreak/>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w:t>
      </w:r>
      <w:proofErr w:type="spellStart"/>
      <w:r w:rsidRPr="00A8362D">
        <w:rPr>
          <w:rFonts w:ascii="Consolas" w:hAnsi="Consolas"/>
          <w:color w:val="DCDCAA"/>
          <w:sz w:val="21"/>
          <w:szCs w:val="21"/>
          <w:lang w:val="en-US" w:eastAsia="de-CH"/>
        </w:rPr>
        <w:t>StandardizedCSV</w:t>
      </w:r>
      <w:proofErr w:type="spellEnd"/>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proofErr w:type="spellStart"/>
      <w:r w:rsidRPr="00A8362D">
        <w:rPr>
          <w:rFonts w:ascii="Consolas" w:hAnsi="Consolas"/>
          <w:color w:val="CCCCCC"/>
          <w:sz w:val="21"/>
          <w:szCs w:val="21"/>
          <w:lang w:val="en-US" w:eastAsia="de-CH"/>
        </w:rPr>
        <w:t>MemberType</w:t>
      </w:r>
      <w:proofErr w:type="spellEnd"/>
      <w:r w:rsidRPr="00A8362D">
        <w:rPr>
          <w:rFonts w:ascii="Consolas" w:hAnsi="Consolas"/>
          <w:color w:val="CCCCCC"/>
          <w:sz w:val="21"/>
          <w:szCs w:val="21"/>
          <w:lang w:val="en-US" w:eastAsia="de-CH"/>
        </w:rPr>
        <w:t xml:space="preserve"> </w:t>
      </w:r>
      <w:proofErr w:type="spellStart"/>
      <w:r w:rsidRPr="00A8362D">
        <w:rPr>
          <w:rFonts w:ascii="Consolas" w:hAnsi="Consolas"/>
          <w:color w:val="CCCCCC"/>
          <w:sz w:val="21"/>
          <w:szCs w:val="21"/>
          <w:lang w:val="en-US" w:eastAsia="de-CH"/>
        </w:rPr>
        <w:t>NoteProperty</w:t>
      </w:r>
      <w:proofErr w:type="spellEnd"/>
      <w:r w:rsidRPr="00A8362D">
        <w:rPr>
          <w:rFonts w:ascii="Consolas" w:hAnsi="Consolas"/>
          <w:color w:val="CCCCCC"/>
          <w:sz w:val="21"/>
          <w:szCs w:val="21"/>
          <w:lang w:val="en-US" w:eastAsia="de-CH"/>
        </w:rPr>
        <w:t>;</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1BA385FB" w:rsidR="00A8362D" w:rsidRDefault="00A8362D" w:rsidP="00A8362D">
      <w:pPr>
        <w:pStyle w:val="Beschriftung"/>
      </w:pPr>
      <w:bookmarkStart w:id="105" w:name="_Toc193466689"/>
      <w:r>
        <w:t xml:space="preserve">Codesnippet </w:t>
      </w:r>
      <w:r>
        <w:fldChar w:fldCharType="begin"/>
      </w:r>
      <w:r>
        <w:instrText xml:space="preserve"> SEQ Codesnippet \* ARABIC </w:instrText>
      </w:r>
      <w:r>
        <w:fldChar w:fldCharType="separate"/>
      </w:r>
      <w:r w:rsidR="00740DF2">
        <w:rPr>
          <w:noProof/>
        </w:rPr>
        <w:t>20</w:t>
      </w:r>
      <w:r>
        <w:fldChar w:fldCharType="end"/>
      </w:r>
      <w:r>
        <w:t>: Standardisierung von CSV-Dateien</w:t>
      </w:r>
      <w:bookmarkEnd w:id="105"/>
    </w:p>
    <w:p w14:paraId="18F5B814" w14:textId="5F585ACE" w:rsidR="002B17BA" w:rsidRDefault="002B17BA">
      <w:pPr>
        <w:spacing w:line="280" w:lineRule="atLeast"/>
      </w:pPr>
    </w:p>
    <w:p w14:paraId="121F0962" w14:textId="71F49B04" w:rsidR="002B17BA" w:rsidRDefault="002B17BA" w:rsidP="002B17BA">
      <w:pPr>
        <w:pStyle w:val="berschrift3nummeriert"/>
      </w:pPr>
      <w:bookmarkStart w:id="106" w:name="_Toc193462950"/>
      <w:r>
        <w:t>Hilfestellungen</w:t>
      </w:r>
      <w:bookmarkEnd w:id="106"/>
    </w:p>
    <w:p w14:paraId="23AB87BF" w14:textId="73DDC446" w:rsidR="002B17BA" w:rsidRDefault="002B17BA" w:rsidP="002B17BA">
      <w:r>
        <w:t xml:space="preserve">Die Hilfestellungen erfolgen pro Funktion jeweils in der Form von </w:t>
      </w:r>
      <w:proofErr w:type="spellStart"/>
      <w:r>
        <w:rPr>
          <w:i/>
        </w:rPr>
        <w:t>comment-based</w:t>
      </w:r>
      <w:proofErr w:type="spellEnd"/>
      <w:r>
        <w:rPr>
          <w:i/>
        </w:rPr>
        <w:t xml:space="preserve">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6"/>
                    <a:stretch>
                      <a:fillRect/>
                    </a:stretch>
                  </pic:blipFill>
                  <pic:spPr>
                    <a:xfrm>
                      <a:off x="0" y="0"/>
                      <a:ext cx="5759450" cy="1814195"/>
                    </a:xfrm>
                    <a:prstGeom prst="rect">
                      <a:avLst/>
                    </a:prstGeom>
                  </pic:spPr>
                </pic:pic>
              </a:graphicData>
            </a:graphic>
          </wp:inline>
        </w:drawing>
      </w:r>
    </w:p>
    <w:p w14:paraId="53E84FE5" w14:textId="590D72B5" w:rsidR="00C2682A" w:rsidRDefault="00C2682A" w:rsidP="00C2682A">
      <w:pPr>
        <w:pStyle w:val="Beschriftung"/>
        <w:rPr>
          <w:iCs w:val="0"/>
        </w:rPr>
      </w:pPr>
      <w:bookmarkStart w:id="107" w:name="_Toc193466633"/>
      <w:r>
        <w:t xml:space="preserve">Abbildung </w:t>
      </w:r>
      <w:r>
        <w:fldChar w:fldCharType="begin"/>
      </w:r>
      <w:r>
        <w:instrText xml:space="preserve"> SEQ Abbildung \* ARABIC </w:instrText>
      </w:r>
      <w:r>
        <w:fldChar w:fldCharType="separate"/>
      </w:r>
      <w:r w:rsidR="00E962AC">
        <w:rPr>
          <w:noProof/>
        </w:rPr>
        <w:t>16</w:t>
      </w:r>
      <w:r>
        <w:fldChar w:fldCharType="end"/>
      </w:r>
      <w:r>
        <w:t>: Modulhilfe</w:t>
      </w:r>
      <w:bookmarkEnd w:id="107"/>
    </w:p>
    <w:p w14:paraId="1F93639D" w14:textId="77777777" w:rsidR="00C2682A" w:rsidRDefault="00C2682A" w:rsidP="002B17BA">
      <w:pPr>
        <w:rPr>
          <w:iCs/>
          <w:sz w:val="18"/>
          <w:szCs w:val="18"/>
        </w:rPr>
      </w:pPr>
    </w:p>
    <w:p w14:paraId="204C568C" w14:textId="09AF2DA6" w:rsidR="002B17BA" w:rsidRDefault="00AB6237" w:rsidP="002B17BA">
      <w:r w:rsidRPr="00AB6237">
        <w:t>Die Comment-</w:t>
      </w:r>
      <w:proofErr w:type="spellStart"/>
      <w:r w:rsidRPr="00AB6237">
        <w:t>Based</w:t>
      </w:r>
      <w:proofErr w:type="spellEnd"/>
      <w:r w:rsidRPr="00AB6237">
        <w:t xml:space="preserve">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bookmarkStart w:id="108" w:name="_Toc193462951"/>
      <w:r>
        <w:lastRenderedPageBreak/>
        <w:t>Fehlerbehandlung</w:t>
      </w:r>
      <w:bookmarkEnd w:id="108"/>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41FE6BCA" w14:textId="4B4AFEF9"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try</w:t>
      </w:r>
      <w:r w:rsidRPr="002F5FC3">
        <w:rPr>
          <w:rFonts w:ascii="Consolas" w:hAnsi="Consolas"/>
          <w:color w:val="CCCCCC"/>
          <w:sz w:val="21"/>
          <w:szCs w:val="21"/>
          <w:lang w:val="en-US" w:eastAsia="de-CH"/>
        </w:rPr>
        <w:t xml:space="preserve"> {</w:t>
      </w:r>
    </w:p>
    <w:p w14:paraId="5879EC8A" w14:textId="5249100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6A9955"/>
          <w:sz w:val="21"/>
          <w:szCs w:val="21"/>
          <w:lang w:val="en-US" w:eastAsia="de-CH"/>
        </w:rPr>
        <w:t xml:space="preserve"># Return </w:t>
      </w:r>
      <w:proofErr w:type="spellStart"/>
      <w:r w:rsidRPr="002F5FC3">
        <w:rPr>
          <w:rFonts w:ascii="Consolas" w:hAnsi="Consolas"/>
          <w:color w:val="6A9955"/>
          <w:sz w:val="21"/>
          <w:szCs w:val="21"/>
          <w:lang w:val="en-US" w:eastAsia="de-CH"/>
        </w:rPr>
        <w:t>Inventorydata</w:t>
      </w:r>
      <w:proofErr w:type="spellEnd"/>
      <w:r w:rsidRPr="002F5FC3">
        <w:rPr>
          <w:rFonts w:ascii="Consolas" w:hAnsi="Consolas"/>
          <w:color w:val="6A9955"/>
          <w:sz w:val="21"/>
          <w:szCs w:val="21"/>
          <w:lang w:val="en-US" w:eastAsia="de-CH"/>
        </w:rPr>
        <w:t xml:space="preserve"> from previously saved file.</w:t>
      </w:r>
    </w:p>
    <w:p w14:paraId="587440E6" w14:textId="1387725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Get-Config</w:t>
      </w:r>
      <w:r w:rsidRPr="002F5FC3">
        <w:rPr>
          <w:rFonts w:ascii="Consolas" w:hAnsi="Consolas"/>
          <w:color w:val="CCCCCC"/>
          <w:sz w:val="21"/>
          <w:szCs w:val="21"/>
          <w:lang w:val="en-US" w:eastAsia="de-CH"/>
        </w:rPr>
        <w:t>;</w:t>
      </w:r>
    </w:p>
    <w:p w14:paraId="7EEA9E6D" w14:textId="34F0D85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w:t>
      </w:r>
      <w:proofErr w:type="spellStart"/>
      <w:r w:rsidRPr="002F5FC3">
        <w:rPr>
          <w:rFonts w:ascii="Consolas" w:hAnsi="Consolas"/>
          <w:color w:val="CE9178"/>
          <w:sz w:val="21"/>
          <w:szCs w:val="21"/>
          <w:lang w:val="en-US" w:eastAsia="de-CH"/>
        </w:rPr>
        <w:t>inventory_results.json</w:t>
      </w:r>
      <w:proofErr w:type="spellEnd"/>
      <w:r w:rsidRPr="002F5FC3">
        <w:rPr>
          <w:rFonts w:ascii="Consolas" w:hAnsi="Consolas"/>
          <w:color w:val="CE9178"/>
          <w:sz w:val="21"/>
          <w:szCs w:val="21"/>
          <w:lang w:val="en-US" w:eastAsia="de-CH"/>
        </w:rPr>
        <w:t>"</w:t>
      </w:r>
      <w:r w:rsidRPr="002F5FC3">
        <w:rPr>
          <w:rFonts w:ascii="Consolas" w:hAnsi="Consolas"/>
          <w:color w:val="CCCCCC"/>
          <w:sz w:val="21"/>
          <w:szCs w:val="21"/>
          <w:lang w:val="en-US" w:eastAsia="de-CH"/>
        </w:rPr>
        <w:t>;</w:t>
      </w:r>
    </w:p>
    <w:p w14:paraId="09CCCADD" w14:textId="3545AF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Log </w:t>
      </w:r>
      <w:r w:rsidRPr="002F5FC3">
        <w:rPr>
          <w:rFonts w:ascii="Consolas" w:hAnsi="Consolas"/>
          <w:color w:val="B5CEA8"/>
          <w:sz w:val="21"/>
          <w:szCs w:val="21"/>
          <w:lang w:val="en-US" w:eastAsia="de-CH"/>
        </w:rPr>
        <w:t>5</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"Import Inventory Data from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w:t>
      </w:r>
    </w:p>
    <w:p w14:paraId="108F3F27" w14:textId="1BC47E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Test-Path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Path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w:t>
      </w:r>
    </w:p>
    <w:p w14:paraId="62767DDA" w14:textId="5B3C80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$server</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Get-Content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DCDCAA"/>
          <w:sz w:val="21"/>
          <w:szCs w:val="21"/>
          <w:lang w:val="en-US" w:eastAsia="de-CH"/>
        </w:rPr>
        <w:t>ConvertFrom</w:t>
      </w:r>
      <w:proofErr w:type="spellEnd"/>
      <w:r w:rsidRPr="002F5FC3">
        <w:rPr>
          <w:rFonts w:ascii="Consolas" w:hAnsi="Consolas"/>
          <w:color w:val="DCDCAA"/>
          <w:sz w:val="21"/>
          <w:szCs w:val="21"/>
          <w:lang w:val="en-US" w:eastAsia="de-CH"/>
        </w:rPr>
        <w:t>-Json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Depth </w:t>
      </w:r>
      <w:r w:rsidRPr="002F5FC3">
        <w:rPr>
          <w:rFonts w:ascii="Consolas" w:hAnsi="Consolas"/>
          <w:color w:val="B5CEA8"/>
          <w:sz w:val="21"/>
          <w:szCs w:val="21"/>
          <w:lang w:val="en-US" w:eastAsia="de-CH"/>
        </w:rPr>
        <w:t>10</w:t>
      </w:r>
      <w:r w:rsidRPr="002F5FC3">
        <w:rPr>
          <w:rFonts w:ascii="Consolas" w:hAnsi="Consolas"/>
          <w:color w:val="CCCCCC"/>
          <w:sz w:val="21"/>
          <w:szCs w:val="21"/>
          <w:lang w:val="en-US" w:eastAsia="de-CH"/>
        </w:rPr>
        <w:t>;</w:t>
      </w:r>
    </w:p>
    <w:p w14:paraId="76C7075B" w14:textId="0EA088C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4C72353B" w14:textId="3D02CE1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w:t>
      </w:r>
    </w:p>
    <w:p w14:paraId="5470E5FC" w14:textId="42081E66"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catch</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System.IO.FileNotFoundException</w:t>
      </w:r>
      <w:proofErr w:type="spellEnd"/>
      <w:r w:rsidRPr="002F5FC3">
        <w:rPr>
          <w:rFonts w:ascii="Consolas" w:hAnsi="Consolas"/>
          <w:color w:val="CCCCCC"/>
          <w:sz w:val="21"/>
          <w:szCs w:val="21"/>
          <w:lang w:val="en-US" w:eastAsia="de-CH"/>
        </w:rPr>
        <w:t>]</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System.IO.DirectoryNotFoundException</w:t>
      </w:r>
      <w:proofErr w:type="spellEnd"/>
      <w:r w:rsidRPr="002F5FC3">
        <w:rPr>
          <w:rFonts w:ascii="Consolas" w:hAnsi="Consolas"/>
          <w:color w:val="CCCCCC"/>
          <w:sz w:val="21"/>
          <w:szCs w:val="21"/>
          <w:lang w:val="en-US" w:eastAsia="de-CH"/>
        </w:rPr>
        <w:t>] {</w:t>
      </w:r>
    </w:p>
    <w:p w14:paraId="0A33CE51" w14:textId="3350872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Save-Exception</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$_</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"The file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 xml:space="preserve"> does not exist or has been moved. Do not move or delete, as it is vital to query from Inventory."</w:t>
      </w:r>
      <w:r w:rsidRPr="002F5FC3">
        <w:rPr>
          <w:rFonts w:ascii="Consolas" w:hAnsi="Consolas"/>
          <w:color w:val="CCCCCC"/>
          <w:sz w:val="21"/>
          <w:szCs w:val="21"/>
          <w:lang w:val="en-US" w:eastAsia="de-CH"/>
        </w:rPr>
        <w:t>;</w:t>
      </w:r>
    </w:p>
    <w:p w14:paraId="007E9DC5" w14:textId="493CDA93" w:rsidR="002F5FC3" w:rsidRPr="002F5FC3" w:rsidRDefault="002F5FC3" w:rsidP="00323574">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1703B115" w14:textId="751DAA04" w:rsidR="006B65C1" w:rsidRDefault="00323574" w:rsidP="00323574">
      <w:pPr>
        <w:pStyle w:val="Beschriftung"/>
      </w:pPr>
      <w:bookmarkStart w:id="109" w:name="_Toc193466690"/>
      <w:r>
        <w:t xml:space="preserve">Codesnippet </w:t>
      </w:r>
      <w:r>
        <w:fldChar w:fldCharType="begin"/>
      </w:r>
      <w:r>
        <w:instrText xml:space="preserve"> SEQ Codesnippet \* ARABIC </w:instrText>
      </w:r>
      <w:r>
        <w:fldChar w:fldCharType="separate"/>
      </w:r>
      <w:r w:rsidR="00740DF2">
        <w:rPr>
          <w:noProof/>
        </w:rPr>
        <w:t>21</w:t>
      </w:r>
      <w:r>
        <w:fldChar w:fldCharType="end"/>
      </w:r>
      <w:r>
        <w:t xml:space="preserve">: </w:t>
      </w:r>
      <w:r w:rsidRPr="00EB3FE6">
        <w:t>Fehlerbehandlung mit verschiedenen Catches</w:t>
      </w:r>
      <w:bookmarkEnd w:id="109"/>
    </w:p>
    <w:p w14:paraId="5C295C47" w14:textId="1C229DE6" w:rsidR="002B17BA" w:rsidRPr="00547114" w:rsidRDefault="00547114" w:rsidP="002B17BA">
      <w:r>
        <w:t xml:space="preserve">Zudem wurde die oben sichtbare Funktion </w:t>
      </w:r>
      <w:r>
        <w:rPr>
          <w:b/>
        </w:rPr>
        <w:t>Save-</w:t>
      </w:r>
      <w:proofErr w:type="spellStart"/>
      <w:r>
        <w:rPr>
          <w:b/>
        </w:rPr>
        <w:t>Exception</w:t>
      </w:r>
      <w:proofErr w:type="spellEnd"/>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7D2DD62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569CD6"/>
          <w:sz w:val="21"/>
          <w:szCs w:val="21"/>
          <w:lang w:val="en-US" w:eastAsia="de-CH"/>
        </w:rPr>
        <w:t>Function</w:t>
      </w: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p>
    <w:p w14:paraId="627D4718"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param</w:t>
      </w:r>
      <w:r w:rsidRPr="00323574">
        <w:rPr>
          <w:rFonts w:ascii="Consolas" w:hAnsi="Consolas"/>
          <w:color w:val="CCCCCC"/>
          <w:sz w:val="21"/>
          <w:szCs w:val="21"/>
          <w:lang w:val="en-US" w:eastAsia="de-CH"/>
        </w:rPr>
        <w:t>(</w:t>
      </w:r>
    </w:p>
    <w:p w14:paraId="7B1D55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2F5600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4D4D4"/>
          <w:sz w:val="21"/>
          <w:szCs w:val="21"/>
          <w:lang w:val="en-US" w:eastAsia="de-CH"/>
        </w:rPr>
        <w:t>,</w:t>
      </w:r>
    </w:p>
    <w:p w14:paraId="114B56D3"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p>
    <w:p w14:paraId="124E871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69A0434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p>
    <w:p w14:paraId="444307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5A70EBB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6A9955"/>
          <w:sz w:val="21"/>
          <w:szCs w:val="21"/>
          <w:lang w:val="en-US" w:eastAsia="de-CH"/>
        </w:rPr>
        <w:t># Save Exceptions to Logs and log them to the console</w:t>
      </w:r>
    </w:p>
    <w:p w14:paraId="390F74F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Log </w:t>
      </w:r>
      <w:r w:rsidRPr="00323574">
        <w:rPr>
          <w:rFonts w:ascii="Consolas" w:hAnsi="Consolas"/>
          <w:color w:val="B5CEA8"/>
          <w:sz w:val="21"/>
          <w:szCs w:val="21"/>
          <w:lang w:val="en-US" w:eastAsia="de-CH"/>
        </w:rPr>
        <w:t>1</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Message</w:t>
      </w:r>
      <w:r w:rsidRPr="00323574">
        <w:rPr>
          <w:rFonts w:ascii="Consolas" w:hAnsi="Consolas"/>
          <w:color w:val="D7BA7D"/>
          <w:sz w:val="21"/>
          <w:szCs w:val="21"/>
          <w:lang w:val="en-US" w:eastAsia="de-CH"/>
        </w:rPr>
        <w:t>`n</w:t>
      </w:r>
      <w:proofErr w:type="spellEnd"/>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.ScriptStackTrace</w:t>
      </w:r>
      <w:r w:rsidRPr="00323574">
        <w:rPr>
          <w:rFonts w:ascii="Consolas" w:hAnsi="Consolas"/>
          <w:color w:val="CCCCCC"/>
          <w:sz w:val="21"/>
          <w:szCs w:val="21"/>
          <w:lang w:val="en-US" w:eastAsia="de-CH"/>
        </w:rPr>
        <w:t>);</w:t>
      </w:r>
    </w:p>
    <w:p w14:paraId="2107FFE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Write-Error</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w:t>
      </w:r>
    </w:p>
    <w:p w14:paraId="4AF018C7" w14:textId="77777777" w:rsidR="00323574" w:rsidRPr="00323574" w:rsidRDefault="00323574" w:rsidP="00323574">
      <w:pPr>
        <w:keepNext/>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w:t>
      </w:r>
    </w:p>
    <w:p w14:paraId="38523B2E" w14:textId="3F191F97" w:rsidR="00323574" w:rsidRDefault="00323574" w:rsidP="00323574">
      <w:pPr>
        <w:pStyle w:val="Beschriftung"/>
        <w:rPr>
          <w:iCs w:val="0"/>
        </w:rPr>
      </w:pPr>
      <w:bookmarkStart w:id="110" w:name="_Toc193466691"/>
      <w:r>
        <w:t xml:space="preserve">Codesnippet </w:t>
      </w:r>
      <w:r>
        <w:fldChar w:fldCharType="begin"/>
      </w:r>
      <w:r>
        <w:instrText xml:space="preserve"> SEQ Codesnippet \* ARABIC </w:instrText>
      </w:r>
      <w:r>
        <w:fldChar w:fldCharType="separate"/>
      </w:r>
      <w:r w:rsidR="00740DF2">
        <w:rPr>
          <w:noProof/>
        </w:rPr>
        <w:t>22</w:t>
      </w:r>
      <w:r>
        <w:fldChar w:fldCharType="end"/>
      </w:r>
      <w:r>
        <w:t xml:space="preserve">: </w:t>
      </w:r>
      <w:r w:rsidRPr="00CC1EC1">
        <w:t xml:space="preserve"> Save-</w:t>
      </w:r>
      <w:proofErr w:type="spellStart"/>
      <w:r w:rsidRPr="00CC1EC1">
        <w:t>Exception</w:t>
      </w:r>
      <w:proofErr w:type="spellEnd"/>
      <w:r w:rsidRPr="00CC1EC1">
        <w:t xml:space="preserve"> Funktion</w:t>
      </w:r>
      <w:bookmarkEnd w:id="110"/>
    </w:p>
    <w:p w14:paraId="0854976B" w14:textId="77777777" w:rsidR="00323574" w:rsidRDefault="00323574">
      <w:pPr>
        <w:spacing w:line="280" w:lineRule="atLeast"/>
      </w:pPr>
      <w:r>
        <w:br w:type="page"/>
      </w:r>
    </w:p>
    <w:p w14:paraId="40847380" w14:textId="69129114" w:rsidR="00547114" w:rsidRDefault="00547114" w:rsidP="00547114">
      <w:r>
        <w:lastRenderedPageBreak/>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409B72" w14:textId="7BB84F63"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586C0"/>
          <w:sz w:val="21"/>
          <w:szCs w:val="21"/>
          <w:lang w:eastAsia="de-CH"/>
        </w:rPr>
        <w:t>catch</w:t>
      </w:r>
      <w:r w:rsidRPr="00323574">
        <w:rPr>
          <w:rFonts w:ascii="Consolas" w:hAnsi="Consolas"/>
          <w:color w:val="CCCCCC"/>
          <w:sz w:val="21"/>
          <w:szCs w:val="21"/>
          <w:lang w:eastAsia="de-CH"/>
        </w:rPr>
        <w:t xml:space="preserve"> {</w:t>
      </w:r>
    </w:p>
    <w:p w14:paraId="67983928" w14:textId="24C259AE"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w:t>
      </w:r>
      <w:proofErr w:type="spellStart"/>
      <w:r w:rsidRPr="00323574">
        <w:rPr>
          <w:rFonts w:ascii="Consolas" w:hAnsi="Consolas"/>
          <w:color w:val="9CDCFE"/>
          <w:sz w:val="21"/>
          <w:szCs w:val="21"/>
          <w:lang w:eastAsia="de-CH"/>
        </w:rPr>
        <w:t>message</w:t>
      </w:r>
      <w:proofErr w:type="spellEnd"/>
      <w:r w:rsidRPr="00323574">
        <w:rPr>
          <w:rFonts w:ascii="Consolas" w:hAnsi="Consolas"/>
          <w:color w:val="CCCCCC"/>
          <w:sz w:val="21"/>
          <w:szCs w:val="21"/>
          <w:lang w:eastAsia="de-CH"/>
        </w:rPr>
        <w:t xml:space="preserve"> </w:t>
      </w:r>
      <w:r w:rsidRPr="00323574">
        <w:rPr>
          <w:rFonts w:ascii="Consolas" w:hAnsi="Consolas"/>
          <w:color w:val="D4D4D4"/>
          <w:sz w:val="21"/>
          <w:szCs w:val="21"/>
          <w:lang w:eastAsia="de-CH"/>
        </w:rPr>
        <w:t>=</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w:t>
      </w:r>
      <w:proofErr w:type="spellStart"/>
      <w:r w:rsidRPr="00323574">
        <w:rPr>
          <w:rFonts w:ascii="Consolas" w:hAnsi="Consolas"/>
          <w:color w:val="DCDCAA"/>
          <w:sz w:val="21"/>
          <w:szCs w:val="21"/>
          <w:lang w:eastAsia="de-CH"/>
        </w:rPr>
        <w:t>Exception.Message.ToString</w:t>
      </w:r>
      <w:proofErr w:type="spellEnd"/>
      <w:r w:rsidRPr="00323574">
        <w:rPr>
          <w:rFonts w:ascii="Consolas" w:hAnsi="Consolas"/>
          <w:color w:val="CCCCCC"/>
          <w:sz w:val="21"/>
          <w:szCs w:val="21"/>
          <w:lang w:eastAsia="de-CH"/>
        </w:rPr>
        <w:t>();</w:t>
      </w:r>
    </w:p>
    <w:p w14:paraId="55D59E14" w14:textId="49FE03B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9F4859">
        <w:rPr>
          <w:rFonts w:ascii="Consolas" w:hAnsi="Consolas"/>
          <w:color w:val="CCCCCC"/>
          <w:sz w:val="21"/>
          <w:szCs w:val="21"/>
          <w:lang w:eastAsia="de-CH"/>
        </w:rPr>
        <w:t xml:space="preserve"> </w:t>
      </w:r>
      <w:r w:rsidRPr="00323574">
        <w:rPr>
          <w:rFonts w:ascii="Consolas" w:hAnsi="Consolas"/>
          <w:color w:val="CCCCCC"/>
          <w:sz w:val="21"/>
          <w:szCs w:val="21"/>
          <w:lang w:eastAsia="de-CH"/>
        </w:rPr>
        <w:t xml:space="preserve">   </w:t>
      </w:r>
      <w:r w:rsidRPr="00323574">
        <w:rPr>
          <w:rFonts w:ascii="Consolas" w:hAnsi="Consolas"/>
          <w:color w:val="C586C0"/>
          <w:sz w:val="21"/>
          <w:szCs w:val="21"/>
          <w:lang w:val="en-US" w:eastAsia="de-CH"/>
        </w:rPr>
        <w:t>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"401"</w:t>
      </w:r>
      <w:r w:rsidRPr="00323574">
        <w:rPr>
          <w:rFonts w:ascii="Consolas" w:hAnsi="Consolas"/>
          <w:color w:val="CCCCCC"/>
          <w:sz w:val="21"/>
          <w:szCs w:val="21"/>
          <w:lang w:val="en-US" w:eastAsia="de-CH"/>
        </w:rPr>
        <w:t>) {</w:t>
      </w:r>
    </w:p>
    <w:p w14:paraId="7F1E4A57" w14:textId="3DB4B43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Unauthorized. </w:t>
      </w:r>
      <w:r>
        <w:rPr>
          <w:rFonts w:ascii="Consolas" w:hAnsi="Consolas"/>
          <w:color w:val="CE9178"/>
          <w:sz w:val="21"/>
          <w:szCs w:val="21"/>
          <w:lang w:val="en-US" w:eastAsia="de-CH"/>
        </w:rPr>
        <w:t>[…]</w:t>
      </w:r>
      <w:r w:rsidRPr="00323574">
        <w:rPr>
          <w:rFonts w:ascii="Consolas" w:hAnsi="Consolas"/>
          <w:color w:val="CE9178"/>
          <w:sz w:val="21"/>
          <w:szCs w:val="21"/>
          <w:lang w:val="en-US" w:eastAsia="de-CH"/>
        </w:rPr>
        <w:t>"</w:t>
      </w:r>
    </w:p>
    <w:p w14:paraId="4816ED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329213AC" w14:textId="6B77D11D"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elseif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"SSL"</w:t>
      </w:r>
      <w:r w:rsidRPr="00323574">
        <w:rPr>
          <w:rFonts w:ascii="Consolas" w:hAnsi="Consolas"/>
          <w:color w:val="CCCCCC"/>
          <w:sz w:val="21"/>
          <w:szCs w:val="21"/>
          <w:lang w:val="en-US" w:eastAsia="de-CH"/>
        </w:rPr>
        <w:t>) {</w:t>
      </w:r>
    </w:p>
    <w:p w14:paraId="29098D8B" w14:textId="709C84B6"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an Error with SSL.</w:t>
      </w:r>
      <w:r w:rsidR="00164029">
        <w:rPr>
          <w:rFonts w:ascii="Consolas" w:hAnsi="Consolas"/>
          <w:color w:val="CE9178"/>
          <w:sz w:val="21"/>
          <w:szCs w:val="21"/>
          <w:lang w:val="en-US" w:eastAsia="de-CH"/>
        </w:rPr>
        <w:t xml:space="preserve">        </w:t>
      </w:r>
      <w:r w:rsidR="00164029" w:rsidRPr="00AC50BB">
        <w:rPr>
          <w:rFonts w:ascii="Consolas" w:hAnsi="Consolas"/>
          <w:color w:val="CE9178"/>
          <w:sz w:val="21"/>
          <w:szCs w:val="21"/>
          <w:lang w:eastAsia="de-CH"/>
        </w:rPr>
        <w:t>[…]</w:t>
      </w:r>
      <w:r w:rsidRPr="00323574">
        <w:rPr>
          <w:rFonts w:ascii="Consolas" w:hAnsi="Consolas"/>
          <w:color w:val="CE9178"/>
          <w:sz w:val="21"/>
          <w:szCs w:val="21"/>
          <w:lang w:eastAsia="de-CH"/>
        </w:rPr>
        <w:t>"</w:t>
      </w:r>
      <w:r w:rsidRPr="00323574">
        <w:rPr>
          <w:rFonts w:ascii="Consolas" w:hAnsi="Consolas"/>
          <w:color w:val="CCCCCC"/>
          <w:sz w:val="21"/>
          <w:szCs w:val="21"/>
          <w:lang w:eastAsia="de-CH"/>
        </w:rPr>
        <w:t>;    </w:t>
      </w:r>
    </w:p>
    <w:p w14:paraId="6E87E216"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6DF968F7"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C586C0"/>
          <w:sz w:val="21"/>
          <w:szCs w:val="21"/>
          <w:lang w:eastAsia="de-CH"/>
        </w:rPr>
        <w:t>else</w:t>
      </w:r>
      <w:r w:rsidRPr="00323574">
        <w:rPr>
          <w:rFonts w:ascii="Consolas" w:hAnsi="Consolas"/>
          <w:color w:val="CCCCCC"/>
          <w:sz w:val="21"/>
          <w:szCs w:val="21"/>
          <w:lang w:eastAsia="de-CH"/>
        </w:rPr>
        <w:t xml:space="preserve"> {</w:t>
      </w:r>
    </w:p>
    <w:p w14:paraId="78940228" w14:textId="186CFBCF"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DCDCAA"/>
          <w:sz w:val="21"/>
          <w:szCs w:val="21"/>
          <w:lang w:eastAsia="de-CH"/>
        </w:rPr>
        <w:t>Save-</w:t>
      </w:r>
      <w:proofErr w:type="spellStart"/>
      <w:r w:rsidRPr="00323574">
        <w:rPr>
          <w:rFonts w:ascii="Consolas" w:hAnsi="Consolas"/>
          <w:color w:val="DCDCAA"/>
          <w:sz w:val="21"/>
          <w:szCs w:val="21"/>
          <w:lang w:eastAsia="de-CH"/>
        </w:rPr>
        <w:t>Exception</w:t>
      </w:r>
      <w:proofErr w:type="spellEnd"/>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w:t>
      </w:r>
      <w:proofErr w:type="spellStart"/>
      <w:r w:rsidRPr="00323574">
        <w:rPr>
          <w:rFonts w:ascii="Consolas" w:hAnsi="Consolas"/>
          <w:color w:val="DCDCAA"/>
          <w:sz w:val="21"/>
          <w:szCs w:val="21"/>
          <w:lang w:eastAsia="de-CH"/>
        </w:rPr>
        <w:t>Exception.Message.ToString</w:t>
      </w:r>
      <w:proofErr w:type="spellEnd"/>
      <w:r w:rsidRPr="00323574">
        <w:rPr>
          <w:rFonts w:ascii="Consolas" w:hAnsi="Consolas"/>
          <w:color w:val="CCCCCC"/>
          <w:sz w:val="21"/>
          <w:szCs w:val="21"/>
          <w:lang w:eastAsia="de-CH"/>
        </w:rPr>
        <w:t>());</w:t>
      </w:r>
    </w:p>
    <w:p w14:paraId="6123C1F3"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365E7F6D" w14:textId="30418D9C" w:rsidR="0054711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7397A322" w14:textId="236BFA58" w:rsidR="00547114" w:rsidRDefault="00547114" w:rsidP="00547114">
      <w:pPr>
        <w:pStyle w:val="Beschriftung"/>
      </w:pPr>
      <w:bookmarkStart w:id="111" w:name="_Toc193466692"/>
      <w:r>
        <w:t xml:space="preserve">Codesnippet </w:t>
      </w:r>
      <w:r>
        <w:fldChar w:fldCharType="begin"/>
      </w:r>
      <w:r>
        <w:instrText xml:space="preserve"> SEQ Codesnippet \* ARABIC </w:instrText>
      </w:r>
      <w:r>
        <w:fldChar w:fldCharType="separate"/>
      </w:r>
      <w:r w:rsidR="00740DF2">
        <w:rPr>
          <w:noProof/>
        </w:rPr>
        <w:t>23</w:t>
      </w:r>
      <w:r>
        <w:fldChar w:fldCharType="end"/>
      </w:r>
      <w:r>
        <w:t>: Fehlerbehandlung Connect-HPEILO</w:t>
      </w:r>
      <w:bookmarkEnd w:id="111"/>
    </w:p>
    <w:p w14:paraId="7D0CD541" w14:textId="1CE03484" w:rsidR="002F5FC3" w:rsidRDefault="002F5FC3" w:rsidP="002F5FC3">
      <w:r>
        <w:t xml:space="preserve">Um die Validität der Konfiguration zu garantieren, wird beim </w:t>
      </w:r>
      <w:proofErr w:type="spellStart"/>
      <w:r>
        <w:t>auslesen</w:t>
      </w:r>
      <w:proofErr w:type="spellEnd"/>
      <w:r>
        <w:t xml:space="preserve"> der Konfiguration jeweils geprüft ob der jeweilige Typ stimmt. Genauere Validationen werden dann erst bei der Verwendung der einzelnen Eigenschaften genauer validiert (z.B. ob Pfad existiert)</w:t>
      </w:r>
    </w:p>
    <w:p w14:paraId="46DAEDA8" w14:textId="77777777" w:rsidR="002F5FC3" w:rsidRDefault="002F5FC3" w:rsidP="002F5FC3"/>
    <w:p w14:paraId="32E6844A" w14:textId="7B300F0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p>
    <w:p w14:paraId="506DEC5D" w14:textId="2F89F8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p>
    <w:p w14:paraId="241191B1" w14:textId="11AC35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.configPath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10EE7FA" w14:textId="7016362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.loginConfigPath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3E62FE5" w14:textId="00E7BD0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.reportPath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0C8485E" w14:textId="766DD95C"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1AC63E12" w14:textId="3451B36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.logLevel</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int64</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247EDBD" w14:textId="265934D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C784426" w14:textId="764650C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.remoteMgmntField</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51F2C57" w14:textId="3BEFF0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.LoggingActivated</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27F4F374" w14:textId="647E268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.doNotSearchInventory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B2C678D" w14:textId="0B9EB37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.deactivateCertificateValidation</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18D9830" w14:textId="024AD99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.logToConsole</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60144EF7" w14:textId="189665D8"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.ignoreMACAddress</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626385E" w14:textId="43402E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.ignoreSerialNumbers</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34D3170" w14:textId="2CAA5B7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.deactivatePingtest</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w:t>
      </w:r>
    </w:p>
    <w:p w14:paraId="436E4D82" w14:textId="1041D11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79A05A6E" w14:textId="6D917E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throw</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System.IO.InvalidDataException</w:t>
      </w:r>
      <w:proofErr w:type="spellEnd"/>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"Your configuration has wrong types. Please verify that the following types are met:</w:t>
      </w:r>
      <w:r w:rsidRPr="002F5FC3">
        <w:rPr>
          <w:rFonts w:ascii="Consolas" w:hAnsi="Consolas"/>
          <w:color w:val="D7BA7D"/>
          <w:sz w:val="21"/>
          <w:szCs w:val="21"/>
          <w:lang w:val="en-US" w:eastAsia="de-CH"/>
        </w:rPr>
        <w:t>`</w:t>
      </w:r>
      <w:proofErr w:type="spellStart"/>
      <w:r w:rsidRPr="002F5FC3">
        <w:rPr>
          <w:rFonts w:ascii="Consolas" w:hAnsi="Consolas"/>
          <w:color w:val="D7BA7D"/>
          <w:sz w:val="21"/>
          <w:szCs w:val="21"/>
          <w:lang w:val="en-US" w:eastAsia="de-CH"/>
        </w:rPr>
        <w:t>n</w:t>
      </w:r>
      <w:r w:rsidRPr="002F5FC3">
        <w:rPr>
          <w:rFonts w:ascii="Consolas" w:hAnsi="Consolas"/>
          <w:color w:val="CE9178"/>
          <w:sz w:val="21"/>
          <w:szCs w:val="21"/>
          <w:lang w:val="en-US" w:eastAsia="de-CH"/>
        </w:rPr>
        <w:t>logLevel</w:t>
      </w:r>
      <w:proofErr w:type="spellEnd"/>
      <w:r w:rsidRPr="002F5FC3">
        <w:rPr>
          <w:rFonts w:ascii="Consolas" w:hAnsi="Consolas"/>
          <w:color w:val="CE9178"/>
          <w:sz w:val="21"/>
          <w:szCs w:val="21"/>
          <w:lang w:val="en-US" w:eastAsia="de-CH"/>
        </w:rPr>
        <w:t xml:space="preserve"> = int, </w:t>
      </w:r>
      <w:proofErr w:type="spellStart"/>
      <w:r w:rsidRPr="002F5FC3">
        <w:rPr>
          <w:rFonts w:ascii="Consolas" w:hAnsi="Consolas"/>
          <w:color w:val="CE9178"/>
          <w:sz w:val="21"/>
          <w:szCs w:val="21"/>
          <w:lang w:val="en-US" w:eastAsia="de-CH"/>
        </w:rPr>
        <w:t>LoggingActivated</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doNotSearchInventory</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deactivateCertificateValidation</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logToConsole</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ignoreMACAddress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ignoreSerialNumbers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deactivatePingtest</w:t>
      </w:r>
      <w:proofErr w:type="spellEnd"/>
      <w:r w:rsidRPr="002F5FC3">
        <w:rPr>
          <w:rFonts w:ascii="Consolas" w:hAnsi="Consolas"/>
          <w:color w:val="CE9178"/>
          <w:sz w:val="21"/>
          <w:szCs w:val="21"/>
          <w:lang w:val="en-US" w:eastAsia="de-CH"/>
        </w:rPr>
        <w:t xml:space="preserve"> = bool AND any other fields are of type string."</w:t>
      </w:r>
    </w:p>
    <w:p w14:paraId="17BA1584" w14:textId="7B9B04F7" w:rsidR="002F5FC3" w:rsidRPr="002F5FC3" w:rsidRDefault="002F5FC3" w:rsidP="002F5FC3">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35B93D6A" w14:textId="5670B5D9" w:rsidR="002F5FC3" w:rsidRDefault="002F5FC3" w:rsidP="002F5FC3">
      <w:pPr>
        <w:pStyle w:val="Beschriftung"/>
      </w:pPr>
      <w:bookmarkStart w:id="112" w:name="_Toc193466693"/>
      <w:r>
        <w:t xml:space="preserve">Codesnippet </w:t>
      </w:r>
      <w:r>
        <w:fldChar w:fldCharType="begin"/>
      </w:r>
      <w:r>
        <w:instrText xml:space="preserve"> SEQ Codesnippet \* ARABIC </w:instrText>
      </w:r>
      <w:r>
        <w:fldChar w:fldCharType="separate"/>
      </w:r>
      <w:r w:rsidR="00740DF2">
        <w:rPr>
          <w:noProof/>
        </w:rPr>
        <w:t>24</w:t>
      </w:r>
      <w:r>
        <w:fldChar w:fldCharType="end"/>
      </w:r>
      <w:r>
        <w:t>: Validation Konfiguration</w:t>
      </w:r>
      <w:bookmarkEnd w:id="112"/>
    </w:p>
    <w:p w14:paraId="05D745D9" w14:textId="6AC7C248" w:rsidR="006D3C90" w:rsidRPr="006D3C90" w:rsidRDefault="006D3C90" w:rsidP="006D3C90">
      <w:pPr>
        <w:rPr>
          <w:lang w:val="en-US"/>
        </w:rPr>
      </w:pPr>
      <w:r>
        <w:lastRenderedPageBreak/>
        <w:t xml:space="preserve">Eine weitere Massnahme der Fehlerbehandlung ist auch die Validierung der Pfade aus der Konfiguration. Diese werden im Falle von Pfaden zu Ordnern erstellt, falls sie nicht existieren. Falls sie aber Pfade zu Dateien sind können sie leider nicht automatisch erstellt werden, da sich nicht auf den möglichen Inhalt schliessen lässt. </w:t>
      </w:r>
      <w:r w:rsidRPr="006D3C90">
        <w:rPr>
          <w:lang w:val="en-US"/>
        </w:rPr>
        <w:t xml:space="preserve">Dies </w:t>
      </w:r>
      <w:proofErr w:type="spellStart"/>
      <w:r w:rsidRPr="006D3C90">
        <w:rPr>
          <w:lang w:val="en-US"/>
        </w:rPr>
        <w:t>wurde</w:t>
      </w:r>
      <w:proofErr w:type="spellEnd"/>
      <w:r w:rsidRPr="006D3C90">
        <w:rPr>
          <w:lang w:val="en-US"/>
        </w:rPr>
        <w:t xml:space="preserve"> </w:t>
      </w:r>
      <w:proofErr w:type="spellStart"/>
      <w:r w:rsidRPr="006D3C90">
        <w:rPr>
          <w:lang w:val="en-US"/>
        </w:rPr>
        <w:t>als</w:t>
      </w:r>
      <w:proofErr w:type="spellEnd"/>
      <w:r w:rsidRPr="006D3C90">
        <w:rPr>
          <w:lang w:val="en-US"/>
        </w:rPr>
        <w:t xml:space="preserve"> </w:t>
      </w:r>
      <w:proofErr w:type="spellStart"/>
      <w:r w:rsidRPr="006D3C90">
        <w:rPr>
          <w:lang w:val="en-US"/>
        </w:rPr>
        <w:t>Funktion</w:t>
      </w:r>
      <w:proofErr w:type="spellEnd"/>
      <w:r w:rsidRPr="006D3C90">
        <w:rPr>
          <w:lang w:val="en-US"/>
        </w:rPr>
        <w:t xml:space="preserve"> </w:t>
      </w:r>
      <w:r w:rsidRPr="006D3C90">
        <w:rPr>
          <w:color w:val="FFFFFF" w:themeColor="background1"/>
          <w:highlight w:val="black"/>
          <w:lang w:val="en-US"/>
        </w:rPr>
        <w:t>Convert-</w:t>
      </w:r>
      <w:proofErr w:type="spellStart"/>
      <w:r w:rsidRPr="006D3C90">
        <w:rPr>
          <w:color w:val="FFFFFF" w:themeColor="background1"/>
          <w:highlight w:val="black"/>
          <w:lang w:val="en-US"/>
        </w:rPr>
        <w:t>PathsToValidated</w:t>
      </w:r>
      <w:proofErr w:type="spellEnd"/>
      <w:r w:rsidRPr="006D3C90">
        <w:rPr>
          <w:color w:val="FFFFFF" w:themeColor="background1"/>
          <w:lang w:val="en-US"/>
        </w:rPr>
        <w:t xml:space="preserve"> </w:t>
      </w:r>
      <w:proofErr w:type="spellStart"/>
      <w:r w:rsidRPr="006D3C90">
        <w:rPr>
          <w:lang w:val="en-US"/>
        </w:rPr>
        <w:t>implementiert</w:t>
      </w:r>
      <w:proofErr w:type="spellEnd"/>
      <w:r w:rsidRPr="006D3C90">
        <w:rPr>
          <w:lang w:val="en-US"/>
        </w:rPr>
        <w:t>.</w:t>
      </w:r>
    </w:p>
    <w:p w14:paraId="2B53E02D" w14:textId="457E4A13"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9CDCFE"/>
          <w:sz w:val="21"/>
          <w:szCs w:val="21"/>
          <w:lang w:val="en-US" w:eastAsia="de-CH"/>
        </w:rPr>
        <w:t>$config</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Get-Config</w:t>
      </w:r>
      <w:r w:rsidRPr="006D3C90">
        <w:rPr>
          <w:rFonts w:ascii="Consolas" w:hAnsi="Consolas"/>
          <w:color w:val="CCCCCC"/>
          <w:sz w:val="21"/>
          <w:szCs w:val="21"/>
          <w:lang w:val="en-US" w:eastAsia="de-CH"/>
        </w:rPr>
        <w:t>;</w:t>
      </w:r>
    </w:p>
    <w:p w14:paraId="4BCBD831"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w:t>
      </w:r>
    </w:p>
    <w:p w14:paraId="6631B254" w14:textId="7E881924"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searchForFilesAt</w:t>
      </w:r>
      <w:proofErr w:type="spellEnd"/>
      <w:r w:rsidRPr="006D3C90">
        <w:rPr>
          <w:rFonts w:ascii="Consolas" w:hAnsi="Consolas"/>
          <w:color w:val="6A9955"/>
          <w:sz w:val="21"/>
          <w:szCs w:val="21"/>
          <w:lang w:val="en-US" w:eastAsia="de-CH"/>
        </w:rPr>
        <w:t>-Property</w:t>
      </w:r>
    </w:p>
    <w:p w14:paraId="1B933B40" w14:textId="4D392E2F"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 {</w:t>
      </w:r>
    </w:p>
    <w:p w14:paraId="7A54CDF4" w14:textId="3164A1D5"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Creating</w:t>
      </w:r>
      <w:proofErr w:type="spellEnd"/>
      <w:r w:rsidRPr="006D3C90">
        <w:rPr>
          <w:rFonts w:ascii="Consolas" w:hAnsi="Consolas"/>
          <w:color w:val="CE9178"/>
          <w:sz w:val="21"/>
          <w:szCs w:val="21"/>
          <w:lang w:val="en-US" w:eastAsia="de-CH"/>
        </w:rPr>
        <w:t xml:space="preserve"> Path '</w:t>
      </w:r>
      <w:proofErr w:type="spellStart"/>
      <w:r w:rsidRPr="006D3C90">
        <w:rPr>
          <w:rFonts w:ascii="Consolas" w:hAnsi="Consolas"/>
          <w:color w:val="CE9178"/>
          <w:sz w:val="21"/>
          <w:szCs w:val="21"/>
          <w:lang w:val="en-US" w:eastAsia="de-CH"/>
        </w:rPr>
        <w:t>searchForFilesAt</w:t>
      </w:r>
      <w:proofErr w:type="spellEnd"/>
      <w:r w:rsidRPr="006D3C90">
        <w:rPr>
          <w:rFonts w:ascii="Consolas" w:hAnsi="Consolas"/>
          <w:color w:val="CE9178"/>
          <w:sz w:val="21"/>
          <w:szCs w:val="21"/>
          <w:lang w:val="en-US" w:eastAsia="de-CH"/>
        </w:rPr>
        <w: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w:t>
      </w:r>
    </w:p>
    <w:p w14:paraId="226E0354" w14:textId="6754894C"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New-Item</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ItemType Directory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Force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Out-Null</w:t>
      </w:r>
      <w:r w:rsidRPr="006D3C90">
        <w:rPr>
          <w:rFonts w:ascii="Consolas" w:hAnsi="Consolas"/>
          <w:color w:val="CCCCCC"/>
          <w:sz w:val="21"/>
          <w:szCs w:val="21"/>
          <w:lang w:val="en-US" w:eastAsia="de-CH"/>
        </w:rPr>
        <w:t>;</w:t>
      </w:r>
    </w:p>
    <w:p w14:paraId="71826064"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w:t>
      </w:r>
    </w:p>
    <w:p w14:paraId="31B8C2FB"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p>
    <w:p w14:paraId="181CEB55" w14:textId="3D5A2548"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loginConfigPath</w:t>
      </w:r>
      <w:proofErr w:type="spellEnd"/>
      <w:r w:rsidRPr="006D3C90">
        <w:rPr>
          <w:rFonts w:ascii="Consolas" w:hAnsi="Consolas"/>
          <w:color w:val="6A9955"/>
          <w:sz w:val="21"/>
          <w:szCs w:val="21"/>
          <w:lang w:val="en-US" w:eastAsia="de-CH"/>
        </w:rPr>
        <w:t>-Property --&gt; Error because path must be to a file -&gt; the contents of which cannot be generated automatically</w:t>
      </w:r>
    </w:p>
    <w:p w14:paraId="287CCEAF" w14:textId="1C1EB4DC"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r w:rsidRPr="006D3C90">
        <w:rPr>
          <w:rFonts w:ascii="Consolas" w:hAnsi="Consolas"/>
          <w:color w:val="CCCCCC"/>
          <w:sz w:val="21"/>
          <w:szCs w:val="21"/>
          <w:lang w:val="en-US" w:eastAsia="de-CH"/>
        </w:rPr>
        <w:t>)))) {</w:t>
      </w:r>
    </w:p>
    <w:p w14:paraId="62C096D5" w14:textId="77777777" w:rsid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Path</w:t>
      </w:r>
      <w:proofErr w:type="spellEnd"/>
      <w:r w:rsidRPr="006D3C90">
        <w:rPr>
          <w:rFonts w:ascii="Consolas" w:hAnsi="Consolas"/>
          <w:color w:val="CE9178"/>
          <w:sz w:val="21"/>
          <w:szCs w:val="21"/>
          <w:lang w:val="en-US" w:eastAsia="de-CH"/>
        </w:rPr>
        <w:t xml:space="preserve">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does not exist: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r w:rsidRPr="006D3C90">
        <w:rPr>
          <w:rFonts w:ascii="Consolas" w:hAnsi="Consolas"/>
          <w:color w:val="CCCCCC"/>
          <w:sz w:val="21"/>
          <w:szCs w:val="21"/>
          <w:lang w:val="en-US" w:eastAsia="de-CH"/>
        </w:rPr>
        <w:t>);</w:t>
      </w:r>
    </w:p>
    <w:p w14:paraId="4ADFA2AB" w14:textId="4EFFEFDB"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C586C0"/>
          <w:sz w:val="21"/>
          <w:szCs w:val="21"/>
          <w:lang w:val="en-US" w:eastAsia="de-CH"/>
        </w:rPr>
        <w:t>throw</w:t>
      </w:r>
      <w:r w:rsidRPr="006D3C90">
        <w:rPr>
          <w:rFonts w:ascii="Consolas" w:hAnsi="Consolas"/>
          <w:color w:val="CCCCCC"/>
          <w:sz w:val="21"/>
          <w:szCs w:val="21"/>
          <w:lang w:val="en-US" w:eastAsia="de-CH"/>
        </w:rPr>
        <w:t xml:space="preserve"> [</w:t>
      </w:r>
      <w:proofErr w:type="spellStart"/>
      <w:r w:rsidRPr="006D3C90">
        <w:rPr>
          <w:rFonts w:ascii="Consolas" w:hAnsi="Consolas"/>
          <w:color w:val="569CD6"/>
          <w:sz w:val="21"/>
          <w:szCs w:val="21"/>
          <w:lang w:val="en-US" w:eastAsia="de-CH"/>
        </w:rPr>
        <w:t>System.IO.FileNotFoundException</w:t>
      </w:r>
      <w:proofErr w:type="spellEnd"/>
      <w:r w:rsidRPr="006D3C90">
        <w:rPr>
          <w:rFonts w:ascii="Consolas" w:hAnsi="Consolas"/>
          <w:color w:val="CCCCCC"/>
          <w:sz w:val="21"/>
          <w:szCs w:val="21"/>
          <w:lang w:val="en-US" w:eastAsia="de-CH"/>
        </w:rPr>
        <w:t>] (</w:t>
      </w:r>
      <w:r w:rsidRPr="006D3C90">
        <w:rPr>
          <w:rFonts w:ascii="Consolas" w:hAnsi="Consolas"/>
          <w:color w:val="CE9178"/>
          <w:sz w:val="21"/>
          <w:szCs w:val="21"/>
          <w:lang w:val="en-US" w:eastAsia="de-CH"/>
        </w:rPr>
        <w:t>"Path to '</w:t>
      </w:r>
      <w:r w:rsidRPr="006D3C90">
        <w:rPr>
          <w:rFonts w:ascii="Consolas" w:hAnsi="Consolas"/>
          <w:color w:val="9CDCFE"/>
          <w:sz w:val="21"/>
          <w:szCs w:val="21"/>
          <w:lang w:val="en-US" w:eastAsia="de-CH"/>
        </w:rPr>
        <w:t>$path</w:t>
      </w:r>
      <w:r w:rsidRPr="006D3C90">
        <w:rPr>
          <w:rFonts w:ascii="Consolas" w:hAnsi="Consolas"/>
          <w:color w:val="CE9178"/>
          <w:sz w:val="21"/>
          <w:szCs w:val="21"/>
          <w:lang w:val="en-US" w:eastAsia="de-CH"/>
        </w:rPr>
        <w:t xml:space="preserve">' could not be resolved. Verify that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xml:space="preserve"> includes some file like 'login.json' and it and the file must exist for the script to work. It also must include a Username and a Password."</w:t>
      </w:r>
      <w:r w:rsidRPr="006D3C90">
        <w:rPr>
          <w:rFonts w:ascii="Consolas" w:hAnsi="Consolas"/>
          <w:color w:val="CCCCCC"/>
          <w:sz w:val="21"/>
          <w:szCs w:val="21"/>
          <w:lang w:val="en-US" w:eastAsia="de-CH"/>
        </w:rPr>
        <w:t>)</w:t>
      </w:r>
    </w:p>
    <w:p w14:paraId="00706619" w14:textId="691A3E85" w:rsidR="006D3C90" w:rsidRPr="006D3C90" w:rsidRDefault="006D3C90" w:rsidP="00740DF2">
      <w:pPr>
        <w:keepNext/>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w:t>
      </w:r>
    </w:p>
    <w:p w14:paraId="46B666F3" w14:textId="44499E75" w:rsidR="00740DF2" w:rsidRPr="00740DF2" w:rsidRDefault="00740DF2" w:rsidP="00740DF2">
      <w:pPr>
        <w:pStyle w:val="Beschriftung"/>
        <w:rPr>
          <w:lang w:val="en-US"/>
        </w:rPr>
      </w:pPr>
      <w:bookmarkStart w:id="113" w:name="_Toc193466694"/>
      <w:r w:rsidRPr="00740DF2">
        <w:rPr>
          <w:lang w:val="en-US"/>
        </w:rPr>
        <w:t xml:space="preserve">Codesnippet </w:t>
      </w:r>
      <w:r>
        <w:fldChar w:fldCharType="begin"/>
      </w:r>
      <w:r w:rsidRPr="00740DF2">
        <w:rPr>
          <w:lang w:val="en-US"/>
        </w:rPr>
        <w:instrText xml:space="preserve"> SEQ Codesnippet \* ARABIC </w:instrText>
      </w:r>
      <w:r>
        <w:fldChar w:fldCharType="separate"/>
      </w:r>
      <w:r w:rsidRPr="00740DF2">
        <w:rPr>
          <w:noProof/>
          <w:lang w:val="en-US"/>
        </w:rPr>
        <w:t>25</w:t>
      </w:r>
      <w:r>
        <w:fldChar w:fldCharType="end"/>
      </w:r>
      <w:r w:rsidRPr="00740DF2">
        <w:rPr>
          <w:lang w:val="en-US"/>
        </w:rPr>
        <w:t xml:space="preserve">: </w:t>
      </w:r>
      <w:proofErr w:type="spellStart"/>
      <w:r w:rsidRPr="00740DF2">
        <w:rPr>
          <w:lang w:val="en-US"/>
        </w:rPr>
        <w:t>Ausschnitt</w:t>
      </w:r>
      <w:proofErr w:type="spellEnd"/>
      <w:r w:rsidRPr="00740DF2">
        <w:rPr>
          <w:lang w:val="en-US"/>
        </w:rPr>
        <w:t xml:space="preserve"> Convert-</w:t>
      </w:r>
      <w:proofErr w:type="spellStart"/>
      <w:r w:rsidRPr="00740DF2">
        <w:rPr>
          <w:lang w:val="en-US"/>
        </w:rPr>
        <w:t>PathsToValidated</w:t>
      </w:r>
      <w:bookmarkEnd w:id="113"/>
      <w:proofErr w:type="spellEnd"/>
    </w:p>
    <w:p w14:paraId="77C0217C" w14:textId="77777777" w:rsidR="00740DF2" w:rsidRPr="00740DF2" w:rsidRDefault="00740DF2">
      <w:pPr>
        <w:spacing w:line="280" w:lineRule="atLeast"/>
        <w:rPr>
          <w:rFonts w:asciiTheme="majorHAnsi" w:eastAsiaTheme="majorEastAsia" w:hAnsiTheme="majorHAnsi" w:cstheme="majorBidi"/>
          <w:b/>
          <w:lang w:val="en-US"/>
        </w:rPr>
      </w:pPr>
      <w:r w:rsidRPr="00740DF2">
        <w:rPr>
          <w:lang w:val="en-US"/>
        </w:rPr>
        <w:br w:type="page"/>
      </w:r>
    </w:p>
    <w:p w14:paraId="0C149B65" w14:textId="6074B13B" w:rsidR="002B17BA" w:rsidRPr="00AB6237" w:rsidRDefault="00D77E4C" w:rsidP="00D77E4C">
      <w:pPr>
        <w:pStyle w:val="berschrift3nummeriert"/>
      </w:pPr>
      <w:bookmarkStart w:id="114" w:name="_Toc193462952"/>
      <w:r>
        <w:lastRenderedPageBreak/>
        <w:t>Sicherung des Passwortes</w:t>
      </w:r>
      <w:bookmarkEnd w:id="114"/>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 xml:space="preserve">Um die Sicherheit zu gewährleisten wird deswegen intern das Passwort immer als Secure-String gehandelt; Bei dem Start per Parameter ist die Eingabe in Form eines Secure-Strings, beim Auslesen aus einer Datei wird es von </w:t>
      </w:r>
      <w:proofErr w:type="spellStart"/>
      <w:r>
        <w:t>PlainText</w:t>
      </w:r>
      <w:proofErr w:type="spellEnd"/>
      <w:r>
        <w:t xml:space="preserve"> in einen </w:t>
      </w:r>
      <w:proofErr w:type="spellStart"/>
      <w:r>
        <w:t>SecureString</w:t>
      </w:r>
      <w:proofErr w:type="spellEnd"/>
      <w:r>
        <w:t xml:space="preserve"> konvertiert.</w:t>
      </w:r>
      <w:r w:rsidR="00F448CE">
        <w:t xml:space="preserve"> D.h. sobald das Passwort sich im </w:t>
      </w:r>
      <w:proofErr w:type="spellStart"/>
      <w:r w:rsidR="00F448CE">
        <w:t>Scope</w:t>
      </w:r>
      <w:proofErr w:type="spellEnd"/>
      <w:r w:rsidR="00F448CE">
        <w:t xml:space="preserve"> des Moduls befindet, wird es sicher behandelt. </w:t>
      </w:r>
    </w:p>
    <w:p w14:paraId="30EEBEED" w14:textId="6F629C25" w:rsidR="00416389" w:rsidRDefault="00416389" w:rsidP="000308B4">
      <w:r>
        <w:t xml:space="preserve">Das Passwort selbst ist nur relevant für die Anmeldung am Server, weshalb es dort wieder als </w:t>
      </w:r>
      <w:proofErr w:type="spellStart"/>
      <w:r>
        <w:t>PlainText</w:t>
      </w:r>
      <w:proofErr w:type="spellEnd"/>
      <w:r>
        <w:t xml:space="preserve"> zurückkonvertiert wird.</w:t>
      </w:r>
    </w:p>
    <w:p w14:paraId="3A8E9D7B" w14:textId="77777777" w:rsidR="0039130B" w:rsidRPr="0039130B" w:rsidRDefault="0039130B" w:rsidP="006D3C90">
      <w:pPr>
        <w:keepNext/>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srv</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proofErr w:type="spellStart"/>
      <w:r w:rsidRPr="0039130B">
        <w:rPr>
          <w:rFonts w:ascii="Consolas" w:hAnsi="Consolas"/>
          <w:color w:val="DCDCAA"/>
          <w:sz w:val="18"/>
          <w:szCs w:val="18"/>
          <w:lang w:val="en-US" w:eastAsia="de-CH"/>
        </w:rPr>
        <w:t>ConvertFrom-SecureString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AsPlainText</w:t>
      </w:r>
      <w:proofErr w:type="spellEnd"/>
      <w:r w:rsidRPr="0039130B">
        <w:rPr>
          <w:rFonts w:ascii="Consolas" w:hAnsi="Consolas"/>
          <w:color w:val="CCCCCC"/>
          <w:sz w:val="18"/>
          <w:szCs w:val="18"/>
          <w:lang w:val="en-US" w:eastAsia="de-CH"/>
        </w:rPr>
        <w:t>)</w:t>
      </w:r>
    </w:p>
    <w:p w14:paraId="65A437BE" w14:textId="207F70AD" w:rsidR="0039130B" w:rsidRPr="009F4859" w:rsidRDefault="006D3C90" w:rsidP="006D3C90">
      <w:pPr>
        <w:pStyle w:val="Beschriftung"/>
      </w:pPr>
      <w:bookmarkStart w:id="115" w:name="_Toc193466695"/>
      <w:r>
        <w:t xml:space="preserve">Codesnippet </w:t>
      </w:r>
      <w:r>
        <w:fldChar w:fldCharType="begin"/>
      </w:r>
      <w:r>
        <w:instrText xml:space="preserve"> SEQ Codesnippet \* ARABIC </w:instrText>
      </w:r>
      <w:r>
        <w:fldChar w:fldCharType="separate"/>
      </w:r>
      <w:r w:rsidR="00740DF2">
        <w:rPr>
          <w:noProof/>
        </w:rPr>
        <w:t>26</w:t>
      </w:r>
      <w:r>
        <w:fldChar w:fldCharType="end"/>
      </w:r>
      <w:r>
        <w:t>: Implementation Verbindungsaufbau</w:t>
      </w:r>
      <w:bookmarkEnd w:id="115"/>
    </w:p>
    <w:p w14:paraId="416EF86D" w14:textId="77777777" w:rsidR="007F5E10" w:rsidRPr="009F4859" w:rsidRDefault="007F5E10" w:rsidP="000308B4"/>
    <w:p w14:paraId="1EC7E6EA" w14:textId="789E3337" w:rsidR="007F5E10" w:rsidRDefault="007F5E10" w:rsidP="000308B4">
      <w:r>
        <w:t xml:space="preserve">Die Speicherung als </w:t>
      </w:r>
      <w:proofErr w:type="spellStart"/>
      <w:r>
        <w:t>SecureString</w:t>
      </w:r>
      <w:proofErr w:type="spellEnd"/>
      <w:r>
        <w:t xml:space="preserve">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w:t>
      </w:r>
      <w:proofErr w:type="spellStart"/>
      <w:r>
        <w:t>zwei mal</w:t>
      </w:r>
      <w:proofErr w:type="spellEnd"/>
      <w:r>
        <w:t xml:space="preserve">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w:t>
      </w:r>
      <w:proofErr w:type="spellStart"/>
      <w:r>
        <w:t>Active</w:t>
      </w:r>
      <w:proofErr w:type="spellEnd"/>
      <w:r>
        <w:t xml:space="preserve">-Directory das Login gespeichert werden könnte – in diesem Falle ist das Handling als </w:t>
      </w:r>
      <w:proofErr w:type="spellStart"/>
      <w:r>
        <w:t>SecureString</w:t>
      </w:r>
      <w:proofErr w:type="spellEnd"/>
      <w:r>
        <w:t xml:space="preserve"> sinnvoll, da es dort eine Schnittstelle gibt, durch die angegriffen werden könnte. </w:t>
      </w:r>
    </w:p>
    <w:p w14:paraId="420E2BDC" w14:textId="77777777" w:rsidR="006B65C1" w:rsidRPr="00AB6237" w:rsidRDefault="006B65C1" w:rsidP="00F448CE"/>
    <w:p w14:paraId="4BCE5CA5" w14:textId="791B05D9" w:rsidR="002D5C9C" w:rsidRDefault="002D5C9C">
      <w:pPr>
        <w:spacing w:line="280" w:lineRule="atLeast"/>
      </w:pPr>
      <w:r>
        <w:br w:type="page"/>
      </w:r>
    </w:p>
    <w:p w14:paraId="1CBC53F0" w14:textId="77777777" w:rsidR="006D3C90" w:rsidRDefault="006D3C90">
      <w:pPr>
        <w:spacing w:line="280" w:lineRule="atLeast"/>
      </w:pPr>
    </w:p>
    <w:p w14:paraId="3A8E3643" w14:textId="77777777" w:rsidR="009F0D84" w:rsidRDefault="009F0D84" w:rsidP="002C67DF">
      <w:pPr>
        <w:pStyle w:val="berschrift2nummeriert"/>
      </w:pPr>
      <w:bookmarkStart w:id="116" w:name="_Toc193462953"/>
      <w:r>
        <w:t>Kontrollieren</w:t>
      </w:r>
      <w:bookmarkEnd w:id="116"/>
    </w:p>
    <w:p w14:paraId="7CC47CA1" w14:textId="26AA2457" w:rsidR="009F0D84" w:rsidRDefault="009F0D84" w:rsidP="002C67DF">
      <w:pPr>
        <w:pStyle w:val="berschrift3nummeriert"/>
      </w:pPr>
      <w:bookmarkStart w:id="117" w:name="_Toc193462954"/>
      <w:r>
        <w:t>Testprotokoll</w:t>
      </w:r>
      <w:r w:rsidR="00A548EF">
        <w:t xml:space="preserve"> 1</w:t>
      </w:r>
      <w:r w:rsidR="00A65AFE">
        <w:t xml:space="preserve"> -</w:t>
      </w:r>
      <w:r>
        <w:t xml:space="preserve"> </w:t>
      </w:r>
      <w:r w:rsidR="00A548EF">
        <w:t>19.03.202</w:t>
      </w:r>
      <w:r w:rsidR="00881703">
        <w:t>5</w:t>
      </w:r>
      <w:bookmarkEnd w:id="117"/>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proofErr w:type="spellStart"/>
      <w:r>
        <w:t>Testfälle</w:t>
      </w:r>
      <w:proofErr w:type="spellEnd"/>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proofErr w:type="spellStart"/>
            <w:r w:rsidRPr="00663085">
              <w:rPr>
                <w:sz w:val="18"/>
                <w:szCs w:val="20"/>
              </w:rPr>
              <w:t>Test</w:t>
            </w:r>
            <w:r>
              <w:rPr>
                <w:sz w:val="18"/>
                <w:szCs w:val="20"/>
              </w:rPr>
              <w:t>nr</w:t>
            </w:r>
            <w:proofErr w:type="spellEnd"/>
            <w:r>
              <w:rPr>
                <w:sz w:val="18"/>
                <w:szCs w:val="20"/>
              </w:rPr>
              <w:t>.</w:t>
            </w:r>
          </w:p>
        </w:tc>
        <w:tc>
          <w:tcPr>
            <w:tcW w:w="1121" w:type="dxa"/>
          </w:tcPr>
          <w:p w14:paraId="5846882E" w14:textId="7A5BF485" w:rsidR="00D472E6" w:rsidRPr="00663085" w:rsidRDefault="00D472E6" w:rsidP="007D2B5D">
            <w:pPr>
              <w:rPr>
                <w:sz w:val="18"/>
                <w:szCs w:val="20"/>
              </w:rPr>
            </w:pPr>
            <w:proofErr w:type="spellStart"/>
            <w:r>
              <w:rPr>
                <w:sz w:val="18"/>
                <w:szCs w:val="20"/>
              </w:rPr>
              <w:t>Testfallnr</w:t>
            </w:r>
            <w:proofErr w:type="spellEnd"/>
            <w:r>
              <w:rPr>
                <w:sz w:val="18"/>
                <w:szCs w:val="20"/>
              </w:rPr>
              <w:t>.</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 xml:space="preserve">Fehler wird geworfen beim </w:t>
            </w:r>
            <w:proofErr w:type="spellStart"/>
            <w:r>
              <w:rPr>
                <w:sz w:val="18"/>
                <w:szCs w:val="20"/>
              </w:rPr>
              <w:t>erstellen</w:t>
            </w:r>
            <w:proofErr w:type="spellEnd"/>
            <w:r>
              <w:rPr>
                <w:sz w:val="18"/>
                <w:szCs w:val="20"/>
              </w:rPr>
              <w:t xml:space="preserve">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 xml:space="preserve">Konfiguration wurde überschrieben und nicht korrekt </w:t>
            </w:r>
            <w:proofErr w:type="spellStart"/>
            <w:r>
              <w:rPr>
                <w:sz w:val="18"/>
                <w:szCs w:val="20"/>
              </w:rPr>
              <w:t>gepsiechert</w:t>
            </w:r>
            <w:proofErr w:type="spellEnd"/>
            <w:r>
              <w:rPr>
                <w:sz w:val="18"/>
                <w:szCs w:val="20"/>
              </w:rPr>
              <w: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lastRenderedPageBreak/>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proofErr w:type="spellStart"/>
            <w:r w:rsidRPr="009A57C5">
              <w:rPr>
                <w:sz w:val="18"/>
                <w:szCs w:val="20"/>
              </w:rPr>
              <w:t>ignoreMACAddresse</w:t>
            </w:r>
            <w:proofErr w:type="spellEnd"/>
            <w:r w:rsidRPr="009A57C5">
              <w:rPr>
                <w:sz w:val="18"/>
                <w:szCs w:val="20"/>
              </w:rPr>
              <w:t xml:space="preserv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proofErr w:type="spellStart"/>
      <w:r>
        <w:t>Testbericht</w:t>
      </w:r>
      <w:proofErr w:type="spellEnd"/>
    </w:p>
    <w:p w14:paraId="63765341" w14:textId="5A5DEF82" w:rsidR="009D6A83" w:rsidRDefault="009D6A83" w:rsidP="009D6A83">
      <w:r>
        <w:t xml:space="preserve">Wie oben zu sehen ist, ,gab es währen den ganzen Tests so einige Fehler, die noch ausgebügelt werden mussten. Die </w:t>
      </w:r>
      <w:proofErr w:type="spellStart"/>
      <w:r>
        <w:t>Tesfälle</w:t>
      </w:r>
      <w:proofErr w:type="spellEnd"/>
      <w:r>
        <w:t xml:space="preserve"> wurden soweit abgedeckt, dass alle individuell laufen sollten. D.h. die Applikation wäre in diesem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38D04473" w:rsidR="00190B34" w:rsidRDefault="009D6A83" w:rsidP="009D6A83">
      <w:r>
        <w:t>Auf Vorschlag des VFs konnte das Skript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Skript funktioniert und wäre in diesem Zustand bereits auslieferfertig. Da der VF aber auch noch 2-3 kleinere Anmerkungen und Bugs hatte, mussten diese noch nachträglich eingebaut werde</w:t>
      </w:r>
      <w:r w:rsidR="0043446B">
        <w:t>n (Erstellung von Pfaden wenn sie nicht bereits existieren z.B.)</w:t>
      </w:r>
    </w:p>
    <w:p w14:paraId="68790569" w14:textId="77777777" w:rsidR="00E20261" w:rsidRDefault="00E20261" w:rsidP="009D6A83"/>
    <w:p w14:paraId="240D71C0" w14:textId="38223464" w:rsidR="009F0D84" w:rsidRDefault="00E20261" w:rsidP="00096D02">
      <w:r>
        <w:t xml:space="preserve">Wie der Testlauf aber auch gezeigt hat, gibt es vor allem </w:t>
      </w:r>
      <w:proofErr w:type="spellStart"/>
      <w:r>
        <w:t>im</w:t>
      </w:r>
      <w:proofErr w:type="spellEnd"/>
      <w:r>
        <w:t xml:space="preserve">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118" w:name="_Toc193462955"/>
      <w:r>
        <w:lastRenderedPageBreak/>
        <w:t>Auswerten</w:t>
      </w:r>
      <w:bookmarkEnd w:id="118"/>
    </w:p>
    <w:p w14:paraId="5503D05A" w14:textId="77777777" w:rsidR="009F0D84" w:rsidRDefault="009F0D84" w:rsidP="00F9093F">
      <w:pPr>
        <w:pStyle w:val="berschrift3nummeriert"/>
      </w:pPr>
      <w:bookmarkStart w:id="119" w:name="_Toc193462956"/>
      <w:r w:rsidRPr="00FC2126">
        <w:t>Technisches Fazit</w:t>
      </w:r>
      <w:bookmarkEnd w:id="119"/>
    </w:p>
    <w:p w14:paraId="00676073" w14:textId="3217C3D1" w:rsidR="0050226A" w:rsidRDefault="0050226A" w:rsidP="0050226A">
      <w:r>
        <w:t>Der Grossteil aller Anforderungen und Funktionen konnte gemäss Aufgabenstellung implementiert werden: Das Programm lässt sich ohne Probleme Starten und Konfigurieren und gibt gemäss Testprotokoll auch das gewollte zurück, d.h. die wichtigsten Funktionen wurden implementiert und das Programm ist auslieferbar.</w:t>
      </w:r>
    </w:p>
    <w:p w14:paraId="6188154B" w14:textId="77777777" w:rsidR="0050226A" w:rsidRDefault="0050226A" w:rsidP="0050226A"/>
    <w:p w14:paraId="3DDBA6EC" w14:textId="0DC1F416" w:rsidR="0050226A" w:rsidRDefault="0050226A" w:rsidP="0050226A">
      <w:r>
        <w:t xml:space="preserve">Mängel und Probleme gibt es vor allem noch im Bereich der Fehlerbehandlung, wo es noch optimierungsbedarf gibt – es werden zwar bereits viele Fehler abgefangen und versucht überall wo möglich dem Anwender den Fehler mitzuteilen und wie er gefixt werden kann, jedoch ist das nicht überall gelungen, insbesondere bei der Anforderung, dass bei fehlerhaften Parametern und fehlerhaften Parametern in den Funktionen Fehler angezeigt werden und wie sie gefixt werden. Es gibt da zwar bereits implementierte Teile wie die Überprüfung des Typs oder ob die </w:t>
      </w:r>
      <w:r w:rsidR="00E63AD3">
        <w:t xml:space="preserve">Überprüfung ob </w:t>
      </w:r>
      <w:r>
        <w:t xml:space="preserve">Pfade existieren, </w:t>
      </w:r>
      <w:r w:rsidR="00E63AD3">
        <w:t>das könnte und sollte aber noch spezifischer auf die einzelnen Parameter gehen.</w:t>
      </w:r>
      <w:r w:rsidR="00AF61B7">
        <w:t xml:space="preserve"> Anstatt diese Werte wie implementiert dezentral zu überprüfen wäre es geeigneter, sie zentral zu validieren, um so genauere Fehler abfangen zu können.</w:t>
      </w:r>
      <w:r w:rsidR="00E63AD3">
        <w:t xml:space="preserve"> </w:t>
      </w:r>
    </w:p>
    <w:p w14:paraId="7C385E8B" w14:textId="77777777" w:rsidR="0050226A" w:rsidRDefault="0050226A" w:rsidP="0050226A"/>
    <w:p w14:paraId="7ED8A957" w14:textId="6F19B186" w:rsidR="009A0A83" w:rsidRDefault="0050226A" w:rsidP="0050226A">
      <w:r>
        <w:t>Es wurde sich</w:t>
      </w:r>
      <w:r w:rsidR="009A0A83">
        <w:t>,</w:t>
      </w:r>
      <w:r>
        <w:t xml:space="preserve"> wo immer möglich</w:t>
      </w:r>
      <w:r w:rsidR="009A0A83">
        <w:t xml:space="preserve">, an Best-Practices und Vorlagen gehalten: So sind zum Beispiel alle Parameter jeweils im </w:t>
      </w:r>
      <w:proofErr w:type="spellStart"/>
      <w:r w:rsidR="009A0A83">
        <w:t>PascalCase</w:t>
      </w:r>
      <w:proofErr w:type="spellEnd"/>
      <w:r w:rsidR="009A0A83">
        <w:t xml:space="preserve"> und die restlichen Variablen im </w:t>
      </w:r>
      <w:proofErr w:type="spellStart"/>
      <w:r w:rsidR="009A0A83">
        <w:t>camelCase</w:t>
      </w:r>
      <w:proofErr w:type="spellEnd"/>
      <w:r w:rsidR="009A0A83">
        <w:t>. Weiter wurden try-catch für die Fehlerbehandlung verwendet und zu allen öffentlichen Funktionen Kommentarbasierte Hilfen von PowerShell implementiert. Ausserdem wurde die Struktur des Programmes als Modul implementiert, welches ebenfalls einem PowerShell-Standard folgt. Aufgrund dieser Struktur liess sich auch das Konzept «Keep it simple and stupid» gut umsetzen, da ohne Probleme verschiedene Dateien und Funktionen eingesetzt werden konnten.</w:t>
      </w:r>
    </w:p>
    <w:p w14:paraId="73745CFB" w14:textId="77777777" w:rsidR="009A0A83" w:rsidRDefault="009A0A83" w:rsidP="0050226A"/>
    <w:p w14:paraId="0EEF521F" w14:textId="0A6C7C85" w:rsidR="009F0D84" w:rsidRDefault="009A0A83" w:rsidP="009A0A83">
      <w:r>
        <w:t>Diese Kommentarbasierte Hilfe trägt unter anderem auch zur Dokumentation des Programmes bei. Ergänzend dazu wurden natürlich noch reguläre Kommentare verwendet, sowie die implementierte Logfunktion, welche auch zur Dokumentierung beiträgt.</w:t>
      </w:r>
    </w:p>
    <w:p w14:paraId="18F592CD" w14:textId="77777777" w:rsidR="009A0A83" w:rsidRDefault="009A0A83" w:rsidP="009A0A83"/>
    <w:p w14:paraId="0E2E3B18" w14:textId="4BB8B781" w:rsidR="009F0D84" w:rsidRPr="00FC2126" w:rsidRDefault="005F3255" w:rsidP="009F0D84">
      <w:r>
        <w:t>Insgesamt funktioniert das Programm gut – es wurde auf einer «scharfen» Maschine, welche sich in der Grossforschungsanlage SwissFEL befindet, getestet und konnte erfolgreich seinen Zweck erfüllen.</w:t>
      </w:r>
    </w:p>
    <w:p w14:paraId="1E9DB44E" w14:textId="77777777" w:rsidR="009F0D84" w:rsidRDefault="009F0D84" w:rsidP="00F9093F">
      <w:pPr>
        <w:pStyle w:val="berschrift3nummeriert"/>
      </w:pPr>
      <w:bookmarkStart w:id="120" w:name="_Toc193462957"/>
      <w:r w:rsidRPr="00FC2126">
        <w:t>Zukunftsaussichten</w:t>
      </w:r>
      <w:bookmarkEnd w:id="120"/>
    </w:p>
    <w:p w14:paraId="4A094041" w14:textId="5224156F" w:rsidR="00835366" w:rsidRDefault="007E7D5C" w:rsidP="00835366">
      <w:r>
        <w:t xml:space="preserve">Verbesserungspotential gibt es sicher im Bereich der Fehlerbehandlung: Die oben benannte Hilfe bei falschen Parametern sollte noch spezifischer </w:t>
      </w:r>
      <w:r w:rsidR="00AF61B7">
        <w:t xml:space="preserve">und vor allem zentral </w:t>
      </w:r>
      <w:r>
        <w:t xml:space="preserve">gemacht werden. </w:t>
      </w:r>
    </w:p>
    <w:p w14:paraId="7F56BAD0" w14:textId="77777777" w:rsidR="007E7D5C" w:rsidRDefault="007E7D5C" w:rsidP="00835366"/>
    <w:p w14:paraId="5E185740" w14:textId="5B8A69FD" w:rsidR="003747F5" w:rsidRDefault="003747F5" w:rsidP="00835366">
      <w:r>
        <w:t>Das Programm kann ausserdem auf andere Server ausgeweitet und getestet werden, welche nicht den Grenzen der IPA unterliegen: So z.B. die DL20-Systeme, welche sich ebenfalls noch am PSI Verwendung finden.</w:t>
      </w:r>
    </w:p>
    <w:p w14:paraId="32AB851D" w14:textId="77777777" w:rsidR="00F31C7B" w:rsidRDefault="00F31C7B" w:rsidP="00835366"/>
    <w:p w14:paraId="1FA62DF3" w14:textId="7BEE0A0A" w:rsidR="00F31C7B" w:rsidRDefault="00C90626" w:rsidP="00835366">
      <w:r>
        <w:t>Weitere</w:t>
      </w:r>
      <w:r w:rsidR="00F31C7B">
        <w:t xml:space="preserve"> mögliche Features und Eigenschaften, welche implementiert werden könnten:</w:t>
      </w:r>
    </w:p>
    <w:p w14:paraId="3AC02F98" w14:textId="37289BD2" w:rsidR="00F31C7B" w:rsidRDefault="00F31C7B" w:rsidP="00F31C7B">
      <w:pPr>
        <w:pStyle w:val="Listenabsatz"/>
        <w:numPr>
          <w:ilvl w:val="0"/>
          <w:numId w:val="12"/>
        </w:numPr>
        <w:rPr>
          <w:lang w:val="en-US"/>
        </w:rPr>
      </w:pPr>
      <w:r w:rsidRPr="00F31C7B">
        <w:rPr>
          <w:lang w:val="en-US"/>
        </w:rPr>
        <w:t xml:space="preserve">Deployment in </w:t>
      </w:r>
      <w:proofErr w:type="spellStart"/>
      <w:r w:rsidRPr="00F31C7B">
        <w:rPr>
          <w:lang w:val="en-US"/>
        </w:rPr>
        <w:t>ein</w:t>
      </w:r>
      <w:proofErr w:type="spellEnd"/>
      <w:r w:rsidRPr="00F31C7B">
        <w:rPr>
          <w:lang w:val="en-US"/>
        </w:rPr>
        <w:t xml:space="preserve"> Repository </w:t>
      </w:r>
      <w:proofErr w:type="spellStart"/>
      <w:r w:rsidRPr="00F31C7B">
        <w:rPr>
          <w:lang w:val="en-US"/>
        </w:rPr>
        <w:t>w</w:t>
      </w:r>
      <w:r>
        <w:rPr>
          <w:lang w:val="en-US"/>
        </w:rPr>
        <w:t>ie</w:t>
      </w:r>
      <w:proofErr w:type="spellEnd"/>
      <w:r>
        <w:rPr>
          <w:lang w:val="en-US"/>
        </w:rPr>
        <w:t xml:space="preserve"> </w:t>
      </w:r>
      <w:hyperlink r:id="rId57" w:history="1">
        <w:r w:rsidRPr="00953C53">
          <w:rPr>
            <w:rStyle w:val="Hyperlink"/>
            <w:lang w:val="en-US"/>
          </w:rPr>
          <w:t>www.powershellgallery.com</w:t>
        </w:r>
      </w:hyperlink>
      <w:r>
        <w:rPr>
          <w:lang w:val="en-US"/>
        </w:rPr>
        <w:t>,</w:t>
      </w:r>
    </w:p>
    <w:p w14:paraId="2593A531" w14:textId="1F5FA1C1" w:rsidR="00F31C7B" w:rsidRDefault="00F31C7B" w:rsidP="00F31C7B">
      <w:pPr>
        <w:pStyle w:val="Listenabsatz"/>
        <w:numPr>
          <w:ilvl w:val="0"/>
          <w:numId w:val="12"/>
        </w:numPr>
      </w:pPr>
      <w:r w:rsidRPr="00F31C7B">
        <w:t>C</w:t>
      </w:r>
      <w:r w:rsidR="001146F5">
        <w:t xml:space="preserve">I/CD </w:t>
      </w:r>
      <w:r w:rsidRPr="00F31C7B">
        <w:t>im Git-Repository zu</w:t>
      </w:r>
      <w:r w:rsidR="001146F5">
        <w:t xml:space="preserve">m Automatisieren des </w:t>
      </w:r>
      <w:proofErr w:type="spellStart"/>
      <w:r w:rsidR="001146F5">
        <w:t>Testings</w:t>
      </w:r>
      <w:proofErr w:type="spellEnd"/>
      <w:r w:rsidR="001146F5">
        <w:t xml:space="preserve"> und des </w:t>
      </w:r>
      <w:proofErr w:type="spellStart"/>
      <w:r>
        <w:t>Deployment</w:t>
      </w:r>
      <w:r w:rsidR="00802B34">
        <w:t>s</w:t>
      </w:r>
      <w:proofErr w:type="spellEnd"/>
      <w:r>
        <w:t>,</w:t>
      </w:r>
    </w:p>
    <w:p w14:paraId="6E7996FF" w14:textId="53EFB9BA" w:rsidR="00F31C7B" w:rsidRDefault="00F31C7B" w:rsidP="00F31C7B">
      <w:pPr>
        <w:pStyle w:val="Listenabsatz"/>
        <w:numPr>
          <w:ilvl w:val="0"/>
          <w:numId w:val="12"/>
        </w:numPr>
      </w:pPr>
      <w:r>
        <w:t xml:space="preserve">Implementation von Unittests </w:t>
      </w:r>
      <w:r w:rsidR="00AA5131">
        <w:t>mit einem Framework wie</w:t>
      </w:r>
      <w:r>
        <w:t xml:space="preserve"> Pester, um das Testen massiv zu vereinfachen und zu verkürzen,</w:t>
      </w:r>
    </w:p>
    <w:p w14:paraId="36A3958C" w14:textId="0401B079" w:rsidR="00F31C7B" w:rsidRDefault="00F31C7B" w:rsidP="00F31C7B">
      <w:pPr>
        <w:pStyle w:val="Listenabsatz"/>
        <w:numPr>
          <w:ilvl w:val="0"/>
          <w:numId w:val="12"/>
        </w:numPr>
      </w:pPr>
      <w:r>
        <w:t>Anpassung des Output in Absprache mit Alain Bertrand, sodass das JSON direkt wieder zum Import ins Inventory verwendet werden könnte.</w:t>
      </w:r>
    </w:p>
    <w:p w14:paraId="3FEF6571" w14:textId="63AF445B" w:rsidR="00F31C7B" w:rsidRDefault="00F31C7B" w:rsidP="00F31C7B">
      <w:pPr>
        <w:pStyle w:val="Listenabsatz"/>
        <w:numPr>
          <w:ilvl w:val="0"/>
          <w:numId w:val="12"/>
        </w:numPr>
      </w:pPr>
      <w:r>
        <w:t>Abbildung der Baumstruktur wie sie im Inventory existiert im Output.</w:t>
      </w:r>
    </w:p>
    <w:p w14:paraId="69C98B82" w14:textId="3ED49EC9" w:rsidR="00C90626" w:rsidRPr="00F31C7B" w:rsidRDefault="00C90626" w:rsidP="00F31C7B">
      <w:pPr>
        <w:pStyle w:val="Listenabsatz"/>
        <w:numPr>
          <w:ilvl w:val="0"/>
          <w:numId w:val="12"/>
        </w:numPr>
      </w:pPr>
      <w:r>
        <w:t>Absprache mit Kurt Bitterli bezgl. der Struktur und Optimierung der Dateiausgabe</w:t>
      </w:r>
    </w:p>
    <w:p w14:paraId="526929B5" w14:textId="77777777" w:rsidR="007E7D5C" w:rsidRPr="00F31C7B" w:rsidRDefault="007E7D5C" w:rsidP="00835366"/>
    <w:p w14:paraId="62DDDA92" w14:textId="6CC65A27" w:rsidR="009F0D84" w:rsidRDefault="009F0D84" w:rsidP="00F9093F">
      <w:pPr>
        <w:pStyle w:val="berschrift3nummeriert"/>
      </w:pPr>
      <w:bookmarkStart w:id="121" w:name="_Toc193462958"/>
      <w:r>
        <w:t>Selbstreflexion</w:t>
      </w:r>
      <w:r w:rsidR="00725A37">
        <w:t xml:space="preserve"> &amp; Persönliches Fazit</w:t>
      </w:r>
      <w:bookmarkEnd w:id="121"/>
    </w:p>
    <w:p w14:paraId="52116BB9" w14:textId="3AF33B63" w:rsidR="00A41C22" w:rsidRDefault="00A41C22" w:rsidP="00A41C22">
      <w:r>
        <w:t xml:space="preserve">Ich bin mit dem Zustand des Produkts </w:t>
      </w:r>
      <w:r w:rsidR="00E63AD3">
        <w:t>und der IPA allgemein zufrieden – ich konnte</w:t>
      </w:r>
      <w:r w:rsidR="009D4356">
        <w:t xml:space="preserve">, soweit ich das beurteilen kann, die Aufgabenstellung umsetzen, ohne das etwas grosses und/oder wichtiges fehlt. </w:t>
      </w:r>
    </w:p>
    <w:p w14:paraId="70551B29" w14:textId="77777777" w:rsidR="009D4356" w:rsidRDefault="009D4356" w:rsidP="00A41C22"/>
    <w:p w14:paraId="746F7E65" w14:textId="475C1AE7" w:rsidR="009D4356" w:rsidRDefault="009D4356" w:rsidP="00A41C22">
      <w:r>
        <w:t xml:space="preserve">Das Implementieren im allgemeinen konnte ich ohne gravierende Probleme umsetzen und ich wurde </w:t>
      </w:r>
      <w:r w:rsidR="00B536C2">
        <w:t xml:space="preserve">nie durch grosse Probleme in Zeitdruck gebracht. Die Vorbereitung auf die IPA in Form einer Test-IPA hat mir sehr geholfen – nicht nur um mich wieder (nach 3 Jahren Pause) an PowerShell wieder zu gewöhnen, sondern auch um die </w:t>
      </w:r>
      <w:r w:rsidR="00655D71">
        <w:t xml:space="preserve">HPEiLOCmdlets-Bibliothek kennenzulernen. Ich war dadurch gut vorbereitet, sodass ich ohne gross Nervosität in die IPA starten konnte und während der ganzen IPA, ausser während des Testens, sehr ruhig und fokussiert an die Aufgabenstellung herangehen konnte. </w:t>
      </w:r>
    </w:p>
    <w:p w14:paraId="218ECA60" w14:textId="77777777" w:rsidR="006B7364" w:rsidRDefault="006B7364" w:rsidP="00A41C22"/>
    <w:p w14:paraId="760BE87D" w14:textId="349E8357" w:rsidR="006B7364" w:rsidRDefault="006B7364" w:rsidP="00A41C22">
      <w:r>
        <w:t xml:space="preserve">Schwierig fand ich vor allem, die Aufgabenstellung im Auge zu behalten und alles zu berücksichtigen, was gefordert ist: Ich habe ein- zweimal beim Überprüfen der Aufgabenstellung bemerkt, dass mir noch Teile davon fehlen – diese musste ich dann noch schnell nachimplementieren. Ich habe zwar </w:t>
      </w:r>
      <w:proofErr w:type="spellStart"/>
      <w:r>
        <w:t>Github</w:t>
      </w:r>
      <w:proofErr w:type="spellEnd"/>
      <w:r>
        <w:t>-Issues verwendet, um dieses Problem zu vermeiden, aber wie sich gezeigt hat, waren sie nicht detailliert genug. Das kann</w:t>
      </w:r>
      <w:r w:rsidR="00EC3996">
        <w:t xml:space="preserve"> und will</w:t>
      </w:r>
      <w:r>
        <w:t xml:space="preserve"> ich für die Zukunft </w:t>
      </w:r>
      <w:r w:rsidR="00EC3996">
        <w:t>noch</w:t>
      </w:r>
      <w:r>
        <w:t xml:space="preserve"> </w:t>
      </w:r>
      <w:r w:rsidR="00EC3996">
        <w:t>v</w:t>
      </w:r>
      <w:r>
        <w:t>erbessern – ausserdem haben mir die Issues insgesamt auch</w:t>
      </w:r>
      <w:r w:rsidR="00C666E9">
        <w:t xml:space="preserve"> schon im jetzigen Zustand</w:t>
      </w:r>
      <w:r>
        <w:t xml:space="preserve"> gut gezeigt, wie weit ich mit dem Programm </w:t>
      </w:r>
      <w:r w:rsidR="00985073">
        <w:t>war</w:t>
      </w:r>
      <w:r>
        <w:t>.</w:t>
      </w:r>
    </w:p>
    <w:p w14:paraId="5C7D9A73" w14:textId="77777777" w:rsidR="00985073" w:rsidRDefault="00985073" w:rsidP="00A41C22"/>
    <w:p w14:paraId="2F8ADB84" w14:textId="4A714D78" w:rsidR="00985073" w:rsidRDefault="00985073" w:rsidP="00A41C22">
      <w:r>
        <w:t>Ich habe während dem Testen schmerzlich merken müssen, wie wichtig und nützlich Unittests gegenüber von Usertests zur Laufzeit sein können – ich hatte im Vorfeld der Testphase eigentlich gedacht, dass ich einen Grossteil der Tests ohne Probleme abschliessen kann, aber dem war nicht so – ich musste während dem Testen noch eine gefühlte Flut an Fehlern beheben, damit die Tests erfolgreich verliefen. Das hat mir unter anderem auch wieder die Schwächen von Wasserfallmodellen bei der Organisation von Informatikprojekten gezeigt – ich war dem aber schon bewusst und habe sie bewusst in Kauf genommen. Diese Fehler hätten durch Unittests während der Implementierung behoben werden können, ohne dass dies zu viel Aufwand geführt hätte. Deswegen werde ich bei der Weiterentwicklung des Skriptes nach Abschluss der IPA Unittests implementieren, um Fehler dieser Art schneller und einfacher zu erkennen und beheben.</w:t>
      </w:r>
    </w:p>
    <w:p w14:paraId="51EE3DA2" w14:textId="77777777" w:rsidR="00717F04" w:rsidRDefault="00717F04" w:rsidP="00A41C22"/>
    <w:p w14:paraId="356C521C" w14:textId="1D0D7C05" w:rsidR="00717F04" w:rsidRDefault="00717F04" w:rsidP="00A41C22">
      <w:r>
        <w:t>Ich wusste aus früheren Projekten, wie viel Arbeit es gibt, wenn man im Nachhinein Code noch kommentieren und dokumentieren muss – das konnte ich unter anderem durch die Logfunktion und den Puffer am Ende der IPA aber problemlos und relativ ausführlich machen – auch die Hilfestellungen des Moduls (Kommentarbasierte Hilfe) und die Fehler</w:t>
      </w:r>
      <w:r w:rsidR="005F6CAE">
        <w:t xml:space="preserve">behandlung </w:t>
      </w:r>
      <w:r>
        <w:t>tragen dazu</w:t>
      </w:r>
      <w:r w:rsidR="005F6CAE">
        <w:t xml:space="preserve"> bei und ich finde, das ist mir dieses Mal wesentlich besser gelungen. Ich habe ausserdem auch darauf geachtet, Coding-Konventionen so gut es ging zu beachten, sodass ich am Ende nicht noch viele Variablen und Funktionen verwenden musste.</w:t>
      </w:r>
    </w:p>
    <w:p w14:paraId="7D03EB08" w14:textId="77777777" w:rsidR="008C1314" w:rsidRDefault="008C1314" w:rsidP="00A41C22"/>
    <w:p w14:paraId="6A80E362" w14:textId="1130AE0F" w:rsidR="008C1314" w:rsidRDefault="008C1314" w:rsidP="00A41C22">
      <w:r>
        <w:t>Der Zeitplan ist mir meiner Meinung nach auch gut gelungen: Der Ansatz aus der Test-IPA, die einzelnen Phasen so kleinkörnig wie möglich aufzuführen hat sich als gut erwiesen – ich konnte sehr gut erkennen, wenn ich vor- oder hinter dem Zeitplan war und konnte dementsprechend schnell reagieren.</w:t>
      </w:r>
    </w:p>
    <w:p w14:paraId="2076FAA5" w14:textId="77777777" w:rsidR="005E691C" w:rsidRDefault="005E691C" w:rsidP="00A41C22"/>
    <w:p w14:paraId="78C005B7" w14:textId="2BAD7D4F" w:rsidR="00A0209A" w:rsidRDefault="00A0209A" w:rsidP="00A41C22">
      <w:r>
        <w:t xml:space="preserve">Die IPA war nicht nur bloss ein Test, sondern hat auch Spass gemacht, besonders als ich die Resultate des Tests auf der «scharfen» SwissFEL-Maschine gesehen habe. </w:t>
      </w:r>
    </w:p>
    <w:p w14:paraId="638313A4" w14:textId="77777777" w:rsidR="005E691C" w:rsidRPr="00A41C22" w:rsidRDefault="005E691C" w:rsidP="00A41C22"/>
    <w:p w14:paraId="4EC87D47" w14:textId="77777777" w:rsidR="00A0209A" w:rsidRDefault="00A0209A">
      <w:pPr>
        <w:pStyle w:val="berschrift1"/>
        <w:rPr>
          <w:rFonts w:asciiTheme="minorHAnsi" w:eastAsia="Times New Roman" w:hAnsiTheme="minorHAnsi" w:cs="Times New Roman"/>
          <w:b w:val="0"/>
          <w:bCs w:val="0"/>
          <w:sz w:val="22"/>
          <w:szCs w:val="24"/>
          <w:lang w:val="de-DE"/>
        </w:rPr>
      </w:pPr>
    </w:p>
    <w:bookmarkStart w:id="122" w:name="_Toc193462959" w:displacedByCustomXml="next"/>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634AFC93" w:rsidR="001C4527" w:rsidRPr="009F4859" w:rsidRDefault="001C4527">
          <w:pPr>
            <w:pStyle w:val="berschrift1"/>
          </w:pPr>
          <w:proofErr w:type="spellStart"/>
          <w:r w:rsidRPr="009F4859">
            <w:t>Literaturverzeichnis</w:t>
          </w:r>
          <w:bookmarkEnd w:id="122"/>
          <w:proofErr w:type="spellEnd"/>
        </w:p>
        <w:sdt>
          <w:sdtPr>
            <w:id w:val="111145805"/>
            <w:bibliography/>
          </w:sdtPr>
          <w:sdtEndPr/>
          <w:sdtContent>
            <w:p w14:paraId="6B453619" w14:textId="77777777" w:rsidR="002D5C9C" w:rsidRDefault="001C4527" w:rsidP="002D5C9C">
              <w:pPr>
                <w:pStyle w:val="Literaturverzeichnis"/>
                <w:ind w:left="720" w:hanging="720"/>
                <w:rPr>
                  <w:noProof/>
                  <w:sz w:val="24"/>
                  <w:lang w:val="en-US"/>
                </w:rPr>
              </w:pPr>
              <w:r>
                <w:fldChar w:fldCharType="begin"/>
              </w:r>
              <w:r w:rsidRPr="00740DF2">
                <w:rPr>
                  <w:lang w:val="en-US"/>
                </w:rPr>
                <w:instrText>BIBLIOGRAPHY</w:instrText>
              </w:r>
              <w:r>
                <w:fldChar w:fldCharType="separate"/>
              </w:r>
              <w:r w:rsidR="002D5C9C">
                <w:rPr>
                  <w:noProof/>
                  <w:lang w:val="en-US"/>
                </w:rPr>
                <w:t xml:space="preserve">[deleted], R. . (2022, 9 23). </w:t>
              </w:r>
              <w:r w:rsidR="002D5C9C">
                <w:rPr>
                  <w:i/>
                  <w:iCs/>
                  <w:noProof/>
                  <w:lang w:val="en-US"/>
                </w:rPr>
                <w:t>At what point does a script become a module</w:t>
              </w:r>
              <w:r w:rsidR="002D5C9C">
                <w:rPr>
                  <w:noProof/>
                  <w:lang w:val="en-US"/>
                </w:rPr>
                <w:t>. Retrieved from Reddit: https://www.reddit.com/r/PowerShell/comments/xm4ryo/at_what_point_does_a_script_become_a_module/?rdt=61937</w:t>
              </w:r>
            </w:p>
            <w:p w14:paraId="59395677" w14:textId="77777777" w:rsidR="002D5C9C" w:rsidRDefault="002D5C9C" w:rsidP="002D5C9C">
              <w:pPr>
                <w:pStyle w:val="Literaturverzeichnis"/>
                <w:ind w:left="720" w:hanging="720"/>
                <w:rPr>
                  <w:noProof/>
                  <w:lang w:val="en-US"/>
                </w:rPr>
              </w:pPr>
              <w:r>
                <w:rPr>
                  <w:noProof/>
                  <w:lang w:val="en-US"/>
                </w:rPr>
                <w:t xml:space="preserve">codeConcussion. (2013, 04 04). </w:t>
              </w:r>
              <w:r>
                <w:rPr>
                  <w:i/>
                  <w:iCs/>
                  <w:noProof/>
                  <w:lang w:val="en-US"/>
                </w:rPr>
                <w:t>Select-Object on nested collections</w:t>
              </w:r>
              <w:r>
                <w:rPr>
                  <w:noProof/>
                  <w:lang w:val="en-US"/>
                </w:rPr>
                <w:t>. Retrieved from stackoverflow: https://stackoverflow.com/questions/15816491/select-object-on-nested-collections</w:t>
              </w:r>
            </w:p>
            <w:p w14:paraId="07B6F6F7" w14:textId="77777777" w:rsidR="002D5C9C" w:rsidRDefault="002D5C9C" w:rsidP="002D5C9C">
              <w:pPr>
                <w:pStyle w:val="Literaturverzeichnis"/>
                <w:ind w:left="720" w:hanging="720"/>
                <w:rPr>
                  <w:noProof/>
                  <w:lang w:val="en-US"/>
                </w:rPr>
              </w:pPr>
              <w:r>
                <w:rPr>
                  <w:noProof/>
                  <w:lang w:val="en-US"/>
                </w:rPr>
                <w:t xml:space="preserve">DarkLite1. (2014, 07 15). </w:t>
              </w:r>
              <w:r>
                <w:rPr>
                  <w:i/>
                  <w:iCs/>
                  <w:noProof/>
                  <w:lang w:val="en-US"/>
                </w:rPr>
                <w:t>PowerShell Remove item [0] from an array</w:t>
              </w:r>
              <w:r>
                <w:rPr>
                  <w:noProof/>
                  <w:lang w:val="en-US"/>
                </w:rPr>
                <w:t>. Retrieved from stackoverflow: https://stackoverflow.com/questions/24754822/powershell-remove-item-0-from-an-array</w:t>
              </w:r>
            </w:p>
            <w:p w14:paraId="112D0C25" w14:textId="77777777" w:rsidR="002D5C9C" w:rsidRDefault="002D5C9C" w:rsidP="002D5C9C">
              <w:pPr>
                <w:pStyle w:val="Literaturverzeichnis"/>
                <w:ind w:left="720" w:hanging="720"/>
                <w:rPr>
                  <w:noProof/>
                  <w:lang w:val="en-US"/>
                </w:rPr>
              </w:pPr>
              <w:r>
                <w:rPr>
                  <w:noProof/>
                  <w:lang w:val="en-US"/>
                </w:rPr>
                <w:t xml:space="preserve">gskinner. (n.d.). </w:t>
              </w:r>
              <w:r>
                <w:rPr>
                  <w:i/>
                  <w:iCs/>
                  <w:noProof/>
                  <w:lang w:val="en-US"/>
                </w:rPr>
                <w:t>PowerShell Regex</w:t>
              </w:r>
              <w:r>
                <w:rPr>
                  <w:noProof/>
                  <w:lang w:val="en-US"/>
                </w:rPr>
                <w:t>. Retrieved from Regexr: PowerShell Regex: https://regexr.com/3c0lf</w:t>
              </w:r>
            </w:p>
            <w:p w14:paraId="08379394" w14:textId="77777777" w:rsidR="002D5C9C" w:rsidRDefault="002D5C9C" w:rsidP="002D5C9C">
              <w:pPr>
                <w:pStyle w:val="Literaturverzeichnis"/>
                <w:ind w:left="720" w:hanging="720"/>
                <w:rPr>
                  <w:noProof/>
                  <w:lang w:val="en-US"/>
                </w:rPr>
              </w:pPr>
              <w:r>
                <w:rPr>
                  <w:noProof/>
                  <w:lang w:val="en-US"/>
                </w:rPr>
                <w:t xml:space="preserve">Hewlett Packard Enterprise. (n.d.). </w:t>
              </w:r>
              <w:r>
                <w:rPr>
                  <w:i/>
                  <w:iCs/>
                  <w:noProof/>
                  <w:lang w:val="en-US"/>
                </w:rPr>
                <w:t>Was ist Integrated Lights-Out (iLO)?</w:t>
              </w:r>
              <w:r>
                <w:rPr>
                  <w:noProof/>
                  <w:lang w:val="en-US"/>
                </w:rPr>
                <w:t xml:space="preserve"> Retrieved from Hewlett Packard Enterprise: https://www.hpe.com/ch/de/what-is/ilo.html</w:t>
              </w:r>
            </w:p>
            <w:p w14:paraId="572547B7" w14:textId="77777777" w:rsidR="002D5C9C" w:rsidRDefault="002D5C9C" w:rsidP="002D5C9C">
              <w:pPr>
                <w:pStyle w:val="Literaturverzeichnis"/>
                <w:ind w:left="720" w:hanging="720"/>
                <w:rPr>
                  <w:noProof/>
                  <w:lang w:val="en-US"/>
                </w:rPr>
              </w:pPr>
              <w:r>
                <w:rPr>
                  <w:noProof/>
                  <w:lang w:val="en-US"/>
                </w:rPr>
                <w:t xml:space="preserve">JaapBrasser. (2019, 06 28). </w:t>
              </w:r>
              <w:r>
                <w:rPr>
                  <w:i/>
                  <w:iCs/>
                  <w:noProof/>
                  <w:lang w:val="en-US"/>
                </w:rPr>
                <w:t>stackoverflow</w:t>
              </w:r>
              <w:r>
                <w:rPr>
                  <w:noProof/>
                  <w:lang w:val="en-US"/>
                </w:rPr>
                <w:t>. Retrieved from How to check if a PowerShell switch parameter is absent or false: https://stackoverflow.com/questions/56809557/how-to-check-if-a-powershell-switch-parameter-is-absent-or-false</w:t>
              </w:r>
            </w:p>
            <w:p w14:paraId="4C3D251A" w14:textId="77777777" w:rsidR="002D5C9C" w:rsidRDefault="002D5C9C" w:rsidP="002D5C9C">
              <w:pPr>
                <w:pStyle w:val="Literaturverzeichnis"/>
                <w:ind w:left="720" w:hanging="720"/>
                <w:rPr>
                  <w:noProof/>
                  <w:lang w:val="en-US"/>
                </w:rPr>
              </w:pPr>
              <w:r>
                <w:rPr>
                  <w:noProof/>
                  <w:lang w:val="en-US"/>
                </w:rPr>
                <w:t xml:space="preserve">jeremy.hawkins1. (2023, 05 01). </w:t>
              </w:r>
              <w:r>
                <w:rPr>
                  <w:i/>
                  <w:iCs/>
                  <w:noProof/>
                  <w:lang w:val="en-US"/>
                </w:rPr>
                <w:t>Export-Csv array of objects Error " Object reference not set to an instance of an object."</w:t>
              </w:r>
              <w:r>
                <w:rPr>
                  <w:noProof/>
                  <w:lang w:val="en-US"/>
                </w:rPr>
                <w:t>. Retrieved from Microsoft | Learn: https://learn.microsoft.com/en-us/answers/questions/1185618/export-csv-array-of-objects-error-object-reference</w:t>
              </w:r>
            </w:p>
            <w:p w14:paraId="60C52651" w14:textId="77777777" w:rsidR="002D5C9C" w:rsidRDefault="002D5C9C" w:rsidP="002D5C9C">
              <w:pPr>
                <w:pStyle w:val="Literaturverzeichnis"/>
                <w:ind w:left="720" w:hanging="720"/>
                <w:rPr>
                  <w:noProof/>
                  <w:lang w:val="en-US"/>
                </w:rPr>
              </w:pPr>
              <w:r>
                <w:rPr>
                  <w:noProof/>
                  <w:lang w:val="en-US"/>
                </w:rPr>
                <w:t xml:space="preserve">Kaarsemaker, D. (2021). </w:t>
              </w:r>
              <w:r>
                <w:rPr>
                  <w:i/>
                  <w:iCs/>
                  <w:noProof/>
                  <w:lang w:val="en-US"/>
                </w:rPr>
                <w:t>iLO automation from python or shell¶</w:t>
              </w:r>
              <w:r>
                <w:rPr>
                  <w:noProof/>
                  <w:lang w:val="en-US"/>
                </w:rPr>
                <w:t>. Retrieved from python-hpilo: https://seveas.github.io/python-hpilo/index.html</w:t>
              </w:r>
            </w:p>
            <w:p w14:paraId="065BE365" w14:textId="77777777" w:rsidR="002D5C9C" w:rsidRDefault="002D5C9C" w:rsidP="002D5C9C">
              <w:pPr>
                <w:pStyle w:val="Literaturverzeichnis"/>
                <w:ind w:left="720" w:hanging="720"/>
                <w:rPr>
                  <w:noProof/>
                  <w:lang w:val="en-US"/>
                </w:rPr>
              </w:pPr>
              <w:r>
                <w:rPr>
                  <w:noProof/>
                  <w:lang w:val="en-US"/>
                </w:rPr>
                <w:t xml:space="preserve">Maclean, W. (2018, 11 22). </w:t>
              </w:r>
              <w:r>
                <w:rPr>
                  <w:i/>
                  <w:iCs/>
                  <w:noProof/>
                  <w:lang w:val="en-US"/>
                </w:rPr>
                <w:t>Tracing where output is coming from in a Powershell script</w:t>
              </w:r>
              <w:r>
                <w:rPr>
                  <w:noProof/>
                  <w:lang w:val="en-US"/>
                </w:rPr>
                <w:t>. Retrieved from stackoverflow: https://stackoverflow.com/questions/53423718/tracing-where-output-is-coming-from-in-a-powershell-script</w:t>
              </w:r>
            </w:p>
            <w:p w14:paraId="0E2F57BC" w14:textId="77777777" w:rsidR="002D5C9C" w:rsidRDefault="002D5C9C" w:rsidP="002D5C9C">
              <w:pPr>
                <w:pStyle w:val="Literaturverzeichnis"/>
                <w:ind w:left="720" w:hanging="720"/>
                <w:rPr>
                  <w:noProof/>
                  <w:lang w:val="en-US"/>
                </w:rPr>
              </w:pPr>
              <w:r>
                <w:rPr>
                  <w:noProof/>
                  <w:lang w:val="en-US"/>
                </w:rPr>
                <w:t xml:space="preserve">Marquette, K. (2017, 03 27). </w:t>
              </w:r>
              <w:r>
                <w:rPr>
                  <w:i/>
                  <w:iCs/>
                  <w:noProof/>
                  <w:lang w:val="en-US"/>
                </w:rPr>
                <w:t>Powershell: Building a Module, one microstep at a time</w:t>
              </w:r>
              <w:r>
                <w:rPr>
                  <w:noProof/>
                  <w:lang w:val="en-US"/>
                </w:rPr>
                <w:t>. Retrieved from PowerShell Explained: https://powershellexplained.com/2017-05-27-Powershell-module-building-basics/#psm1</w:t>
              </w:r>
            </w:p>
            <w:p w14:paraId="49458A0F" w14:textId="77777777" w:rsidR="002D5C9C" w:rsidRDefault="002D5C9C" w:rsidP="002D5C9C">
              <w:pPr>
                <w:pStyle w:val="Literaturverzeichnis"/>
                <w:ind w:left="720" w:hanging="720"/>
                <w:rPr>
                  <w:noProof/>
                  <w:lang w:val="en-US"/>
                </w:rPr>
              </w:pPr>
              <w:r>
                <w:rPr>
                  <w:noProof/>
                  <w:lang w:val="en-US"/>
                </w:rPr>
                <w:t xml:space="preserve">Microsoft. (n.d.). </w:t>
              </w:r>
              <w:r>
                <w:rPr>
                  <w:i/>
                  <w:iCs/>
                  <w:noProof/>
                  <w:lang w:val="en-US"/>
                </w:rPr>
                <w:t>ConvertFrom-SecureString</w:t>
              </w:r>
              <w:r>
                <w:rPr>
                  <w:noProof/>
                  <w:lang w:val="en-US"/>
                </w:rPr>
                <w:t>. Retrieved from Microsoft | Learn: https://learn.microsoft.com/en-us/powershell/module/microsoft.powershell.security/convertfrom-securestring?view=powershell-7.5</w:t>
              </w:r>
            </w:p>
            <w:p w14:paraId="0BCE3539" w14:textId="77777777" w:rsidR="002D5C9C" w:rsidRDefault="002D5C9C" w:rsidP="002D5C9C">
              <w:pPr>
                <w:pStyle w:val="Literaturverzeichnis"/>
                <w:ind w:left="720" w:hanging="720"/>
                <w:rPr>
                  <w:noProof/>
                  <w:lang w:val="en-US"/>
                </w:rPr>
              </w:pPr>
              <w:r>
                <w:rPr>
                  <w:noProof/>
                  <w:lang w:val="en-US"/>
                </w:rPr>
                <w:t xml:space="preserve">Microsoft Learn. (2021, 09 18). </w:t>
              </w:r>
              <w:r>
                <w:rPr>
                  <w:i/>
                  <w:iCs/>
                  <w:noProof/>
                  <w:lang w:val="en-US"/>
                </w:rPr>
                <w:t>Understanding a Windows PowerShell Module</w:t>
              </w:r>
              <w:r>
                <w:rPr>
                  <w:noProof/>
                  <w:lang w:val="en-US"/>
                </w:rPr>
                <w:t>. Retrieved from Microsoft | Learn | PowerShell: https://learn.microsoft.com/en-us/powershell/scripting/developer/module/understanding-a-windows-powershell-module?view=powershell-7.5</w:t>
              </w:r>
            </w:p>
            <w:p w14:paraId="00DC8209" w14:textId="77777777" w:rsidR="002D5C9C" w:rsidRDefault="002D5C9C" w:rsidP="002D5C9C">
              <w:pPr>
                <w:pStyle w:val="Literaturverzeichnis"/>
                <w:ind w:left="720" w:hanging="720"/>
                <w:rPr>
                  <w:noProof/>
                  <w:lang w:val="en-US"/>
                </w:rPr>
              </w:pPr>
              <w:r>
                <w:rPr>
                  <w:noProof/>
                  <w:lang w:val="en-US"/>
                </w:rPr>
                <w:t xml:space="preserve">Oliver, S. . (2011, 02 24). </w:t>
              </w:r>
              <w:r>
                <w:rPr>
                  <w:i/>
                  <w:iCs/>
                  <w:noProof/>
                  <w:lang w:val="en-US"/>
                </w:rPr>
                <w:t>When to choose development of a PowerShell Module over PowerShell Script</w:t>
              </w:r>
              <w:r>
                <w:rPr>
                  <w:noProof/>
                  <w:lang w:val="en-US"/>
                </w:rPr>
                <w:t>. Retrieved from stackoverflow: https://stackoverflow.com/questions/5103211/when-to-choose-development-of-a-powershell-module-over-powershell-script</w:t>
              </w:r>
            </w:p>
            <w:p w14:paraId="26753AD5" w14:textId="77777777" w:rsidR="002D5C9C" w:rsidRDefault="002D5C9C" w:rsidP="002D5C9C">
              <w:pPr>
                <w:pStyle w:val="Literaturverzeichnis"/>
                <w:ind w:left="720" w:hanging="720"/>
                <w:rPr>
                  <w:noProof/>
                  <w:lang w:val="en-US"/>
                </w:rPr>
              </w:pPr>
              <w:r>
                <w:rPr>
                  <w:noProof/>
                  <w:lang w:val="en-US"/>
                </w:rPr>
                <w:t xml:space="preserve">Pester. (n.d.). </w:t>
              </w:r>
              <w:r>
                <w:rPr>
                  <w:i/>
                  <w:iCs/>
                  <w:noProof/>
                  <w:lang w:val="en-US"/>
                </w:rPr>
                <w:t>Quick Start</w:t>
              </w:r>
              <w:r>
                <w:rPr>
                  <w:noProof/>
                  <w:lang w:val="en-US"/>
                </w:rPr>
                <w:t>. Retrieved from Pester.dev: https://pester.dev/docs/quick-start</w:t>
              </w:r>
            </w:p>
            <w:p w14:paraId="7A5ED39F" w14:textId="77777777" w:rsidR="002D5C9C" w:rsidRDefault="002D5C9C" w:rsidP="002D5C9C">
              <w:pPr>
                <w:pStyle w:val="Literaturverzeichnis"/>
                <w:ind w:left="720" w:hanging="720"/>
                <w:rPr>
                  <w:noProof/>
                  <w:lang w:val="en-US"/>
                </w:rPr>
              </w:pPr>
              <w:r>
                <w:rPr>
                  <w:noProof/>
                  <w:lang w:val="en-US"/>
                </w:rPr>
                <w:t xml:space="preserve">pl5. (2024, 01 18). </w:t>
              </w:r>
              <w:r>
                <w:rPr>
                  <w:i/>
                  <w:iCs/>
                  <w:noProof/>
                  <w:lang w:val="en-US"/>
                </w:rPr>
                <w:t>HPEiLOCmdlets 4.3.0.0 Error when using Get-HPEiLOIML</w:t>
              </w:r>
              <w:r>
                <w:rPr>
                  <w:noProof/>
                  <w:lang w:val="en-US"/>
                </w:rPr>
                <w:t>. Retrieved from Hewlett Packard Enterprise: https://community.hpe.com/t5/proliant-servers-ml-dl-sl/hpeilocmdlets-4-3-0-0-error-when-using-get-hpeiloiml/td-p/7204825</w:t>
              </w:r>
            </w:p>
            <w:p w14:paraId="22E962BA" w14:textId="77777777" w:rsidR="002D5C9C" w:rsidRDefault="002D5C9C" w:rsidP="002D5C9C">
              <w:pPr>
                <w:pStyle w:val="Literaturverzeichnis"/>
                <w:ind w:left="720" w:hanging="720"/>
                <w:rPr>
                  <w:noProof/>
                  <w:lang w:val="en-US"/>
                </w:rPr>
              </w:pPr>
              <w:r>
                <w:rPr>
                  <w:noProof/>
                  <w:lang w:val="en-US"/>
                </w:rPr>
                <w:t xml:space="preserve">Powell, D. (2012, 06 07). </w:t>
              </w:r>
              <w:r>
                <w:rPr>
                  <w:i/>
                  <w:iCs/>
                  <w:noProof/>
                  <w:lang w:val="en-US"/>
                </w:rPr>
                <w:t>In PowerShell, how can I test if a variable holds a numeric value?</w:t>
              </w:r>
              <w:r>
                <w:rPr>
                  <w:noProof/>
                  <w:lang w:val="en-US"/>
                </w:rPr>
                <w:t xml:space="preserve"> Retrieved from stackoverflow: https://stackoverflow.com/questions/10928030/in-powershell-how-can-i-test-if-a-variable-holds-a-numeric-value</w:t>
              </w:r>
            </w:p>
            <w:p w14:paraId="6E7D4146" w14:textId="77777777" w:rsidR="002D5C9C" w:rsidRDefault="002D5C9C" w:rsidP="002D5C9C">
              <w:pPr>
                <w:pStyle w:val="Literaturverzeichnis"/>
                <w:ind w:left="720" w:hanging="720"/>
                <w:rPr>
                  <w:noProof/>
                  <w:lang w:val="en-US"/>
                </w:rPr>
              </w:pPr>
              <w:r>
                <w:rPr>
                  <w:noProof/>
                  <w:lang w:val="en-US"/>
                </w:rPr>
                <w:t xml:space="preserve">Scripto, D. (2014, 08 31). </w:t>
              </w:r>
              <w:r>
                <w:rPr>
                  <w:i/>
                  <w:iCs/>
                  <w:noProof/>
                  <w:lang w:val="en-US"/>
                </w:rPr>
                <w:t>PowerTip: Using PowerShell to Determine if Path Is to File or Folder</w:t>
              </w:r>
              <w:r>
                <w:rPr>
                  <w:noProof/>
                  <w:lang w:val="en-US"/>
                </w:rPr>
                <w:t xml:space="preserve">. Retrieved from Microsoft | Devblogs: </w:t>
              </w:r>
              <w:r>
                <w:rPr>
                  <w:noProof/>
                  <w:lang w:val="en-US"/>
                </w:rPr>
                <w:lastRenderedPageBreak/>
                <w:t>https://devblogs.microsoft.com/scripting/powertip-using-powershell-to-determine-if-path-is-to-file-or-folder/</w:t>
              </w:r>
            </w:p>
            <w:p w14:paraId="563E141D" w14:textId="77777777" w:rsidR="002D5C9C" w:rsidRDefault="002D5C9C" w:rsidP="002D5C9C">
              <w:pPr>
                <w:pStyle w:val="Literaturverzeichnis"/>
                <w:ind w:left="720" w:hanging="720"/>
                <w:rPr>
                  <w:noProof/>
                  <w:lang w:val="en-US"/>
                </w:rPr>
              </w:pPr>
              <w:r>
                <w:rPr>
                  <w:noProof/>
                  <w:lang w:val="en-US"/>
                </w:rPr>
                <w:t xml:space="preserve">sdwheeler. (2024, 06 05). </w:t>
              </w:r>
              <w:r>
                <w:rPr>
                  <w:i/>
                  <w:iCs/>
                  <w:noProof/>
                  <w:lang w:val="en-US"/>
                </w:rPr>
                <w:t>about_Special_Characters</w:t>
              </w:r>
              <w:r>
                <w:rPr>
                  <w:noProof/>
                  <w:lang w:val="en-US"/>
                </w:rPr>
                <w:t>. Retrieved from Microsoft | Learn: https://learn.microsoft.com/en-us/powershell/module/microsoft.powershell.core/about/about_special_characters?view=powershell-7.5</w:t>
              </w:r>
            </w:p>
            <w:p w14:paraId="269675C7" w14:textId="77777777" w:rsidR="002D5C9C" w:rsidRDefault="002D5C9C" w:rsidP="002D5C9C">
              <w:pPr>
                <w:pStyle w:val="Literaturverzeichnis"/>
                <w:ind w:left="720" w:hanging="720"/>
                <w:rPr>
                  <w:noProof/>
                  <w:lang w:val="en-US"/>
                </w:rPr>
              </w:pPr>
              <w:r>
                <w:rPr>
                  <w:noProof/>
                  <w:lang w:val="en-US"/>
                </w:rPr>
                <w:t xml:space="preserve">sdwheeler, A. (2024, 01 19). </w:t>
              </w:r>
              <w:r>
                <w:rPr>
                  <w:i/>
                  <w:iCs/>
                  <w:noProof/>
                  <w:lang w:val="en-US"/>
                </w:rPr>
                <w:t>about_Requires</w:t>
              </w:r>
              <w:r>
                <w:rPr>
                  <w:noProof/>
                  <w:lang w:val="en-US"/>
                </w:rPr>
                <w:t>. Retrieved from Microsoft | Learn: https://learn.microsoft.com/en-us/powershell/module/microsoft.powershell.core/about/about_requires?view=powershell-7.5</w:t>
              </w:r>
            </w:p>
            <w:p w14:paraId="75311394" w14:textId="77777777" w:rsidR="002D5C9C" w:rsidRDefault="002D5C9C" w:rsidP="002D5C9C">
              <w:pPr>
                <w:pStyle w:val="Literaturverzeichnis"/>
                <w:ind w:left="720" w:hanging="720"/>
                <w:rPr>
                  <w:noProof/>
                  <w:lang w:val="en-US"/>
                </w:rPr>
              </w:pPr>
              <w:r>
                <w:rPr>
                  <w:noProof/>
                  <w:lang w:val="en-US"/>
                </w:rPr>
                <w:t xml:space="preserve">sdwheeler, A. (2025, 01 10). </w:t>
              </w:r>
              <w:r>
                <w:rPr>
                  <w:i/>
                  <w:iCs/>
                  <w:noProof/>
                  <w:lang w:val="en-US"/>
                </w:rPr>
                <w:t>about_Comment_Based_Help</w:t>
              </w:r>
              <w:r>
                <w:rPr>
                  <w:noProof/>
                  <w:lang w:val="en-US"/>
                </w:rPr>
                <w:t>. Retrieved from Microsoft | Learn: https://learn.microsoft.com/en-us/powershell/module/microsoft.powershell.core/about/about_comment_based_help?view=powershell-7.5</w:t>
              </w:r>
            </w:p>
            <w:p w14:paraId="76C90F1F" w14:textId="77777777" w:rsidR="002D5C9C" w:rsidRDefault="002D5C9C" w:rsidP="002D5C9C">
              <w:pPr>
                <w:pStyle w:val="Literaturverzeichnis"/>
                <w:ind w:left="720" w:hanging="720"/>
                <w:rPr>
                  <w:noProof/>
                  <w:lang w:val="en-US"/>
                </w:rPr>
              </w:pPr>
              <w:r w:rsidRPr="002D5C9C">
                <w:rPr>
                  <w:noProof/>
                </w:rPr>
                <w:t xml:space="preserve">sdwheeler, ArieHein, sethvs, Blake-Madden. </w:t>
              </w:r>
              <w:r>
                <w:rPr>
                  <w:noProof/>
                  <w:lang w:val="en-US"/>
                </w:rPr>
                <w:t xml:space="preserve">(2025, 01 31). </w:t>
              </w:r>
              <w:r>
                <w:rPr>
                  <w:i/>
                  <w:iCs/>
                  <w:noProof/>
                  <w:lang w:val="en-US"/>
                </w:rPr>
                <w:t>about_Regular_Expressions</w:t>
              </w:r>
              <w:r>
                <w:rPr>
                  <w:noProof/>
                  <w:lang w:val="en-US"/>
                </w:rPr>
                <w:t>. Retrieved from Microsoft | Learn: https://learn.microsoft.com/en-us/powershell/module/microsoft.powershell.core/about/about_regular_expressions?view=powershell-7.5</w:t>
              </w:r>
            </w:p>
            <w:p w14:paraId="1A5609EE" w14:textId="77777777" w:rsidR="002D5C9C" w:rsidRDefault="002D5C9C" w:rsidP="002D5C9C">
              <w:pPr>
                <w:pStyle w:val="Literaturverzeichnis"/>
                <w:ind w:left="720" w:hanging="720"/>
                <w:rPr>
                  <w:noProof/>
                  <w:lang w:val="en-US"/>
                </w:rPr>
              </w:pPr>
              <w:r>
                <w:rPr>
                  <w:noProof/>
                  <w:lang w:val="en-US"/>
                </w:rPr>
                <w:t xml:space="preserve">sdwheeler, c.-h. T.-S. (2024, 10 17). </w:t>
              </w:r>
              <w:r>
                <w:rPr>
                  <w:i/>
                  <w:iCs/>
                  <w:noProof/>
                  <w:lang w:val="en-US"/>
                </w:rPr>
                <w:t>Approved Verbs for PowerShell Commands</w:t>
              </w:r>
              <w:r>
                <w:rPr>
                  <w:noProof/>
                  <w:lang w:val="en-US"/>
                </w:rPr>
                <w:t>. Retrieved from Microsoft | Learn: https://learn.microsoft.com/en-us/powershell/scripting/developer/cmdlet/approved-verbs-for-windows-powershell-commands?view=powershell-7.5</w:t>
              </w:r>
            </w:p>
            <w:p w14:paraId="71C7B810" w14:textId="77777777" w:rsidR="002D5C9C" w:rsidRDefault="002D5C9C" w:rsidP="002D5C9C">
              <w:pPr>
                <w:pStyle w:val="Literaturverzeichnis"/>
                <w:ind w:left="720" w:hanging="720"/>
                <w:rPr>
                  <w:noProof/>
                  <w:lang w:val="en-US"/>
                </w:rPr>
              </w:pPr>
              <w:r>
                <w:rPr>
                  <w:noProof/>
                  <w:lang w:val="en-US"/>
                </w:rPr>
                <w:t xml:space="preserve">tnw. (2013, 09 18). </w:t>
              </w:r>
              <w:r>
                <w:rPr>
                  <w:i/>
                  <w:iCs/>
                  <w:noProof/>
                  <w:lang w:val="en-US"/>
                </w:rPr>
                <w:t>PowerShell and the -Contains operator</w:t>
              </w:r>
              <w:r>
                <w:rPr>
                  <w:noProof/>
                  <w:lang w:val="en-US"/>
                </w:rPr>
                <w:t>. Retrieved from stackoverflow: https://stackoverflow.com/questions/18877580/powershell-and-the-contains-operator</w:t>
              </w:r>
            </w:p>
            <w:p w14:paraId="15ED3E64" w14:textId="77777777" w:rsidR="002D5C9C" w:rsidRDefault="002D5C9C" w:rsidP="002D5C9C">
              <w:pPr>
                <w:pStyle w:val="Literaturverzeichnis"/>
                <w:ind w:left="720" w:hanging="720"/>
                <w:rPr>
                  <w:noProof/>
                  <w:lang w:val="en-US"/>
                </w:rPr>
              </w:pPr>
              <w:r>
                <w:rPr>
                  <w:noProof/>
                  <w:lang w:val="en-US"/>
                </w:rPr>
                <w:t xml:space="preserve">Wikipedia. (2025, 01 21). </w:t>
              </w:r>
              <w:r>
                <w:rPr>
                  <w:i/>
                  <w:iCs/>
                  <w:noProof/>
                  <w:lang w:val="en-US"/>
                </w:rPr>
                <w:t>HP Integrated Lights-Out</w:t>
              </w:r>
              <w:r>
                <w:rPr>
                  <w:noProof/>
                  <w:lang w:val="en-US"/>
                </w:rPr>
                <w:t>. Retrieved from Wikipedia: https://en.wikipedia.org/wiki/HP_Integrated_Lights-Out</w:t>
              </w:r>
            </w:p>
            <w:p w14:paraId="497F507A" w14:textId="77777777" w:rsidR="002D5C9C" w:rsidRDefault="002D5C9C" w:rsidP="002D5C9C">
              <w:pPr>
                <w:pStyle w:val="Literaturverzeichnis"/>
                <w:ind w:left="720" w:hanging="720"/>
                <w:rPr>
                  <w:noProof/>
                  <w:lang w:val="en-US"/>
                </w:rPr>
              </w:pPr>
              <w:r>
                <w:rPr>
                  <w:noProof/>
                  <w:lang w:val="en-US"/>
                </w:rPr>
                <w:t xml:space="preserve">Wikipedia. (2025, 03 08). </w:t>
              </w:r>
              <w:r>
                <w:rPr>
                  <w:i/>
                  <w:iCs/>
                  <w:noProof/>
                  <w:lang w:val="en-US"/>
                </w:rPr>
                <w:t>Out-of-band management</w:t>
              </w:r>
              <w:r>
                <w:rPr>
                  <w:noProof/>
                  <w:lang w:val="en-US"/>
                </w:rPr>
                <w:t>. Retrieved from Wikipedia: https://en.wikipedia.org/wiki/Out-of-band_management</w:t>
              </w:r>
            </w:p>
            <w:p w14:paraId="10B6BAB8" w14:textId="0719635B" w:rsidR="001C4527" w:rsidRDefault="001C4527" w:rsidP="002D5C9C">
              <w:r>
                <w:rPr>
                  <w:b/>
                  <w:bCs/>
                </w:rPr>
                <w:fldChar w:fldCharType="end"/>
              </w:r>
            </w:p>
          </w:sdtContent>
        </w:sdt>
      </w:sdtContent>
    </w:sdt>
    <w:p w14:paraId="7BA5F51D" w14:textId="77777777" w:rsidR="009F0D84" w:rsidRDefault="009F0D84" w:rsidP="00F9093F">
      <w:pPr>
        <w:pStyle w:val="berschrift1nummeriert"/>
        <w:rPr>
          <w:noProof/>
        </w:rPr>
      </w:pPr>
      <w:bookmarkStart w:id="123" w:name="_Toc193462960"/>
      <w:r>
        <w:t>Abbildungsverzeichnis</w:t>
      </w:r>
      <w:bookmarkEnd w:id="123"/>
    </w:p>
    <w:p w14:paraId="385A4AA5" w14:textId="62EB9C7A" w:rsidR="002D5C9C"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3466618" w:history="1">
        <w:r w:rsidR="002D5C9C" w:rsidRPr="00CB7615">
          <w:rPr>
            <w:rStyle w:val="Hyperlink"/>
            <w:noProof/>
          </w:rPr>
          <w:t>Abbildung 1 – Beispiel Abbildung</w:t>
        </w:r>
        <w:r w:rsidR="002D5C9C">
          <w:rPr>
            <w:noProof/>
            <w:webHidden/>
          </w:rPr>
          <w:tab/>
        </w:r>
        <w:r w:rsidR="002D5C9C">
          <w:rPr>
            <w:noProof/>
            <w:webHidden/>
          </w:rPr>
          <w:fldChar w:fldCharType="begin"/>
        </w:r>
        <w:r w:rsidR="002D5C9C">
          <w:rPr>
            <w:noProof/>
            <w:webHidden/>
          </w:rPr>
          <w:instrText xml:space="preserve"> PAGEREF _Toc193466618 \h </w:instrText>
        </w:r>
        <w:r w:rsidR="002D5C9C">
          <w:rPr>
            <w:noProof/>
            <w:webHidden/>
          </w:rPr>
        </w:r>
        <w:r w:rsidR="002D5C9C">
          <w:rPr>
            <w:noProof/>
            <w:webHidden/>
          </w:rPr>
          <w:fldChar w:fldCharType="separate"/>
        </w:r>
        <w:r w:rsidR="002D5C9C">
          <w:rPr>
            <w:noProof/>
            <w:webHidden/>
          </w:rPr>
          <w:t>5</w:t>
        </w:r>
        <w:r w:rsidR="002D5C9C">
          <w:rPr>
            <w:noProof/>
            <w:webHidden/>
          </w:rPr>
          <w:fldChar w:fldCharType="end"/>
        </w:r>
      </w:hyperlink>
    </w:p>
    <w:p w14:paraId="7AEE7F98" w14:textId="62367AB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19" w:history="1">
        <w:r w:rsidRPr="00CB7615">
          <w:rPr>
            <w:rStyle w:val="Hyperlink"/>
            <w:noProof/>
          </w:rPr>
          <w:t>Abbildung 2: Organigramm</w:t>
        </w:r>
        <w:r>
          <w:rPr>
            <w:noProof/>
            <w:webHidden/>
          </w:rPr>
          <w:tab/>
        </w:r>
        <w:r>
          <w:rPr>
            <w:noProof/>
            <w:webHidden/>
          </w:rPr>
          <w:fldChar w:fldCharType="begin"/>
        </w:r>
        <w:r>
          <w:rPr>
            <w:noProof/>
            <w:webHidden/>
          </w:rPr>
          <w:instrText xml:space="preserve"> PAGEREF _Toc193466619 \h </w:instrText>
        </w:r>
        <w:r>
          <w:rPr>
            <w:noProof/>
            <w:webHidden/>
          </w:rPr>
        </w:r>
        <w:r>
          <w:rPr>
            <w:noProof/>
            <w:webHidden/>
          </w:rPr>
          <w:fldChar w:fldCharType="separate"/>
        </w:r>
        <w:r>
          <w:rPr>
            <w:noProof/>
            <w:webHidden/>
          </w:rPr>
          <w:t>10</w:t>
        </w:r>
        <w:r>
          <w:rPr>
            <w:noProof/>
            <w:webHidden/>
          </w:rPr>
          <w:fldChar w:fldCharType="end"/>
        </w:r>
      </w:hyperlink>
    </w:p>
    <w:p w14:paraId="2AA1DA63" w14:textId="495090D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0" w:history="1">
        <w:r w:rsidRPr="00CB7615">
          <w:rPr>
            <w:rStyle w:val="Hyperlink"/>
            <w:noProof/>
          </w:rPr>
          <w:t>Abbildung 3: Ausschnitt Github Commits</w:t>
        </w:r>
        <w:r>
          <w:rPr>
            <w:noProof/>
            <w:webHidden/>
          </w:rPr>
          <w:tab/>
        </w:r>
        <w:r>
          <w:rPr>
            <w:noProof/>
            <w:webHidden/>
          </w:rPr>
          <w:fldChar w:fldCharType="begin"/>
        </w:r>
        <w:r>
          <w:rPr>
            <w:noProof/>
            <w:webHidden/>
          </w:rPr>
          <w:instrText xml:space="preserve"> PAGEREF _Toc193466620 \h </w:instrText>
        </w:r>
        <w:r>
          <w:rPr>
            <w:noProof/>
            <w:webHidden/>
          </w:rPr>
        </w:r>
        <w:r>
          <w:rPr>
            <w:noProof/>
            <w:webHidden/>
          </w:rPr>
          <w:fldChar w:fldCharType="separate"/>
        </w:r>
        <w:r>
          <w:rPr>
            <w:noProof/>
            <w:webHidden/>
          </w:rPr>
          <w:t>11</w:t>
        </w:r>
        <w:r>
          <w:rPr>
            <w:noProof/>
            <w:webHidden/>
          </w:rPr>
          <w:fldChar w:fldCharType="end"/>
        </w:r>
      </w:hyperlink>
    </w:p>
    <w:p w14:paraId="1E43DEA9" w14:textId="2CA8406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1" w:history="1">
        <w:r w:rsidRPr="00CB7615">
          <w:rPr>
            <w:rStyle w:val="Hyperlink"/>
            <w:noProof/>
          </w:rPr>
          <w:t>Abbildung 4: Git Issues</w:t>
        </w:r>
        <w:r>
          <w:rPr>
            <w:noProof/>
            <w:webHidden/>
          </w:rPr>
          <w:tab/>
        </w:r>
        <w:r>
          <w:rPr>
            <w:noProof/>
            <w:webHidden/>
          </w:rPr>
          <w:fldChar w:fldCharType="begin"/>
        </w:r>
        <w:r>
          <w:rPr>
            <w:noProof/>
            <w:webHidden/>
          </w:rPr>
          <w:instrText xml:space="preserve"> PAGEREF _Toc193466621 \h </w:instrText>
        </w:r>
        <w:r>
          <w:rPr>
            <w:noProof/>
            <w:webHidden/>
          </w:rPr>
        </w:r>
        <w:r>
          <w:rPr>
            <w:noProof/>
            <w:webHidden/>
          </w:rPr>
          <w:fldChar w:fldCharType="separate"/>
        </w:r>
        <w:r>
          <w:rPr>
            <w:noProof/>
            <w:webHidden/>
          </w:rPr>
          <w:t>12</w:t>
        </w:r>
        <w:r>
          <w:rPr>
            <w:noProof/>
            <w:webHidden/>
          </w:rPr>
          <w:fldChar w:fldCharType="end"/>
        </w:r>
      </w:hyperlink>
    </w:p>
    <w:p w14:paraId="2CC1B2F1" w14:textId="2ADC938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2" w:history="1">
        <w:r w:rsidRPr="00CB7615">
          <w:rPr>
            <w:rStyle w:val="Hyperlink"/>
            <w:noProof/>
          </w:rPr>
          <w:t>Abbildung 5: Arbeitstage</w:t>
        </w:r>
        <w:r>
          <w:rPr>
            <w:noProof/>
            <w:webHidden/>
          </w:rPr>
          <w:tab/>
        </w:r>
        <w:r>
          <w:rPr>
            <w:noProof/>
            <w:webHidden/>
          </w:rPr>
          <w:fldChar w:fldCharType="begin"/>
        </w:r>
        <w:r>
          <w:rPr>
            <w:noProof/>
            <w:webHidden/>
          </w:rPr>
          <w:instrText xml:space="preserve"> PAGEREF _Toc193466622 \h </w:instrText>
        </w:r>
        <w:r>
          <w:rPr>
            <w:noProof/>
            <w:webHidden/>
          </w:rPr>
        </w:r>
        <w:r>
          <w:rPr>
            <w:noProof/>
            <w:webHidden/>
          </w:rPr>
          <w:fldChar w:fldCharType="separate"/>
        </w:r>
        <w:r>
          <w:rPr>
            <w:noProof/>
            <w:webHidden/>
          </w:rPr>
          <w:t>14</w:t>
        </w:r>
        <w:r>
          <w:rPr>
            <w:noProof/>
            <w:webHidden/>
          </w:rPr>
          <w:fldChar w:fldCharType="end"/>
        </w:r>
      </w:hyperlink>
    </w:p>
    <w:p w14:paraId="1DFA8E36" w14:textId="01F9CE8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3" w:history="1">
        <w:r w:rsidRPr="00CB7615">
          <w:rPr>
            <w:rStyle w:val="Hyperlink"/>
            <w:noProof/>
          </w:rPr>
          <w:t>Abbildung 6: Projektumfeld</w:t>
        </w:r>
        <w:r>
          <w:rPr>
            <w:noProof/>
            <w:webHidden/>
          </w:rPr>
          <w:tab/>
        </w:r>
        <w:r>
          <w:rPr>
            <w:noProof/>
            <w:webHidden/>
          </w:rPr>
          <w:fldChar w:fldCharType="begin"/>
        </w:r>
        <w:r>
          <w:rPr>
            <w:noProof/>
            <w:webHidden/>
          </w:rPr>
          <w:instrText xml:space="preserve"> PAGEREF _Toc193466623 \h </w:instrText>
        </w:r>
        <w:r>
          <w:rPr>
            <w:noProof/>
            <w:webHidden/>
          </w:rPr>
        </w:r>
        <w:r>
          <w:rPr>
            <w:noProof/>
            <w:webHidden/>
          </w:rPr>
          <w:fldChar w:fldCharType="separate"/>
        </w:r>
        <w:r>
          <w:rPr>
            <w:noProof/>
            <w:webHidden/>
          </w:rPr>
          <w:t>33</w:t>
        </w:r>
        <w:r>
          <w:rPr>
            <w:noProof/>
            <w:webHidden/>
          </w:rPr>
          <w:fldChar w:fldCharType="end"/>
        </w:r>
      </w:hyperlink>
    </w:p>
    <w:p w14:paraId="302E6C1C" w14:textId="317902B9"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4" w:history="1">
        <w:r w:rsidRPr="00CB7615">
          <w:rPr>
            <w:rStyle w:val="Hyperlink"/>
            <w:noProof/>
          </w:rPr>
          <w:t>Abbildung 7: Programmablaufplan (simpel)</w:t>
        </w:r>
        <w:r>
          <w:rPr>
            <w:noProof/>
            <w:webHidden/>
          </w:rPr>
          <w:tab/>
        </w:r>
        <w:r>
          <w:rPr>
            <w:noProof/>
            <w:webHidden/>
          </w:rPr>
          <w:fldChar w:fldCharType="begin"/>
        </w:r>
        <w:r>
          <w:rPr>
            <w:noProof/>
            <w:webHidden/>
          </w:rPr>
          <w:instrText xml:space="preserve"> PAGEREF _Toc193466624 \h </w:instrText>
        </w:r>
        <w:r>
          <w:rPr>
            <w:noProof/>
            <w:webHidden/>
          </w:rPr>
        </w:r>
        <w:r>
          <w:rPr>
            <w:noProof/>
            <w:webHidden/>
          </w:rPr>
          <w:fldChar w:fldCharType="separate"/>
        </w:r>
        <w:r>
          <w:rPr>
            <w:noProof/>
            <w:webHidden/>
          </w:rPr>
          <w:t>36</w:t>
        </w:r>
        <w:r>
          <w:rPr>
            <w:noProof/>
            <w:webHidden/>
          </w:rPr>
          <w:fldChar w:fldCharType="end"/>
        </w:r>
      </w:hyperlink>
    </w:p>
    <w:p w14:paraId="7FF63460" w14:textId="7BBBED33"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5" w:history="1">
        <w:r w:rsidRPr="00CB7615">
          <w:rPr>
            <w:rStyle w:val="Hyperlink"/>
            <w:noProof/>
          </w:rPr>
          <w:t>Abbildung 8: Gesonderte Netzwerkschnittstelle von ILO</w:t>
        </w:r>
        <w:r>
          <w:rPr>
            <w:noProof/>
            <w:webHidden/>
          </w:rPr>
          <w:tab/>
        </w:r>
        <w:r>
          <w:rPr>
            <w:noProof/>
            <w:webHidden/>
          </w:rPr>
          <w:fldChar w:fldCharType="begin"/>
        </w:r>
        <w:r>
          <w:rPr>
            <w:noProof/>
            <w:webHidden/>
          </w:rPr>
          <w:instrText xml:space="preserve"> PAGEREF _Toc193466625 \h </w:instrText>
        </w:r>
        <w:r>
          <w:rPr>
            <w:noProof/>
            <w:webHidden/>
          </w:rPr>
        </w:r>
        <w:r>
          <w:rPr>
            <w:noProof/>
            <w:webHidden/>
          </w:rPr>
          <w:fldChar w:fldCharType="separate"/>
        </w:r>
        <w:r>
          <w:rPr>
            <w:noProof/>
            <w:webHidden/>
          </w:rPr>
          <w:t>37</w:t>
        </w:r>
        <w:r>
          <w:rPr>
            <w:noProof/>
            <w:webHidden/>
          </w:rPr>
          <w:fldChar w:fldCharType="end"/>
        </w:r>
      </w:hyperlink>
    </w:p>
    <w:p w14:paraId="23444EA6" w14:textId="42B79435"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6" w:history="1">
        <w:r w:rsidRPr="00CB7615">
          <w:rPr>
            <w:rStyle w:val="Hyperlink"/>
            <w:noProof/>
          </w:rPr>
          <w:t>Abbildung 9: ILO-Chip in einem ProLiant Gen9</w:t>
        </w:r>
        <w:r>
          <w:rPr>
            <w:noProof/>
            <w:webHidden/>
          </w:rPr>
          <w:tab/>
        </w:r>
        <w:r>
          <w:rPr>
            <w:noProof/>
            <w:webHidden/>
          </w:rPr>
          <w:fldChar w:fldCharType="begin"/>
        </w:r>
        <w:r>
          <w:rPr>
            <w:noProof/>
            <w:webHidden/>
          </w:rPr>
          <w:instrText xml:space="preserve"> PAGEREF _Toc193466626 \h </w:instrText>
        </w:r>
        <w:r>
          <w:rPr>
            <w:noProof/>
            <w:webHidden/>
          </w:rPr>
        </w:r>
        <w:r>
          <w:rPr>
            <w:noProof/>
            <w:webHidden/>
          </w:rPr>
          <w:fldChar w:fldCharType="separate"/>
        </w:r>
        <w:r>
          <w:rPr>
            <w:noProof/>
            <w:webHidden/>
          </w:rPr>
          <w:t>37</w:t>
        </w:r>
        <w:r>
          <w:rPr>
            <w:noProof/>
            <w:webHidden/>
          </w:rPr>
          <w:fldChar w:fldCharType="end"/>
        </w:r>
      </w:hyperlink>
    </w:p>
    <w:p w14:paraId="0E89EEE1" w14:textId="368CDC5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7" w:history="1">
        <w:r w:rsidRPr="00CB7615">
          <w:rPr>
            <w:rStyle w:val="Hyperlink"/>
            <w:noProof/>
          </w:rPr>
          <w:t>Abbildung 10: Informationsansicht Inventory</w:t>
        </w:r>
        <w:r>
          <w:rPr>
            <w:noProof/>
            <w:webHidden/>
          </w:rPr>
          <w:tab/>
        </w:r>
        <w:r>
          <w:rPr>
            <w:noProof/>
            <w:webHidden/>
          </w:rPr>
          <w:fldChar w:fldCharType="begin"/>
        </w:r>
        <w:r>
          <w:rPr>
            <w:noProof/>
            <w:webHidden/>
          </w:rPr>
          <w:instrText xml:space="preserve"> PAGEREF _Toc193466627 \h </w:instrText>
        </w:r>
        <w:r>
          <w:rPr>
            <w:noProof/>
            <w:webHidden/>
          </w:rPr>
        </w:r>
        <w:r>
          <w:rPr>
            <w:noProof/>
            <w:webHidden/>
          </w:rPr>
          <w:fldChar w:fldCharType="separate"/>
        </w:r>
        <w:r>
          <w:rPr>
            <w:noProof/>
            <w:webHidden/>
          </w:rPr>
          <w:t>38</w:t>
        </w:r>
        <w:r>
          <w:rPr>
            <w:noProof/>
            <w:webHidden/>
          </w:rPr>
          <w:fldChar w:fldCharType="end"/>
        </w:r>
      </w:hyperlink>
    </w:p>
    <w:p w14:paraId="5C9DE688" w14:textId="7853565B"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8" w:history="1">
        <w:r w:rsidRPr="00CB7615">
          <w:rPr>
            <w:rStyle w:val="Hyperlink"/>
            <w:noProof/>
          </w:rPr>
          <w:t>Abbildung 11: Programmablaufplan Skript detailliert</w:t>
        </w:r>
        <w:r>
          <w:rPr>
            <w:noProof/>
            <w:webHidden/>
          </w:rPr>
          <w:tab/>
        </w:r>
        <w:r>
          <w:rPr>
            <w:noProof/>
            <w:webHidden/>
          </w:rPr>
          <w:fldChar w:fldCharType="begin"/>
        </w:r>
        <w:r>
          <w:rPr>
            <w:noProof/>
            <w:webHidden/>
          </w:rPr>
          <w:instrText xml:space="preserve"> PAGEREF _Toc193466628 \h </w:instrText>
        </w:r>
        <w:r>
          <w:rPr>
            <w:noProof/>
            <w:webHidden/>
          </w:rPr>
        </w:r>
        <w:r>
          <w:rPr>
            <w:noProof/>
            <w:webHidden/>
          </w:rPr>
          <w:fldChar w:fldCharType="separate"/>
        </w:r>
        <w:r>
          <w:rPr>
            <w:noProof/>
            <w:webHidden/>
          </w:rPr>
          <w:t>51</w:t>
        </w:r>
        <w:r>
          <w:rPr>
            <w:noProof/>
            <w:webHidden/>
          </w:rPr>
          <w:fldChar w:fldCharType="end"/>
        </w:r>
      </w:hyperlink>
    </w:p>
    <w:p w14:paraId="30A1E379" w14:textId="2D422F6F"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29" w:history="1">
        <w:r w:rsidRPr="00CB7615">
          <w:rPr>
            <w:rStyle w:val="Hyperlink"/>
            <w:noProof/>
          </w:rPr>
          <w:t>Abbildung 12: Ordnerstruktur</w:t>
        </w:r>
        <w:r>
          <w:rPr>
            <w:noProof/>
            <w:webHidden/>
          </w:rPr>
          <w:tab/>
        </w:r>
        <w:r>
          <w:rPr>
            <w:noProof/>
            <w:webHidden/>
          </w:rPr>
          <w:fldChar w:fldCharType="begin"/>
        </w:r>
        <w:r>
          <w:rPr>
            <w:noProof/>
            <w:webHidden/>
          </w:rPr>
          <w:instrText xml:space="preserve"> PAGEREF _Toc193466629 \h </w:instrText>
        </w:r>
        <w:r>
          <w:rPr>
            <w:noProof/>
            <w:webHidden/>
          </w:rPr>
        </w:r>
        <w:r>
          <w:rPr>
            <w:noProof/>
            <w:webHidden/>
          </w:rPr>
          <w:fldChar w:fldCharType="separate"/>
        </w:r>
        <w:r>
          <w:rPr>
            <w:noProof/>
            <w:webHidden/>
          </w:rPr>
          <w:t>53</w:t>
        </w:r>
        <w:r>
          <w:rPr>
            <w:noProof/>
            <w:webHidden/>
          </w:rPr>
          <w:fldChar w:fldCharType="end"/>
        </w:r>
      </w:hyperlink>
    </w:p>
    <w:p w14:paraId="4DA05A4B" w14:textId="1A3F5F93"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0" w:history="1">
        <w:r w:rsidRPr="00CB7615">
          <w:rPr>
            <w:rStyle w:val="Hyperlink"/>
            <w:noProof/>
          </w:rPr>
          <w:t>Abbildung 13: Resultat der generellen CSV-Datei</w:t>
        </w:r>
        <w:r>
          <w:rPr>
            <w:noProof/>
            <w:webHidden/>
          </w:rPr>
          <w:tab/>
        </w:r>
        <w:r>
          <w:rPr>
            <w:noProof/>
            <w:webHidden/>
          </w:rPr>
          <w:fldChar w:fldCharType="begin"/>
        </w:r>
        <w:r>
          <w:rPr>
            <w:noProof/>
            <w:webHidden/>
          </w:rPr>
          <w:instrText xml:space="preserve"> PAGEREF _Toc193466630 \h </w:instrText>
        </w:r>
        <w:r>
          <w:rPr>
            <w:noProof/>
            <w:webHidden/>
          </w:rPr>
        </w:r>
        <w:r>
          <w:rPr>
            <w:noProof/>
            <w:webHidden/>
          </w:rPr>
          <w:fldChar w:fldCharType="separate"/>
        </w:r>
        <w:r>
          <w:rPr>
            <w:noProof/>
            <w:webHidden/>
          </w:rPr>
          <w:t>63</w:t>
        </w:r>
        <w:r>
          <w:rPr>
            <w:noProof/>
            <w:webHidden/>
          </w:rPr>
          <w:fldChar w:fldCharType="end"/>
        </w:r>
      </w:hyperlink>
    </w:p>
    <w:p w14:paraId="1BB4D813" w14:textId="46052E15"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1" w:history="1">
        <w:r w:rsidRPr="00CB7615">
          <w:rPr>
            <w:rStyle w:val="Hyperlink"/>
            <w:noProof/>
          </w:rPr>
          <w:t>Abbildung 14: Resultat der MAC-Adressen CSV-Datei</w:t>
        </w:r>
        <w:r>
          <w:rPr>
            <w:noProof/>
            <w:webHidden/>
          </w:rPr>
          <w:tab/>
        </w:r>
        <w:r>
          <w:rPr>
            <w:noProof/>
            <w:webHidden/>
          </w:rPr>
          <w:fldChar w:fldCharType="begin"/>
        </w:r>
        <w:r>
          <w:rPr>
            <w:noProof/>
            <w:webHidden/>
          </w:rPr>
          <w:instrText xml:space="preserve"> PAGEREF _Toc193466631 \h </w:instrText>
        </w:r>
        <w:r>
          <w:rPr>
            <w:noProof/>
            <w:webHidden/>
          </w:rPr>
        </w:r>
        <w:r>
          <w:rPr>
            <w:noProof/>
            <w:webHidden/>
          </w:rPr>
          <w:fldChar w:fldCharType="separate"/>
        </w:r>
        <w:r>
          <w:rPr>
            <w:noProof/>
            <w:webHidden/>
          </w:rPr>
          <w:t>63</w:t>
        </w:r>
        <w:r>
          <w:rPr>
            <w:noProof/>
            <w:webHidden/>
          </w:rPr>
          <w:fldChar w:fldCharType="end"/>
        </w:r>
      </w:hyperlink>
    </w:p>
    <w:p w14:paraId="03D208CE" w14:textId="220F2BC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2" w:history="1">
        <w:r w:rsidRPr="00CB7615">
          <w:rPr>
            <w:rStyle w:val="Hyperlink"/>
            <w:noProof/>
          </w:rPr>
          <w:t>Abbildung 15: Resultat der Seriennummern CSV-Datei</w:t>
        </w:r>
        <w:r>
          <w:rPr>
            <w:noProof/>
            <w:webHidden/>
          </w:rPr>
          <w:tab/>
        </w:r>
        <w:r>
          <w:rPr>
            <w:noProof/>
            <w:webHidden/>
          </w:rPr>
          <w:fldChar w:fldCharType="begin"/>
        </w:r>
        <w:r>
          <w:rPr>
            <w:noProof/>
            <w:webHidden/>
          </w:rPr>
          <w:instrText xml:space="preserve"> PAGEREF _Toc193466632 \h </w:instrText>
        </w:r>
        <w:r>
          <w:rPr>
            <w:noProof/>
            <w:webHidden/>
          </w:rPr>
        </w:r>
        <w:r>
          <w:rPr>
            <w:noProof/>
            <w:webHidden/>
          </w:rPr>
          <w:fldChar w:fldCharType="separate"/>
        </w:r>
        <w:r>
          <w:rPr>
            <w:noProof/>
            <w:webHidden/>
          </w:rPr>
          <w:t>63</w:t>
        </w:r>
        <w:r>
          <w:rPr>
            <w:noProof/>
            <w:webHidden/>
          </w:rPr>
          <w:fldChar w:fldCharType="end"/>
        </w:r>
      </w:hyperlink>
    </w:p>
    <w:p w14:paraId="2BA86748" w14:textId="3E9873D5"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33" w:history="1">
        <w:r w:rsidRPr="00CB7615">
          <w:rPr>
            <w:rStyle w:val="Hyperlink"/>
            <w:noProof/>
          </w:rPr>
          <w:t>Abbildung 16: Modulhilfe</w:t>
        </w:r>
        <w:r>
          <w:rPr>
            <w:noProof/>
            <w:webHidden/>
          </w:rPr>
          <w:tab/>
        </w:r>
        <w:r>
          <w:rPr>
            <w:noProof/>
            <w:webHidden/>
          </w:rPr>
          <w:fldChar w:fldCharType="begin"/>
        </w:r>
        <w:r>
          <w:rPr>
            <w:noProof/>
            <w:webHidden/>
          </w:rPr>
          <w:instrText xml:space="preserve"> PAGEREF _Toc193466633 \h </w:instrText>
        </w:r>
        <w:r>
          <w:rPr>
            <w:noProof/>
            <w:webHidden/>
          </w:rPr>
        </w:r>
        <w:r>
          <w:rPr>
            <w:noProof/>
            <w:webHidden/>
          </w:rPr>
          <w:fldChar w:fldCharType="separate"/>
        </w:r>
        <w:r>
          <w:rPr>
            <w:noProof/>
            <w:webHidden/>
          </w:rPr>
          <w:t>64</w:t>
        </w:r>
        <w:r>
          <w:rPr>
            <w:noProof/>
            <w:webHidden/>
          </w:rPr>
          <w:fldChar w:fldCharType="end"/>
        </w:r>
      </w:hyperlink>
    </w:p>
    <w:p w14:paraId="12EE4001" w14:textId="768F0195" w:rsidR="009F0D84" w:rsidRDefault="009F0D84" w:rsidP="009F0D84">
      <w:pPr>
        <w:rPr>
          <w:lang w:val="en-US"/>
        </w:rPr>
      </w:pPr>
      <w:r>
        <w:rPr>
          <w:lang w:val="en-US"/>
        </w:rPr>
        <w:fldChar w:fldCharType="end"/>
      </w:r>
    </w:p>
    <w:p w14:paraId="24A12C7A" w14:textId="77777777" w:rsidR="009F0D84" w:rsidRDefault="009F0D84" w:rsidP="00F9093F">
      <w:pPr>
        <w:pStyle w:val="berschrift1nummeriert"/>
      </w:pPr>
      <w:bookmarkStart w:id="124" w:name="_Toc193462961"/>
      <w:proofErr w:type="spellStart"/>
      <w:r>
        <w:t>Tabellenverzeichnis</w:t>
      </w:r>
      <w:bookmarkEnd w:id="124"/>
      <w:proofErr w:type="spellEnd"/>
    </w:p>
    <w:p w14:paraId="66BB01BD" w14:textId="7ED3A40D" w:rsidR="002D5C9C" w:rsidRDefault="009F0D84">
      <w:pPr>
        <w:pStyle w:val="Abbildungsverzeichnis"/>
        <w:rPr>
          <w:rFonts w:eastAsiaTheme="minorEastAsia" w:cstheme="minorBidi"/>
          <w:noProof/>
          <w:kern w:val="2"/>
          <w:position w:val="0"/>
          <w:szCs w:val="22"/>
          <w:lang w:eastAsia="de-CH"/>
          <w14:ligatures w14:val="standardContextual"/>
        </w:rPr>
      </w:pPr>
      <w:r>
        <w:rPr>
          <w:lang w:val="en-US"/>
        </w:rPr>
        <w:fldChar w:fldCharType="begin"/>
      </w:r>
      <w:r w:rsidRPr="00D93401">
        <w:instrText xml:space="preserve"> TOC \h \z \c "Tabelle" </w:instrText>
      </w:r>
      <w:r>
        <w:rPr>
          <w:lang w:val="en-US"/>
        </w:rPr>
        <w:fldChar w:fldCharType="separate"/>
      </w:r>
      <w:hyperlink w:anchor="_Toc193466652" w:history="1">
        <w:r w:rsidR="002D5C9C" w:rsidRPr="00CF379E">
          <w:rPr>
            <w:rStyle w:val="Hyperlink"/>
            <w:noProof/>
          </w:rPr>
          <w:t>Tabelle 1: Versionierung</w:t>
        </w:r>
        <w:r w:rsidR="002D5C9C">
          <w:rPr>
            <w:noProof/>
            <w:webHidden/>
          </w:rPr>
          <w:tab/>
        </w:r>
        <w:r w:rsidR="002D5C9C">
          <w:rPr>
            <w:noProof/>
            <w:webHidden/>
          </w:rPr>
          <w:fldChar w:fldCharType="begin"/>
        </w:r>
        <w:r w:rsidR="002D5C9C">
          <w:rPr>
            <w:noProof/>
            <w:webHidden/>
          </w:rPr>
          <w:instrText xml:space="preserve"> PAGEREF _Toc193466652 \h </w:instrText>
        </w:r>
        <w:r w:rsidR="002D5C9C">
          <w:rPr>
            <w:noProof/>
            <w:webHidden/>
          </w:rPr>
        </w:r>
        <w:r w:rsidR="002D5C9C">
          <w:rPr>
            <w:noProof/>
            <w:webHidden/>
          </w:rPr>
          <w:fldChar w:fldCharType="separate"/>
        </w:r>
        <w:r w:rsidR="002D5C9C">
          <w:rPr>
            <w:noProof/>
            <w:webHidden/>
          </w:rPr>
          <w:t>1</w:t>
        </w:r>
        <w:r w:rsidR="002D5C9C">
          <w:rPr>
            <w:noProof/>
            <w:webHidden/>
          </w:rPr>
          <w:fldChar w:fldCharType="end"/>
        </w:r>
      </w:hyperlink>
    </w:p>
    <w:p w14:paraId="2F3EA021" w14:textId="6436BC3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3" w:history="1">
        <w:r w:rsidRPr="00CF379E">
          <w:rPr>
            <w:rStyle w:val="Hyperlink"/>
            <w:noProof/>
          </w:rPr>
          <w:t>Tabelle 2: Verteiler</w:t>
        </w:r>
        <w:r>
          <w:rPr>
            <w:noProof/>
            <w:webHidden/>
          </w:rPr>
          <w:tab/>
        </w:r>
        <w:r>
          <w:rPr>
            <w:noProof/>
            <w:webHidden/>
          </w:rPr>
          <w:fldChar w:fldCharType="begin"/>
        </w:r>
        <w:r>
          <w:rPr>
            <w:noProof/>
            <w:webHidden/>
          </w:rPr>
          <w:instrText xml:space="preserve"> PAGEREF _Toc193466653 \h </w:instrText>
        </w:r>
        <w:r>
          <w:rPr>
            <w:noProof/>
            <w:webHidden/>
          </w:rPr>
        </w:r>
        <w:r>
          <w:rPr>
            <w:noProof/>
            <w:webHidden/>
          </w:rPr>
          <w:fldChar w:fldCharType="separate"/>
        </w:r>
        <w:r>
          <w:rPr>
            <w:noProof/>
            <w:webHidden/>
          </w:rPr>
          <w:t>1</w:t>
        </w:r>
        <w:r>
          <w:rPr>
            <w:noProof/>
            <w:webHidden/>
          </w:rPr>
          <w:fldChar w:fldCharType="end"/>
        </w:r>
      </w:hyperlink>
    </w:p>
    <w:p w14:paraId="1091DE1E" w14:textId="2461C18D"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4" w:history="1">
        <w:r w:rsidRPr="00CF379E">
          <w:rPr>
            <w:rStyle w:val="Hyperlink"/>
            <w:noProof/>
          </w:rPr>
          <w:t>Tabelle 3: Dokumentinformationen</w:t>
        </w:r>
        <w:r>
          <w:rPr>
            <w:noProof/>
            <w:webHidden/>
          </w:rPr>
          <w:tab/>
        </w:r>
        <w:r>
          <w:rPr>
            <w:noProof/>
            <w:webHidden/>
          </w:rPr>
          <w:fldChar w:fldCharType="begin"/>
        </w:r>
        <w:r>
          <w:rPr>
            <w:noProof/>
            <w:webHidden/>
          </w:rPr>
          <w:instrText xml:space="preserve"> PAGEREF _Toc193466654 \h </w:instrText>
        </w:r>
        <w:r>
          <w:rPr>
            <w:noProof/>
            <w:webHidden/>
          </w:rPr>
        </w:r>
        <w:r>
          <w:rPr>
            <w:noProof/>
            <w:webHidden/>
          </w:rPr>
          <w:fldChar w:fldCharType="separate"/>
        </w:r>
        <w:r>
          <w:rPr>
            <w:noProof/>
            <w:webHidden/>
          </w:rPr>
          <w:t>1</w:t>
        </w:r>
        <w:r>
          <w:rPr>
            <w:noProof/>
            <w:webHidden/>
          </w:rPr>
          <w:fldChar w:fldCharType="end"/>
        </w:r>
      </w:hyperlink>
    </w:p>
    <w:p w14:paraId="4702ED5B" w14:textId="0484429C"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5" w:history="1">
        <w:r w:rsidRPr="00CF379E">
          <w:rPr>
            <w:rStyle w:val="Hyperlink"/>
            <w:noProof/>
          </w:rPr>
          <w:t>Tabelle 4: Beispieltabelle</w:t>
        </w:r>
        <w:r>
          <w:rPr>
            <w:noProof/>
            <w:webHidden/>
          </w:rPr>
          <w:tab/>
        </w:r>
        <w:r>
          <w:rPr>
            <w:noProof/>
            <w:webHidden/>
          </w:rPr>
          <w:fldChar w:fldCharType="begin"/>
        </w:r>
        <w:r>
          <w:rPr>
            <w:noProof/>
            <w:webHidden/>
          </w:rPr>
          <w:instrText xml:space="preserve"> PAGEREF _Toc193466655 \h </w:instrText>
        </w:r>
        <w:r>
          <w:rPr>
            <w:noProof/>
            <w:webHidden/>
          </w:rPr>
        </w:r>
        <w:r>
          <w:rPr>
            <w:noProof/>
            <w:webHidden/>
          </w:rPr>
          <w:fldChar w:fldCharType="separate"/>
        </w:r>
        <w:r>
          <w:rPr>
            <w:noProof/>
            <w:webHidden/>
          </w:rPr>
          <w:t>5</w:t>
        </w:r>
        <w:r>
          <w:rPr>
            <w:noProof/>
            <w:webHidden/>
          </w:rPr>
          <w:fldChar w:fldCharType="end"/>
        </w:r>
      </w:hyperlink>
    </w:p>
    <w:p w14:paraId="56588856" w14:textId="30D7678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6" w:history="1">
        <w:r w:rsidRPr="00CF379E">
          <w:rPr>
            <w:rStyle w:val="Hyperlink"/>
            <w:noProof/>
          </w:rPr>
          <w:t>Tabelle 5: Zeitplanung</w:t>
        </w:r>
        <w:r>
          <w:rPr>
            <w:noProof/>
            <w:webHidden/>
          </w:rPr>
          <w:tab/>
        </w:r>
        <w:r>
          <w:rPr>
            <w:noProof/>
            <w:webHidden/>
          </w:rPr>
          <w:fldChar w:fldCharType="begin"/>
        </w:r>
        <w:r>
          <w:rPr>
            <w:noProof/>
            <w:webHidden/>
          </w:rPr>
          <w:instrText xml:space="preserve"> PAGEREF _Toc193466656 \h </w:instrText>
        </w:r>
        <w:r>
          <w:rPr>
            <w:noProof/>
            <w:webHidden/>
          </w:rPr>
        </w:r>
        <w:r>
          <w:rPr>
            <w:noProof/>
            <w:webHidden/>
          </w:rPr>
          <w:fldChar w:fldCharType="separate"/>
        </w:r>
        <w:r>
          <w:rPr>
            <w:noProof/>
            <w:webHidden/>
          </w:rPr>
          <w:t>14</w:t>
        </w:r>
        <w:r>
          <w:rPr>
            <w:noProof/>
            <w:webHidden/>
          </w:rPr>
          <w:fldChar w:fldCharType="end"/>
        </w:r>
      </w:hyperlink>
    </w:p>
    <w:p w14:paraId="1D7321A3" w14:textId="799C5E59"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7" w:history="1">
        <w:r w:rsidRPr="00CF379E">
          <w:rPr>
            <w:rStyle w:val="Hyperlink"/>
            <w:noProof/>
          </w:rPr>
          <w:t>Tabelle 6: Arbeitsjournal Tag 1</w:t>
        </w:r>
        <w:r>
          <w:rPr>
            <w:noProof/>
            <w:webHidden/>
          </w:rPr>
          <w:tab/>
        </w:r>
        <w:r>
          <w:rPr>
            <w:noProof/>
            <w:webHidden/>
          </w:rPr>
          <w:fldChar w:fldCharType="begin"/>
        </w:r>
        <w:r>
          <w:rPr>
            <w:noProof/>
            <w:webHidden/>
          </w:rPr>
          <w:instrText xml:space="preserve"> PAGEREF _Toc193466657 \h </w:instrText>
        </w:r>
        <w:r>
          <w:rPr>
            <w:noProof/>
            <w:webHidden/>
          </w:rPr>
        </w:r>
        <w:r>
          <w:rPr>
            <w:noProof/>
            <w:webHidden/>
          </w:rPr>
          <w:fldChar w:fldCharType="separate"/>
        </w:r>
        <w:r>
          <w:rPr>
            <w:noProof/>
            <w:webHidden/>
          </w:rPr>
          <w:t>17</w:t>
        </w:r>
        <w:r>
          <w:rPr>
            <w:noProof/>
            <w:webHidden/>
          </w:rPr>
          <w:fldChar w:fldCharType="end"/>
        </w:r>
      </w:hyperlink>
    </w:p>
    <w:p w14:paraId="64DE2E3F" w14:textId="4AA6E76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8" w:history="1">
        <w:r w:rsidRPr="00CF379E">
          <w:rPr>
            <w:rStyle w:val="Hyperlink"/>
            <w:noProof/>
          </w:rPr>
          <w:t>Tabelle 7: Arbeitsjournal Tag 2</w:t>
        </w:r>
        <w:r>
          <w:rPr>
            <w:noProof/>
            <w:webHidden/>
          </w:rPr>
          <w:tab/>
        </w:r>
        <w:r>
          <w:rPr>
            <w:noProof/>
            <w:webHidden/>
          </w:rPr>
          <w:fldChar w:fldCharType="begin"/>
        </w:r>
        <w:r>
          <w:rPr>
            <w:noProof/>
            <w:webHidden/>
          </w:rPr>
          <w:instrText xml:space="preserve"> PAGEREF _Toc193466658 \h </w:instrText>
        </w:r>
        <w:r>
          <w:rPr>
            <w:noProof/>
            <w:webHidden/>
          </w:rPr>
        </w:r>
        <w:r>
          <w:rPr>
            <w:noProof/>
            <w:webHidden/>
          </w:rPr>
          <w:fldChar w:fldCharType="separate"/>
        </w:r>
        <w:r>
          <w:rPr>
            <w:noProof/>
            <w:webHidden/>
          </w:rPr>
          <w:t>18</w:t>
        </w:r>
        <w:r>
          <w:rPr>
            <w:noProof/>
            <w:webHidden/>
          </w:rPr>
          <w:fldChar w:fldCharType="end"/>
        </w:r>
      </w:hyperlink>
    </w:p>
    <w:p w14:paraId="3AA12464" w14:textId="63E8CFAD"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59" w:history="1">
        <w:r w:rsidRPr="00CF379E">
          <w:rPr>
            <w:rStyle w:val="Hyperlink"/>
            <w:noProof/>
          </w:rPr>
          <w:t>Tabelle 8: Arbeitsjournal Tag 3</w:t>
        </w:r>
        <w:r>
          <w:rPr>
            <w:noProof/>
            <w:webHidden/>
          </w:rPr>
          <w:tab/>
        </w:r>
        <w:r>
          <w:rPr>
            <w:noProof/>
            <w:webHidden/>
          </w:rPr>
          <w:fldChar w:fldCharType="begin"/>
        </w:r>
        <w:r>
          <w:rPr>
            <w:noProof/>
            <w:webHidden/>
          </w:rPr>
          <w:instrText xml:space="preserve"> PAGEREF _Toc193466659 \h </w:instrText>
        </w:r>
        <w:r>
          <w:rPr>
            <w:noProof/>
            <w:webHidden/>
          </w:rPr>
        </w:r>
        <w:r>
          <w:rPr>
            <w:noProof/>
            <w:webHidden/>
          </w:rPr>
          <w:fldChar w:fldCharType="separate"/>
        </w:r>
        <w:r>
          <w:rPr>
            <w:noProof/>
            <w:webHidden/>
          </w:rPr>
          <w:t>19</w:t>
        </w:r>
        <w:r>
          <w:rPr>
            <w:noProof/>
            <w:webHidden/>
          </w:rPr>
          <w:fldChar w:fldCharType="end"/>
        </w:r>
      </w:hyperlink>
    </w:p>
    <w:p w14:paraId="52FDF3AF" w14:textId="283FC00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0" w:history="1">
        <w:r w:rsidRPr="00CF379E">
          <w:rPr>
            <w:rStyle w:val="Hyperlink"/>
            <w:noProof/>
          </w:rPr>
          <w:t>Tabelle 9: Arbeitsjournal Tag 4</w:t>
        </w:r>
        <w:r>
          <w:rPr>
            <w:noProof/>
            <w:webHidden/>
          </w:rPr>
          <w:tab/>
        </w:r>
        <w:r>
          <w:rPr>
            <w:noProof/>
            <w:webHidden/>
          </w:rPr>
          <w:fldChar w:fldCharType="begin"/>
        </w:r>
        <w:r>
          <w:rPr>
            <w:noProof/>
            <w:webHidden/>
          </w:rPr>
          <w:instrText xml:space="preserve"> PAGEREF _Toc193466660 \h </w:instrText>
        </w:r>
        <w:r>
          <w:rPr>
            <w:noProof/>
            <w:webHidden/>
          </w:rPr>
        </w:r>
        <w:r>
          <w:rPr>
            <w:noProof/>
            <w:webHidden/>
          </w:rPr>
          <w:fldChar w:fldCharType="separate"/>
        </w:r>
        <w:r>
          <w:rPr>
            <w:noProof/>
            <w:webHidden/>
          </w:rPr>
          <w:t>20</w:t>
        </w:r>
        <w:r>
          <w:rPr>
            <w:noProof/>
            <w:webHidden/>
          </w:rPr>
          <w:fldChar w:fldCharType="end"/>
        </w:r>
      </w:hyperlink>
    </w:p>
    <w:p w14:paraId="737A54DE" w14:textId="7AB51563"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1" w:history="1">
        <w:r w:rsidRPr="00CF379E">
          <w:rPr>
            <w:rStyle w:val="Hyperlink"/>
            <w:noProof/>
          </w:rPr>
          <w:t>Tabelle 10: Arbeitsjournal Tag 5</w:t>
        </w:r>
        <w:r>
          <w:rPr>
            <w:noProof/>
            <w:webHidden/>
          </w:rPr>
          <w:tab/>
        </w:r>
        <w:r>
          <w:rPr>
            <w:noProof/>
            <w:webHidden/>
          </w:rPr>
          <w:fldChar w:fldCharType="begin"/>
        </w:r>
        <w:r>
          <w:rPr>
            <w:noProof/>
            <w:webHidden/>
          </w:rPr>
          <w:instrText xml:space="preserve"> PAGEREF _Toc193466661 \h </w:instrText>
        </w:r>
        <w:r>
          <w:rPr>
            <w:noProof/>
            <w:webHidden/>
          </w:rPr>
        </w:r>
        <w:r>
          <w:rPr>
            <w:noProof/>
            <w:webHidden/>
          </w:rPr>
          <w:fldChar w:fldCharType="separate"/>
        </w:r>
        <w:r>
          <w:rPr>
            <w:noProof/>
            <w:webHidden/>
          </w:rPr>
          <w:t>21</w:t>
        </w:r>
        <w:r>
          <w:rPr>
            <w:noProof/>
            <w:webHidden/>
          </w:rPr>
          <w:fldChar w:fldCharType="end"/>
        </w:r>
      </w:hyperlink>
    </w:p>
    <w:p w14:paraId="3716AFC0" w14:textId="0765332C"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2" w:history="1">
        <w:r w:rsidRPr="00CF379E">
          <w:rPr>
            <w:rStyle w:val="Hyperlink"/>
            <w:noProof/>
          </w:rPr>
          <w:t>Tabelle 11: Arbeitsjournal Tag 6</w:t>
        </w:r>
        <w:r>
          <w:rPr>
            <w:noProof/>
            <w:webHidden/>
          </w:rPr>
          <w:tab/>
        </w:r>
        <w:r>
          <w:rPr>
            <w:noProof/>
            <w:webHidden/>
          </w:rPr>
          <w:fldChar w:fldCharType="begin"/>
        </w:r>
        <w:r>
          <w:rPr>
            <w:noProof/>
            <w:webHidden/>
          </w:rPr>
          <w:instrText xml:space="preserve"> PAGEREF _Toc193466662 \h </w:instrText>
        </w:r>
        <w:r>
          <w:rPr>
            <w:noProof/>
            <w:webHidden/>
          </w:rPr>
        </w:r>
        <w:r>
          <w:rPr>
            <w:noProof/>
            <w:webHidden/>
          </w:rPr>
          <w:fldChar w:fldCharType="separate"/>
        </w:r>
        <w:r>
          <w:rPr>
            <w:noProof/>
            <w:webHidden/>
          </w:rPr>
          <w:t>22</w:t>
        </w:r>
        <w:r>
          <w:rPr>
            <w:noProof/>
            <w:webHidden/>
          </w:rPr>
          <w:fldChar w:fldCharType="end"/>
        </w:r>
      </w:hyperlink>
    </w:p>
    <w:p w14:paraId="7C613030" w14:textId="70BE95C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3" w:history="1">
        <w:r w:rsidRPr="00CF379E">
          <w:rPr>
            <w:rStyle w:val="Hyperlink"/>
            <w:noProof/>
          </w:rPr>
          <w:t>Tabelle 12: Arbeitsjournal Tag 7</w:t>
        </w:r>
        <w:r>
          <w:rPr>
            <w:noProof/>
            <w:webHidden/>
          </w:rPr>
          <w:tab/>
        </w:r>
        <w:r>
          <w:rPr>
            <w:noProof/>
            <w:webHidden/>
          </w:rPr>
          <w:fldChar w:fldCharType="begin"/>
        </w:r>
        <w:r>
          <w:rPr>
            <w:noProof/>
            <w:webHidden/>
          </w:rPr>
          <w:instrText xml:space="preserve"> PAGEREF _Toc193466663 \h </w:instrText>
        </w:r>
        <w:r>
          <w:rPr>
            <w:noProof/>
            <w:webHidden/>
          </w:rPr>
        </w:r>
        <w:r>
          <w:rPr>
            <w:noProof/>
            <w:webHidden/>
          </w:rPr>
          <w:fldChar w:fldCharType="separate"/>
        </w:r>
        <w:r>
          <w:rPr>
            <w:noProof/>
            <w:webHidden/>
          </w:rPr>
          <w:t>24</w:t>
        </w:r>
        <w:r>
          <w:rPr>
            <w:noProof/>
            <w:webHidden/>
          </w:rPr>
          <w:fldChar w:fldCharType="end"/>
        </w:r>
      </w:hyperlink>
    </w:p>
    <w:p w14:paraId="3782A0AB" w14:textId="1E6C2EBA"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4" w:history="1">
        <w:r w:rsidRPr="00CF379E">
          <w:rPr>
            <w:rStyle w:val="Hyperlink"/>
            <w:noProof/>
          </w:rPr>
          <w:t>Tabelle 13: Arbeitsjournal Tag 8</w:t>
        </w:r>
        <w:r>
          <w:rPr>
            <w:noProof/>
            <w:webHidden/>
          </w:rPr>
          <w:tab/>
        </w:r>
        <w:r>
          <w:rPr>
            <w:noProof/>
            <w:webHidden/>
          </w:rPr>
          <w:fldChar w:fldCharType="begin"/>
        </w:r>
        <w:r>
          <w:rPr>
            <w:noProof/>
            <w:webHidden/>
          </w:rPr>
          <w:instrText xml:space="preserve"> PAGEREF _Toc193466664 \h </w:instrText>
        </w:r>
        <w:r>
          <w:rPr>
            <w:noProof/>
            <w:webHidden/>
          </w:rPr>
        </w:r>
        <w:r>
          <w:rPr>
            <w:noProof/>
            <w:webHidden/>
          </w:rPr>
          <w:fldChar w:fldCharType="separate"/>
        </w:r>
        <w:r>
          <w:rPr>
            <w:noProof/>
            <w:webHidden/>
          </w:rPr>
          <w:t>26</w:t>
        </w:r>
        <w:r>
          <w:rPr>
            <w:noProof/>
            <w:webHidden/>
          </w:rPr>
          <w:fldChar w:fldCharType="end"/>
        </w:r>
      </w:hyperlink>
    </w:p>
    <w:p w14:paraId="295A8415" w14:textId="3DEC2747"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5" w:history="1">
        <w:r w:rsidRPr="00CF379E">
          <w:rPr>
            <w:rStyle w:val="Hyperlink"/>
            <w:noProof/>
          </w:rPr>
          <w:t>Tabelle 14: Arbeitsjournal Tag 9</w:t>
        </w:r>
        <w:r>
          <w:rPr>
            <w:noProof/>
            <w:webHidden/>
          </w:rPr>
          <w:tab/>
        </w:r>
        <w:r>
          <w:rPr>
            <w:noProof/>
            <w:webHidden/>
          </w:rPr>
          <w:fldChar w:fldCharType="begin"/>
        </w:r>
        <w:r>
          <w:rPr>
            <w:noProof/>
            <w:webHidden/>
          </w:rPr>
          <w:instrText xml:space="preserve"> PAGEREF _Toc193466665 \h </w:instrText>
        </w:r>
        <w:r>
          <w:rPr>
            <w:noProof/>
            <w:webHidden/>
          </w:rPr>
        </w:r>
        <w:r>
          <w:rPr>
            <w:noProof/>
            <w:webHidden/>
          </w:rPr>
          <w:fldChar w:fldCharType="separate"/>
        </w:r>
        <w:r>
          <w:rPr>
            <w:noProof/>
            <w:webHidden/>
          </w:rPr>
          <w:t>28</w:t>
        </w:r>
        <w:r>
          <w:rPr>
            <w:noProof/>
            <w:webHidden/>
          </w:rPr>
          <w:fldChar w:fldCharType="end"/>
        </w:r>
      </w:hyperlink>
    </w:p>
    <w:p w14:paraId="1089E9CE" w14:textId="12350CE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6" w:history="1">
        <w:r w:rsidRPr="00CF379E">
          <w:rPr>
            <w:rStyle w:val="Hyperlink"/>
            <w:noProof/>
          </w:rPr>
          <w:t>Tabelle 15: Arbeitsjournal Tag 10</w:t>
        </w:r>
        <w:r>
          <w:rPr>
            <w:noProof/>
            <w:webHidden/>
          </w:rPr>
          <w:tab/>
        </w:r>
        <w:r>
          <w:rPr>
            <w:noProof/>
            <w:webHidden/>
          </w:rPr>
          <w:fldChar w:fldCharType="begin"/>
        </w:r>
        <w:r>
          <w:rPr>
            <w:noProof/>
            <w:webHidden/>
          </w:rPr>
          <w:instrText xml:space="preserve"> PAGEREF _Toc193466666 \h </w:instrText>
        </w:r>
        <w:r>
          <w:rPr>
            <w:noProof/>
            <w:webHidden/>
          </w:rPr>
        </w:r>
        <w:r>
          <w:rPr>
            <w:noProof/>
            <w:webHidden/>
          </w:rPr>
          <w:fldChar w:fldCharType="separate"/>
        </w:r>
        <w:r>
          <w:rPr>
            <w:noProof/>
            <w:webHidden/>
          </w:rPr>
          <w:t>30</w:t>
        </w:r>
        <w:r>
          <w:rPr>
            <w:noProof/>
            <w:webHidden/>
          </w:rPr>
          <w:fldChar w:fldCharType="end"/>
        </w:r>
      </w:hyperlink>
    </w:p>
    <w:p w14:paraId="15DB44F4" w14:textId="38799B2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7" w:history="1">
        <w:r w:rsidRPr="00CF379E">
          <w:rPr>
            <w:rStyle w:val="Hyperlink"/>
            <w:noProof/>
          </w:rPr>
          <w:t>Tabelle 16: Arbeitsjournal Tag 11</w:t>
        </w:r>
        <w:r>
          <w:rPr>
            <w:noProof/>
            <w:webHidden/>
          </w:rPr>
          <w:tab/>
        </w:r>
        <w:r>
          <w:rPr>
            <w:noProof/>
            <w:webHidden/>
          </w:rPr>
          <w:fldChar w:fldCharType="begin"/>
        </w:r>
        <w:r>
          <w:rPr>
            <w:noProof/>
            <w:webHidden/>
          </w:rPr>
          <w:instrText xml:space="preserve"> PAGEREF _Toc193466667 \h </w:instrText>
        </w:r>
        <w:r>
          <w:rPr>
            <w:noProof/>
            <w:webHidden/>
          </w:rPr>
        </w:r>
        <w:r>
          <w:rPr>
            <w:noProof/>
            <w:webHidden/>
          </w:rPr>
          <w:fldChar w:fldCharType="separate"/>
        </w:r>
        <w:r>
          <w:rPr>
            <w:noProof/>
            <w:webHidden/>
          </w:rPr>
          <w:t>31</w:t>
        </w:r>
        <w:r>
          <w:rPr>
            <w:noProof/>
            <w:webHidden/>
          </w:rPr>
          <w:fldChar w:fldCharType="end"/>
        </w:r>
      </w:hyperlink>
    </w:p>
    <w:p w14:paraId="17F0F233" w14:textId="609FA04A"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8" w:history="1">
        <w:r w:rsidRPr="00CF379E">
          <w:rPr>
            <w:rStyle w:val="Hyperlink"/>
            <w:noProof/>
          </w:rPr>
          <w:t>Tabelle 17: Arbeitsjournal Tag 12</w:t>
        </w:r>
        <w:r>
          <w:rPr>
            <w:noProof/>
            <w:webHidden/>
          </w:rPr>
          <w:tab/>
        </w:r>
        <w:r>
          <w:rPr>
            <w:noProof/>
            <w:webHidden/>
          </w:rPr>
          <w:fldChar w:fldCharType="begin"/>
        </w:r>
        <w:r>
          <w:rPr>
            <w:noProof/>
            <w:webHidden/>
          </w:rPr>
          <w:instrText xml:space="preserve"> PAGEREF _Toc193466668 \h </w:instrText>
        </w:r>
        <w:r>
          <w:rPr>
            <w:noProof/>
            <w:webHidden/>
          </w:rPr>
        </w:r>
        <w:r>
          <w:rPr>
            <w:noProof/>
            <w:webHidden/>
          </w:rPr>
          <w:fldChar w:fldCharType="separate"/>
        </w:r>
        <w:r>
          <w:rPr>
            <w:noProof/>
            <w:webHidden/>
          </w:rPr>
          <w:t>31</w:t>
        </w:r>
        <w:r>
          <w:rPr>
            <w:noProof/>
            <w:webHidden/>
          </w:rPr>
          <w:fldChar w:fldCharType="end"/>
        </w:r>
      </w:hyperlink>
    </w:p>
    <w:p w14:paraId="118852CA" w14:textId="5D4F5103"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69" w:history="1">
        <w:r w:rsidRPr="00CF379E">
          <w:rPr>
            <w:rStyle w:val="Hyperlink"/>
            <w:noProof/>
          </w:rPr>
          <w:t>Tabelle 18: Entscheidungsmatrix Programmierstruktur</w:t>
        </w:r>
        <w:r>
          <w:rPr>
            <w:noProof/>
            <w:webHidden/>
          </w:rPr>
          <w:tab/>
        </w:r>
        <w:r>
          <w:rPr>
            <w:noProof/>
            <w:webHidden/>
          </w:rPr>
          <w:fldChar w:fldCharType="begin"/>
        </w:r>
        <w:r>
          <w:rPr>
            <w:noProof/>
            <w:webHidden/>
          </w:rPr>
          <w:instrText xml:space="preserve"> PAGEREF _Toc193466669 \h </w:instrText>
        </w:r>
        <w:r>
          <w:rPr>
            <w:noProof/>
            <w:webHidden/>
          </w:rPr>
        </w:r>
        <w:r>
          <w:rPr>
            <w:noProof/>
            <w:webHidden/>
          </w:rPr>
          <w:fldChar w:fldCharType="separate"/>
        </w:r>
        <w:r>
          <w:rPr>
            <w:noProof/>
            <w:webHidden/>
          </w:rPr>
          <w:t>52</w:t>
        </w:r>
        <w:r>
          <w:rPr>
            <w:noProof/>
            <w:webHidden/>
          </w:rPr>
          <w:fldChar w:fldCharType="end"/>
        </w:r>
      </w:hyperlink>
    </w:p>
    <w:p w14:paraId="5064C0D6" w14:textId="35DCD511" w:rsidR="009F0D84" w:rsidRPr="00D93401" w:rsidRDefault="009F0D84" w:rsidP="009F0D84">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D802F3">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125" w:name="_Toc193462962"/>
      <w:r>
        <w:t>Codesnippetverzeichnis</w:t>
      </w:r>
      <w:bookmarkEnd w:id="125"/>
    </w:p>
    <w:p w14:paraId="15EF45CA" w14:textId="53F0C0D2" w:rsidR="002D5C9C" w:rsidRDefault="00740DF2">
      <w:pPr>
        <w:pStyle w:val="Abbildungsverzeichnis"/>
        <w:rPr>
          <w:rFonts w:eastAsiaTheme="minorEastAsia" w:cstheme="minorBidi"/>
          <w:noProof/>
          <w:kern w:val="2"/>
          <w:position w:val="0"/>
          <w:szCs w:val="22"/>
          <w:lang w:eastAsia="de-CH"/>
          <w14:ligatures w14:val="standardContextual"/>
        </w:rPr>
      </w:pPr>
      <w:r>
        <w:fldChar w:fldCharType="begin"/>
      </w:r>
      <w:r>
        <w:instrText xml:space="preserve"> TOC \h \z \c "Codesnippet" </w:instrText>
      </w:r>
      <w:r>
        <w:fldChar w:fldCharType="separate"/>
      </w:r>
      <w:hyperlink w:anchor="_Toc193466670" w:history="1">
        <w:r w:rsidR="002D5C9C" w:rsidRPr="00663535">
          <w:rPr>
            <w:rStyle w:val="Hyperlink"/>
            <w:noProof/>
          </w:rPr>
          <w:t>Codesnippet 1: Inhalt der Server-Konfiguration</w:t>
        </w:r>
        <w:r w:rsidR="002D5C9C">
          <w:rPr>
            <w:noProof/>
            <w:webHidden/>
          </w:rPr>
          <w:tab/>
        </w:r>
        <w:r w:rsidR="002D5C9C">
          <w:rPr>
            <w:noProof/>
            <w:webHidden/>
          </w:rPr>
          <w:fldChar w:fldCharType="begin"/>
        </w:r>
        <w:r w:rsidR="002D5C9C">
          <w:rPr>
            <w:noProof/>
            <w:webHidden/>
          </w:rPr>
          <w:instrText xml:space="preserve"> PAGEREF _Toc193466670 \h </w:instrText>
        </w:r>
        <w:r w:rsidR="002D5C9C">
          <w:rPr>
            <w:noProof/>
            <w:webHidden/>
          </w:rPr>
        </w:r>
        <w:r w:rsidR="002D5C9C">
          <w:rPr>
            <w:noProof/>
            <w:webHidden/>
          </w:rPr>
          <w:fldChar w:fldCharType="separate"/>
        </w:r>
        <w:r w:rsidR="002D5C9C">
          <w:rPr>
            <w:noProof/>
            <w:webHidden/>
          </w:rPr>
          <w:t>48</w:t>
        </w:r>
        <w:r w:rsidR="002D5C9C">
          <w:rPr>
            <w:noProof/>
            <w:webHidden/>
          </w:rPr>
          <w:fldChar w:fldCharType="end"/>
        </w:r>
      </w:hyperlink>
    </w:p>
    <w:p w14:paraId="17550298" w14:textId="68DE328D"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1" w:history="1">
        <w:r w:rsidRPr="00663535">
          <w:rPr>
            <w:rStyle w:val="Hyperlink"/>
            <w:noProof/>
            <w:lang w:val="en-US"/>
          </w:rPr>
          <w:t>Codesnippet 2: Geplante Parameter</w:t>
        </w:r>
        <w:r>
          <w:rPr>
            <w:noProof/>
            <w:webHidden/>
          </w:rPr>
          <w:tab/>
        </w:r>
        <w:r>
          <w:rPr>
            <w:noProof/>
            <w:webHidden/>
          </w:rPr>
          <w:fldChar w:fldCharType="begin"/>
        </w:r>
        <w:r>
          <w:rPr>
            <w:noProof/>
            <w:webHidden/>
          </w:rPr>
          <w:instrText xml:space="preserve"> PAGEREF _Toc193466671 \h </w:instrText>
        </w:r>
        <w:r>
          <w:rPr>
            <w:noProof/>
            <w:webHidden/>
          </w:rPr>
        </w:r>
        <w:r>
          <w:rPr>
            <w:noProof/>
            <w:webHidden/>
          </w:rPr>
          <w:fldChar w:fldCharType="separate"/>
        </w:r>
        <w:r>
          <w:rPr>
            <w:noProof/>
            <w:webHidden/>
          </w:rPr>
          <w:t>50</w:t>
        </w:r>
        <w:r>
          <w:rPr>
            <w:noProof/>
            <w:webHidden/>
          </w:rPr>
          <w:fldChar w:fldCharType="end"/>
        </w:r>
      </w:hyperlink>
    </w:p>
    <w:p w14:paraId="33513B24" w14:textId="68876D0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2" w:history="1">
        <w:r w:rsidRPr="00663535">
          <w:rPr>
            <w:rStyle w:val="Hyperlink"/>
            <w:noProof/>
          </w:rPr>
          <w:t>Codesnippet 3: Inhalt des Startscripts</w:t>
        </w:r>
        <w:r>
          <w:rPr>
            <w:noProof/>
            <w:webHidden/>
          </w:rPr>
          <w:tab/>
        </w:r>
        <w:r>
          <w:rPr>
            <w:noProof/>
            <w:webHidden/>
          </w:rPr>
          <w:fldChar w:fldCharType="begin"/>
        </w:r>
        <w:r>
          <w:rPr>
            <w:noProof/>
            <w:webHidden/>
          </w:rPr>
          <w:instrText xml:space="preserve"> PAGEREF _Toc193466672 \h </w:instrText>
        </w:r>
        <w:r>
          <w:rPr>
            <w:noProof/>
            <w:webHidden/>
          </w:rPr>
        </w:r>
        <w:r>
          <w:rPr>
            <w:noProof/>
            <w:webHidden/>
          </w:rPr>
          <w:fldChar w:fldCharType="separate"/>
        </w:r>
        <w:r>
          <w:rPr>
            <w:noProof/>
            <w:webHidden/>
          </w:rPr>
          <w:t>53</w:t>
        </w:r>
        <w:r>
          <w:rPr>
            <w:noProof/>
            <w:webHidden/>
          </w:rPr>
          <w:fldChar w:fldCharType="end"/>
        </w:r>
      </w:hyperlink>
    </w:p>
    <w:p w14:paraId="4E569737" w14:textId="39F22687"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3" w:history="1">
        <w:r w:rsidRPr="00663535">
          <w:rPr>
            <w:rStyle w:val="Hyperlink"/>
            <w:noProof/>
          </w:rPr>
          <w:t>Codesnippet 4: Get-Help Funktionalität</w:t>
        </w:r>
        <w:r>
          <w:rPr>
            <w:noProof/>
            <w:webHidden/>
          </w:rPr>
          <w:tab/>
        </w:r>
        <w:r>
          <w:rPr>
            <w:noProof/>
            <w:webHidden/>
          </w:rPr>
          <w:fldChar w:fldCharType="begin"/>
        </w:r>
        <w:r>
          <w:rPr>
            <w:noProof/>
            <w:webHidden/>
          </w:rPr>
          <w:instrText xml:space="preserve"> PAGEREF _Toc193466673 \h </w:instrText>
        </w:r>
        <w:r>
          <w:rPr>
            <w:noProof/>
            <w:webHidden/>
          </w:rPr>
        </w:r>
        <w:r>
          <w:rPr>
            <w:noProof/>
            <w:webHidden/>
          </w:rPr>
          <w:fldChar w:fldCharType="separate"/>
        </w:r>
        <w:r>
          <w:rPr>
            <w:noProof/>
            <w:webHidden/>
          </w:rPr>
          <w:t>54</w:t>
        </w:r>
        <w:r>
          <w:rPr>
            <w:noProof/>
            <w:webHidden/>
          </w:rPr>
          <w:fldChar w:fldCharType="end"/>
        </w:r>
      </w:hyperlink>
    </w:p>
    <w:p w14:paraId="6AF3E93A" w14:textId="2F03501B"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4" w:history="1">
        <w:r w:rsidRPr="00663535">
          <w:rPr>
            <w:rStyle w:val="Hyperlink"/>
            <w:noProof/>
          </w:rPr>
          <w:t>Codesnippet 5: Überprüfung Modulversion</w:t>
        </w:r>
        <w:r>
          <w:rPr>
            <w:noProof/>
            <w:webHidden/>
          </w:rPr>
          <w:tab/>
        </w:r>
        <w:r>
          <w:rPr>
            <w:noProof/>
            <w:webHidden/>
          </w:rPr>
          <w:fldChar w:fldCharType="begin"/>
        </w:r>
        <w:r>
          <w:rPr>
            <w:noProof/>
            <w:webHidden/>
          </w:rPr>
          <w:instrText xml:space="preserve"> PAGEREF _Toc193466674 \h </w:instrText>
        </w:r>
        <w:r>
          <w:rPr>
            <w:noProof/>
            <w:webHidden/>
          </w:rPr>
        </w:r>
        <w:r>
          <w:rPr>
            <w:noProof/>
            <w:webHidden/>
          </w:rPr>
          <w:fldChar w:fldCharType="separate"/>
        </w:r>
        <w:r>
          <w:rPr>
            <w:noProof/>
            <w:webHidden/>
          </w:rPr>
          <w:t>54</w:t>
        </w:r>
        <w:r>
          <w:rPr>
            <w:noProof/>
            <w:webHidden/>
          </w:rPr>
          <w:fldChar w:fldCharType="end"/>
        </w:r>
      </w:hyperlink>
    </w:p>
    <w:p w14:paraId="2A474484" w14:textId="31A85BF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5" w:history="1">
        <w:r w:rsidRPr="00663535">
          <w:rPr>
            <w:rStyle w:val="Hyperlink"/>
            <w:noProof/>
          </w:rPr>
          <w:t>Codesnippet 6: "Frontend" Generierung der Konfigurationsdateien</w:t>
        </w:r>
        <w:r>
          <w:rPr>
            <w:noProof/>
            <w:webHidden/>
          </w:rPr>
          <w:tab/>
        </w:r>
        <w:r>
          <w:rPr>
            <w:noProof/>
            <w:webHidden/>
          </w:rPr>
          <w:fldChar w:fldCharType="begin"/>
        </w:r>
        <w:r>
          <w:rPr>
            <w:noProof/>
            <w:webHidden/>
          </w:rPr>
          <w:instrText xml:space="preserve"> PAGEREF _Toc193466675 \h </w:instrText>
        </w:r>
        <w:r>
          <w:rPr>
            <w:noProof/>
            <w:webHidden/>
          </w:rPr>
        </w:r>
        <w:r>
          <w:rPr>
            <w:noProof/>
            <w:webHidden/>
          </w:rPr>
          <w:fldChar w:fldCharType="separate"/>
        </w:r>
        <w:r>
          <w:rPr>
            <w:noProof/>
            <w:webHidden/>
          </w:rPr>
          <w:t>55</w:t>
        </w:r>
        <w:r>
          <w:rPr>
            <w:noProof/>
            <w:webHidden/>
          </w:rPr>
          <w:fldChar w:fldCharType="end"/>
        </w:r>
      </w:hyperlink>
    </w:p>
    <w:p w14:paraId="0B1C4BE8" w14:textId="51AF8312"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6" w:history="1">
        <w:r w:rsidRPr="00663535">
          <w:rPr>
            <w:rStyle w:val="Hyperlink"/>
            <w:noProof/>
          </w:rPr>
          <w:t>Codesnippet 7: ParameterSet am Benutzer</w:t>
        </w:r>
        <w:r>
          <w:rPr>
            <w:noProof/>
            <w:webHidden/>
          </w:rPr>
          <w:tab/>
        </w:r>
        <w:r>
          <w:rPr>
            <w:noProof/>
            <w:webHidden/>
          </w:rPr>
          <w:fldChar w:fldCharType="begin"/>
        </w:r>
        <w:r>
          <w:rPr>
            <w:noProof/>
            <w:webHidden/>
          </w:rPr>
          <w:instrText xml:space="preserve"> PAGEREF _Toc193466676 \h </w:instrText>
        </w:r>
        <w:r>
          <w:rPr>
            <w:noProof/>
            <w:webHidden/>
          </w:rPr>
        </w:r>
        <w:r>
          <w:rPr>
            <w:noProof/>
            <w:webHidden/>
          </w:rPr>
          <w:fldChar w:fldCharType="separate"/>
        </w:r>
        <w:r>
          <w:rPr>
            <w:noProof/>
            <w:webHidden/>
          </w:rPr>
          <w:t>56</w:t>
        </w:r>
        <w:r>
          <w:rPr>
            <w:noProof/>
            <w:webHidden/>
          </w:rPr>
          <w:fldChar w:fldCharType="end"/>
        </w:r>
      </w:hyperlink>
    </w:p>
    <w:p w14:paraId="5798AF7D" w14:textId="44DB37F7"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7" w:history="1">
        <w:r w:rsidRPr="00663535">
          <w:rPr>
            <w:rStyle w:val="Hyperlink"/>
            <w:noProof/>
          </w:rPr>
          <w:t>Codesnippet 8: Syntax Get-HWInfofromILO</w:t>
        </w:r>
        <w:r>
          <w:rPr>
            <w:noProof/>
            <w:webHidden/>
          </w:rPr>
          <w:tab/>
        </w:r>
        <w:r>
          <w:rPr>
            <w:noProof/>
            <w:webHidden/>
          </w:rPr>
          <w:fldChar w:fldCharType="begin"/>
        </w:r>
        <w:r>
          <w:rPr>
            <w:noProof/>
            <w:webHidden/>
          </w:rPr>
          <w:instrText xml:space="preserve"> PAGEREF _Toc193466677 \h </w:instrText>
        </w:r>
        <w:r>
          <w:rPr>
            <w:noProof/>
            <w:webHidden/>
          </w:rPr>
        </w:r>
        <w:r>
          <w:rPr>
            <w:noProof/>
            <w:webHidden/>
          </w:rPr>
          <w:fldChar w:fldCharType="separate"/>
        </w:r>
        <w:r>
          <w:rPr>
            <w:noProof/>
            <w:webHidden/>
          </w:rPr>
          <w:t>56</w:t>
        </w:r>
        <w:r>
          <w:rPr>
            <w:noProof/>
            <w:webHidden/>
          </w:rPr>
          <w:fldChar w:fldCharType="end"/>
        </w:r>
      </w:hyperlink>
    </w:p>
    <w:p w14:paraId="17912EB2" w14:textId="30A31711"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8" w:history="1">
        <w:r w:rsidRPr="00663535">
          <w:rPr>
            <w:rStyle w:val="Hyperlink"/>
            <w:noProof/>
          </w:rPr>
          <w:t>Codesnippet 9: Beispiel Update-Config</w:t>
        </w:r>
        <w:r>
          <w:rPr>
            <w:noProof/>
            <w:webHidden/>
          </w:rPr>
          <w:tab/>
        </w:r>
        <w:r>
          <w:rPr>
            <w:noProof/>
            <w:webHidden/>
          </w:rPr>
          <w:fldChar w:fldCharType="begin"/>
        </w:r>
        <w:r>
          <w:rPr>
            <w:noProof/>
            <w:webHidden/>
          </w:rPr>
          <w:instrText xml:space="preserve"> PAGEREF _Toc193466678 \h </w:instrText>
        </w:r>
        <w:r>
          <w:rPr>
            <w:noProof/>
            <w:webHidden/>
          </w:rPr>
        </w:r>
        <w:r>
          <w:rPr>
            <w:noProof/>
            <w:webHidden/>
          </w:rPr>
          <w:fldChar w:fldCharType="separate"/>
        </w:r>
        <w:r>
          <w:rPr>
            <w:noProof/>
            <w:webHidden/>
          </w:rPr>
          <w:t>56</w:t>
        </w:r>
        <w:r>
          <w:rPr>
            <w:noProof/>
            <w:webHidden/>
          </w:rPr>
          <w:fldChar w:fldCharType="end"/>
        </w:r>
      </w:hyperlink>
    </w:p>
    <w:p w14:paraId="37B925CD" w14:textId="2C0943D9"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79" w:history="1">
        <w:r w:rsidRPr="00663535">
          <w:rPr>
            <w:rStyle w:val="Hyperlink"/>
            <w:noProof/>
          </w:rPr>
          <w:t>Codesnippet 10: Ausschnitt Logdatei</w:t>
        </w:r>
        <w:r>
          <w:rPr>
            <w:noProof/>
            <w:webHidden/>
          </w:rPr>
          <w:tab/>
        </w:r>
        <w:r>
          <w:rPr>
            <w:noProof/>
            <w:webHidden/>
          </w:rPr>
          <w:fldChar w:fldCharType="begin"/>
        </w:r>
        <w:r>
          <w:rPr>
            <w:noProof/>
            <w:webHidden/>
          </w:rPr>
          <w:instrText xml:space="preserve"> PAGEREF _Toc193466679 \h </w:instrText>
        </w:r>
        <w:r>
          <w:rPr>
            <w:noProof/>
            <w:webHidden/>
          </w:rPr>
        </w:r>
        <w:r>
          <w:rPr>
            <w:noProof/>
            <w:webHidden/>
          </w:rPr>
          <w:fldChar w:fldCharType="separate"/>
        </w:r>
        <w:r>
          <w:rPr>
            <w:noProof/>
            <w:webHidden/>
          </w:rPr>
          <w:t>58</w:t>
        </w:r>
        <w:r>
          <w:rPr>
            <w:noProof/>
            <w:webHidden/>
          </w:rPr>
          <w:fldChar w:fldCharType="end"/>
        </w:r>
      </w:hyperlink>
    </w:p>
    <w:p w14:paraId="54EBF9B8" w14:textId="5A61938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0" w:history="1">
        <w:r w:rsidRPr="00663535">
          <w:rPr>
            <w:rStyle w:val="Hyperlink"/>
            <w:noProof/>
          </w:rPr>
          <w:t>Codesnippet 11: Aufruf Pingtest</w:t>
        </w:r>
        <w:r>
          <w:rPr>
            <w:noProof/>
            <w:webHidden/>
          </w:rPr>
          <w:tab/>
        </w:r>
        <w:r>
          <w:rPr>
            <w:noProof/>
            <w:webHidden/>
          </w:rPr>
          <w:fldChar w:fldCharType="begin"/>
        </w:r>
        <w:r>
          <w:rPr>
            <w:noProof/>
            <w:webHidden/>
          </w:rPr>
          <w:instrText xml:space="preserve"> PAGEREF _Toc193466680 \h </w:instrText>
        </w:r>
        <w:r>
          <w:rPr>
            <w:noProof/>
            <w:webHidden/>
          </w:rPr>
        </w:r>
        <w:r>
          <w:rPr>
            <w:noProof/>
            <w:webHidden/>
          </w:rPr>
          <w:fldChar w:fldCharType="separate"/>
        </w:r>
        <w:r>
          <w:rPr>
            <w:noProof/>
            <w:webHidden/>
          </w:rPr>
          <w:t>58</w:t>
        </w:r>
        <w:r>
          <w:rPr>
            <w:noProof/>
            <w:webHidden/>
          </w:rPr>
          <w:fldChar w:fldCharType="end"/>
        </w:r>
      </w:hyperlink>
    </w:p>
    <w:p w14:paraId="7BD7F649" w14:textId="791F16A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1" w:history="1">
        <w:r w:rsidRPr="00663535">
          <w:rPr>
            <w:rStyle w:val="Hyperlink"/>
            <w:noProof/>
          </w:rPr>
          <w:t>Codesnippet 12: Abfrage Inventory</w:t>
        </w:r>
        <w:r>
          <w:rPr>
            <w:noProof/>
            <w:webHidden/>
          </w:rPr>
          <w:tab/>
        </w:r>
        <w:r>
          <w:rPr>
            <w:noProof/>
            <w:webHidden/>
          </w:rPr>
          <w:fldChar w:fldCharType="begin"/>
        </w:r>
        <w:r>
          <w:rPr>
            <w:noProof/>
            <w:webHidden/>
          </w:rPr>
          <w:instrText xml:space="preserve"> PAGEREF _Toc193466681 \h </w:instrText>
        </w:r>
        <w:r>
          <w:rPr>
            <w:noProof/>
            <w:webHidden/>
          </w:rPr>
        </w:r>
        <w:r>
          <w:rPr>
            <w:noProof/>
            <w:webHidden/>
          </w:rPr>
          <w:fldChar w:fldCharType="separate"/>
        </w:r>
        <w:r>
          <w:rPr>
            <w:noProof/>
            <w:webHidden/>
          </w:rPr>
          <w:t>59</w:t>
        </w:r>
        <w:r>
          <w:rPr>
            <w:noProof/>
            <w:webHidden/>
          </w:rPr>
          <w:fldChar w:fldCharType="end"/>
        </w:r>
      </w:hyperlink>
    </w:p>
    <w:p w14:paraId="271044AF" w14:textId="2647FD46"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2" w:history="1">
        <w:r w:rsidRPr="00663535">
          <w:rPr>
            <w:rStyle w:val="Hyperlink"/>
            <w:noProof/>
          </w:rPr>
          <w:t>Codesnippet 13: Konvertierung der Inventory-Antwort</w:t>
        </w:r>
        <w:r>
          <w:rPr>
            <w:noProof/>
            <w:webHidden/>
          </w:rPr>
          <w:tab/>
        </w:r>
        <w:r>
          <w:rPr>
            <w:noProof/>
            <w:webHidden/>
          </w:rPr>
          <w:fldChar w:fldCharType="begin"/>
        </w:r>
        <w:r>
          <w:rPr>
            <w:noProof/>
            <w:webHidden/>
          </w:rPr>
          <w:instrText xml:space="preserve"> PAGEREF _Toc193466682 \h </w:instrText>
        </w:r>
        <w:r>
          <w:rPr>
            <w:noProof/>
            <w:webHidden/>
          </w:rPr>
        </w:r>
        <w:r>
          <w:rPr>
            <w:noProof/>
            <w:webHidden/>
          </w:rPr>
          <w:fldChar w:fldCharType="separate"/>
        </w:r>
        <w:r>
          <w:rPr>
            <w:noProof/>
            <w:webHidden/>
          </w:rPr>
          <w:t>59</w:t>
        </w:r>
        <w:r>
          <w:rPr>
            <w:noProof/>
            <w:webHidden/>
          </w:rPr>
          <w:fldChar w:fldCharType="end"/>
        </w:r>
      </w:hyperlink>
    </w:p>
    <w:p w14:paraId="3627B249" w14:textId="155EA2A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3" w:history="1">
        <w:r w:rsidRPr="00663535">
          <w:rPr>
            <w:rStyle w:val="Hyperlink"/>
            <w:noProof/>
          </w:rPr>
          <w:t>Codesnippet 14: ILO-Abfrage &amp; Standardisierung von Memory</w:t>
        </w:r>
        <w:r>
          <w:rPr>
            <w:noProof/>
            <w:webHidden/>
          </w:rPr>
          <w:tab/>
        </w:r>
        <w:r>
          <w:rPr>
            <w:noProof/>
            <w:webHidden/>
          </w:rPr>
          <w:fldChar w:fldCharType="begin"/>
        </w:r>
        <w:r>
          <w:rPr>
            <w:noProof/>
            <w:webHidden/>
          </w:rPr>
          <w:instrText xml:space="preserve"> PAGEREF _Toc193466683 \h </w:instrText>
        </w:r>
        <w:r>
          <w:rPr>
            <w:noProof/>
            <w:webHidden/>
          </w:rPr>
        </w:r>
        <w:r>
          <w:rPr>
            <w:noProof/>
            <w:webHidden/>
          </w:rPr>
          <w:fldChar w:fldCharType="separate"/>
        </w:r>
        <w:r>
          <w:rPr>
            <w:noProof/>
            <w:webHidden/>
          </w:rPr>
          <w:t>60</w:t>
        </w:r>
        <w:r>
          <w:rPr>
            <w:noProof/>
            <w:webHidden/>
          </w:rPr>
          <w:fldChar w:fldCharType="end"/>
        </w:r>
      </w:hyperlink>
    </w:p>
    <w:p w14:paraId="2BEF63A7" w14:textId="03A3B2CB"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4" w:history="1">
        <w:r w:rsidRPr="00663535">
          <w:rPr>
            <w:rStyle w:val="Hyperlink"/>
            <w:noProof/>
          </w:rPr>
          <w:t>Codesnippet 15: Modifizierte Logfunktion</w:t>
        </w:r>
        <w:r>
          <w:rPr>
            <w:noProof/>
            <w:webHidden/>
          </w:rPr>
          <w:tab/>
        </w:r>
        <w:r>
          <w:rPr>
            <w:noProof/>
            <w:webHidden/>
          </w:rPr>
          <w:fldChar w:fldCharType="begin"/>
        </w:r>
        <w:r>
          <w:rPr>
            <w:noProof/>
            <w:webHidden/>
          </w:rPr>
          <w:instrText xml:space="preserve"> PAGEREF _Toc193466684 \h </w:instrText>
        </w:r>
        <w:r>
          <w:rPr>
            <w:noProof/>
            <w:webHidden/>
          </w:rPr>
        </w:r>
        <w:r>
          <w:rPr>
            <w:noProof/>
            <w:webHidden/>
          </w:rPr>
          <w:fldChar w:fldCharType="separate"/>
        </w:r>
        <w:r>
          <w:rPr>
            <w:noProof/>
            <w:webHidden/>
          </w:rPr>
          <w:t>61</w:t>
        </w:r>
        <w:r>
          <w:rPr>
            <w:noProof/>
            <w:webHidden/>
          </w:rPr>
          <w:fldChar w:fldCharType="end"/>
        </w:r>
      </w:hyperlink>
    </w:p>
    <w:p w14:paraId="19CEBBF0" w14:textId="3F77EA79"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5" w:history="1">
        <w:r w:rsidRPr="00663535">
          <w:rPr>
            <w:rStyle w:val="Hyperlink"/>
            <w:noProof/>
          </w:rPr>
          <w:t>Codesnippet 16: DeviceInventory Inkompatibilität</w:t>
        </w:r>
        <w:r>
          <w:rPr>
            <w:noProof/>
            <w:webHidden/>
          </w:rPr>
          <w:tab/>
        </w:r>
        <w:r>
          <w:rPr>
            <w:noProof/>
            <w:webHidden/>
          </w:rPr>
          <w:fldChar w:fldCharType="begin"/>
        </w:r>
        <w:r>
          <w:rPr>
            <w:noProof/>
            <w:webHidden/>
          </w:rPr>
          <w:instrText xml:space="preserve"> PAGEREF _Toc193466685 \h </w:instrText>
        </w:r>
        <w:r>
          <w:rPr>
            <w:noProof/>
            <w:webHidden/>
          </w:rPr>
        </w:r>
        <w:r>
          <w:rPr>
            <w:noProof/>
            <w:webHidden/>
          </w:rPr>
          <w:fldChar w:fldCharType="separate"/>
        </w:r>
        <w:r>
          <w:rPr>
            <w:noProof/>
            <w:webHidden/>
          </w:rPr>
          <w:t>61</w:t>
        </w:r>
        <w:r>
          <w:rPr>
            <w:noProof/>
            <w:webHidden/>
          </w:rPr>
          <w:fldChar w:fldCharType="end"/>
        </w:r>
      </w:hyperlink>
    </w:p>
    <w:p w14:paraId="2B0C977E" w14:textId="5F69F9D2"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6" w:history="1">
        <w:r w:rsidRPr="00663535">
          <w:rPr>
            <w:rStyle w:val="Hyperlink"/>
            <w:noProof/>
          </w:rPr>
          <w:t>Codesnippet 17: Ausgabe bei Inkompatibilität</w:t>
        </w:r>
        <w:r>
          <w:rPr>
            <w:noProof/>
            <w:webHidden/>
          </w:rPr>
          <w:tab/>
        </w:r>
        <w:r>
          <w:rPr>
            <w:noProof/>
            <w:webHidden/>
          </w:rPr>
          <w:fldChar w:fldCharType="begin"/>
        </w:r>
        <w:r>
          <w:rPr>
            <w:noProof/>
            <w:webHidden/>
          </w:rPr>
          <w:instrText xml:space="preserve"> PAGEREF _Toc193466686 \h </w:instrText>
        </w:r>
        <w:r>
          <w:rPr>
            <w:noProof/>
            <w:webHidden/>
          </w:rPr>
        </w:r>
        <w:r>
          <w:rPr>
            <w:noProof/>
            <w:webHidden/>
          </w:rPr>
          <w:fldChar w:fldCharType="separate"/>
        </w:r>
        <w:r>
          <w:rPr>
            <w:noProof/>
            <w:webHidden/>
          </w:rPr>
          <w:t>61</w:t>
        </w:r>
        <w:r>
          <w:rPr>
            <w:noProof/>
            <w:webHidden/>
          </w:rPr>
          <w:fldChar w:fldCharType="end"/>
        </w:r>
      </w:hyperlink>
    </w:p>
    <w:p w14:paraId="1D1C842F" w14:textId="377847D3"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7" w:history="1">
        <w:r w:rsidRPr="00663535">
          <w:rPr>
            <w:rStyle w:val="Hyperlink"/>
            <w:noProof/>
          </w:rPr>
          <w:t>Codesnippet 18: Dateispeicherung JSON</w:t>
        </w:r>
        <w:r>
          <w:rPr>
            <w:noProof/>
            <w:webHidden/>
          </w:rPr>
          <w:tab/>
        </w:r>
        <w:r>
          <w:rPr>
            <w:noProof/>
            <w:webHidden/>
          </w:rPr>
          <w:fldChar w:fldCharType="begin"/>
        </w:r>
        <w:r>
          <w:rPr>
            <w:noProof/>
            <w:webHidden/>
          </w:rPr>
          <w:instrText xml:space="preserve"> PAGEREF _Toc193466687 \h </w:instrText>
        </w:r>
        <w:r>
          <w:rPr>
            <w:noProof/>
            <w:webHidden/>
          </w:rPr>
        </w:r>
        <w:r>
          <w:rPr>
            <w:noProof/>
            <w:webHidden/>
          </w:rPr>
          <w:fldChar w:fldCharType="separate"/>
        </w:r>
        <w:r>
          <w:rPr>
            <w:noProof/>
            <w:webHidden/>
          </w:rPr>
          <w:t>62</w:t>
        </w:r>
        <w:r>
          <w:rPr>
            <w:noProof/>
            <w:webHidden/>
          </w:rPr>
          <w:fldChar w:fldCharType="end"/>
        </w:r>
      </w:hyperlink>
    </w:p>
    <w:p w14:paraId="6A07B685" w14:textId="433A9A1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8" w:history="1">
        <w:r w:rsidRPr="00663535">
          <w:rPr>
            <w:rStyle w:val="Hyperlink"/>
            <w:noProof/>
          </w:rPr>
          <w:t>Codesnippet 19: Generierung des Pfades falls er nicht existiert.</w:t>
        </w:r>
        <w:r>
          <w:rPr>
            <w:noProof/>
            <w:webHidden/>
          </w:rPr>
          <w:tab/>
        </w:r>
        <w:r>
          <w:rPr>
            <w:noProof/>
            <w:webHidden/>
          </w:rPr>
          <w:fldChar w:fldCharType="begin"/>
        </w:r>
        <w:r>
          <w:rPr>
            <w:noProof/>
            <w:webHidden/>
          </w:rPr>
          <w:instrText xml:space="preserve"> PAGEREF _Toc193466688 \h </w:instrText>
        </w:r>
        <w:r>
          <w:rPr>
            <w:noProof/>
            <w:webHidden/>
          </w:rPr>
        </w:r>
        <w:r>
          <w:rPr>
            <w:noProof/>
            <w:webHidden/>
          </w:rPr>
          <w:fldChar w:fldCharType="separate"/>
        </w:r>
        <w:r>
          <w:rPr>
            <w:noProof/>
            <w:webHidden/>
          </w:rPr>
          <w:t>62</w:t>
        </w:r>
        <w:r>
          <w:rPr>
            <w:noProof/>
            <w:webHidden/>
          </w:rPr>
          <w:fldChar w:fldCharType="end"/>
        </w:r>
      </w:hyperlink>
    </w:p>
    <w:p w14:paraId="44F1F60A" w14:textId="344BD5C7"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89" w:history="1">
        <w:r w:rsidRPr="00663535">
          <w:rPr>
            <w:rStyle w:val="Hyperlink"/>
            <w:noProof/>
          </w:rPr>
          <w:t>Codesnippet 20: Standardisierung von CSV-Dateien</w:t>
        </w:r>
        <w:r>
          <w:rPr>
            <w:noProof/>
            <w:webHidden/>
          </w:rPr>
          <w:tab/>
        </w:r>
        <w:r>
          <w:rPr>
            <w:noProof/>
            <w:webHidden/>
          </w:rPr>
          <w:fldChar w:fldCharType="begin"/>
        </w:r>
        <w:r>
          <w:rPr>
            <w:noProof/>
            <w:webHidden/>
          </w:rPr>
          <w:instrText xml:space="preserve"> PAGEREF _Toc193466689 \h </w:instrText>
        </w:r>
        <w:r>
          <w:rPr>
            <w:noProof/>
            <w:webHidden/>
          </w:rPr>
        </w:r>
        <w:r>
          <w:rPr>
            <w:noProof/>
            <w:webHidden/>
          </w:rPr>
          <w:fldChar w:fldCharType="separate"/>
        </w:r>
        <w:r>
          <w:rPr>
            <w:noProof/>
            <w:webHidden/>
          </w:rPr>
          <w:t>64</w:t>
        </w:r>
        <w:r>
          <w:rPr>
            <w:noProof/>
            <w:webHidden/>
          </w:rPr>
          <w:fldChar w:fldCharType="end"/>
        </w:r>
      </w:hyperlink>
    </w:p>
    <w:p w14:paraId="1178C2CA" w14:textId="358F94E0"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0" w:history="1">
        <w:r w:rsidRPr="00663535">
          <w:rPr>
            <w:rStyle w:val="Hyperlink"/>
            <w:noProof/>
          </w:rPr>
          <w:t>Codesnippet 21: Fehlerbehandlung mit verschiedenen Catches</w:t>
        </w:r>
        <w:r>
          <w:rPr>
            <w:noProof/>
            <w:webHidden/>
          </w:rPr>
          <w:tab/>
        </w:r>
        <w:r>
          <w:rPr>
            <w:noProof/>
            <w:webHidden/>
          </w:rPr>
          <w:fldChar w:fldCharType="begin"/>
        </w:r>
        <w:r>
          <w:rPr>
            <w:noProof/>
            <w:webHidden/>
          </w:rPr>
          <w:instrText xml:space="preserve"> PAGEREF _Toc193466690 \h </w:instrText>
        </w:r>
        <w:r>
          <w:rPr>
            <w:noProof/>
            <w:webHidden/>
          </w:rPr>
        </w:r>
        <w:r>
          <w:rPr>
            <w:noProof/>
            <w:webHidden/>
          </w:rPr>
          <w:fldChar w:fldCharType="separate"/>
        </w:r>
        <w:r>
          <w:rPr>
            <w:noProof/>
            <w:webHidden/>
          </w:rPr>
          <w:t>65</w:t>
        </w:r>
        <w:r>
          <w:rPr>
            <w:noProof/>
            <w:webHidden/>
          </w:rPr>
          <w:fldChar w:fldCharType="end"/>
        </w:r>
      </w:hyperlink>
    </w:p>
    <w:p w14:paraId="60D57B19" w14:textId="2B5CC492"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1" w:history="1">
        <w:r w:rsidRPr="00663535">
          <w:rPr>
            <w:rStyle w:val="Hyperlink"/>
            <w:noProof/>
          </w:rPr>
          <w:t>Codesnippet 22:  Save-Exception Funktion</w:t>
        </w:r>
        <w:r>
          <w:rPr>
            <w:noProof/>
            <w:webHidden/>
          </w:rPr>
          <w:tab/>
        </w:r>
        <w:r>
          <w:rPr>
            <w:noProof/>
            <w:webHidden/>
          </w:rPr>
          <w:fldChar w:fldCharType="begin"/>
        </w:r>
        <w:r>
          <w:rPr>
            <w:noProof/>
            <w:webHidden/>
          </w:rPr>
          <w:instrText xml:space="preserve"> PAGEREF _Toc193466691 \h </w:instrText>
        </w:r>
        <w:r>
          <w:rPr>
            <w:noProof/>
            <w:webHidden/>
          </w:rPr>
        </w:r>
        <w:r>
          <w:rPr>
            <w:noProof/>
            <w:webHidden/>
          </w:rPr>
          <w:fldChar w:fldCharType="separate"/>
        </w:r>
        <w:r>
          <w:rPr>
            <w:noProof/>
            <w:webHidden/>
          </w:rPr>
          <w:t>65</w:t>
        </w:r>
        <w:r>
          <w:rPr>
            <w:noProof/>
            <w:webHidden/>
          </w:rPr>
          <w:fldChar w:fldCharType="end"/>
        </w:r>
      </w:hyperlink>
    </w:p>
    <w:p w14:paraId="78E0655D" w14:textId="0767980E"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2" w:history="1">
        <w:r w:rsidRPr="00663535">
          <w:rPr>
            <w:rStyle w:val="Hyperlink"/>
            <w:noProof/>
          </w:rPr>
          <w:t>Codesnippet 23: Fehlerbehandlung Connect-HPEILO</w:t>
        </w:r>
        <w:r>
          <w:rPr>
            <w:noProof/>
            <w:webHidden/>
          </w:rPr>
          <w:tab/>
        </w:r>
        <w:r>
          <w:rPr>
            <w:noProof/>
            <w:webHidden/>
          </w:rPr>
          <w:fldChar w:fldCharType="begin"/>
        </w:r>
        <w:r>
          <w:rPr>
            <w:noProof/>
            <w:webHidden/>
          </w:rPr>
          <w:instrText xml:space="preserve"> PAGEREF _Toc193466692 \h </w:instrText>
        </w:r>
        <w:r>
          <w:rPr>
            <w:noProof/>
            <w:webHidden/>
          </w:rPr>
        </w:r>
        <w:r>
          <w:rPr>
            <w:noProof/>
            <w:webHidden/>
          </w:rPr>
          <w:fldChar w:fldCharType="separate"/>
        </w:r>
        <w:r>
          <w:rPr>
            <w:noProof/>
            <w:webHidden/>
          </w:rPr>
          <w:t>66</w:t>
        </w:r>
        <w:r>
          <w:rPr>
            <w:noProof/>
            <w:webHidden/>
          </w:rPr>
          <w:fldChar w:fldCharType="end"/>
        </w:r>
      </w:hyperlink>
    </w:p>
    <w:p w14:paraId="539DA795" w14:textId="0401528C"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3" w:history="1">
        <w:r w:rsidRPr="00663535">
          <w:rPr>
            <w:rStyle w:val="Hyperlink"/>
            <w:noProof/>
          </w:rPr>
          <w:t>Codesnippet 24: Validation Konfiguration</w:t>
        </w:r>
        <w:r>
          <w:rPr>
            <w:noProof/>
            <w:webHidden/>
          </w:rPr>
          <w:tab/>
        </w:r>
        <w:r>
          <w:rPr>
            <w:noProof/>
            <w:webHidden/>
          </w:rPr>
          <w:fldChar w:fldCharType="begin"/>
        </w:r>
        <w:r>
          <w:rPr>
            <w:noProof/>
            <w:webHidden/>
          </w:rPr>
          <w:instrText xml:space="preserve"> PAGEREF _Toc193466693 \h </w:instrText>
        </w:r>
        <w:r>
          <w:rPr>
            <w:noProof/>
            <w:webHidden/>
          </w:rPr>
        </w:r>
        <w:r>
          <w:rPr>
            <w:noProof/>
            <w:webHidden/>
          </w:rPr>
          <w:fldChar w:fldCharType="separate"/>
        </w:r>
        <w:r>
          <w:rPr>
            <w:noProof/>
            <w:webHidden/>
          </w:rPr>
          <w:t>66</w:t>
        </w:r>
        <w:r>
          <w:rPr>
            <w:noProof/>
            <w:webHidden/>
          </w:rPr>
          <w:fldChar w:fldCharType="end"/>
        </w:r>
      </w:hyperlink>
    </w:p>
    <w:p w14:paraId="6232D046" w14:textId="50079464"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4" w:history="1">
        <w:r w:rsidRPr="00663535">
          <w:rPr>
            <w:rStyle w:val="Hyperlink"/>
            <w:noProof/>
            <w:lang w:val="en-US"/>
          </w:rPr>
          <w:t>Codesnippet 25: Ausschnitt Convert-PathsToValidated</w:t>
        </w:r>
        <w:r>
          <w:rPr>
            <w:noProof/>
            <w:webHidden/>
          </w:rPr>
          <w:tab/>
        </w:r>
        <w:r>
          <w:rPr>
            <w:noProof/>
            <w:webHidden/>
          </w:rPr>
          <w:fldChar w:fldCharType="begin"/>
        </w:r>
        <w:r>
          <w:rPr>
            <w:noProof/>
            <w:webHidden/>
          </w:rPr>
          <w:instrText xml:space="preserve"> PAGEREF _Toc193466694 \h </w:instrText>
        </w:r>
        <w:r>
          <w:rPr>
            <w:noProof/>
            <w:webHidden/>
          </w:rPr>
        </w:r>
        <w:r>
          <w:rPr>
            <w:noProof/>
            <w:webHidden/>
          </w:rPr>
          <w:fldChar w:fldCharType="separate"/>
        </w:r>
        <w:r>
          <w:rPr>
            <w:noProof/>
            <w:webHidden/>
          </w:rPr>
          <w:t>67</w:t>
        </w:r>
        <w:r>
          <w:rPr>
            <w:noProof/>
            <w:webHidden/>
          </w:rPr>
          <w:fldChar w:fldCharType="end"/>
        </w:r>
      </w:hyperlink>
    </w:p>
    <w:p w14:paraId="526D02C4" w14:textId="69A51098" w:rsidR="002D5C9C" w:rsidRDefault="002D5C9C">
      <w:pPr>
        <w:pStyle w:val="Abbildungsverzeichnis"/>
        <w:rPr>
          <w:rFonts w:eastAsiaTheme="minorEastAsia" w:cstheme="minorBidi"/>
          <w:noProof/>
          <w:kern w:val="2"/>
          <w:position w:val="0"/>
          <w:szCs w:val="22"/>
          <w:lang w:eastAsia="de-CH"/>
          <w14:ligatures w14:val="standardContextual"/>
        </w:rPr>
      </w:pPr>
      <w:hyperlink w:anchor="_Toc193466695" w:history="1">
        <w:r w:rsidRPr="00663535">
          <w:rPr>
            <w:rStyle w:val="Hyperlink"/>
            <w:noProof/>
          </w:rPr>
          <w:t>Codesnippet 26: Implementation Verbindungsaufbau</w:t>
        </w:r>
        <w:r>
          <w:rPr>
            <w:noProof/>
            <w:webHidden/>
          </w:rPr>
          <w:tab/>
        </w:r>
        <w:r>
          <w:rPr>
            <w:noProof/>
            <w:webHidden/>
          </w:rPr>
          <w:fldChar w:fldCharType="begin"/>
        </w:r>
        <w:r>
          <w:rPr>
            <w:noProof/>
            <w:webHidden/>
          </w:rPr>
          <w:instrText xml:space="preserve"> PAGEREF _Toc193466695 \h </w:instrText>
        </w:r>
        <w:r>
          <w:rPr>
            <w:noProof/>
            <w:webHidden/>
          </w:rPr>
        </w:r>
        <w:r>
          <w:rPr>
            <w:noProof/>
            <w:webHidden/>
          </w:rPr>
          <w:fldChar w:fldCharType="separate"/>
        </w:r>
        <w:r>
          <w:rPr>
            <w:noProof/>
            <w:webHidden/>
          </w:rPr>
          <w:t>68</w:t>
        </w:r>
        <w:r>
          <w:rPr>
            <w:noProof/>
            <w:webHidden/>
          </w:rPr>
          <w:fldChar w:fldCharType="end"/>
        </w:r>
      </w:hyperlink>
    </w:p>
    <w:p w14:paraId="08DF61F0" w14:textId="3B100447" w:rsidR="00740DF2" w:rsidRDefault="00740DF2" w:rsidP="009F0D84">
      <w:r>
        <w:fldChar w:fldCharType="end"/>
      </w:r>
    </w:p>
    <w:p w14:paraId="024A5F3B" w14:textId="77777777" w:rsidR="00740DF2" w:rsidRDefault="00740DF2">
      <w:pPr>
        <w:spacing w:line="280" w:lineRule="atLeast"/>
      </w:pPr>
      <w:r>
        <w:br w:type="page"/>
      </w:r>
    </w:p>
    <w:p w14:paraId="76BCAEAB" w14:textId="73739774" w:rsidR="009F0D84" w:rsidRDefault="009F0D84" w:rsidP="00F9093F">
      <w:pPr>
        <w:pStyle w:val="berschrift1nummeriert"/>
      </w:pPr>
      <w:bookmarkStart w:id="126" w:name="_Toc193462963"/>
      <w:proofErr w:type="spellStart"/>
      <w:r>
        <w:lastRenderedPageBreak/>
        <w:t>Glossar</w:t>
      </w:r>
      <w:proofErr w:type="spellEnd"/>
      <w:r w:rsidR="006249B6">
        <w:t xml:space="preserve"> (</w:t>
      </w:r>
      <w:proofErr w:type="spellStart"/>
      <w:r w:rsidR="006249B6">
        <w:t>Alphabetisch</w:t>
      </w:r>
      <w:proofErr w:type="spellEnd"/>
      <w:r w:rsidR="006249B6">
        <w:t xml:space="preserve"> </w:t>
      </w:r>
      <w:proofErr w:type="spellStart"/>
      <w:r w:rsidR="006249B6">
        <w:t>sortiert</w:t>
      </w:r>
      <w:proofErr w:type="spellEnd"/>
      <w:r w:rsidR="006249B6">
        <w:t>)</w:t>
      </w:r>
      <w:bookmarkEnd w:id="126"/>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54F77EC9" w:rsidR="00726626" w:rsidRDefault="002D5C9C" w:rsidP="007D2B5D">
            <w:r>
              <w:t>Folgt.</w:t>
            </w:r>
          </w:p>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546C2193" w:rsidR="00726626" w:rsidRDefault="002D5C9C" w:rsidP="007D2B5D">
            <w:r>
              <w:t>Folgt.</w:t>
            </w:r>
          </w:p>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2F075CAB" w:rsidR="00726626" w:rsidRDefault="002D5C9C" w:rsidP="007D2B5D">
            <w:r>
              <w:t>Folgt.</w:t>
            </w:r>
          </w:p>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4E3279E7" w:rsidR="00726626" w:rsidRDefault="002D5C9C" w:rsidP="007D2B5D">
            <w:r>
              <w:t>Folgt.</w:t>
            </w:r>
          </w:p>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33CDF085" w:rsidR="00726626" w:rsidRDefault="002D5C9C" w:rsidP="007D2B5D">
            <w:r>
              <w:t>Folgt.</w:t>
            </w:r>
          </w:p>
        </w:tc>
      </w:tr>
      <w:tr w:rsidR="00EC5C75" w14:paraId="1B5ED11B" w14:textId="77777777" w:rsidTr="00950389">
        <w:tc>
          <w:tcPr>
            <w:tcW w:w="2127" w:type="dxa"/>
          </w:tcPr>
          <w:p w14:paraId="00A29ED8" w14:textId="1F88C7DC" w:rsidR="00EC5C75" w:rsidRDefault="00EC5C75" w:rsidP="007D2B5D">
            <w:proofErr w:type="spellStart"/>
            <w:r>
              <w:t>ParameterSet</w:t>
            </w:r>
            <w:proofErr w:type="spellEnd"/>
          </w:p>
        </w:tc>
        <w:tc>
          <w:tcPr>
            <w:tcW w:w="6889" w:type="dxa"/>
          </w:tcPr>
          <w:p w14:paraId="79B477A4" w14:textId="43D4F908" w:rsidR="00EC5C75" w:rsidRDefault="002D5C9C" w:rsidP="007D2B5D">
            <w:r>
              <w:t>Folgt.</w:t>
            </w:r>
          </w:p>
        </w:tc>
      </w:tr>
    </w:tbl>
    <w:p w14:paraId="466E6935" w14:textId="77777777" w:rsidR="009F0D84" w:rsidRDefault="009F0D84" w:rsidP="00F9093F">
      <w:pPr>
        <w:pStyle w:val="berschrift1nummeriert"/>
      </w:pPr>
      <w:bookmarkStart w:id="127" w:name="_Toc193462964"/>
      <w:proofErr w:type="spellStart"/>
      <w:r>
        <w:t>Abkürzungsverzeichnis</w:t>
      </w:r>
      <w:bookmarkEnd w:id="127"/>
      <w:proofErr w:type="spellEnd"/>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2D5C9C" w:rsidRPr="00122D86" w14:paraId="50F12A47" w14:textId="77777777" w:rsidTr="00663085">
        <w:tc>
          <w:tcPr>
            <w:tcW w:w="1696" w:type="dxa"/>
          </w:tcPr>
          <w:p w14:paraId="52084FB2" w14:textId="0F6B656A" w:rsidR="002D5C9C" w:rsidRDefault="002D5C9C" w:rsidP="002D5C9C">
            <w:r>
              <w:t>NIC</w:t>
            </w:r>
          </w:p>
        </w:tc>
        <w:tc>
          <w:tcPr>
            <w:tcW w:w="7320" w:type="dxa"/>
          </w:tcPr>
          <w:p w14:paraId="23E630F7" w14:textId="6A91DA0A" w:rsidR="002D5C9C" w:rsidRDefault="002D5C9C" w:rsidP="002D5C9C">
            <w:pPr>
              <w:keepNext/>
            </w:pPr>
            <w:r>
              <w:t>Folgt.</w:t>
            </w:r>
          </w:p>
        </w:tc>
      </w:tr>
    </w:tbl>
    <w:p w14:paraId="2C59C589" w14:textId="77777777" w:rsidR="009F0D84" w:rsidRDefault="009F0D84" w:rsidP="009F0D84"/>
    <w:p w14:paraId="0AFBF011" w14:textId="77777777" w:rsidR="009F0D84" w:rsidRDefault="009F0D84" w:rsidP="00F9093F">
      <w:pPr>
        <w:pStyle w:val="berschrift1nummeriert"/>
      </w:pPr>
      <w:bookmarkStart w:id="128" w:name="_Toc193462965"/>
      <w:proofErr w:type="spellStart"/>
      <w:r>
        <w:t>Selbstständigkeitserklärung</w:t>
      </w:r>
      <w:bookmarkEnd w:id="128"/>
      <w:proofErr w:type="spellEnd"/>
    </w:p>
    <w:p w14:paraId="7E3560BD" w14:textId="77777777" w:rsidR="009F0D84" w:rsidRDefault="009F0D84" w:rsidP="009F0D84">
      <w:r>
        <w:t xml:space="preserve">Hiermit erkläre ich, Yannick Wernle, dass ich die vorliegende IPA-Arbeit selbstständig und </w:t>
      </w:r>
      <w:proofErr w:type="spellStart"/>
      <w:r>
        <w:t>ihne</w:t>
      </w:r>
      <w:proofErr w:type="spellEnd"/>
      <w:r>
        <w:t xml:space="preserv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bookmarkStart w:id="129" w:name="_Toc193462966"/>
      <w:proofErr w:type="spellStart"/>
      <w:r>
        <w:t>Anhang</w:t>
      </w:r>
      <w:bookmarkEnd w:id="129"/>
      <w:proofErr w:type="spellEnd"/>
    </w:p>
    <w:p w14:paraId="279ADD0E" w14:textId="14AE615A" w:rsidR="00055A18" w:rsidRDefault="0003557B" w:rsidP="00055A18">
      <w:pPr>
        <w:pStyle w:val="berschrift2nummeriert"/>
        <w:rPr>
          <w:lang w:val="en-US"/>
        </w:rPr>
      </w:pPr>
      <w:bookmarkStart w:id="130" w:name="_Toc193462967"/>
      <w:proofErr w:type="spellStart"/>
      <w:r>
        <w:rPr>
          <w:lang w:val="en-US"/>
        </w:rPr>
        <w:t>Protokoll</w:t>
      </w:r>
      <w:proofErr w:type="spellEnd"/>
      <w:r>
        <w:rPr>
          <w:lang w:val="en-US"/>
        </w:rPr>
        <w:t xml:space="preserve"> </w:t>
      </w:r>
      <w:proofErr w:type="spellStart"/>
      <w:r w:rsidR="00055A18">
        <w:rPr>
          <w:lang w:val="en-US"/>
        </w:rPr>
        <w:t>Erster</w:t>
      </w:r>
      <w:proofErr w:type="spellEnd"/>
      <w:r w:rsidR="00055A18">
        <w:rPr>
          <w:lang w:val="en-US"/>
        </w:rPr>
        <w:t xml:space="preserve"> </w:t>
      </w:r>
      <w:proofErr w:type="spellStart"/>
      <w:r w:rsidR="00055A18">
        <w:rPr>
          <w:lang w:val="en-US"/>
        </w:rPr>
        <w:t>Expertenbesuch</w:t>
      </w:r>
      <w:bookmarkEnd w:id="130"/>
      <w:proofErr w:type="spellEnd"/>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proofErr w:type="spellStart"/>
            <w:r>
              <w:rPr>
                <w:lang w:val="en-US"/>
              </w:rPr>
              <w:t>Teilnehmer</w:t>
            </w:r>
            <w:proofErr w:type="spellEnd"/>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lastRenderedPageBreak/>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proofErr w:type="spellStart"/>
      <w:r>
        <w:rPr>
          <w:b/>
          <w:lang w:val="en-US"/>
        </w:rPr>
        <w:t>Traktanden</w:t>
      </w:r>
      <w:proofErr w:type="spellEnd"/>
      <w:r>
        <w:rPr>
          <w:lang w:val="en-US"/>
        </w:rPr>
        <w:t>:</w:t>
      </w:r>
    </w:p>
    <w:p w14:paraId="024F1C20" w14:textId="1EF3C28F" w:rsidR="0003557B" w:rsidRDefault="0003557B" w:rsidP="00055A18">
      <w:pPr>
        <w:pStyle w:val="Listenabsatz"/>
        <w:numPr>
          <w:ilvl w:val="0"/>
          <w:numId w:val="12"/>
        </w:numPr>
        <w:rPr>
          <w:lang w:val="en-US"/>
        </w:rPr>
      </w:pPr>
      <w:proofErr w:type="spellStart"/>
      <w:r>
        <w:rPr>
          <w:lang w:val="en-US"/>
        </w:rPr>
        <w:t>Kurze</w:t>
      </w:r>
      <w:proofErr w:type="spellEnd"/>
      <w:r>
        <w:rPr>
          <w:lang w:val="en-US"/>
        </w:rPr>
        <w:t xml:space="preserve"> </w:t>
      </w:r>
      <w:proofErr w:type="spellStart"/>
      <w:r>
        <w:rPr>
          <w:lang w:val="en-US"/>
        </w:rPr>
        <w:t>Vorstellung</w:t>
      </w:r>
      <w:proofErr w:type="spellEnd"/>
      <w:r>
        <w:rPr>
          <w:lang w:val="en-US"/>
        </w:rPr>
        <w:t>,</w:t>
      </w:r>
    </w:p>
    <w:p w14:paraId="09DB2CB4" w14:textId="31FD0F9F" w:rsidR="0003557B" w:rsidRDefault="0003557B" w:rsidP="00055A18">
      <w:pPr>
        <w:pStyle w:val="Listenabsatz"/>
        <w:numPr>
          <w:ilvl w:val="0"/>
          <w:numId w:val="12"/>
        </w:numPr>
        <w:rPr>
          <w:lang w:val="en-US"/>
        </w:rPr>
      </w:pPr>
      <w:proofErr w:type="spellStart"/>
      <w:r>
        <w:rPr>
          <w:lang w:val="en-US"/>
        </w:rPr>
        <w:t>Besprechung</w:t>
      </w:r>
      <w:proofErr w:type="spellEnd"/>
      <w:r>
        <w:rPr>
          <w:lang w:val="en-US"/>
        </w:rPr>
        <w:t xml:space="preserve"> </w:t>
      </w:r>
      <w:proofErr w:type="spellStart"/>
      <w:r>
        <w:rPr>
          <w:lang w:val="en-US"/>
        </w:rPr>
        <w:t>Aufgabenstellung</w:t>
      </w:r>
      <w:proofErr w:type="spellEnd"/>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proofErr w:type="spellStart"/>
      <w:r>
        <w:rPr>
          <w:b/>
          <w:lang w:val="en-US"/>
        </w:rPr>
        <w:t>Fragen</w:t>
      </w:r>
      <w:proofErr w:type="spellEnd"/>
      <w:r>
        <w:rPr>
          <w:b/>
          <w:lang w:val="en-US"/>
        </w:rPr>
        <w:t>:</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bookmarkStart w:id="131" w:name="_Toc193462968"/>
      <w:r>
        <w:lastRenderedPageBreak/>
        <w:t>Protokoll Zweiter Expertenbesuch</w:t>
      </w:r>
      <w:bookmarkEnd w:id="131"/>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proofErr w:type="spellStart"/>
            <w:r>
              <w:rPr>
                <w:lang w:val="en-US"/>
              </w:rPr>
              <w:t>Teilnehmer</w:t>
            </w:r>
            <w:proofErr w:type="spellEnd"/>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proofErr w:type="spellStart"/>
      <w:r>
        <w:rPr>
          <w:b/>
          <w:lang w:val="en-US"/>
        </w:rPr>
        <w:t>Traktanden</w:t>
      </w:r>
      <w:proofErr w:type="spellEnd"/>
      <w:r>
        <w:rPr>
          <w:lang w:val="en-US"/>
        </w:rPr>
        <w:t>:</w:t>
      </w:r>
    </w:p>
    <w:p w14:paraId="4098BD09" w14:textId="31717D60" w:rsidR="007A278C" w:rsidRDefault="007A278C" w:rsidP="00FE66D7">
      <w:pPr>
        <w:pStyle w:val="Listenabsatz"/>
        <w:numPr>
          <w:ilvl w:val="0"/>
          <w:numId w:val="12"/>
        </w:numPr>
        <w:rPr>
          <w:lang w:val="en-US"/>
        </w:rPr>
      </w:pPr>
      <w:proofErr w:type="spellStart"/>
      <w:r>
        <w:rPr>
          <w:lang w:val="en-US"/>
        </w:rPr>
        <w:t>Kurze</w:t>
      </w:r>
      <w:proofErr w:type="spellEnd"/>
      <w:r>
        <w:rPr>
          <w:lang w:val="en-US"/>
        </w:rPr>
        <w:t xml:space="preserve"> </w:t>
      </w:r>
      <w:proofErr w:type="spellStart"/>
      <w:r w:rsidR="00FE66D7">
        <w:rPr>
          <w:lang w:val="en-US"/>
        </w:rPr>
        <w:t>Besprechung</w:t>
      </w:r>
      <w:proofErr w:type="spellEnd"/>
      <w:r w:rsidR="00FE66D7">
        <w:rPr>
          <w:lang w:val="en-US"/>
        </w:rPr>
        <w:t xml:space="preserve"> </w:t>
      </w:r>
      <w:proofErr w:type="spellStart"/>
      <w:r w:rsidR="00FE66D7">
        <w:rPr>
          <w:lang w:val="en-US"/>
        </w:rPr>
        <w:t>über</w:t>
      </w:r>
      <w:proofErr w:type="spellEnd"/>
      <w:r w:rsidR="00FE66D7">
        <w:rPr>
          <w:lang w:val="en-US"/>
        </w:rPr>
        <w:t xml:space="preserve"> Stand</w:t>
      </w:r>
    </w:p>
    <w:p w14:paraId="5AFD8A4F" w14:textId="49EC120A" w:rsidR="00FE66D7" w:rsidRDefault="00FE66D7" w:rsidP="00FE66D7">
      <w:pPr>
        <w:pStyle w:val="Listenabsatz"/>
        <w:numPr>
          <w:ilvl w:val="1"/>
          <w:numId w:val="12"/>
        </w:numPr>
        <w:rPr>
          <w:lang w:val="en-US"/>
        </w:rPr>
      </w:pPr>
      <w:proofErr w:type="spellStart"/>
      <w:r>
        <w:rPr>
          <w:lang w:val="en-US"/>
        </w:rPr>
        <w:t>Zeitplan</w:t>
      </w:r>
      <w:proofErr w:type="spellEnd"/>
      <w:r>
        <w:rPr>
          <w:lang w:val="en-US"/>
        </w:rPr>
        <w:t xml:space="preserve"> </w:t>
      </w:r>
      <w:proofErr w:type="spellStart"/>
      <w:r>
        <w:rPr>
          <w:lang w:val="en-US"/>
        </w:rPr>
        <w:t>angeschaut</w:t>
      </w:r>
      <w:proofErr w:type="spellEnd"/>
    </w:p>
    <w:p w14:paraId="53F87611" w14:textId="0D65B17F" w:rsidR="00FE66D7" w:rsidRDefault="00FE66D7" w:rsidP="00FE66D7">
      <w:pPr>
        <w:pStyle w:val="Listenabsatz"/>
        <w:numPr>
          <w:ilvl w:val="1"/>
          <w:numId w:val="12"/>
        </w:numPr>
        <w:rPr>
          <w:lang w:val="en-US"/>
        </w:rPr>
      </w:pPr>
      <w:proofErr w:type="spellStart"/>
      <w:r>
        <w:rPr>
          <w:lang w:val="en-US"/>
        </w:rPr>
        <w:t>Dokumentation</w:t>
      </w:r>
      <w:proofErr w:type="spellEnd"/>
      <w:r>
        <w:rPr>
          <w:lang w:val="en-US"/>
        </w:rPr>
        <w:t xml:space="preserve"> </w:t>
      </w:r>
      <w:proofErr w:type="spellStart"/>
      <w:r>
        <w:rPr>
          <w:lang w:val="en-US"/>
        </w:rPr>
        <w:t>angeschaut</w:t>
      </w:r>
      <w:proofErr w:type="spellEnd"/>
      <w:r>
        <w:rPr>
          <w:lang w:val="en-US"/>
        </w:rPr>
        <w:t xml:space="preserve"> </w:t>
      </w:r>
    </w:p>
    <w:p w14:paraId="51DE4D1F" w14:textId="50C6EF4A" w:rsidR="00FE66D7" w:rsidRDefault="00FE66D7" w:rsidP="00FE66D7">
      <w:pPr>
        <w:pStyle w:val="Listenabsatz"/>
        <w:numPr>
          <w:ilvl w:val="1"/>
          <w:numId w:val="12"/>
        </w:numPr>
        <w:rPr>
          <w:lang w:val="en-US"/>
        </w:rPr>
      </w:pPr>
      <w:proofErr w:type="spellStart"/>
      <w:r>
        <w:rPr>
          <w:lang w:val="en-US"/>
        </w:rPr>
        <w:t>Kurzes</w:t>
      </w:r>
      <w:proofErr w:type="spellEnd"/>
      <w:r>
        <w:rPr>
          <w:lang w:val="en-US"/>
        </w:rPr>
        <w:t xml:space="preserve">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w:t>
      </w:r>
      <w:proofErr w:type="spellStart"/>
      <w:r>
        <w:t>SecureString</w:t>
      </w:r>
      <w:proofErr w:type="spellEnd"/>
      <w:r>
        <w:t xml:space="preserve">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 xml:space="preserve">VF: Ich soll bei den Variablennamen die Formatierung so einheitlich als möglich machen und die Parameter klar als Usereingaben </w:t>
      </w:r>
      <w:proofErr w:type="spellStart"/>
      <w:r>
        <w:t>kennzeichenn</w:t>
      </w:r>
      <w:proofErr w:type="spellEnd"/>
      <w:r>
        <w:t>.</w:t>
      </w:r>
    </w:p>
    <w:p w14:paraId="797B8B50" w14:textId="059495AF" w:rsidR="00904A94" w:rsidRDefault="00904A94" w:rsidP="00FE66D7">
      <w:pPr>
        <w:pStyle w:val="Listenabsatz"/>
        <w:numPr>
          <w:ilvl w:val="0"/>
          <w:numId w:val="12"/>
        </w:numPr>
      </w:pPr>
      <w:r>
        <w:t xml:space="preserve">Am </w:t>
      </w:r>
      <w:proofErr w:type="spellStart"/>
      <w:r>
        <w:t>Besten</w:t>
      </w:r>
      <w:proofErr w:type="spellEnd"/>
      <w:r>
        <w:t xml:space="preserve">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w:t>
      </w:r>
      <w:proofErr w:type="spellStart"/>
      <w:r w:rsidR="00F1578B">
        <w:t>docx</w:t>
      </w:r>
      <w:proofErr w:type="spellEnd"/>
      <w:r w:rsidR="00F1578B">
        <w:t xml:space="preserve"> </w:t>
      </w:r>
      <w:proofErr w:type="spellStart"/>
      <w:r w:rsidR="00F1578B">
        <w:t>abelegt</w:t>
      </w:r>
      <w:proofErr w:type="spellEnd"/>
      <w:r w:rsidR="00F1578B">
        <w:t xml:space="preserve"> sein, aber PDF garantiert die einheitliche Darstellung, welche bei Word nicht garantiert ist.</w:t>
      </w:r>
      <w:r>
        <w:t xml:space="preserve"> </w:t>
      </w:r>
    </w:p>
    <w:sectPr w:rsidR="007A278C" w:rsidRPr="007A278C" w:rsidSect="00E37EEE">
      <w:headerReference w:type="even" r:id="rId58"/>
      <w:headerReference w:type="default" r:id="rId59"/>
      <w:footerReference w:type="even" r:id="rId60"/>
      <w:footerReference w:type="default" r:id="rId61"/>
      <w:headerReference w:type="first" r:id="rId62"/>
      <w:footerReference w:type="first" r:id="rId63"/>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3562CBB7"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31425">
          <w:rPr>
            <w:noProof/>
          </w:rPr>
          <w:t>21.03.2025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FA2D410"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831425">
          <w:rPr>
            <w:noProof/>
          </w:rPr>
          <w:t>21.03.2025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19FA5D19"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31425">
          <w:rPr>
            <w:noProof/>
          </w:rPr>
          <w:t>21.03.2025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proofState w:spelling="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48E"/>
    <w:rsid w:val="0008094D"/>
    <w:rsid w:val="000838D5"/>
    <w:rsid w:val="00090380"/>
    <w:rsid w:val="00091B3B"/>
    <w:rsid w:val="00093AC5"/>
    <w:rsid w:val="00093E13"/>
    <w:rsid w:val="00093FA2"/>
    <w:rsid w:val="0009454C"/>
    <w:rsid w:val="00094F15"/>
    <w:rsid w:val="000950CB"/>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2121"/>
    <w:rsid w:val="000C49C1"/>
    <w:rsid w:val="000C7231"/>
    <w:rsid w:val="000D10A5"/>
    <w:rsid w:val="000D1743"/>
    <w:rsid w:val="000D1BB6"/>
    <w:rsid w:val="000D3BF0"/>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6F5"/>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4029"/>
    <w:rsid w:val="001654E5"/>
    <w:rsid w:val="001655D0"/>
    <w:rsid w:val="00165F95"/>
    <w:rsid w:val="0016622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060C"/>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068"/>
    <w:rsid w:val="001E2A54"/>
    <w:rsid w:val="001E2C73"/>
    <w:rsid w:val="001E64B2"/>
    <w:rsid w:val="001E73F4"/>
    <w:rsid w:val="001F0CDF"/>
    <w:rsid w:val="001F15A2"/>
    <w:rsid w:val="001F1B42"/>
    <w:rsid w:val="001F391B"/>
    <w:rsid w:val="001F3AE7"/>
    <w:rsid w:val="001F4A7E"/>
    <w:rsid w:val="001F4B8C"/>
    <w:rsid w:val="001F4F9B"/>
    <w:rsid w:val="002008E8"/>
    <w:rsid w:val="002064C0"/>
    <w:rsid w:val="00206893"/>
    <w:rsid w:val="00207D06"/>
    <w:rsid w:val="00211ADB"/>
    <w:rsid w:val="00214EEC"/>
    <w:rsid w:val="00215D48"/>
    <w:rsid w:val="00222C53"/>
    <w:rsid w:val="00222F74"/>
    <w:rsid w:val="00223204"/>
    <w:rsid w:val="00223746"/>
    <w:rsid w:val="002249F8"/>
    <w:rsid w:val="00224DA3"/>
    <w:rsid w:val="0022685B"/>
    <w:rsid w:val="0023018C"/>
    <w:rsid w:val="0023070A"/>
    <w:rsid w:val="0023205B"/>
    <w:rsid w:val="002369CE"/>
    <w:rsid w:val="00240C57"/>
    <w:rsid w:val="00244C44"/>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6DC8"/>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5C9C"/>
    <w:rsid w:val="002D66D9"/>
    <w:rsid w:val="002D709C"/>
    <w:rsid w:val="002E1762"/>
    <w:rsid w:val="002E1FA3"/>
    <w:rsid w:val="002E3818"/>
    <w:rsid w:val="002F06AA"/>
    <w:rsid w:val="002F5FC3"/>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3574"/>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7F5"/>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93B"/>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1458"/>
    <w:rsid w:val="0042365F"/>
    <w:rsid w:val="0042454D"/>
    <w:rsid w:val="004262AA"/>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3C6A"/>
    <w:rsid w:val="00475B9F"/>
    <w:rsid w:val="004800A4"/>
    <w:rsid w:val="00480603"/>
    <w:rsid w:val="004815F1"/>
    <w:rsid w:val="0048538E"/>
    <w:rsid w:val="00486DBB"/>
    <w:rsid w:val="00486FB5"/>
    <w:rsid w:val="00490FC3"/>
    <w:rsid w:val="00494C71"/>
    <w:rsid w:val="00494FD7"/>
    <w:rsid w:val="00495426"/>
    <w:rsid w:val="00495F83"/>
    <w:rsid w:val="004A039B"/>
    <w:rsid w:val="004A12CB"/>
    <w:rsid w:val="004A1A86"/>
    <w:rsid w:val="004A1E51"/>
    <w:rsid w:val="004A214E"/>
    <w:rsid w:val="004A21D1"/>
    <w:rsid w:val="004A2406"/>
    <w:rsid w:val="004A3CD0"/>
    <w:rsid w:val="004A4E66"/>
    <w:rsid w:val="004A6A60"/>
    <w:rsid w:val="004B0B10"/>
    <w:rsid w:val="004B0FDB"/>
    <w:rsid w:val="004B3225"/>
    <w:rsid w:val="004B4778"/>
    <w:rsid w:val="004B61C4"/>
    <w:rsid w:val="004B6860"/>
    <w:rsid w:val="004B779A"/>
    <w:rsid w:val="004B7907"/>
    <w:rsid w:val="004C1329"/>
    <w:rsid w:val="004C3880"/>
    <w:rsid w:val="004C49FB"/>
    <w:rsid w:val="004C4B0F"/>
    <w:rsid w:val="004D0F2F"/>
    <w:rsid w:val="004D179F"/>
    <w:rsid w:val="004D2290"/>
    <w:rsid w:val="004D32E8"/>
    <w:rsid w:val="004D3323"/>
    <w:rsid w:val="004D568A"/>
    <w:rsid w:val="004D5B31"/>
    <w:rsid w:val="004E0B3E"/>
    <w:rsid w:val="004E0E33"/>
    <w:rsid w:val="004E40C7"/>
    <w:rsid w:val="004E5240"/>
    <w:rsid w:val="004E71E8"/>
    <w:rsid w:val="004F0435"/>
    <w:rsid w:val="004F13C9"/>
    <w:rsid w:val="004F22CB"/>
    <w:rsid w:val="004F3283"/>
    <w:rsid w:val="004F5708"/>
    <w:rsid w:val="004F5CBF"/>
    <w:rsid w:val="00500294"/>
    <w:rsid w:val="005002D1"/>
    <w:rsid w:val="0050226A"/>
    <w:rsid w:val="00506434"/>
    <w:rsid w:val="005118C3"/>
    <w:rsid w:val="00517938"/>
    <w:rsid w:val="00520E45"/>
    <w:rsid w:val="00525B53"/>
    <w:rsid w:val="00526C93"/>
    <w:rsid w:val="005308CE"/>
    <w:rsid w:val="005325AD"/>
    <w:rsid w:val="00532E38"/>
    <w:rsid w:val="005339AE"/>
    <w:rsid w:val="00535EA2"/>
    <w:rsid w:val="00536A7F"/>
    <w:rsid w:val="00536F36"/>
    <w:rsid w:val="00537410"/>
    <w:rsid w:val="005419BD"/>
    <w:rsid w:val="00543061"/>
    <w:rsid w:val="00543DE2"/>
    <w:rsid w:val="005461C2"/>
    <w:rsid w:val="00547114"/>
    <w:rsid w:val="0055011A"/>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5091"/>
    <w:rsid w:val="005A6C56"/>
    <w:rsid w:val="005A7BE5"/>
    <w:rsid w:val="005B1265"/>
    <w:rsid w:val="005B1727"/>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691C"/>
    <w:rsid w:val="005E73D1"/>
    <w:rsid w:val="005E75C1"/>
    <w:rsid w:val="005E771C"/>
    <w:rsid w:val="005F1E68"/>
    <w:rsid w:val="005F3255"/>
    <w:rsid w:val="005F37C1"/>
    <w:rsid w:val="005F3B2F"/>
    <w:rsid w:val="005F40AC"/>
    <w:rsid w:val="005F56A0"/>
    <w:rsid w:val="005F6B47"/>
    <w:rsid w:val="005F6CAE"/>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5D71"/>
    <w:rsid w:val="00657727"/>
    <w:rsid w:val="00660491"/>
    <w:rsid w:val="00661A71"/>
    <w:rsid w:val="006621C0"/>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96984"/>
    <w:rsid w:val="006A157B"/>
    <w:rsid w:val="006A3921"/>
    <w:rsid w:val="006A5B85"/>
    <w:rsid w:val="006A7351"/>
    <w:rsid w:val="006B0490"/>
    <w:rsid w:val="006B2465"/>
    <w:rsid w:val="006B25DE"/>
    <w:rsid w:val="006B3083"/>
    <w:rsid w:val="006B5345"/>
    <w:rsid w:val="006B65C1"/>
    <w:rsid w:val="006B7364"/>
    <w:rsid w:val="006C144C"/>
    <w:rsid w:val="006C1FF8"/>
    <w:rsid w:val="006C2496"/>
    <w:rsid w:val="006C62E1"/>
    <w:rsid w:val="006C6A0D"/>
    <w:rsid w:val="006C6D4F"/>
    <w:rsid w:val="006C7648"/>
    <w:rsid w:val="006D089D"/>
    <w:rsid w:val="006D0F8C"/>
    <w:rsid w:val="006D14AF"/>
    <w:rsid w:val="006D3C90"/>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2F8B"/>
    <w:rsid w:val="007040B6"/>
    <w:rsid w:val="00705076"/>
    <w:rsid w:val="00705A85"/>
    <w:rsid w:val="007061E2"/>
    <w:rsid w:val="007064E0"/>
    <w:rsid w:val="00711147"/>
    <w:rsid w:val="0071200C"/>
    <w:rsid w:val="0071222D"/>
    <w:rsid w:val="00713A5C"/>
    <w:rsid w:val="00714162"/>
    <w:rsid w:val="00714414"/>
    <w:rsid w:val="00714867"/>
    <w:rsid w:val="00714903"/>
    <w:rsid w:val="00714E50"/>
    <w:rsid w:val="007157BC"/>
    <w:rsid w:val="007169DE"/>
    <w:rsid w:val="00716C3A"/>
    <w:rsid w:val="0071778D"/>
    <w:rsid w:val="00717F04"/>
    <w:rsid w:val="00722E62"/>
    <w:rsid w:val="007248EF"/>
    <w:rsid w:val="00724C7F"/>
    <w:rsid w:val="00725A37"/>
    <w:rsid w:val="00726626"/>
    <w:rsid w:val="007275C8"/>
    <w:rsid w:val="007277E3"/>
    <w:rsid w:val="00731A17"/>
    <w:rsid w:val="00732B79"/>
    <w:rsid w:val="0073301B"/>
    <w:rsid w:val="00734458"/>
    <w:rsid w:val="00734B3C"/>
    <w:rsid w:val="00735239"/>
    <w:rsid w:val="007367F8"/>
    <w:rsid w:val="00736978"/>
    <w:rsid w:val="00737664"/>
    <w:rsid w:val="00740DF2"/>
    <w:rsid w:val="00740EF7"/>
    <w:rsid w:val="007419CF"/>
    <w:rsid w:val="0074241C"/>
    <w:rsid w:val="0074487E"/>
    <w:rsid w:val="0074612A"/>
    <w:rsid w:val="00746273"/>
    <w:rsid w:val="00747044"/>
    <w:rsid w:val="00752B35"/>
    <w:rsid w:val="007531A9"/>
    <w:rsid w:val="0075366F"/>
    <w:rsid w:val="00753C3F"/>
    <w:rsid w:val="00754485"/>
    <w:rsid w:val="0075579A"/>
    <w:rsid w:val="00755E47"/>
    <w:rsid w:val="00765D0F"/>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E7D5C"/>
    <w:rsid w:val="007F4943"/>
    <w:rsid w:val="007F59F5"/>
    <w:rsid w:val="007F5E10"/>
    <w:rsid w:val="007F6A4F"/>
    <w:rsid w:val="00800122"/>
    <w:rsid w:val="008014E7"/>
    <w:rsid w:val="00802A86"/>
    <w:rsid w:val="00802B34"/>
    <w:rsid w:val="00802CAC"/>
    <w:rsid w:val="00804AB5"/>
    <w:rsid w:val="0080657E"/>
    <w:rsid w:val="00806BC4"/>
    <w:rsid w:val="0081493D"/>
    <w:rsid w:val="00815F12"/>
    <w:rsid w:val="0081679A"/>
    <w:rsid w:val="00816E7F"/>
    <w:rsid w:val="00820969"/>
    <w:rsid w:val="00827194"/>
    <w:rsid w:val="00831425"/>
    <w:rsid w:val="00832522"/>
    <w:rsid w:val="008327D7"/>
    <w:rsid w:val="00833960"/>
    <w:rsid w:val="00834E5E"/>
    <w:rsid w:val="00835366"/>
    <w:rsid w:val="008358AA"/>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587E"/>
    <w:rsid w:val="00885B7C"/>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1314"/>
    <w:rsid w:val="008C256A"/>
    <w:rsid w:val="008C7E85"/>
    <w:rsid w:val="008D2A96"/>
    <w:rsid w:val="008D4075"/>
    <w:rsid w:val="008D7C9E"/>
    <w:rsid w:val="008E3971"/>
    <w:rsid w:val="008F0653"/>
    <w:rsid w:val="008F35EC"/>
    <w:rsid w:val="008F4291"/>
    <w:rsid w:val="008F7B57"/>
    <w:rsid w:val="00901BDC"/>
    <w:rsid w:val="00902482"/>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55A5"/>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073"/>
    <w:rsid w:val="00985267"/>
    <w:rsid w:val="00990CF5"/>
    <w:rsid w:val="00994BD1"/>
    <w:rsid w:val="00994F2C"/>
    <w:rsid w:val="00995CBA"/>
    <w:rsid w:val="0099678C"/>
    <w:rsid w:val="00996A1D"/>
    <w:rsid w:val="009A0A83"/>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4F43"/>
    <w:rsid w:val="009C64D7"/>
    <w:rsid w:val="009C67A8"/>
    <w:rsid w:val="009C6E8A"/>
    <w:rsid w:val="009C79F1"/>
    <w:rsid w:val="009D0409"/>
    <w:rsid w:val="009D0A97"/>
    <w:rsid w:val="009D1D6A"/>
    <w:rsid w:val="009D201B"/>
    <w:rsid w:val="009D4356"/>
    <w:rsid w:val="009D5D9C"/>
    <w:rsid w:val="009D6A83"/>
    <w:rsid w:val="009D75A7"/>
    <w:rsid w:val="009D79DE"/>
    <w:rsid w:val="009E0135"/>
    <w:rsid w:val="009E1349"/>
    <w:rsid w:val="009E2171"/>
    <w:rsid w:val="009E2CA2"/>
    <w:rsid w:val="009F0D84"/>
    <w:rsid w:val="009F3E6A"/>
    <w:rsid w:val="009F3F86"/>
    <w:rsid w:val="009F4859"/>
    <w:rsid w:val="009F4C4B"/>
    <w:rsid w:val="009F60D0"/>
    <w:rsid w:val="009F6705"/>
    <w:rsid w:val="009F7B32"/>
    <w:rsid w:val="00A0209A"/>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C22"/>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131"/>
    <w:rsid w:val="00AA5DDC"/>
    <w:rsid w:val="00AB07FB"/>
    <w:rsid w:val="00AB0B0D"/>
    <w:rsid w:val="00AB1D58"/>
    <w:rsid w:val="00AB3784"/>
    <w:rsid w:val="00AB38A6"/>
    <w:rsid w:val="00AB605E"/>
    <w:rsid w:val="00AB6237"/>
    <w:rsid w:val="00AB70D7"/>
    <w:rsid w:val="00AC0155"/>
    <w:rsid w:val="00AC0DF9"/>
    <w:rsid w:val="00AC1DB7"/>
    <w:rsid w:val="00AC2D5B"/>
    <w:rsid w:val="00AC370F"/>
    <w:rsid w:val="00AC3C0A"/>
    <w:rsid w:val="00AC456C"/>
    <w:rsid w:val="00AC50BB"/>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61B7"/>
    <w:rsid w:val="00AF7CA8"/>
    <w:rsid w:val="00B01201"/>
    <w:rsid w:val="00B0161C"/>
    <w:rsid w:val="00B05554"/>
    <w:rsid w:val="00B05C9D"/>
    <w:rsid w:val="00B11A9B"/>
    <w:rsid w:val="00B11DA1"/>
    <w:rsid w:val="00B123FB"/>
    <w:rsid w:val="00B15A59"/>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0AA6"/>
    <w:rsid w:val="00B536C2"/>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6D7A"/>
    <w:rsid w:val="00B9025B"/>
    <w:rsid w:val="00B9541A"/>
    <w:rsid w:val="00B97484"/>
    <w:rsid w:val="00BA0948"/>
    <w:rsid w:val="00BA2B5A"/>
    <w:rsid w:val="00BA4DDE"/>
    <w:rsid w:val="00BA6380"/>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666E9"/>
    <w:rsid w:val="00C73727"/>
    <w:rsid w:val="00C73B7F"/>
    <w:rsid w:val="00C74062"/>
    <w:rsid w:val="00C75D41"/>
    <w:rsid w:val="00C7632D"/>
    <w:rsid w:val="00C76439"/>
    <w:rsid w:val="00C77412"/>
    <w:rsid w:val="00C778A4"/>
    <w:rsid w:val="00C800D0"/>
    <w:rsid w:val="00C8174A"/>
    <w:rsid w:val="00C83AAB"/>
    <w:rsid w:val="00C90626"/>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2D16"/>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46B1"/>
    <w:rsid w:val="00D1774E"/>
    <w:rsid w:val="00D17D2C"/>
    <w:rsid w:val="00D25280"/>
    <w:rsid w:val="00D25394"/>
    <w:rsid w:val="00D26E6A"/>
    <w:rsid w:val="00D30E68"/>
    <w:rsid w:val="00D31037"/>
    <w:rsid w:val="00D3292D"/>
    <w:rsid w:val="00D353DE"/>
    <w:rsid w:val="00D35B7E"/>
    <w:rsid w:val="00D36638"/>
    <w:rsid w:val="00D36D26"/>
    <w:rsid w:val="00D3718F"/>
    <w:rsid w:val="00D375D8"/>
    <w:rsid w:val="00D37641"/>
    <w:rsid w:val="00D37A2F"/>
    <w:rsid w:val="00D472E6"/>
    <w:rsid w:val="00D53270"/>
    <w:rsid w:val="00D53EA1"/>
    <w:rsid w:val="00D543A1"/>
    <w:rsid w:val="00D54A24"/>
    <w:rsid w:val="00D5508C"/>
    <w:rsid w:val="00D5630D"/>
    <w:rsid w:val="00D57397"/>
    <w:rsid w:val="00D60ED7"/>
    <w:rsid w:val="00D6124F"/>
    <w:rsid w:val="00D61921"/>
    <w:rsid w:val="00D61996"/>
    <w:rsid w:val="00D62680"/>
    <w:rsid w:val="00D654CD"/>
    <w:rsid w:val="00D6572B"/>
    <w:rsid w:val="00D6722C"/>
    <w:rsid w:val="00D67774"/>
    <w:rsid w:val="00D678C7"/>
    <w:rsid w:val="00D70152"/>
    <w:rsid w:val="00D705DD"/>
    <w:rsid w:val="00D706CC"/>
    <w:rsid w:val="00D74B32"/>
    <w:rsid w:val="00D74C59"/>
    <w:rsid w:val="00D76156"/>
    <w:rsid w:val="00D77E4C"/>
    <w:rsid w:val="00D802F3"/>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1E"/>
    <w:rsid w:val="00DB61BB"/>
    <w:rsid w:val="00DB7675"/>
    <w:rsid w:val="00DB7F99"/>
    <w:rsid w:val="00DC1EB4"/>
    <w:rsid w:val="00DC3386"/>
    <w:rsid w:val="00DC3565"/>
    <w:rsid w:val="00DC3A1B"/>
    <w:rsid w:val="00DC5199"/>
    <w:rsid w:val="00DD025B"/>
    <w:rsid w:val="00DD07E2"/>
    <w:rsid w:val="00DD108E"/>
    <w:rsid w:val="00DD25CD"/>
    <w:rsid w:val="00DD3A15"/>
    <w:rsid w:val="00DD43DA"/>
    <w:rsid w:val="00DD5981"/>
    <w:rsid w:val="00DD6724"/>
    <w:rsid w:val="00DE184A"/>
    <w:rsid w:val="00DE3848"/>
    <w:rsid w:val="00DE396B"/>
    <w:rsid w:val="00DE4929"/>
    <w:rsid w:val="00DF0A6A"/>
    <w:rsid w:val="00DF28F9"/>
    <w:rsid w:val="00DF722A"/>
    <w:rsid w:val="00E0011A"/>
    <w:rsid w:val="00E02496"/>
    <w:rsid w:val="00E047DA"/>
    <w:rsid w:val="00E129F3"/>
    <w:rsid w:val="00E15F10"/>
    <w:rsid w:val="00E1707A"/>
    <w:rsid w:val="00E20261"/>
    <w:rsid w:val="00E25DCD"/>
    <w:rsid w:val="00E269E1"/>
    <w:rsid w:val="00E26B35"/>
    <w:rsid w:val="00E27815"/>
    <w:rsid w:val="00E326FF"/>
    <w:rsid w:val="00E32DC1"/>
    <w:rsid w:val="00E33371"/>
    <w:rsid w:val="00E34FFF"/>
    <w:rsid w:val="00E37EEE"/>
    <w:rsid w:val="00E414A0"/>
    <w:rsid w:val="00E45347"/>
    <w:rsid w:val="00E45F13"/>
    <w:rsid w:val="00E47026"/>
    <w:rsid w:val="00E47AA4"/>
    <w:rsid w:val="00E47F14"/>
    <w:rsid w:val="00E50336"/>
    <w:rsid w:val="00E50CD0"/>
    <w:rsid w:val="00E510BC"/>
    <w:rsid w:val="00E52B19"/>
    <w:rsid w:val="00E52BA4"/>
    <w:rsid w:val="00E53D5F"/>
    <w:rsid w:val="00E55BE2"/>
    <w:rsid w:val="00E577C5"/>
    <w:rsid w:val="00E61256"/>
    <w:rsid w:val="00E62004"/>
    <w:rsid w:val="00E62EFE"/>
    <w:rsid w:val="00E63AD3"/>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85460"/>
    <w:rsid w:val="00E923C8"/>
    <w:rsid w:val="00E92C0B"/>
    <w:rsid w:val="00E94947"/>
    <w:rsid w:val="00E9552A"/>
    <w:rsid w:val="00E95F14"/>
    <w:rsid w:val="00E962AC"/>
    <w:rsid w:val="00E97F7D"/>
    <w:rsid w:val="00EA544D"/>
    <w:rsid w:val="00EA59B8"/>
    <w:rsid w:val="00EA5A01"/>
    <w:rsid w:val="00EB011B"/>
    <w:rsid w:val="00EB2AB4"/>
    <w:rsid w:val="00EB4418"/>
    <w:rsid w:val="00EB5A38"/>
    <w:rsid w:val="00EC185C"/>
    <w:rsid w:val="00EC2DF9"/>
    <w:rsid w:val="00EC3996"/>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0F96"/>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1C7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3F30"/>
    <w:rsid w:val="00F5551A"/>
    <w:rsid w:val="00F55E93"/>
    <w:rsid w:val="00F56AAB"/>
    <w:rsid w:val="00F57C04"/>
    <w:rsid w:val="00F600C7"/>
    <w:rsid w:val="00F6015B"/>
    <w:rsid w:val="00F606E5"/>
    <w:rsid w:val="00F60771"/>
    <w:rsid w:val="00F60777"/>
    <w:rsid w:val="00F613F7"/>
    <w:rsid w:val="00F6154E"/>
    <w:rsid w:val="00F64BB9"/>
    <w:rsid w:val="00F64F61"/>
    <w:rsid w:val="00F6585F"/>
    <w:rsid w:val="00F71C2D"/>
    <w:rsid w:val="00F72ECC"/>
    <w:rsid w:val="00F73331"/>
    <w:rsid w:val="00F746A8"/>
    <w:rsid w:val="00F76055"/>
    <w:rsid w:val="00F77EE1"/>
    <w:rsid w:val="00F80902"/>
    <w:rsid w:val="00F814AD"/>
    <w:rsid w:val="00F84B75"/>
    <w:rsid w:val="00F85A78"/>
    <w:rsid w:val="00F87174"/>
    <w:rsid w:val="00F9093F"/>
    <w:rsid w:val="00F91D37"/>
    <w:rsid w:val="00F91DEC"/>
    <w:rsid w:val="00F92635"/>
    <w:rsid w:val="00F93538"/>
    <w:rsid w:val="00F9610D"/>
    <w:rsid w:val="00F97CA3"/>
    <w:rsid w:val="00FA5E22"/>
    <w:rsid w:val="00FA63E5"/>
    <w:rsid w:val="00FB0011"/>
    <w:rsid w:val="00FB10B1"/>
    <w:rsid w:val="00FB1415"/>
    <w:rsid w:val="00FB3A98"/>
    <w:rsid w:val="00FB3B46"/>
    <w:rsid w:val="00FB6318"/>
    <w:rsid w:val="00FB657F"/>
    <w:rsid w:val="00FC290B"/>
    <w:rsid w:val="00FC395D"/>
    <w:rsid w:val="00FC4087"/>
    <w:rsid w:val="00FC68FA"/>
    <w:rsid w:val="00FD4BB0"/>
    <w:rsid w:val="00FE12BA"/>
    <w:rsid w:val="00FE2ED4"/>
    <w:rsid w:val="00FE4B3A"/>
    <w:rsid w:val="00FE4EEA"/>
    <w:rsid w:val="00FE5B62"/>
    <w:rsid w:val="00FE5DAF"/>
    <w:rsid w:val="00FE66D7"/>
    <w:rsid w:val="00FE7D09"/>
    <w:rsid w:val="00FF494D"/>
    <w:rsid w:val="00FF6480"/>
    <w:rsid w:val="00FF67B6"/>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22832352">
      <w:bodyDiv w:val="1"/>
      <w:marLeft w:val="0"/>
      <w:marRight w:val="0"/>
      <w:marTop w:val="0"/>
      <w:marBottom w:val="0"/>
      <w:divBdr>
        <w:top w:val="none" w:sz="0" w:space="0" w:color="auto"/>
        <w:left w:val="none" w:sz="0" w:space="0" w:color="auto"/>
        <w:bottom w:val="none" w:sz="0" w:space="0" w:color="auto"/>
        <w:right w:val="none" w:sz="0" w:space="0" w:color="auto"/>
      </w:divBdr>
    </w:div>
    <w:div w:id="22904501">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63377361">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3727">
      <w:bodyDiv w:val="1"/>
      <w:marLeft w:val="0"/>
      <w:marRight w:val="0"/>
      <w:marTop w:val="0"/>
      <w:marBottom w:val="0"/>
      <w:divBdr>
        <w:top w:val="none" w:sz="0" w:space="0" w:color="auto"/>
        <w:left w:val="none" w:sz="0" w:space="0" w:color="auto"/>
        <w:bottom w:val="none" w:sz="0" w:space="0" w:color="auto"/>
        <w:right w:val="none" w:sz="0" w:space="0" w:color="auto"/>
      </w:divBdr>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3427">
      <w:bodyDiv w:val="1"/>
      <w:marLeft w:val="0"/>
      <w:marRight w:val="0"/>
      <w:marTop w:val="0"/>
      <w:marBottom w:val="0"/>
      <w:divBdr>
        <w:top w:val="none" w:sz="0" w:space="0" w:color="auto"/>
        <w:left w:val="none" w:sz="0" w:space="0" w:color="auto"/>
        <w:bottom w:val="none" w:sz="0" w:space="0" w:color="auto"/>
        <w:right w:val="none" w:sz="0" w:space="0" w:color="auto"/>
      </w:divBdr>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3222">
      <w:bodyDiv w:val="1"/>
      <w:marLeft w:val="0"/>
      <w:marRight w:val="0"/>
      <w:marTop w:val="0"/>
      <w:marBottom w:val="0"/>
      <w:divBdr>
        <w:top w:val="none" w:sz="0" w:space="0" w:color="auto"/>
        <w:left w:val="none" w:sz="0" w:space="0" w:color="auto"/>
        <w:bottom w:val="none" w:sz="0" w:space="0" w:color="auto"/>
        <w:right w:val="none" w:sz="0" w:space="0" w:color="auto"/>
      </w:divBdr>
    </w:div>
    <w:div w:id="147984126">
      <w:bodyDiv w:val="1"/>
      <w:marLeft w:val="0"/>
      <w:marRight w:val="0"/>
      <w:marTop w:val="0"/>
      <w:marBottom w:val="0"/>
      <w:divBdr>
        <w:top w:val="none" w:sz="0" w:space="0" w:color="auto"/>
        <w:left w:val="none" w:sz="0" w:space="0" w:color="auto"/>
        <w:bottom w:val="none" w:sz="0" w:space="0" w:color="auto"/>
        <w:right w:val="none" w:sz="0" w:space="0" w:color="auto"/>
      </w:divBdr>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411">
      <w:bodyDiv w:val="1"/>
      <w:marLeft w:val="0"/>
      <w:marRight w:val="0"/>
      <w:marTop w:val="0"/>
      <w:marBottom w:val="0"/>
      <w:divBdr>
        <w:top w:val="none" w:sz="0" w:space="0" w:color="auto"/>
        <w:left w:val="none" w:sz="0" w:space="0" w:color="auto"/>
        <w:bottom w:val="none" w:sz="0" w:space="0" w:color="auto"/>
        <w:right w:val="none" w:sz="0" w:space="0" w:color="auto"/>
      </w:divBdr>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5848970">
      <w:bodyDiv w:val="1"/>
      <w:marLeft w:val="0"/>
      <w:marRight w:val="0"/>
      <w:marTop w:val="0"/>
      <w:marBottom w:val="0"/>
      <w:divBdr>
        <w:top w:val="none" w:sz="0" w:space="0" w:color="auto"/>
        <w:left w:val="none" w:sz="0" w:space="0" w:color="auto"/>
        <w:bottom w:val="none" w:sz="0" w:space="0" w:color="auto"/>
        <w:right w:val="none" w:sz="0" w:space="0" w:color="auto"/>
      </w:divBdr>
    </w:div>
    <w:div w:id="177744987">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185336176">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2458">
      <w:bodyDiv w:val="1"/>
      <w:marLeft w:val="0"/>
      <w:marRight w:val="0"/>
      <w:marTop w:val="0"/>
      <w:marBottom w:val="0"/>
      <w:divBdr>
        <w:top w:val="none" w:sz="0" w:space="0" w:color="auto"/>
        <w:left w:val="none" w:sz="0" w:space="0" w:color="auto"/>
        <w:bottom w:val="none" w:sz="0" w:space="0" w:color="auto"/>
        <w:right w:val="none" w:sz="0" w:space="0" w:color="auto"/>
      </w:divBdr>
    </w:div>
    <w:div w:id="207839528">
      <w:bodyDiv w:val="1"/>
      <w:marLeft w:val="0"/>
      <w:marRight w:val="0"/>
      <w:marTop w:val="0"/>
      <w:marBottom w:val="0"/>
      <w:divBdr>
        <w:top w:val="none" w:sz="0" w:space="0" w:color="auto"/>
        <w:left w:val="none" w:sz="0" w:space="0" w:color="auto"/>
        <w:bottom w:val="none" w:sz="0" w:space="0" w:color="auto"/>
        <w:right w:val="none" w:sz="0" w:space="0" w:color="auto"/>
      </w:divBdr>
    </w:div>
    <w:div w:id="216280082">
      <w:bodyDiv w:val="1"/>
      <w:marLeft w:val="0"/>
      <w:marRight w:val="0"/>
      <w:marTop w:val="0"/>
      <w:marBottom w:val="0"/>
      <w:divBdr>
        <w:top w:val="none" w:sz="0" w:space="0" w:color="auto"/>
        <w:left w:val="none" w:sz="0" w:space="0" w:color="auto"/>
        <w:bottom w:val="none" w:sz="0" w:space="0" w:color="auto"/>
        <w:right w:val="none" w:sz="0" w:space="0" w:color="auto"/>
      </w:divBdr>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28077954">
      <w:bodyDiv w:val="1"/>
      <w:marLeft w:val="0"/>
      <w:marRight w:val="0"/>
      <w:marTop w:val="0"/>
      <w:marBottom w:val="0"/>
      <w:divBdr>
        <w:top w:val="none" w:sz="0" w:space="0" w:color="auto"/>
        <w:left w:val="none" w:sz="0" w:space="0" w:color="auto"/>
        <w:bottom w:val="none" w:sz="0" w:space="0" w:color="auto"/>
        <w:right w:val="none" w:sz="0" w:space="0" w:color="auto"/>
      </w:divBdr>
    </w:div>
    <w:div w:id="238298298">
      <w:bodyDiv w:val="1"/>
      <w:marLeft w:val="0"/>
      <w:marRight w:val="0"/>
      <w:marTop w:val="0"/>
      <w:marBottom w:val="0"/>
      <w:divBdr>
        <w:top w:val="none" w:sz="0" w:space="0" w:color="auto"/>
        <w:left w:val="none" w:sz="0" w:space="0" w:color="auto"/>
        <w:bottom w:val="none" w:sz="0" w:space="0" w:color="auto"/>
        <w:right w:val="none" w:sz="0" w:space="0" w:color="auto"/>
      </w:divBdr>
    </w:div>
    <w:div w:id="25698831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8119">
      <w:bodyDiv w:val="1"/>
      <w:marLeft w:val="0"/>
      <w:marRight w:val="0"/>
      <w:marTop w:val="0"/>
      <w:marBottom w:val="0"/>
      <w:divBdr>
        <w:top w:val="none" w:sz="0" w:space="0" w:color="auto"/>
        <w:left w:val="none" w:sz="0" w:space="0" w:color="auto"/>
        <w:bottom w:val="none" w:sz="0" w:space="0" w:color="auto"/>
        <w:right w:val="none" w:sz="0" w:space="0" w:color="auto"/>
      </w:divBdr>
    </w:div>
    <w:div w:id="286620937">
      <w:bodyDiv w:val="1"/>
      <w:marLeft w:val="0"/>
      <w:marRight w:val="0"/>
      <w:marTop w:val="0"/>
      <w:marBottom w:val="0"/>
      <w:divBdr>
        <w:top w:val="none" w:sz="0" w:space="0" w:color="auto"/>
        <w:left w:val="none" w:sz="0" w:space="0" w:color="auto"/>
        <w:bottom w:val="none" w:sz="0" w:space="0" w:color="auto"/>
        <w:right w:val="none" w:sz="0" w:space="0" w:color="auto"/>
      </w:divBdr>
    </w:div>
    <w:div w:id="309797282">
      <w:bodyDiv w:val="1"/>
      <w:marLeft w:val="0"/>
      <w:marRight w:val="0"/>
      <w:marTop w:val="0"/>
      <w:marBottom w:val="0"/>
      <w:divBdr>
        <w:top w:val="none" w:sz="0" w:space="0" w:color="auto"/>
        <w:left w:val="none" w:sz="0" w:space="0" w:color="auto"/>
        <w:bottom w:val="none" w:sz="0" w:space="0" w:color="auto"/>
        <w:right w:val="none" w:sz="0" w:space="0" w:color="auto"/>
      </w:divBdr>
    </w:div>
    <w:div w:id="318121826">
      <w:bodyDiv w:val="1"/>
      <w:marLeft w:val="0"/>
      <w:marRight w:val="0"/>
      <w:marTop w:val="0"/>
      <w:marBottom w:val="0"/>
      <w:divBdr>
        <w:top w:val="none" w:sz="0" w:space="0" w:color="auto"/>
        <w:left w:val="none" w:sz="0" w:space="0" w:color="auto"/>
        <w:bottom w:val="none" w:sz="0" w:space="0" w:color="auto"/>
        <w:right w:val="none" w:sz="0" w:space="0" w:color="auto"/>
      </w:divBdr>
    </w:div>
    <w:div w:id="319236756">
      <w:bodyDiv w:val="1"/>
      <w:marLeft w:val="0"/>
      <w:marRight w:val="0"/>
      <w:marTop w:val="0"/>
      <w:marBottom w:val="0"/>
      <w:divBdr>
        <w:top w:val="none" w:sz="0" w:space="0" w:color="auto"/>
        <w:left w:val="none" w:sz="0" w:space="0" w:color="auto"/>
        <w:bottom w:val="none" w:sz="0" w:space="0" w:color="auto"/>
        <w:right w:val="none" w:sz="0" w:space="0" w:color="auto"/>
      </w:divBdr>
    </w:div>
    <w:div w:id="319239005">
      <w:bodyDiv w:val="1"/>
      <w:marLeft w:val="0"/>
      <w:marRight w:val="0"/>
      <w:marTop w:val="0"/>
      <w:marBottom w:val="0"/>
      <w:divBdr>
        <w:top w:val="none" w:sz="0" w:space="0" w:color="auto"/>
        <w:left w:val="none" w:sz="0" w:space="0" w:color="auto"/>
        <w:bottom w:val="none" w:sz="0" w:space="0" w:color="auto"/>
        <w:right w:val="none" w:sz="0" w:space="0" w:color="auto"/>
      </w:divBdr>
    </w:div>
    <w:div w:id="346099758">
      <w:bodyDiv w:val="1"/>
      <w:marLeft w:val="0"/>
      <w:marRight w:val="0"/>
      <w:marTop w:val="0"/>
      <w:marBottom w:val="0"/>
      <w:divBdr>
        <w:top w:val="none" w:sz="0" w:space="0" w:color="auto"/>
        <w:left w:val="none" w:sz="0" w:space="0" w:color="auto"/>
        <w:bottom w:val="none" w:sz="0" w:space="0" w:color="auto"/>
        <w:right w:val="none" w:sz="0" w:space="0" w:color="auto"/>
      </w:divBdr>
    </w:div>
    <w:div w:id="348531525">
      <w:bodyDiv w:val="1"/>
      <w:marLeft w:val="0"/>
      <w:marRight w:val="0"/>
      <w:marTop w:val="0"/>
      <w:marBottom w:val="0"/>
      <w:divBdr>
        <w:top w:val="none" w:sz="0" w:space="0" w:color="auto"/>
        <w:left w:val="none" w:sz="0" w:space="0" w:color="auto"/>
        <w:bottom w:val="none" w:sz="0" w:space="0" w:color="auto"/>
        <w:right w:val="none" w:sz="0" w:space="0" w:color="auto"/>
      </w:divBdr>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395511322">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1709359">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38834506">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2119430">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68594755">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3559556">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50577102">
      <w:bodyDiv w:val="1"/>
      <w:marLeft w:val="0"/>
      <w:marRight w:val="0"/>
      <w:marTop w:val="0"/>
      <w:marBottom w:val="0"/>
      <w:divBdr>
        <w:top w:val="none" w:sz="0" w:space="0" w:color="auto"/>
        <w:left w:val="none" w:sz="0" w:space="0" w:color="auto"/>
        <w:bottom w:val="none" w:sz="0" w:space="0" w:color="auto"/>
        <w:right w:val="none" w:sz="0" w:space="0" w:color="auto"/>
      </w:divBdr>
    </w:div>
    <w:div w:id="564141400">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837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8654">
      <w:bodyDiv w:val="1"/>
      <w:marLeft w:val="0"/>
      <w:marRight w:val="0"/>
      <w:marTop w:val="0"/>
      <w:marBottom w:val="0"/>
      <w:divBdr>
        <w:top w:val="none" w:sz="0" w:space="0" w:color="auto"/>
        <w:left w:val="none" w:sz="0" w:space="0" w:color="auto"/>
        <w:bottom w:val="none" w:sz="0" w:space="0" w:color="auto"/>
        <w:right w:val="none" w:sz="0" w:space="0" w:color="auto"/>
      </w:divBdr>
    </w:div>
    <w:div w:id="617375750">
      <w:bodyDiv w:val="1"/>
      <w:marLeft w:val="0"/>
      <w:marRight w:val="0"/>
      <w:marTop w:val="0"/>
      <w:marBottom w:val="0"/>
      <w:divBdr>
        <w:top w:val="none" w:sz="0" w:space="0" w:color="auto"/>
        <w:left w:val="none" w:sz="0" w:space="0" w:color="auto"/>
        <w:bottom w:val="none" w:sz="0" w:space="0" w:color="auto"/>
        <w:right w:val="none" w:sz="0" w:space="0" w:color="auto"/>
      </w:divBdr>
    </w:div>
    <w:div w:id="620578475">
      <w:bodyDiv w:val="1"/>
      <w:marLeft w:val="0"/>
      <w:marRight w:val="0"/>
      <w:marTop w:val="0"/>
      <w:marBottom w:val="0"/>
      <w:divBdr>
        <w:top w:val="none" w:sz="0" w:space="0" w:color="auto"/>
        <w:left w:val="none" w:sz="0" w:space="0" w:color="auto"/>
        <w:bottom w:val="none" w:sz="0" w:space="0" w:color="auto"/>
        <w:right w:val="none" w:sz="0" w:space="0" w:color="auto"/>
      </w:divBdr>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5643">
      <w:bodyDiv w:val="1"/>
      <w:marLeft w:val="0"/>
      <w:marRight w:val="0"/>
      <w:marTop w:val="0"/>
      <w:marBottom w:val="0"/>
      <w:divBdr>
        <w:top w:val="none" w:sz="0" w:space="0" w:color="auto"/>
        <w:left w:val="none" w:sz="0" w:space="0" w:color="auto"/>
        <w:bottom w:val="none" w:sz="0" w:space="0" w:color="auto"/>
        <w:right w:val="none" w:sz="0" w:space="0" w:color="auto"/>
      </w:divBdr>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6919">
      <w:bodyDiv w:val="1"/>
      <w:marLeft w:val="0"/>
      <w:marRight w:val="0"/>
      <w:marTop w:val="0"/>
      <w:marBottom w:val="0"/>
      <w:divBdr>
        <w:top w:val="none" w:sz="0" w:space="0" w:color="auto"/>
        <w:left w:val="none" w:sz="0" w:space="0" w:color="auto"/>
        <w:bottom w:val="none" w:sz="0" w:space="0" w:color="auto"/>
        <w:right w:val="none" w:sz="0" w:space="0" w:color="auto"/>
      </w:divBdr>
    </w:div>
    <w:div w:id="707491968">
      <w:bodyDiv w:val="1"/>
      <w:marLeft w:val="0"/>
      <w:marRight w:val="0"/>
      <w:marTop w:val="0"/>
      <w:marBottom w:val="0"/>
      <w:divBdr>
        <w:top w:val="none" w:sz="0" w:space="0" w:color="auto"/>
        <w:left w:val="none" w:sz="0" w:space="0" w:color="auto"/>
        <w:bottom w:val="none" w:sz="0" w:space="0" w:color="auto"/>
        <w:right w:val="none" w:sz="0" w:space="0" w:color="auto"/>
      </w:divBdr>
    </w:div>
    <w:div w:id="741223906">
      <w:bodyDiv w:val="1"/>
      <w:marLeft w:val="0"/>
      <w:marRight w:val="0"/>
      <w:marTop w:val="0"/>
      <w:marBottom w:val="0"/>
      <w:divBdr>
        <w:top w:val="none" w:sz="0" w:space="0" w:color="auto"/>
        <w:left w:val="none" w:sz="0" w:space="0" w:color="auto"/>
        <w:bottom w:val="none" w:sz="0" w:space="0" w:color="auto"/>
        <w:right w:val="none" w:sz="0" w:space="0" w:color="auto"/>
      </w:divBdr>
    </w:div>
    <w:div w:id="746341912">
      <w:bodyDiv w:val="1"/>
      <w:marLeft w:val="0"/>
      <w:marRight w:val="0"/>
      <w:marTop w:val="0"/>
      <w:marBottom w:val="0"/>
      <w:divBdr>
        <w:top w:val="none" w:sz="0" w:space="0" w:color="auto"/>
        <w:left w:val="none" w:sz="0" w:space="0" w:color="auto"/>
        <w:bottom w:val="none" w:sz="0" w:space="0" w:color="auto"/>
        <w:right w:val="none" w:sz="0" w:space="0" w:color="auto"/>
      </w:divBdr>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1887">
      <w:bodyDiv w:val="1"/>
      <w:marLeft w:val="0"/>
      <w:marRight w:val="0"/>
      <w:marTop w:val="0"/>
      <w:marBottom w:val="0"/>
      <w:divBdr>
        <w:top w:val="none" w:sz="0" w:space="0" w:color="auto"/>
        <w:left w:val="none" w:sz="0" w:space="0" w:color="auto"/>
        <w:bottom w:val="none" w:sz="0" w:space="0" w:color="auto"/>
        <w:right w:val="none" w:sz="0" w:space="0" w:color="auto"/>
      </w:divBdr>
    </w:div>
    <w:div w:id="81510215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18770889">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59777862">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865871944">
      <w:bodyDiv w:val="1"/>
      <w:marLeft w:val="0"/>
      <w:marRight w:val="0"/>
      <w:marTop w:val="0"/>
      <w:marBottom w:val="0"/>
      <w:divBdr>
        <w:top w:val="none" w:sz="0" w:space="0" w:color="auto"/>
        <w:left w:val="none" w:sz="0" w:space="0" w:color="auto"/>
        <w:bottom w:val="none" w:sz="0" w:space="0" w:color="auto"/>
        <w:right w:val="none" w:sz="0" w:space="0" w:color="auto"/>
      </w:divBdr>
    </w:div>
    <w:div w:id="878854317">
      <w:bodyDiv w:val="1"/>
      <w:marLeft w:val="0"/>
      <w:marRight w:val="0"/>
      <w:marTop w:val="0"/>
      <w:marBottom w:val="0"/>
      <w:divBdr>
        <w:top w:val="none" w:sz="0" w:space="0" w:color="auto"/>
        <w:left w:val="none" w:sz="0" w:space="0" w:color="auto"/>
        <w:bottom w:val="none" w:sz="0" w:space="0" w:color="auto"/>
        <w:right w:val="none" w:sz="0" w:space="0" w:color="auto"/>
      </w:divBdr>
    </w:div>
    <w:div w:id="897397314">
      <w:bodyDiv w:val="1"/>
      <w:marLeft w:val="0"/>
      <w:marRight w:val="0"/>
      <w:marTop w:val="0"/>
      <w:marBottom w:val="0"/>
      <w:divBdr>
        <w:top w:val="none" w:sz="0" w:space="0" w:color="auto"/>
        <w:left w:val="none" w:sz="0" w:space="0" w:color="auto"/>
        <w:bottom w:val="none" w:sz="0" w:space="0" w:color="auto"/>
        <w:right w:val="none" w:sz="0" w:space="0" w:color="auto"/>
      </w:divBdr>
    </w:div>
    <w:div w:id="914241979">
      <w:bodyDiv w:val="1"/>
      <w:marLeft w:val="0"/>
      <w:marRight w:val="0"/>
      <w:marTop w:val="0"/>
      <w:marBottom w:val="0"/>
      <w:divBdr>
        <w:top w:val="none" w:sz="0" w:space="0" w:color="auto"/>
        <w:left w:val="none" w:sz="0" w:space="0" w:color="auto"/>
        <w:bottom w:val="none" w:sz="0" w:space="0" w:color="auto"/>
        <w:right w:val="none" w:sz="0" w:space="0" w:color="auto"/>
      </w:divBdr>
    </w:div>
    <w:div w:id="917446701">
      <w:bodyDiv w:val="1"/>
      <w:marLeft w:val="0"/>
      <w:marRight w:val="0"/>
      <w:marTop w:val="0"/>
      <w:marBottom w:val="0"/>
      <w:divBdr>
        <w:top w:val="none" w:sz="0" w:space="0" w:color="auto"/>
        <w:left w:val="none" w:sz="0" w:space="0" w:color="auto"/>
        <w:bottom w:val="none" w:sz="0" w:space="0" w:color="auto"/>
        <w:right w:val="none" w:sz="0" w:space="0" w:color="auto"/>
      </w:divBdr>
    </w:div>
    <w:div w:id="946737801">
      <w:bodyDiv w:val="1"/>
      <w:marLeft w:val="0"/>
      <w:marRight w:val="0"/>
      <w:marTop w:val="0"/>
      <w:marBottom w:val="0"/>
      <w:divBdr>
        <w:top w:val="none" w:sz="0" w:space="0" w:color="auto"/>
        <w:left w:val="none" w:sz="0" w:space="0" w:color="auto"/>
        <w:bottom w:val="none" w:sz="0" w:space="0" w:color="auto"/>
        <w:right w:val="none" w:sz="0" w:space="0" w:color="auto"/>
      </w:divBdr>
    </w:div>
    <w:div w:id="958267816">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05354066">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4130">
      <w:bodyDiv w:val="1"/>
      <w:marLeft w:val="0"/>
      <w:marRight w:val="0"/>
      <w:marTop w:val="0"/>
      <w:marBottom w:val="0"/>
      <w:divBdr>
        <w:top w:val="none" w:sz="0" w:space="0" w:color="auto"/>
        <w:left w:val="none" w:sz="0" w:space="0" w:color="auto"/>
        <w:bottom w:val="none" w:sz="0" w:space="0" w:color="auto"/>
        <w:right w:val="none" w:sz="0" w:space="0" w:color="auto"/>
      </w:divBdr>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8142498">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63333436">
      <w:bodyDiv w:val="1"/>
      <w:marLeft w:val="0"/>
      <w:marRight w:val="0"/>
      <w:marTop w:val="0"/>
      <w:marBottom w:val="0"/>
      <w:divBdr>
        <w:top w:val="none" w:sz="0" w:space="0" w:color="auto"/>
        <w:left w:val="none" w:sz="0" w:space="0" w:color="auto"/>
        <w:bottom w:val="none" w:sz="0" w:space="0" w:color="auto"/>
        <w:right w:val="none" w:sz="0" w:space="0" w:color="auto"/>
      </w:divBdr>
    </w:div>
    <w:div w:id="1066873464">
      <w:bodyDiv w:val="1"/>
      <w:marLeft w:val="0"/>
      <w:marRight w:val="0"/>
      <w:marTop w:val="0"/>
      <w:marBottom w:val="0"/>
      <w:divBdr>
        <w:top w:val="none" w:sz="0" w:space="0" w:color="auto"/>
        <w:left w:val="none" w:sz="0" w:space="0" w:color="auto"/>
        <w:bottom w:val="none" w:sz="0" w:space="0" w:color="auto"/>
        <w:right w:val="none" w:sz="0" w:space="0" w:color="auto"/>
      </w:divBdr>
    </w:div>
    <w:div w:id="1077943505">
      <w:bodyDiv w:val="1"/>
      <w:marLeft w:val="0"/>
      <w:marRight w:val="0"/>
      <w:marTop w:val="0"/>
      <w:marBottom w:val="0"/>
      <w:divBdr>
        <w:top w:val="none" w:sz="0" w:space="0" w:color="auto"/>
        <w:left w:val="none" w:sz="0" w:space="0" w:color="auto"/>
        <w:bottom w:val="none" w:sz="0" w:space="0" w:color="auto"/>
        <w:right w:val="none" w:sz="0" w:space="0" w:color="auto"/>
      </w:divBdr>
    </w:div>
    <w:div w:id="1090001859">
      <w:bodyDiv w:val="1"/>
      <w:marLeft w:val="0"/>
      <w:marRight w:val="0"/>
      <w:marTop w:val="0"/>
      <w:marBottom w:val="0"/>
      <w:divBdr>
        <w:top w:val="none" w:sz="0" w:space="0" w:color="auto"/>
        <w:left w:val="none" w:sz="0" w:space="0" w:color="auto"/>
        <w:bottom w:val="none" w:sz="0" w:space="0" w:color="auto"/>
        <w:right w:val="none" w:sz="0" w:space="0" w:color="auto"/>
      </w:divBdr>
    </w:div>
    <w:div w:id="1091395473">
      <w:bodyDiv w:val="1"/>
      <w:marLeft w:val="0"/>
      <w:marRight w:val="0"/>
      <w:marTop w:val="0"/>
      <w:marBottom w:val="0"/>
      <w:divBdr>
        <w:top w:val="none" w:sz="0" w:space="0" w:color="auto"/>
        <w:left w:val="none" w:sz="0" w:space="0" w:color="auto"/>
        <w:bottom w:val="none" w:sz="0" w:space="0" w:color="auto"/>
        <w:right w:val="none" w:sz="0" w:space="0" w:color="auto"/>
      </w:divBdr>
      <w:divsChild>
        <w:div w:id="685450251">
          <w:marLeft w:val="0"/>
          <w:marRight w:val="0"/>
          <w:marTop w:val="0"/>
          <w:marBottom w:val="0"/>
          <w:divBdr>
            <w:top w:val="none" w:sz="0" w:space="0" w:color="auto"/>
            <w:left w:val="none" w:sz="0" w:space="0" w:color="auto"/>
            <w:bottom w:val="none" w:sz="0" w:space="0" w:color="auto"/>
            <w:right w:val="none" w:sz="0" w:space="0" w:color="auto"/>
          </w:divBdr>
          <w:divsChild>
            <w:div w:id="2127962912">
              <w:marLeft w:val="0"/>
              <w:marRight w:val="0"/>
              <w:marTop w:val="0"/>
              <w:marBottom w:val="0"/>
              <w:divBdr>
                <w:top w:val="none" w:sz="0" w:space="0" w:color="auto"/>
                <w:left w:val="none" w:sz="0" w:space="0" w:color="auto"/>
                <w:bottom w:val="none" w:sz="0" w:space="0" w:color="auto"/>
                <w:right w:val="none" w:sz="0" w:space="0" w:color="auto"/>
              </w:divBdr>
            </w:div>
            <w:div w:id="211427018">
              <w:marLeft w:val="0"/>
              <w:marRight w:val="0"/>
              <w:marTop w:val="0"/>
              <w:marBottom w:val="0"/>
              <w:divBdr>
                <w:top w:val="none" w:sz="0" w:space="0" w:color="auto"/>
                <w:left w:val="none" w:sz="0" w:space="0" w:color="auto"/>
                <w:bottom w:val="none" w:sz="0" w:space="0" w:color="auto"/>
                <w:right w:val="none" w:sz="0" w:space="0" w:color="auto"/>
              </w:divBdr>
            </w:div>
            <w:div w:id="1212427959">
              <w:marLeft w:val="0"/>
              <w:marRight w:val="0"/>
              <w:marTop w:val="0"/>
              <w:marBottom w:val="0"/>
              <w:divBdr>
                <w:top w:val="none" w:sz="0" w:space="0" w:color="auto"/>
                <w:left w:val="none" w:sz="0" w:space="0" w:color="auto"/>
                <w:bottom w:val="none" w:sz="0" w:space="0" w:color="auto"/>
                <w:right w:val="none" w:sz="0" w:space="0" w:color="auto"/>
              </w:divBdr>
            </w:div>
            <w:div w:id="1172767008">
              <w:marLeft w:val="0"/>
              <w:marRight w:val="0"/>
              <w:marTop w:val="0"/>
              <w:marBottom w:val="0"/>
              <w:divBdr>
                <w:top w:val="none" w:sz="0" w:space="0" w:color="auto"/>
                <w:left w:val="none" w:sz="0" w:space="0" w:color="auto"/>
                <w:bottom w:val="none" w:sz="0" w:space="0" w:color="auto"/>
                <w:right w:val="none" w:sz="0" w:space="0" w:color="auto"/>
              </w:divBdr>
            </w:div>
            <w:div w:id="1021707402">
              <w:marLeft w:val="0"/>
              <w:marRight w:val="0"/>
              <w:marTop w:val="0"/>
              <w:marBottom w:val="0"/>
              <w:divBdr>
                <w:top w:val="none" w:sz="0" w:space="0" w:color="auto"/>
                <w:left w:val="none" w:sz="0" w:space="0" w:color="auto"/>
                <w:bottom w:val="none" w:sz="0" w:space="0" w:color="auto"/>
                <w:right w:val="none" w:sz="0" w:space="0" w:color="auto"/>
              </w:divBdr>
            </w:div>
            <w:div w:id="870801159">
              <w:marLeft w:val="0"/>
              <w:marRight w:val="0"/>
              <w:marTop w:val="0"/>
              <w:marBottom w:val="0"/>
              <w:divBdr>
                <w:top w:val="none" w:sz="0" w:space="0" w:color="auto"/>
                <w:left w:val="none" w:sz="0" w:space="0" w:color="auto"/>
                <w:bottom w:val="none" w:sz="0" w:space="0" w:color="auto"/>
                <w:right w:val="none" w:sz="0" w:space="0" w:color="auto"/>
              </w:divBdr>
            </w:div>
            <w:div w:id="750202579">
              <w:marLeft w:val="0"/>
              <w:marRight w:val="0"/>
              <w:marTop w:val="0"/>
              <w:marBottom w:val="0"/>
              <w:divBdr>
                <w:top w:val="none" w:sz="0" w:space="0" w:color="auto"/>
                <w:left w:val="none" w:sz="0" w:space="0" w:color="auto"/>
                <w:bottom w:val="none" w:sz="0" w:space="0" w:color="auto"/>
                <w:right w:val="none" w:sz="0" w:space="0" w:color="auto"/>
              </w:divBdr>
            </w:div>
            <w:div w:id="1922056397">
              <w:marLeft w:val="0"/>
              <w:marRight w:val="0"/>
              <w:marTop w:val="0"/>
              <w:marBottom w:val="0"/>
              <w:divBdr>
                <w:top w:val="none" w:sz="0" w:space="0" w:color="auto"/>
                <w:left w:val="none" w:sz="0" w:space="0" w:color="auto"/>
                <w:bottom w:val="none" w:sz="0" w:space="0" w:color="auto"/>
                <w:right w:val="none" w:sz="0" w:space="0" w:color="auto"/>
              </w:divBdr>
            </w:div>
            <w:div w:id="189151113">
              <w:marLeft w:val="0"/>
              <w:marRight w:val="0"/>
              <w:marTop w:val="0"/>
              <w:marBottom w:val="0"/>
              <w:divBdr>
                <w:top w:val="none" w:sz="0" w:space="0" w:color="auto"/>
                <w:left w:val="none" w:sz="0" w:space="0" w:color="auto"/>
                <w:bottom w:val="none" w:sz="0" w:space="0" w:color="auto"/>
                <w:right w:val="none" w:sz="0" w:space="0" w:color="auto"/>
              </w:divBdr>
            </w:div>
            <w:div w:id="161048013">
              <w:marLeft w:val="0"/>
              <w:marRight w:val="0"/>
              <w:marTop w:val="0"/>
              <w:marBottom w:val="0"/>
              <w:divBdr>
                <w:top w:val="none" w:sz="0" w:space="0" w:color="auto"/>
                <w:left w:val="none" w:sz="0" w:space="0" w:color="auto"/>
                <w:bottom w:val="none" w:sz="0" w:space="0" w:color="auto"/>
                <w:right w:val="none" w:sz="0" w:space="0" w:color="auto"/>
              </w:divBdr>
            </w:div>
            <w:div w:id="560602929">
              <w:marLeft w:val="0"/>
              <w:marRight w:val="0"/>
              <w:marTop w:val="0"/>
              <w:marBottom w:val="0"/>
              <w:divBdr>
                <w:top w:val="none" w:sz="0" w:space="0" w:color="auto"/>
                <w:left w:val="none" w:sz="0" w:space="0" w:color="auto"/>
                <w:bottom w:val="none" w:sz="0" w:space="0" w:color="auto"/>
                <w:right w:val="none" w:sz="0" w:space="0" w:color="auto"/>
              </w:divBdr>
            </w:div>
            <w:div w:id="9055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1279">
      <w:bodyDiv w:val="1"/>
      <w:marLeft w:val="0"/>
      <w:marRight w:val="0"/>
      <w:marTop w:val="0"/>
      <w:marBottom w:val="0"/>
      <w:divBdr>
        <w:top w:val="none" w:sz="0" w:space="0" w:color="auto"/>
        <w:left w:val="none" w:sz="0" w:space="0" w:color="auto"/>
        <w:bottom w:val="none" w:sz="0" w:space="0" w:color="auto"/>
        <w:right w:val="none" w:sz="0" w:space="0" w:color="auto"/>
      </w:divBdr>
    </w:div>
    <w:div w:id="1124888250">
      <w:bodyDiv w:val="1"/>
      <w:marLeft w:val="0"/>
      <w:marRight w:val="0"/>
      <w:marTop w:val="0"/>
      <w:marBottom w:val="0"/>
      <w:divBdr>
        <w:top w:val="none" w:sz="0" w:space="0" w:color="auto"/>
        <w:left w:val="none" w:sz="0" w:space="0" w:color="auto"/>
        <w:bottom w:val="none" w:sz="0" w:space="0" w:color="auto"/>
        <w:right w:val="none" w:sz="0" w:space="0" w:color="auto"/>
      </w:divBdr>
    </w:div>
    <w:div w:id="1126779225">
      <w:bodyDiv w:val="1"/>
      <w:marLeft w:val="0"/>
      <w:marRight w:val="0"/>
      <w:marTop w:val="0"/>
      <w:marBottom w:val="0"/>
      <w:divBdr>
        <w:top w:val="none" w:sz="0" w:space="0" w:color="auto"/>
        <w:left w:val="none" w:sz="0" w:space="0" w:color="auto"/>
        <w:bottom w:val="none" w:sz="0" w:space="0" w:color="auto"/>
        <w:right w:val="none" w:sz="0" w:space="0" w:color="auto"/>
      </w:divBdr>
    </w:div>
    <w:div w:id="1150488040">
      <w:bodyDiv w:val="1"/>
      <w:marLeft w:val="0"/>
      <w:marRight w:val="0"/>
      <w:marTop w:val="0"/>
      <w:marBottom w:val="0"/>
      <w:divBdr>
        <w:top w:val="none" w:sz="0" w:space="0" w:color="auto"/>
        <w:left w:val="none" w:sz="0" w:space="0" w:color="auto"/>
        <w:bottom w:val="none" w:sz="0" w:space="0" w:color="auto"/>
        <w:right w:val="none" w:sz="0" w:space="0" w:color="auto"/>
      </w:divBdr>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7239">
      <w:bodyDiv w:val="1"/>
      <w:marLeft w:val="0"/>
      <w:marRight w:val="0"/>
      <w:marTop w:val="0"/>
      <w:marBottom w:val="0"/>
      <w:divBdr>
        <w:top w:val="none" w:sz="0" w:space="0" w:color="auto"/>
        <w:left w:val="none" w:sz="0" w:space="0" w:color="auto"/>
        <w:bottom w:val="none" w:sz="0" w:space="0" w:color="auto"/>
        <w:right w:val="none" w:sz="0" w:space="0" w:color="auto"/>
      </w:divBdr>
    </w:div>
    <w:div w:id="1245262075">
      <w:bodyDiv w:val="1"/>
      <w:marLeft w:val="0"/>
      <w:marRight w:val="0"/>
      <w:marTop w:val="0"/>
      <w:marBottom w:val="0"/>
      <w:divBdr>
        <w:top w:val="none" w:sz="0" w:space="0" w:color="auto"/>
        <w:left w:val="none" w:sz="0" w:space="0" w:color="auto"/>
        <w:bottom w:val="none" w:sz="0" w:space="0" w:color="auto"/>
        <w:right w:val="none" w:sz="0" w:space="0" w:color="auto"/>
      </w:divBdr>
    </w:div>
    <w:div w:id="1252660557">
      <w:bodyDiv w:val="1"/>
      <w:marLeft w:val="0"/>
      <w:marRight w:val="0"/>
      <w:marTop w:val="0"/>
      <w:marBottom w:val="0"/>
      <w:divBdr>
        <w:top w:val="none" w:sz="0" w:space="0" w:color="auto"/>
        <w:left w:val="none" w:sz="0" w:space="0" w:color="auto"/>
        <w:bottom w:val="none" w:sz="0" w:space="0" w:color="auto"/>
        <w:right w:val="none" w:sz="0" w:space="0" w:color="auto"/>
      </w:divBdr>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8003">
      <w:bodyDiv w:val="1"/>
      <w:marLeft w:val="0"/>
      <w:marRight w:val="0"/>
      <w:marTop w:val="0"/>
      <w:marBottom w:val="0"/>
      <w:divBdr>
        <w:top w:val="none" w:sz="0" w:space="0" w:color="auto"/>
        <w:left w:val="none" w:sz="0" w:space="0" w:color="auto"/>
        <w:bottom w:val="none" w:sz="0" w:space="0" w:color="auto"/>
        <w:right w:val="none" w:sz="0" w:space="0" w:color="auto"/>
      </w:divBdr>
    </w:div>
    <w:div w:id="1264147677">
      <w:bodyDiv w:val="1"/>
      <w:marLeft w:val="0"/>
      <w:marRight w:val="0"/>
      <w:marTop w:val="0"/>
      <w:marBottom w:val="0"/>
      <w:divBdr>
        <w:top w:val="none" w:sz="0" w:space="0" w:color="auto"/>
        <w:left w:val="none" w:sz="0" w:space="0" w:color="auto"/>
        <w:bottom w:val="none" w:sz="0" w:space="0" w:color="auto"/>
        <w:right w:val="none" w:sz="0" w:space="0" w:color="auto"/>
      </w:divBdr>
    </w:div>
    <w:div w:id="1267156912">
      <w:bodyDiv w:val="1"/>
      <w:marLeft w:val="0"/>
      <w:marRight w:val="0"/>
      <w:marTop w:val="0"/>
      <w:marBottom w:val="0"/>
      <w:divBdr>
        <w:top w:val="none" w:sz="0" w:space="0" w:color="auto"/>
        <w:left w:val="none" w:sz="0" w:space="0" w:color="auto"/>
        <w:bottom w:val="none" w:sz="0" w:space="0" w:color="auto"/>
        <w:right w:val="none" w:sz="0" w:space="0" w:color="auto"/>
      </w:divBdr>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290815112">
      <w:bodyDiv w:val="1"/>
      <w:marLeft w:val="0"/>
      <w:marRight w:val="0"/>
      <w:marTop w:val="0"/>
      <w:marBottom w:val="0"/>
      <w:divBdr>
        <w:top w:val="none" w:sz="0" w:space="0" w:color="auto"/>
        <w:left w:val="none" w:sz="0" w:space="0" w:color="auto"/>
        <w:bottom w:val="none" w:sz="0" w:space="0" w:color="auto"/>
        <w:right w:val="none" w:sz="0" w:space="0" w:color="auto"/>
      </w:divBdr>
    </w:div>
    <w:div w:id="1293439648">
      <w:bodyDiv w:val="1"/>
      <w:marLeft w:val="0"/>
      <w:marRight w:val="0"/>
      <w:marTop w:val="0"/>
      <w:marBottom w:val="0"/>
      <w:divBdr>
        <w:top w:val="none" w:sz="0" w:space="0" w:color="auto"/>
        <w:left w:val="none" w:sz="0" w:space="0" w:color="auto"/>
        <w:bottom w:val="none" w:sz="0" w:space="0" w:color="auto"/>
        <w:right w:val="none" w:sz="0" w:space="0" w:color="auto"/>
      </w:divBdr>
    </w:div>
    <w:div w:id="1304507031">
      <w:bodyDiv w:val="1"/>
      <w:marLeft w:val="0"/>
      <w:marRight w:val="0"/>
      <w:marTop w:val="0"/>
      <w:marBottom w:val="0"/>
      <w:divBdr>
        <w:top w:val="none" w:sz="0" w:space="0" w:color="auto"/>
        <w:left w:val="none" w:sz="0" w:space="0" w:color="auto"/>
        <w:bottom w:val="none" w:sz="0" w:space="0" w:color="auto"/>
        <w:right w:val="none" w:sz="0" w:space="0" w:color="auto"/>
      </w:divBdr>
    </w:div>
    <w:div w:id="1305696984">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25670150">
      <w:bodyDiv w:val="1"/>
      <w:marLeft w:val="0"/>
      <w:marRight w:val="0"/>
      <w:marTop w:val="0"/>
      <w:marBottom w:val="0"/>
      <w:divBdr>
        <w:top w:val="none" w:sz="0" w:space="0" w:color="auto"/>
        <w:left w:val="none" w:sz="0" w:space="0" w:color="auto"/>
        <w:bottom w:val="none" w:sz="0" w:space="0" w:color="auto"/>
        <w:right w:val="none" w:sz="0" w:space="0" w:color="auto"/>
      </w:divBdr>
    </w:div>
    <w:div w:id="1345597144">
      <w:bodyDiv w:val="1"/>
      <w:marLeft w:val="0"/>
      <w:marRight w:val="0"/>
      <w:marTop w:val="0"/>
      <w:marBottom w:val="0"/>
      <w:divBdr>
        <w:top w:val="none" w:sz="0" w:space="0" w:color="auto"/>
        <w:left w:val="none" w:sz="0" w:space="0" w:color="auto"/>
        <w:bottom w:val="none" w:sz="0" w:space="0" w:color="auto"/>
        <w:right w:val="none" w:sz="0" w:space="0" w:color="auto"/>
      </w:divBdr>
    </w:div>
    <w:div w:id="1369836102">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180">
      <w:bodyDiv w:val="1"/>
      <w:marLeft w:val="0"/>
      <w:marRight w:val="0"/>
      <w:marTop w:val="0"/>
      <w:marBottom w:val="0"/>
      <w:divBdr>
        <w:top w:val="none" w:sz="0" w:space="0" w:color="auto"/>
        <w:left w:val="none" w:sz="0" w:space="0" w:color="auto"/>
        <w:bottom w:val="none" w:sz="0" w:space="0" w:color="auto"/>
        <w:right w:val="none" w:sz="0" w:space="0" w:color="auto"/>
      </w:divBdr>
    </w:div>
    <w:div w:id="1399789310">
      <w:bodyDiv w:val="1"/>
      <w:marLeft w:val="0"/>
      <w:marRight w:val="0"/>
      <w:marTop w:val="0"/>
      <w:marBottom w:val="0"/>
      <w:divBdr>
        <w:top w:val="none" w:sz="0" w:space="0" w:color="auto"/>
        <w:left w:val="none" w:sz="0" w:space="0" w:color="auto"/>
        <w:bottom w:val="none" w:sz="0" w:space="0" w:color="auto"/>
        <w:right w:val="none" w:sz="0" w:space="0" w:color="auto"/>
      </w:divBdr>
    </w:div>
    <w:div w:id="1400326622">
      <w:bodyDiv w:val="1"/>
      <w:marLeft w:val="0"/>
      <w:marRight w:val="0"/>
      <w:marTop w:val="0"/>
      <w:marBottom w:val="0"/>
      <w:divBdr>
        <w:top w:val="none" w:sz="0" w:space="0" w:color="auto"/>
        <w:left w:val="none" w:sz="0" w:space="0" w:color="auto"/>
        <w:bottom w:val="none" w:sz="0" w:space="0" w:color="auto"/>
        <w:right w:val="none" w:sz="0" w:space="0" w:color="auto"/>
      </w:divBdr>
    </w:div>
    <w:div w:id="1400834435">
      <w:bodyDiv w:val="1"/>
      <w:marLeft w:val="0"/>
      <w:marRight w:val="0"/>
      <w:marTop w:val="0"/>
      <w:marBottom w:val="0"/>
      <w:divBdr>
        <w:top w:val="none" w:sz="0" w:space="0" w:color="auto"/>
        <w:left w:val="none" w:sz="0" w:space="0" w:color="auto"/>
        <w:bottom w:val="none" w:sz="0" w:space="0" w:color="auto"/>
        <w:right w:val="none" w:sz="0" w:space="0" w:color="auto"/>
      </w:divBdr>
    </w:div>
    <w:div w:id="1414623515">
      <w:bodyDiv w:val="1"/>
      <w:marLeft w:val="0"/>
      <w:marRight w:val="0"/>
      <w:marTop w:val="0"/>
      <w:marBottom w:val="0"/>
      <w:divBdr>
        <w:top w:val="none" w:sz="0" w:space="0" w:color="auto"/>
        <w:left w:val="none" w:sz="0" w:space="0" w:color="auto"/>
        <w:bottom w:val="none" w:sz="0" w:space="0" w:color="auto"/>
        <w:right w:val="none" w:sz="0" w:space="0" w:color="auto"/>
      </w:divBdr>
    </w:div>
    <w:div w:id="1416366604">
      <w:bodyDiv w:val="1"/>
      <w:marLeft w:val="0"/>
      <w:marRight w:val="0"/>
      <w:marTop w:val="0"/>
      <w:marBottom w:val="0"/>
      <w:divBdr>
        <w:top w:val="none" w:sz="0" w:space="0" w:color="auto"/>
        <w:left w:val="none" w:sz="0" w:space="0" w:color="auto"/>
        <w:bottom w:val="none" w:sz="0" w:space="0" w:color="auto"/>
        <w:right w:val="none" w:sz="0" w:space="0" w:color="auto"/>
      </w:divBdr>
    </w:div>
    <w:div w:id="1418670762">
      <w:bodyDiv w:val="1"/>
      <w:marLeft w:val="0"/>
      <w:marRight w:val="0"/>
      <w:marTop w:val="0"/>
      <w:marBottom w:val="0"/>
      <w:divBdr>
        <w:top w:val="none" w:sz="0" w:space="0" w:color="auto"/>
        <w:left w:val="none" w:sz="0" w:space="0" w:color="auto"/>
        <w:bottom w:val="none" w:sz="0" w:space="0" w:color="auto"/>
        <w:right w:val="none" w:sz="0" w:space="0" w:color="auto"/>
      </w:divBdr>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3467">
      <w:bodyDiv w:val="1"/>
      <w:marLeft w:val="0"/>
      <w:marRight w:val="0"/>
      <w:marTop w:val="0"/>
      <w:marBottom w:val="0"/>
      <w:divBdr>
        <w:top w:val="none" w:sz="0" w:space="0" w:color="auto"/>
        <w:left w:val="none" w:sz="0" w:space="0" w:color="auto"/>
        <w:bottom w:val="none" w:sz="0" w:space="0" w:color="auto"/>
        <w:right w:val="none" w:sz="0" w:space="0" w:color="auto"/>
      </w:divBdr>
    </w:div>
    <w:div w:id="1487896117">
      <w:bodyDiv w:val="1"/>
      <w:marLeft w:val="0"/>
      <w:marRight w:val="0"/>
      <w:marTop w:val="0"/>
      <w:marBottom w:val="0"/>
      <w:divBdr>
        <w:top w:val="none" w:sz="0" w:space="0" w:color="auto"/>
        <w:left w:val="none" w:sz="0" w:space="0" w:color="auto"/>
        <w:bottom w:val="none" w:sz="0" w:space="0" w:color="auto"/>
        <w:right w:val="none" w:sz="0" w:space="0" w:color="auto"/>
      </w:divBdr>
    </w:div>
    <w:div w:id="1488017413">
      <w:bodyDiv w:val="1"/>
      <w:marLeft w:val="0"/>
      <w:marRight w:val="0"/>
      <w:marTop w:val="0"/>
      <w:marBottom w:val="0"/>
      <w:divBdr>
        <w:top w:val="none" w:sz="0" w:space="0" w:color="auto"/>
        <w:left w:val="none" w:sz="0" w:space="0" w:color="auto"/>
        <w:bottom w:val="none" w:sz="0" w:space="0" w:color="auto"/>
        <w:right w:val="none" w:sz="0" w:space="0" w:color="auto"/>
      </w:divBdr>
      <w:divsChild>
        <w:div w:id="1702168869">
          <w:marLeft w:val="0"/>
          <w:marRight w:val="0"/>
          <w:marTop w:val="0"/>
          <w:marBottom w:val="0"/>
          <w:divBdr>
            <w:top w:val="none" w:sz="0" w:space="0" w:color="auto"/>
            <w:left w:val="none" w:sz="0" w:space="0" w:color="auto"/>
            <w:bottom w:val="none" w:sz="0" w:space="0" w:color="auto"/>
            <w:right w:val="none" w:sz="0" w:space="0" w:color="auto"/>
          </w:divBdr>
          <w:divsChild>
            <w:div w:id="1414357531">
              <w:marLeft w:val="0"/>
              <w:marRight w:val="0"/>
              <w:marTop w:val="0"/>
              <w:marBottom w:val="0"/>
              <w:divBdr>
                <w:top w:val="none" w:sz="0" w:space="0" w:color="auto"/>
                <w:left w:val="none" w:sz="0" w:space="0" w:color="auto"/>
                <w:bottom w:val="none" w:sz="0" w:space="0" w:color="auto"/>
                <w:right w:val="none" w:sz="0" w:space="0" w:color="auto"/>
              </w:divBdr>
            </w:div>
            <w:div w:id="1108811254">
              <w:marLeft w:val="0"/>
              <w:marRight w:val="0"/>
              <w:marTop w:val="0"/>
              <w:marBottom w:val="0"/>
              <w:divBdr>
                <w:top w:val="none" w:sz="0" w:space="0" w:color="auto"/>
                <w:left w:val="none" w:sz="0" w:space="0" w:color="auto"/>
                <w:bottom w:val="none" w:sz="0" w:space="0" w:color="auto"/>
                <w:right w:val="none" w:sz="0" w:space="0" w:color="auto"/>
              </w:divBdr>
            </w:div>
            <w:div w:id="1871721228">
              <w:marLeft w:val="0"/>
              <w:marRight w:val="0"/>
              <w:marTop w:val="0"/>
              <w:marBottom w:val="0"/>
              <w:divBdr>
                <w:top w:val="none" w:sz="0" w:space="0" w:color="auto"/>
                <w:left w:val="none" w:sz="0" w:space="0" w:color="auto"/>
                <w:bottom w:val="none" w:sz="0" w:space="0" w:color="auto"/>
                <w:right w:val="none" w:sz="0" w:space="0" w:color="auto"/>
              </w:divBdr>
            </w:div>
            <w:div w:id="2059624083">
              <w:marLeft w:val="0"/>
              <w:marRight w:val="0"/>
              <w:marTop w:val="0"/>
              <w:marBottom w:val="0"/>
              <w:divBdr>
                <w:top w:val="none" w:sz="0" w:space="0" w:color="auto"/>
                <w:left w:val="none" w:sz="0" w:space="0" w:color="auto"/>
                <w:bottom w:val="none" w:sz="0" w:space="0" w:color="auto"/>
                <w:right w:val="none" w:sz="0" w:space="0" w:color="auto"/>
              </w:divBdr>
            </w:div>
            <w:div w:id="1515000123">
              <w:marLeft w:val="0"/>
              <w:marRight w:val="0"/>
              <w:marTop w:val="0"/>
              <w:marBottom w:val="0"/>
              <w:divBdr>
                <w:top w:val="none" w:sz="0" w:space="0" w:color="auto"/>
                <w:left w:val="none" w:sz="0" w:space="0" w:color="auto"/>
                <w:bottom w:val="none" w:sz="0" w:space="0" w:color="auto"/>
                <w:right w:val="none" w:sz="0" w:space="0" w:color="auto"/>
              </w:divBdr>
            </w:div>
            <w:div w:id="155924322">
              <w:marLeft w:val="0"/>
              <w:marRight w:val="0"/>
              <w:marTop w:val="0"/>
              <w:marBottom w:val="0"/>
              <w:divBdr>
                <w:top w:val="none" w:sz="0" w:space="0" w:color="auto"/>
                <w:left w:val="none" w:sz="0" w:space="0" w:color="auto"/>
                <w:bottom w:val="none" w:sz="0" w:space="0" w:color="auto"/>
                <w:right w:val="none" w:sz="0" w:space="0" w:color="auto"/>
              </w:divBdr>
            </w:div>
            <w:div w:id="1212693042">
              <w:marLeft w:val="0"/>
              <w:marRight w:val="0"/>
              <w:marTop w:val="0"/>
              <w:marBottom w:val="0"/>
              <w:divBdr>
                <w:top w:val="none" w:sz="0" w:space="0" w:color="auto"/>
                <w:left w:val="none" w:sz="0" w:space="0" w:color="auto"/>
                <w:bottom w:val="none" w:sz="0" w:space="0" w:color="auto"/>
                <w:right w:val="none" w:sz="0" w:space="0" w:color="auto"/>
              </w:divBdr>
            </w:div>
            <w:div w:id="721100563">
              <w:marLeft w:val="0"/>
              <w:marRight w:val="0"/>
              <w:marTop w:val="0"/>
              <w:marBottom w:val="0"/>
              <w:divBdr>
                <w:top w:val="none" w:sz="0" w:space="0" w:color="auto"/>
                <w:left w:val="none" w:sz="0" w:space="0" w:color="auto"/>
                <w:bottom w:val="none" w:sz="0" w:space="0" w:color="auto"/>
                <w:right w:val="none" w:sz="0" w:space="0" w:color="auto"/>
              </w:divBdr>
            </w:div>
            <w:div w:id="449084256">
              <w:marLeft w:val="0"/>
              <w:marRight w:val="0"/>
              <w:marTop w:val="0"/>
              <w:marBottom w:val="0"/>
              <w:divBdr>
                <w:top w:val="none" w:sz="0" w:space="0" w:color="auto"/>
                <w:left w:val="none" w:sz="0" w:space="0" w:color="auto"/>
                <w:bottom w:val="none" w:sz="0" w:space="0" w:color="auto"/>
                <w:right w:val="none" w:sz="0" w:space="0" w:color="auto"/>
              </w:divBdr>
            </w:div>
            <w:div w:id="891889874">
              <w:marLeft w:val="0"/>
              <w:marRight w:val="0"/>
              <w:marTop w:val="0"/>
              <w:marBottom w:val="0"/>
              <w:divBdr>
                <w:top w:val="none" w:sz="0" w:space="0" w:color="auto"/>
                <w:left w:val="none" w:sz="0" w:space="0" w:color="auto"/>
                <w:bottom w:val="none" w:sz="0" w:space="0" w:color="auto"/>
                <w:right w:val="none" w:sz="0" w:space="0" w:color="auto"/>
              </w:divBdr>
            </w:div>
            <w:div w:id="246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5317">
      <w:bodyDiv w:val="1"/>
      <w:marLeft w:val="0"/>
      <w:marRight w:val="0"/>
      <w:marTop w:val="0"/>
      <w:marBottom w:val="0"/>
      <w:divBdr>
        <w:top w:val="none" w:sz="0" w:space="0" w:color="auto"/>
        <w:left w:val="none" w:sz="0" w:space="0" w:color="auto"/>
        <w:bottom w:val="none" w:sz="0" w:space="0" w:color="auto"/>
        <w:right w:val="none" w:sz="0" w:space="0" w:color="auto"/>
      </w:divBdr>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2316">
      <w:bodyDiv w:val="1"/>
      <w:marLeft w:val="0"/>
      <w:marRight w:val="0"/>
      <w:marTop w:val="0"/>
      <w:marBottom w:val="0"/>
      <w:divBdr>
        <w:top w:val="none" w:sz="0" w:space="0" w:color="auto"/>
        <w:left w:val="none" w:sz="0" w:space="0" w:color="auto"/>
        <w:bottom w:val="none" w:sz="0" w:space="0" w:color="auto"/>
        <w:right w:val="none" w:sz="0" w:space="0" w:color="auto"/>
      </w:divBdr>
    </w:div>
    <w:div w:id="1541018624">
      <w:bodyDiv w:val="1"/>
      <w:marLeft w:val="0"/>
      <w:marRight w:val="0"/>
      <w:marTop w:val="0"/>
      <w:marBottom w:val="0"/>
      <w:divBdr>
        <w:top w:val="none" w:sz="0" w:space="0" w:color="auto"/>
        <w:left w:val="none" w:sz="0" w:space="0" w:color="auto"/>
        <w:bottom w:val="none" w:sz="0" w:space="0" w:color="auto"/>
        <w:right w:val="none" w:sz="0" w:space="0" w:color="auto"/>
      </w:divBdr>
    </w:div>
    <w:div w:id="1541550815">
      <w:bodyDiv w:val="1"/>
      <w:marLeft w:val="0"/>
      <w:marRight w:val="0"/>
      <w:marTop w:val="0"/>
      <w:marBottom w:val="0"/>
      <w:divBdr>
        <w:top w:val="none" w:sz="0" w:space="0" w:color="auto"/>
        <w:left w:val="none" w:sz="0" w:space="0" w:color="auto"/>
        <w:bottom w:val="none" w:sz="0" w:space="0" w:color="auto"/>
        <w:right w:val="none" w:sz="0" w:space="0" w:color="auto"/>
      </w:divBdr>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60819308">
      <w:bodyDiv w:val="1"/>
      <w:marLeft w:val="0"/>
      <w:marRight w:val="0"/>
      <w:marTop w:val="0"/>
      <w:marBottom w:val="0"/>
      <w:divBdr>
        <w:top w:val="none" w:sz="0" w:space="0" w:color="auto"/>
        <w:left w:val="none" w:sz="0" w:space="0" w:color="auto"/>
        <w:bottom w:val="none" w:sz="0" w:space="0" w:color="auto"/>
        <w:right w:val="none" w:sz="0" w:space="0" w:color="auto"/>
      </w:divBdr>
    </w:div>
    <w:div w:id="1561332040">
      <w:bodyDiv w:val="1"/>
      <w:marLeft w:val="0"/>
      <w:marRight w:val="0"/>
      <w:marTop w:val="0"/>
      <w:marBottom w:val="0"/>
      <w:divBdr>
        <w:top w:val="none" w:sz="0" w:space="0" w:color="auto"/>
        <w:left w:val="none" w:sz="0" w:space="0" w:color="auto"/>
        <w:bottom w:val="none" w:sz="0" w:space="0" w:color="auto"/>
        <w:right w:val="none" w:sz="0" w:space="0" w:color="auto"/>
      </w:divBdr>
    </w:div>
    <w:div w:id="1564414048">
      <w:bodyDiv w:val="1"/>
      <w:marLeft w:val="0"/>
      <w:marRight w:val="0"/>
      <w:marTop w:val="0"/>
      <w:marBottom w:val="0"/>
      <w:divBdr>
        <w:top w:val="none" w:sz="0" w:space="0" w:color="auto"/>
        <w:left w:val="none" w:sz="0" w:space="0" w:color="auto"/>
        <w:bottom w:val="none" w:sz="0" w:space="0" w:color="auto"/>
        <w:right w:val="none" w:sz="0" w:space="0" w:color="auto"/>
      </w:divBdr>
    </w:div>
    <w:div w:id="1567305441">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1613">
      <w:bodyDiv w:val="1"/>
      <w:marLeft w:val="0"/>
      <w:marRight w:val="0"/>
      <w:marTop w:val="0"/>
      <w:marBottom w:val="0"/>
      <w:divBdr>
        <w:top w:val="none" w:sz="0" w:space="0" w:color="auto"/>
        <w:left w:val="none" w:sz="0" w:space="0" w:color="auto"/>
        <w:bottom w:val="none" w:sz="0" w:space="0" w:color="auto"/>
        <w:right w:val="none" w:sz="0" w:space="0" w:color="auto"/>
      </w:divBdr>
    </w:div>
    <w:div w:id="1604268050">
      <w:bodyDiv w:val="1"/>
      <w:marLeft w:val="0"/>
      <w:marRight w:val="0"/>
      <w:marTop w:val="0"/>
      <w:marBottom w:val="0"/>
      <w:divBdr>
        <w:top w:val="none" w:sz="0" w:space="0" w:color="auto"/>
        <w:left w:val="none" w:sz="0" w:space="0" w:color="auto"/>
        <w:bottom w:val="none" w:sz="0" w:space="0" w:color="auto"/>
        <w:right w:val="none" w:sz="0" w:space="0" w:color="auto"/>
      </w:divBdr>
    </w:div>
    <w:div w:id="1609121137">
      <w:bodyDiv w:val="1"/>
      <w:marLeft w:val="0"/>
      <w:marRight w:val="0"/>
      <w:marTop w:val="0"/>
      <w:marBottom w:val="0"/>
      <w:divBdr>
        <w:top w:val="none" w:sz="0" w:space="0" w:color="auto"/>
        <w:left w:val="none" w:sz="0" w:space="0" w:color="auto"/>
        <w:bottom w:val="none" w:sz="0" w:space="0" w:color="auto"/>
        <w:right w:val="none" w:sz="0" w:space="0" w:color="auto"/>
      </w:divBdr>
    </w:div>
    <w:div w:id="1609580501">
      <w:bodyDiv w:val="1"/>
      <w:marLeft w:val="0"/>
      <w:marRight w:val="0"/>
      <w:marTop w:val="0"/>
      <w:marBottom w:val="0"/>
      <w:divBdr>
        <w:top w:val="none" w:sz="0" w:space="0" w:color="auto"/>
        <w:left w:val="none" w:sz="0" w:space="0" w:color="auto"/>
        <w:bottom w:val="none" w:sz="0" w:space="0" w:color="auto"/>
        <w:right w:val="none" w:sz="0" w:space="0" w:color="auto"/>
      </w:divBdr>
    </w:div>
    <w:div w:id="1613828584">
      <w:bodyDiv w:val="1"/>
      <w:marLeft w:val="0"/>
      <w:marRight w:val="0"/>
      <w:marTop w:val="0"/>
      <w:marBottom w:val="0"/>
      <w:divBdr>
        <w:top w:val="none" w:sz="0" w:space="0" w:color="auto"/>
        <w:left w:val="none" w:sz="0" w:space="0" w:color="auto"/>
        <w:bottom w:val="none" w:sz="0" w:space="0" w:color="auto"/>
        <w:right w:val="none" w:sz="0" w:space="0" w:color="auto"/>
      </w:divBdr>
    </w:div>
    <w:div w:id="1619601548">
      <w:bodyDiv w:val="1"/>
      <w:marLeft w:val="0"/>
      <w:marRight w:val="0"/>
      <w:marTop w:val="0"/>
      <w:marBottom w:val="0"/>
      <w:divBdr>
        <w:top w:val="none" w:sz="0" w:space="0" w:color="auto"/>
        <w:left w:val="none" w:sz="0" w:space="0" w:color="auto"/>
        <w:bottom w:val="none" w:sz="0" w:space="0" w:color="auto"/>
        <w:right w:val="none" w:sz="0" w:space="0" w:color="auto"/>
      </w:divBdr>
    </w:div>
    <w:div w:id="1620254692">
      <w:bodyDiv w:val="1"/>
      <w:marLeft w:val="0"/>
      <w:marRight w:val="0"/>
      <w:marTop w:val="0"/>
      <w:marBottom w:val="0"/>
      <w:divBdr>
        <w:top w:val="none" w:sz="0" w:space="0" w:color="auto"/>
        <w:left w:val="none" w:sz="0" w:space="0" w:color="auto"/>
        <w:bottom w:val="none" w:sz="0" w:space="0" w:color="auto"/>
        <w:right w:val="none" w:sz="0" w:space="0" w:color="auto"/>
      </w:divBdr>
    </w:div>
    <w:div w:id="1622034925">
      <w:bodyDiv w:val="1"/>
      <w:marLeft w:val="0"/>
      <w:marRight w:val="0"/>
      <w:marTop w:val="0"/>
      <w:marBottom w:val="0"/>
      <w:divBdr>
        <w:top w:val="none" w:sz="0" w:space="0" w:color="auto"/>
        <w:left w:val="none" w:sz="0" w:space="0" w:color="auto"/>
        <w:bottom w:val="none" w:sz="0" w:space="0" w:color="auto"/>
        <w:right w:val="none" w:sz="0" w:space="0" w:color="auto"/>
      </w:divBdr>
    </w:div>
    <w:div w:id="1622882432">
      <w:bodyDiv w:val="1"/>
      <w:marLeft w:val="0"/>
      <w:marRight w:val="0"/>
      <w:marTop w:val="0"/>
      <w:marBottom w:val="0"/>
      <w:divBdr>
        <w:top w:val="none" w:sz="0" w:space="0" w:color="auto"/>
        <w:left w:val="none" w:sz="0" w:space="0" w:color="auto"/>
        <w:bottom w:val="none" w:sz="0" w:space="0" w:color="auto"/>
        <w:right w:val="none" w:sz="0" w:space="0" w:color="auto"/>
      </w:divBdr>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47054907">
      <w:bodyDiv w:val="1"/>
      <w:marLeft w:val="0"/>
      <w:marRight w:val="0"/>
      <w:marTop w:val="0"/>
      <w:marBottom w:val="0"/>
      <w:divBdr>
        <w:top w:val="none" w:sz="0" w:space="0" w:color="auto"/>
        <w:left w:val="none" w:sz="0" w:space="0" w:color="auto"/>
        <w:bottom w:val="none" w:sz="0" w:space="0" w:color="auto"/>
        <w:right w:val="none" w:sz="0" w:space="0" w:color="auto"/>
      </w:divBdr>
    </w:div>
    <w:div w:id="1647200027">
      <w:bodyDiv w:val="1"/>
      <w:marLeft w:val="0"/>
      <w:marRight w:val="0"/>
      <w:marTop w:val="0"/>
      <w:marBottom w:val="0"/>
      <w:divBdr>
        <w:top w:val="none" w:sz="0" w:space="0" w:color="auto"/>
        <w:left w:val="none" w:sz="0" w:space="0" w:color="auto"/>
        <w:bottom w:val="none" w:sz="0" w:space="0" w:color="auto"/>
        <w:right w:val="none" w:sz="0" w:space="0" w:color="auto"/>
      </w:divBdr>
    </w:div>
    <w:div w:id="1650018128">
      <w:bodyDiv w:val="1"/>
      <w:marLeft w:val="0"/>
      <w:marRight w:val="0"/>
      <w:marTop w:val="0"/>
      <w:marBottom w:val="0"/>
      <w:divBdr>
        <w:top w:val="none" w:sz="0" w:space="0" w:color="auto"/>
        <w:left w:val="none" w:sz="0" w:space="0" w:color="auto"/>
        <w:bottom w:val="none" w:sz="0" w:space="0" w:color="auto"/>
        <w:right w:val="none" w:sz="0" w:space="0" w:color="auto"/>
      </w:divBdr>
    </w:div>
    <w:div w:id="1663387197">
      <w:bodyDiv w:val="1"/>
      <w:marLeft w:val="0"/>
      <w:marRight w:val="0"/>
      <w:marTop w:val="0"/>
      <w:marBottom w:val="0"/>
      <w:divBdr>
        <w:top w:val="none" w:sz="0" w:space="0" w:color="auto"/>
        <w:left w:val="none" w:sz="0" w:space="0" w:color="auto"/>
        <w:bottom w:val="none" w:sz="0" w:space="0" w:color="auto"/>
        <w:right w:val="none" w:sz="0" w:space="0" w:color="auto"/>
      </w:divBdr>
    </w:div>
    <w:div w:id="1671714719">
      <w:bodyDiv w:val="1"/>
      <w:marLeft w:val="0"/>
      <w:marRight w:val="0"/>
      <w:marTop w:val="0"/>
      <w:marBottom w:val="0"/>
      <w:divBdr>
        <w:top w:val="none" w:sz="0" w:space="0" w:color="auto"/>
        <w:left w:val="none" w:sz="0" w:space="0" w:color="auto"/>
        <w:bottom w:val="none" w:sz="0" w:space="0" w:color="auto"/>
        <w:right w:val="none" w:sz="0" w:space="0" w:color="auto"/>
      </w:divBdr>
    </w:div>
    <w:div w:id="1673491590">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85201823">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350">
      <w:bodyDiv w:val="1"/>
      <w:marLeft w:val="0"/>
      <w:marRight w:val="0"/>
      <w:marTop w:val="0"/>
      <w:marBottom w:val="0"/>
      <w:divBdr>
        <w:top w:val="none" w:sz="0" w:space="0" w:color="auto"/>
        <w:left w:val="none" w:sz="0" w:space="0" w:color="auto"/>
        <w:bottom w:val="none" w:sz="0" w:space="0" w:color="auto"/>
        <w:right w:val="none" w:sz="0" w:space="0" w:color="auto"/>
      </w:divBdr>
    </w:div>
    <w:div w:id="1719085608">
      <w:bodyDiv w:val="1"/>
      <w:marLeft w:val="0"/>
      <w:marRight w:val="0"/>
      <w:marTop w:val="0"/>
      <w:marBottom w:val="0"/>
      <w:divBdr>
        <w:top w:val="none" w:sz="0" w:space="0" w:color="auto"/>
        <w:left w:val="none" w:sz="0" w:space="0" w:color="auto"/>
        <w:bottom w:val="none" w:sz="0" w:space="0" w:color="auto"/>
        <w:right w:val="none" w:sz="0" w:space="0" w:color="auto"/>
      </w:divBdr>
    </w:div>
    <w:div w:id="1724210914">
      <w:bodyDiv w:val="1"/>
      <w:marLeft w:val="0"/>
      <w:marRight w:val="0"/>
      <w:marTop w:val="0"/>
      <w:marBottom w:val="0"/>
      <w:divBdr>
        <w:top w:val="none" w:sz="0" w:space="0" w:color="auto"/>
        <w:left w:val="none" w:sz="0" w:space="0" w:color="auto"/>
        <w:bottom w:val="none" w:sz="0" w:space="0" w:color="auto"/>
        <w:right w:val="none" w:sz="0" w:space="0" w:color="auto"/>
      </w:divBdr>
    </w:div>
    <w:div w:id="1742947843">
      <w:bodyDiv w:val="1"/>
      <w:marLeft w:val="0"/>
      <w:marRight w:val="0"/>
      <w:marTop w:val="0"/>
      <w:marBottom w:val="0"/>
      <w:divBdr>
        <w:top w:val="none" w:sz="0" w:space="0" w:color="auto"/>
        <w:left w:val="none" w:sz="0" w:space="0" w:color="auto"/>
        <w:bottom w:val="none" w:sz="0" w:space="0" w:color="auto"/>
        <w:right w:val="none" w:sz="0" w:space="0" w:color="auto"/>
      </w:divBdr>
    </w:div>
    <w:div w:id="1751535509">
      <w:bodyDiv w:val="1"/>
      <w:marLeft w:val="0"/>
      <w:marRight w:val="0"/>
      <w:marTop w:val="0"/>
      <w:marBottom w:val="0"/>
      <w:divBdr>
        <w:top w:val="none" w:sz="0" w:space="0" w:color="auto"/>
        <w:left w:val="none" w:sz="0" w:space="0" w:color="auto"/>
        <w:bottom w:val="none" w:sz="0" w:space="0" w:color="auto"/>
        <w:right w:val="none" w:sz="0" w:space="0" w:color="auto"/>
      </w:divBdr>
    </w:div>
    <w:div w:id="1756130839">
      <w:bodyDiv w:val="1"/>
      <w:marLeft w:val="0"/>
      <w:marRight w:val="0"/>
      <w:marTop w:val="0"/>
      <w:marBottom w:val="0"/>
      <w:divBdr>
        <w:top w:val="none" w:sz="0" w:space="0" w:color="auto"/>
        <w:left w:val="none" w:sz="0" w:space="0" w:color="auto"/>
        <w:bottom w:val="none" w:sz="0" w:space="0" w:color="auto"/>
        <w:right w:val="none" w:sz="0" w:space="0" w:color="auto"/>
      </w:divBdr>
    </w:div>
    <w:div w:id="1770394915">
      <w:bodyDiv w:val="1"/>
      <w:marLeft w:val="0"/>
      <w:marRight w:val="0"/>
      <w:marTop w:val="0"/>
      <w:marBottom w:val="0"/>
      <w:divBdr>
        <w:top w:val="none" w:sz="0" w:space="0" w:color="auto"/>
        <w:left w:val="none" w:sz="0" w:space="0" w:color="auto"/>
        <w:bottom w:val="none" w:sz="0" w:space="0" w:color="auto"/>
        <w:right w:val="none" w:sz="0" w:space="0" w:color="auto"/>
      </w:divBdr>
    </w:div>
    <w:div w:id="1776947407">
      <w:bodyDiv w:val="1"/>
      <w:marLeft w:val="0"/>
      <w:marRight w:val="0"/>
      <w:marTop w:val="0"/>
      <w:marBottom w:val="0"/>
      <w:divBdr>
        <w:top w:val="none" w:sz="0" w:space="0" w:color="auto"/>
        <w:left w:val="none" w:sz="0" w:space="0" w:color="auto"/>
        <w:bottom w:val="none" w:sz="0" w:space="0" w:color="auto"/>
        <w:right w:val="none" w:sz="0" w:space="0" w:color="auto"/>
      </w:divBdr>
    </w:div>
    <w:div w:id="1781365931">
      <w:bodyDiv w:val="1"/>
      <w:marLeft w:val="0"/>
      <w:marRight w:val="0"/>
      <w:marTop w:val="0"/>
      <w:marBottom w:val="0"/>
      <w:divBdr>
        <w:top w:val="none" w:sz="0" w:space="0" w:color="auto"/>
        <w:left w:val="none" w:sz="0" w:space="0" w:color="auto"/>
        <w:bottom w:val="none" w:sz="0" w:space="0" w:color="auto"/>
        <w:right w:val="none" w:sz="0" w:space="0" w:color="auto"/>
      </w:divBdr>
    </w:div>
    <w:div w:id="1787851333">
      <w:bodyDiv w:val="1"/>
      <w:marLeft w:val="0"/>
      <w:marRight w:val="0"/>
      <w:marTop w:val="0"/>
      <w:marBottom w:val="0"/>
      <w:divBdr>
        <w:top w:val="none" w:sz="0" w:space="0" w:color="auto"/>
        <w:left w:val="none" w:sz="0" w:space="0" w:color="auto"/>
        <w:bottom w:val="none" w:sz="0" w:space="0" w:color="auto"/>
        <w:right w:val="none" w:sz="0" w:space="0" w:color="auto"/>
      </w:divBdr>
    </w:div>
    <w:div w:id="1788428129">
      <w:bodyDiv w:val="1"/>
      <w:marLeft w:val="0"/>
      <w:marRight w:val="0"/>
      <w:marTop w:val="0"/>
      <w:marBottom w:val="0"/>
      <w:divBdr>
        <w:top w:val="none" w:sz="0" w:space="0" w:color="auto"/>
        <w:left w:val="none" w:sz="0" w:space="0" w:color="auto"/>
        <w:bottom w:val="none" w:sz="0" w:space="0" w:color="auto"/>
        <w:right w:val="none" w:sz="0" w:space="0" w:color="auto"/>
      </w:divBdr>
    </w:div>
    <w:div w:id="1802923669">
      <w:bodyDiv w:val="1"/>
      <w:marLeft w:val="0"/>
      <w:marRight w:val="0"/>
      <w:marTop w:val="0"/>
      <w:marBottom w:val="0"/>
      <w:divBdr>
        <w:top w:val="none" w:sz="0" w:space="0" w:color="auto"/>
        <w:left w:val="none" w:sz="0" w:space="0" w:color="auto"/>
        <w:bottom w:val="none" w:sz="0" w:space="0" w:color="auto"/>
        <w:right w:val="none" w:sz="0" w:space="0" w:color="auto"/>
      </w:divBdr>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74279">
      <w:bodyDiv w:val="1"/>
      <w:marLeft w:val="0"/>
      <w:marRight w:val="0"/>
      <w:marTop w:val="0"/>
      <w:marBottom w:val="0"/>
      <w:divBdr>
        <w:top w:val="none" w:sz="0" w:space="0" w:color="auto"/>
        <w:left w:val="none" w:sz="0" w:space="0" w:color="auto"/>
        <w:bottom w:val="none" w:sz="0" w:space="0" w:color="auto"/>
        <w:right w:val="none" w:sz="0" w:space="0" w:color="auto"/>
      </w:divBdr>
    </w:div>
    <w:div w:id="1836411117">
      <w:bodyDiv w:val="1"/>
      <w:marLeft w:val="0"/>
      <w:marRight w:val="0"/>
      <w:marTop w:val="0"/>
      <w:marBottom w:val="0"/>
      <w:divBdr>
        <w:top w:val="none" w:sz="0" w:space="0" w:color="auto"/>
        <w:left w:val="none" w:sz="0" w:space="0" w:color="auto"/>
        <w:bottom w:val="none" w:sz="0" w:space="0" w:color="auto"/>
        <w:right w:val="none" w:sz="0" w:space="0" w:color="auto"/>
      </w:divBdr>
    </w:div>
    <w:div w:id="1841003162">
      <w:bodyDiv w:val="1"/>
      <w:marLeft w:val="0"/>
      <w:marRight w:val="0"/>
      <w:marTop w:val="0"/>
      <w:marBottom w:val="0"/>
      <w:divBdr>
        <w:top w:val="none" w:sz="0" w:space="0" w:color="auto"/>
        <w:left w:val="none" w:sz="0" w:space="0" w:color="auto"/>
        <w:bottom w:val="none" w:sz="0" w:space="0" w:color="auto"/>
        <w:right w:val="none" w:sz="0" w:space="0" w:color="auto"/>
      </w:divBdr>
      <w:divsChild>
        <w:div w:id="692267964">
          <w:marLeft w:val="0"/>
          <w:marRight w:val="0"/>
          <w:marTop w:val="0"/>
          <w:marBottom w:val="0"/>
          <w:divBdr>
            <w:top w:val="none" w:sz="0" w:space="0" w:color="auto"/>
            <w:left w:val="none" w:sz="0" w:space="0" w:color="auto"/>
            <w:bottom w:val="none" w:sz="0" w:space="0" w:color="auto"/>
            <w:right w:val="none" w:sz="0" w:space="0" w:color="auto"/>
          </w:divBdr>
          <w:divsChild>
            <w:div w:id="465245691">
              <w:marLeft w:val="0"/>
              <w:marRight w:val="0"/>
              <w:marTop w:val="0"/>
              <w:marBottom w:val="0"/>
              <w:divBdr>
                <w:top w:val="none" w:sz="0" w:space="0" w:color="auto"/>
                <w:left w:val="none" w:sz="0" w:space="0" w:color="auto"/>
                <w:bottom w:val="none" w:sz="0" w:space="0" w:color="auto"/>
                <w:right w:val="none" w:sz="0" w:space="0" w:color="auto"/>
              </w:divBdr>
            </w:div>
            <w:div w:id="1166825102">
              <w:marLeft w:val="0"/>
              <w:marRight w:val="0"/>
              <w:marTop w:val="0"/>
              <w:marBottom w:val="0"/>
              <w:divBdr>
                <w:top w:val="none" w:sz="0" w:space="0" w:color="auto"/>
                <w:left w:val="none" w:sz="0" w:space="0" w:color="auto"/>
                <w:bottom w:val="none" w:sz="0" w:space="0" w:color="auto"/>
                <w:right w:val="none" w:sz="0" w:space="0" w:color="auto"/>
              </w:divBdr>
            </w:div>
            <w:div w:id="940528354">
              <w:marLeft w:val="0"/>
              <w:marRight w:val="0"/>
              <w:marTop w:val="0"/>
              <w:marBottom w:val="0"/>
              <w:divBdr>
                <w:top w:val="none" w:sz="0" w:space="0" w:color="auto"/>
                <w:left w:val="none" w:sz="0" w:space="0" w:color="auto"/>
                <w:bottom w:val="none" w:sz="0" w:space="0" w:color="auto"/>
                <w:right w:val="none" w:sz="0" w:space="0" w:color="auto"/>
              </w:divBdr>
            </w:div>
            <w:div w:id="1102801684">
              <w:marLeft w:val="0"/>
              <w:marRight w:val="0"/>
              <w:marTop w:val="0"/>
              <w:marBottom w:val="0"/>
              <w:divBdr>
                <w:top w:val="none" w:sz="0" w:space="0" w:color="auto"/>
                <w:left w:val="none" w:sz="0" w:space="0" w:color="auto"/>
                <w:bottom w:val="none" w:sz="0" w:space="0" w:color="auto"/>
                <w:right w:val="none" w:sz="0" w:space="0" w:color="auto"/>
              </w:divBdr>
            </w:div>
            <w:div w:id="191190539">
              <w:marLeft w:val="0"/>
              <w:marRight w:val="0"/>
              <w:marTop w:val="0"/>
              <w:marBottom w:val="0"/>
              <w:divBdr>
                <w:top w:val="none" w:sz="0" w:space="0" w:color="auto"/>
                <w:left w:val="none" w:sz="0" w:space="0" w:color="auto"/>
                <w:bottom w:val="none" w:sz="0" w:space="0" w:color="auto"/>
                <w:right w:val="none" w:sz="0" w:space="0" w:color="auto"/>
              </w:divBdr>
            </w:div>
            <w:div w:id="2094862267">
              <w:marLeft w:val="0"/>
              <w:marRight w:val="0"/>
              <w:marTop w:val="0"/>
              <w:marBottom w:val="0"/>
              <w:divBdr>
                <w:top w:val="none" w:sz="0" w:space="0" w:color="auto"/>
                <w:left w:val="none" w:sz="0" w:space="0" w:color="auto"/>
                <w:bottom w:val="none" w:sz="0" w:space="0" w:color="auto"/>
                <w:right w:val="none" w:sz="0" w:space="0" w:color="auto"/>
              </w:divBdr>
            </w:div>
            <w:div w:id="1982153425">
              <w:marLeft w:val="0"/>
              <w:marRight w:val="0"/>
              <w:marTop w:val="0"/>
              <w:marBottom w:val="0"/>
              <w:divBdr>
                <w:top w:val="none" w:sz="0" w:space="0" w:color="auto"/>
                <w:left w:val="none" w:sz="0" w:space="0" w:color="auto"/>
                <w:bottom w:val="none" w:sz="0" w:space="0" w:color="auto"/>
                <w:right w:val="none" w:sz="0" w:space="0" w:color="auto"/>
              </w:divBdr>
            </w:div>
            <w:div w:id="2008895038">
              <w:marLeft w:val="0"/>
              <w:marRight w:val="0"/>
              <w:marTop w:val="0"/>
              <w:marBottom w:val="0"/>
              <w:divBdr>
                <w:top w:val="none" w:sz="0" w:space="0" w:color="auto"/>
                <w:left w:val="none" w:sz="0" w:space="0" w:color="auto"/>
                <w:bottom w:val="none" w:sz="0" w:space="0" w:color="auto"/>
                <w:right w:val="none" w:sz="0" w:space="0" w:color="auto"/>
              </w:divBdr>
            </w:div>
            <w:div w:id="1114251396">
              <w:marLeft w:val="0"/>
              <w:marRight w:val="0"/>
              <w:marTop w:val="0"/>
              <w:marBottom w:val="0"/>
              <w:divBdr>
                <w:top w:val="none" w:sz="0" w:space="0" w:color="auto"/>
                <w:left w:val="none" w:sz="0" w:space="0" w:color="auto"/>
                <w:bottom w:val="none" w:sz="0" w:space="0" w:color="auto"/>
                <w:right w:val="none" w:sz="0" w:space="0" w:color="auto"/>
              </w:divBdr>
            </w:div>
            <w:div w:id="1909798874">
              <w:marLeft w:val="0"/>
              <w:marRight w:val="0"/>
              <w:marTop w:val="0"/>
              <w:marBottom w:val="0"/>
              <w:divBdr>
                <w:top w:val="none" w:sz="0" w:space="0" w:color="auto"/>
                <w:left w:val="none" w:sz="0" w:space="0" w:color="auto"/>
                <w:bottom w:val="none" w:sz="0" w:space="0" w:color="auto"/>
                <w:right w:val="none" w:sz="0" w:space="0" w:color="auto"/>
              </w:divBdr>
            </w:div>
            <w:div w:id="1223062203">
              <w:marLeft w:val="0"/>
              <w:marRight w:val="0"/>
              <w:marTop w:val="0"/>
              <w:marBottom w:val="0"/>
              <w:divBdr>
                <w:top w:val="none" w:sz="0" w:space="0" w:color="auto"/>
                <w:left w:val="none" w:sz="0" w:space="0" w:color="auto"/>
                <w:bottom w:val="none" w:sz="0" w:space="0" w:color="auto"/>
                <w:right w:val="none" w:sz="0" w:space="0" w:color="auto"/>
              </w:divBdr>
            </w:div>
            <w:div w:id="417798080">
              <w:marLeft w:val="0"/>
              <w:marRight w:val="0"/>
              <w:marTop w:val="0"/>
              <w:marBottom w:val="0"/>
              <w:divBdr>
                <w:top w:val="none" w:sz="0" w:space="0" w:color="auto"/>
                <w:left w:val="none" w:sz="0" w:space="0" w:color="auto"/>
                <w:bottom w:val="none" w:sz="0" w:space="0" w:color="auto"/>
                <w:right w:val="none" w:sz="0" w:space="0" w:color="auto"/>
              </w:divBdr>
            </w:div>
            <w:div w:id="615256379">
              <w:marLeft w:val="0"/>
              <w:marRight w:val="0"/>
              <w:marTop w:val="0"/>
              <w:marBottom w:val="0"/>
              <w:divBdr>
                <w:top w:val="none" w:sz="0" w:space="0" w:color="auto"/>
                <w:left w:val="none" w:sz="0" w:space="0" w:color="auto"/>
                <w:bottom w:val="none" w:sz="0" w:space="0" w:color="auto"/>
                <w:right w:val="none" w:sz="0" w:space="0" w:color="auto"/>
              </w:divBdr>
            </w:div>
            <w:div w:id="116417321">
              <w:marLeft w:val="0"/>
              <w:marRight w:val="0"/>
              <w:marTop w:val="0"/>
              <w:marBottom w:val="0"/>
              <w:divBdr>
                <w:top w:val="none" w:sz="0" w:space="0" w:color="auto"/>
                <w:left w:val="none" w:sz="0" w:space="0" w:color="auto"/>
                <w:bottom w:val="none" w:sz="0" w:space="0" w:color="auto"/>
                <w:right w:val="none" w:sz="0" w:space="0" w:color="auto"/>
              </w:divBdr>
            </w:div>
            <w:div w:id="1128547757">
              <w:marLeft w:val="0"/>
              <w:marRight w:val="0"/>
              <w:marTop w:val="0"/>
              <w:marBottom w:val="0"/>
              <w:divBdr>
                <w:top w:val="none" w:sz="0" w:space="0" w:color="auto"/>
                <w:left w:val="none" w:sz="0" w:space="0" w:color="auto"/>
                <w:bottom w:val="none" w:sz="0" w:space="0" w:color="auto"/>
                <w:right w:val="none" w:sz="0" w:space="0" w:color="auto"/>
              </w:divBdr>
            </w:div>
            <w:div w:id="499738939">
              <w:marLeft w:val="0"/>
              <w:marRight w:val="0"/>
              <w:marTop w:val="0"/>
              <w:marBottom w:val="0"/>
              <w:divBdr>
                <w:top w:val="none" w:sz="0" w:space="0" w:color="auto"/>
                <w:left w:val="none" w:sz="0" w:space="0" w:color="auto"/>
                <w:bottom w:val="none" w:sz="0" w:space="0" w:color="auto"/>
                <w:right w:val="none" w:sz="0" w:space="0" w:color="auto"/>
              </w:divBdr>
            </w:div>
            <w:div w:id="587616018">
              <w:marLeft w:val="0"/>
              <w:marRight w:val="0"/>
              <w:marTop w:val="0"/>
              <w:marBottom w:val="0"/>
              <w:divBdr>
                <w:top w:val="none" w:sz="0" w:space="0" w:color="auto"/>
                <w:left w:val="none" w:sz="0" w:space="0" w:color="auto"/>
                <w:bottom w:val="none" w:sz="0" w:space="0" w:color="auto"/>
                <w:right w:val="none" w:sz="0" w:space="0" w:color="auto"/>
              </w:divBdr>
            </w:div>
            <w:div w:id="248079949">
              <w:marLeft w:val="0"/>
              <w:marRight w:val="0"/>
              <w:marTop w:val="0"/>
              <w:marBottom w:val="0"/>
              <w:divBdr>
                <w:top w:val="none" w:sz="0" w:space="0" w:color="auto"/>
                <w:left w:val="none" w:sz="0" w:space="0" w:color="auto"/>
                <w:bottom w:val="none" w:sz="0" w:space="0" w:color="auto"/>
                <w:right w:val="none" w:sz="0" w:space="0" w:color="auto"/>
              </w:divBdr>
            </w:div>
            <w:div w:id="1158888215">
              <w:marLeft w:val="0"/>
              <w:marRight w:val="0"/>
              <w:marTop w:val="0"/>
              <w:marBottom w:val="0"/>
              <w:divBdr>
                <w:top w:val="none" w:sz="0" w:space="0" w:color="auto"/>
                <w:left w:val="none" w:sz="0" w:space="0" w:color="auto"/>
                <w:bottom w:val="none" w:sz="0" w:space="0" w:color="auto"/>
                <w:right w:val="none" w:sz="0" w:space="0" w:color="auto"/>
              </w:divBdr>
            </w:div>
            <w:div w:id="86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857">
      <w:bodyDiv w:val="1"/>
      <w:marLeft w:val="0"/>
      <w:marRight w:val="0"/>
      <w:marTop w:val="0"/>
      <w:marBottom w:val="0"/>
      <w:divBdr>
        <w:top w:val="none" w:sz="0" w:space="0" w:color="auto"/>
        <w:left w:val="none" w:sz="0" w:space="0" w:color="auto"/>
        <w:bottom w:val="none" w:sz="0" w:space="0" w:color="auto"/>
        <w:right w:val="none" w:sz="0" w:space="0" w:color="auto"/>
      </w:divBdr>
    </w:div>
    <w:div w:id="1892497061">
      <w:bodyDiv w:val="1"/>
      <w:marLeft w:val="0"/>
      <w:marRight w:val="0"/>
      <w:marTop w:val="0"/>
      <w:marBottom w:val="0"/>
      <w:divBdr>
        <w:top w:val="none" w:sz="0" w:space="0" w:color="auto"/>
        <w:left w:val="none" w:sz="0" w:space="0" w:color="auto"/>
        <w:bottom w:val="none" w:sz="0" w:space="0" w:color="auto"/>
        <w:right w:val="none" w:sz="0" w:space="0" w:color="auto"/>
      </w:divBdr>
    </w:div>
    <w:div w:id="1892767095">
      <w:bodyDiv w:val="1"/>
      <w:marLeft w:val="0"/>
      <w:marRight w:val="0"/>
      <w:marTop w:val="0"/>
      <w:marBottom w:val="0"/>
      <w:divBdr>
        <w:top w:val="none" w:sz="0" w:space="0" w:color="auto"/>
        <w:left w:val="none" w:sz="0" w:space="0" w:color="auto"/>
        <w:bottom w:val="none" w:sz="0" w:space="0" w:color="auto"/>
        <w:right w:val="none" w:sz="0" w:space="0" w:color="auto"/>
      </w:divBdr>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617">
      <w:bodyDiv w:val="1"/>
      <w:marLeft w:val="0"/>
      <w:marRight w:val="0"/>
      <w:marTop w:val="0"/>
      <w:marBottom w:val="0"/>
      <w:divBdr>
        <w:top w:val="none" w:sz="0" w:space="0" w:color="auto"/>
        <w:left w:val="none" w:sz="0" w:space="0" w:color="auto"/>
        <w:bottom w:val="none" w:sz="0" w:space="0" w:color="auto"/>
        <w:right w:val="none" w:sz="0" w:space="0" w:color="auto"/>
      </w:divBdr>
    </w:div>
    <w:div w:id="1915240869">
      <w:bodyDiv w:val="1"/>
      <w:marLeft w:val="0"/>
      <w:marRight w:val="0"/>
      <w:marTop w:val="0"/>
      <w:marBottom w:val="0"/>
      <w:divBdr>
        <w:top w:val="none" w:sz="0" w:space="0" w:color="auto"/>
        <w:left w:val="none" w:sz="0" w:space="0" w:color="auto"/>
        <w:bottom w:val="none" w:sz="0" w:space="0" w:color="auto"/>
        <w:right w:val="none" w:sz="0" w:space="0" w:color="auto"/>
      </w:divBdr>
    </w:div>
    <w:div w:id="1916013628">
      <w:bodyDiv w:val="1"/>
      <w:marLeft w:val="0"/>
      <w:marRight w:val="0"/>
      <w:marTop w:val="0"/>
      <w:marBottom w:val="0"/>
      <w:divBdr>
        <w:top w:val="none" w:sz="0" w:space="0" w:color="auto"/>
        <w:left w:val="none" w:sz="0" w:space="0" w:color="auto"/>
        <w:bottom w:val="none" w:sz="0" w:space="0" w:color="auto"/>
        <w:right w:val="none" w:sz="0" w:space="0" w:color="auto"/>
      </w:divBdr>
    </w:div>
    <w:div w:id="1918051745">
      <w:bodyDiv w:val="1"/>
      <w:marLeft w:val="0"/>
      <w:marRight w:val="0"/>
      <w:marTop w:val="0"/>
      <w:marBottom w:val="0"/>
      <w:divBdr>
        <w:top w:val="none" w:sz="0" w:space="0" w:color="auto"/>
        <w:left w:val="none" w:sz="0" w:space="0" w:color="auto"/>
        <w:bottom w:val="none" w:sz="0" w:space="0" w:color="auto"/>
        <w:right w:val="none" w:sz="0" w:space="0" w:color="auto"/>
      </w:divBdr>
    </w:div>
    <w:div w:id="1918319334">
      <w:bodyDiv w:val="1"/>
      <w:marLeft w:val="0"/>
      <w:marRight w:val="0"/>
      <w:marTop w:val="0"/>
      <w:marBottom w:val="0"/>
      <w:divBdr>
        <w:top w:val="none" w:sz="0" w:space="0" w:color="auto"/>
        <w:left w:val="none" w:sz="0" w:space="0" w:color="auto"/>
        <w:bottom w:val="none" w:sz="0" w:space="0" w:color="auto"/>
        <w:right w:val="none" w:sz="0" w:space="0" w:color="auto"/>
      </w:divBdr>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1275228">
      <w:bodyDiv w:val="1"/>
      <w:marLeft w:val="0"/>
      <w:marRight w:val="0"/>
      <w:marTop w:val="0"/>
      <w:marBottom w:val="0"/>
      <w:divBdr>
        <w:top w:val="none" w:sz="0" w:space="0" w:color="auto"/>
        <w:left w:val="none" w:sz="0" w:space="0" w:color="auto"/>
        <w:bottom w:val="none" w:sz="0" w:space="0" w:color="auto"/>
        <w:right w:val="none" w:sz="0" w:space="0" w:color="auto"/>
      </w:divBdr>
    </w:div>
    <w:div w:id="195305261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35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794">
      <w:bodyDiv w:val="1"/>
      <w:marLeft w:val="0"/>
      <w:marRight w:val="0"/>
      <w:marTop w:val="0"/>
      <w:marBottom w:val="0"/>
      <w:divBdr>
        <w:top w:val="none" w:sz="0" w:space="0" w:color="auto"/>
        <w:left w:val="none" w:sz="0" w:space="0" w:color="auto"/>
        <w:bottom w:val="none" w:sz="0" w:space="0" w:color="auto"/>
        <w:right w:val="none" w:sz="0" w:space="0" w:color="auto"/>
      </w:divBdr>
    </w:div>
    <w:div w:id="1977373673">
      <w:bodyDiv w:val="1"/>
      <w:marLeft w:val="0"/>
      <w:marRight w:val="0"/>
      <w:marTop w:val="0"/>
      <w:marBottom w:val="0"/>
      <w:divBdr>
        <w:top w:val="none" w:sz="0" w:space="0" w:color="auto"/>
        <w:left w:val="none" w:sz="0" w:space="0" w:color="auto"/>
        <w:bottom w:val="none" w:sz="0" w:space="0" w:color="auto"/>
        <w:right w:val="none" w:sz="0" w:space="0" w:color="auto"/>
      </w:divBdr>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00452934">
      <w:bodyDiv w:val="1"/>
      <w:marLeft w:val="0"/>
      <w:marRight w:val="0"/>
      <w:marTop w:val="0"/>
      <w:marBottom w:val="0"/>
      <w:divBdr>
        <w:top w:val="none" w:sz="0" w:space="0" w:color="auto"/>
        <w:left w:val="none" w:sz="0" w:space="0" w:color="auto"/>
        <w:bottom w:val="none" w:sz="0" w:space="0" w:color="auto"/>
        <w:right w:val="none" w:sz="0" w:space="0" w:color="auto"/>
      </w:divBdr>
    </w:div>
    <w:div w:id="202343257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55350865">
      <w:bodyDiv w:val="1"/>
      <w:marLeft w:val="0"/>
      <w:marRight w:val="0"/>
      <w:marTop w:val="0"/>
      <w:marBottom w:val="0"/>
      <w:divBdr>
        <w:top w:val="none" w:sz="0" w:space="0" w:color="auto"/>
        <w:left w:val="none" w:sz="0" w:space="0" w:color="auto"/>
        <w:bottom w:val="none" w:sz="0" w:space="0" w:color="auto"/>
        <w:right w:val="none" w:sz="0" w:space="0" w:color="auto"/>
      </w:divBdr>
    </w:div>
    <w:div w:id="2055500179">
      <w:bodyDiv w:val="1"/>
      <w:marLeft w:val="0"/>
      <w:marRight w:val="0"/>
      <w:marTop w:val="0"/>
      <w:marBottom w:val="0"/>
      <w:divBdr>
        <w:top w:val="none" w:sz="0" w:space="0" w:color="auto"/>
        <w:left w:val="none" w:sz="0" w:space="0" w:color="auto"/>
        <w:bottom w:val="none" w:sz="0" w:space="0" w:color="auto"/>
        <w:right w:val="none" w:sz="0" w:space="0" w:color="auto"/>
      </w:divBdr>
      <w:divsChild>
        <w:div w:id="884100531">
          <w:marLeft w:val="0"/>
          <w:marRight w:val="0"/>
          <w:marTop w:val="0"/>
          <w:marBottom w:val="0"/>
          <w:divBdr>
            <w:top w:val="none" w:sz="0" w:space="0" w:color="auto"/>
            <w:left w:val="none" w:sz="0" w:space="0" w:color="auto"/>
            <w:bottom w:val="none" w:sz="0" w:space="0" w:color="auto"/>
            <w:right w:val="none" w:sz="0" w:space="0" w:color="auto"/>
          </w:divBdr>
          <w:divsChild>
            <w:div w:id="409893051">
              <w:marLeft w:val="0"/>
              <w:marRight w:val="0"/>
              <w:marTop w:val="0"/>
              <w:marBottom w:val="0"/>
              <w:divBdr>
                <w:top w:val="none" w:sz="0" w:space="0" w:color="auto"/>
                <w:left w:val="none" w:sz="0" w:space="0" w:color="auto"/>
                <w:bottom w:val="none" w:sz="0" w:space="0" w:color="auto"/>
                <w:right w:val="none" w:sz="0" w:space="0" w:color="auto"/>
              </w:divBdr>
            </w:div>
            <w:div w:id="1469861758">
              <w:marLeft w:val="0"/>
              <w:marRight w:val="0"/>
              <w:marTop w:val="0"/>
              <w:marBottom w:val="0"/>
              <w:divBdr>
                <w:top w:val="none" w:sz="0" w:space="0" w:color="auto"/>
                <w:left w:val="none" w:sz="0" w:space="0" w:color="auto"/>
                <w:bottom w:val="none" w:sz="0" w:space="0" w:color="auto"/>
                <w:right w:val="none" w:sz="0" w:space="0" w:color="auto"/>
              </w:divBdr>
            </w:div>
            <w:div w:id="966931683">
              <w:marLeft w:val="0"/>
              <w:marRight w:val="0"/>
              <w:marTop w:val="0"/>
              <w:marBottom w:val="0"/>
              <w:divBdr>
                <w:top w:val="none" w:sz="0" w:space="0" w:color="auto"/>
                <w:left w:val="none" w:sz="0" w:space="0" w:color="auto"/>
                <w:bottom w:val="none" w:sz="0" w:space="0" w:color="auto"/>
                <w:right w:val="none" w:sz="0" w:space="0" w:color="auto"/>
              </w:divBdr>
            </w:div>
            <w:div w:id="1829707512">
              <w:marLeft w:val="0"/>
              <w:marRight w:val="0"/>
              <w:marTop w:val="0"/>
              <w:marBottom w:val="0"/>
              <w:divBdr>
                <w:top w:val="none" w:sz="0" w:space="0" w:color="auto"/>
                <w:left w:val="none" w:sz="0" w:space="0" w:color="auto"/>
                <w:bottom w:val="none" w:sz="0" w:space="0" w:color="auto"/>
                <w:right w:val="none" w:sz="0" w:space="0" w:color="auto"/>
              </w:divBdr>
            </w:div>
            <w:div w:id="259996627">
              <w:marLeft w:val="0"/>
              <w:marRight w:val="0"/>
              <w:marTop w:val="0"/>
              <w:marBottom w:val="0"/>
              <w:divBdr>
                <w:top w:val="none" w:sz="0" w:space="0" w:color="auto"/>
                <w:left w:val="none" w:sz="0" w:space="0" w:color="auto"/>
                <w:bottom w:val="none" w:sz="0" w:space="0" w:color="auto"/>
                <w:right w:val="none" w:sz="0" w:space="0" w:color="auto"/>
              </w:divBdr>
            </w:div>
            <w:div w:id="692148829">
              <w:marLeft w:val="0"/>
              <w:marRight w:val="0"/>
              <w:marTop w:val="0"/>
              <w:marBottom w:val="0"/>
              <w:divBdr>
                <w:top w:val="none" w:sz="0" w:space="0" w:color="auto"/>
                <w:left w:val="none" w:sz="0" w:space="0" w:color="auto"/>
                <w:bottom w:val="none" w:sz="0" w:space="0" w:color="auto"/>
                <w:right w:val="none" w:sz="0" w:space="0" w:color="auto"/>
              </w:divBdr>
            </w:div>
            <w:div w:id="1153375788">
              <w:marLeft w:val="0"/>
              <w:marRight w:val="0"/>
              <w:marTop w:val="0"/>
              <w:marBottom w:val="0"/>
              <w:divBdr>
                <w:top w:val="none" w:sz="0" w:space="0" w:color="auto"/>
                <w:left w:val="none" w:sz="0" w:space="0" w:color="auto"/>
                <w:bottom w:val="none" w:sz="0" w:space="0" w:color="auto"/>
                <w:right w:val="none" w:sz="0" w:space="0" w:color="auto"/>
              </w:divBdr>
            </w:div>
            <w:div w:id="2132898510">
              <w:marLeft w:val="0"/>
              <w:marRight w:val="0"/>
              <w:marTop w:val="0"/>
              <w:marBottom w:val="0"/>
              <w:divBdr>
                <w:top w:val="none" w:sz="0" w:space="0" w:color="auto"/>
                <w:left w:val="none" w:sz="0" w:space="0" w:color="auto"/>
                <w:bottom w:val="none" w:sz="0" w:space="0" w:color="auto"/>
                <w:right w:val="none" w:sz="0" w:space="0" w:color="auto"/>
              </w:divBdr>
            </w:div>
            <w:div w:id="1778713402">
              <w:marLeft w:val="0"/>
              <w:marRight w:val="0"/>
              <w:marTop w:val="0"/>
              <w:marBottom w:val="0"/>
              <w:divBdr>
                <w:top w:val="none" w:sz="0" w:space="0" w:color="auto"/>
                <w:left w:val="none" w:sz="0" w:space="0" w:color="auto"/>
                <w:bottom w:val="none" w:sz="0" w:space="0" w:color="auto"/>
                <w:right w:val="none" w:sz="0" w:space="0" w:color="auto"/>
              </w:divBdr>
            </w:div>
            <w:div w:id="1389260043">
              <w:marLeft w:val="0"/>
              <w:marRight w:val="0"/>
              <w:marTop w:val="0"/>
              <w:marBottom w:val="0"/>
              <w:divBdr>
                <w:top w:val="none" w:sz="0" w:space="0" w:color="auto"/>
                <w:left w:val="none" w:sz="0" w:space="0" w:color="auto"/>
                <w:bottom w:val="none" w:sz="0" w:space="0" w:color="auto"/>
                <w:right w:val="none" w:sz="0" w:space="0" w:color="auto"/>
              </w:divBdr>
            </w:div>
            <w:div w:id="1426153348">
              <w:marLeft w:val="0"/>
              <w:marRight w:val="0"/>
              <w:marTop w:val="0"/>
              <w:marBottom w:val="0"/>
              <w:divBdr>
                <w:top w:val="none" w:sz="0" w:space="0" w:color="auto"/>
                <w:left w:val="none" w:sz="0" w:space="0" w:color="auto"/>
                <w:bottom w:val="none" w:sz="0" w:space="0" w:color="auto"/>
                <w:right w:val="none" w:sz="0" w:space="0" w:color="auto"/>
              </w:divBdr>
            </w:div>
            <w:div w:id="1791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81495">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099907114">
      <w:bodyDiv w:val="1"/>
      <w:marLeft w:val="0"/>
      <w:marRight w:val="0"/>
      <w:marTop w:val="0"/>
      <w:marBottom w:val="0"/>
      <w:divBdr>
        <w:top w:val="none" w:sz="0" w:space="0" w:color="auto"/>
        <w:left w:val="none" w:sz="0" w:space="0" w:color="auto"/>
        <w:bottom w:val="none" w:sz="0" w:space="0" w:color="auto"/>
        <w:right w:val="none" w:sz="0" w:space="0" w:color="auto"/>
      </w:divBdr>
    </w:div>
    <w:div w:id="2102800796">
      <w:bodyDiv w:val="1"/>
      <w:marLeft w:val="0"/>
      <w:marRight w:val="0"/>
      <w:marTop w:val="0"/>
      <w:marBottom w:val="0"/>
      <w:divBdr>
        <w:top w:val="none" w:sz="0" w:space="0" w:color="auto"/>
        <w:left w:val="none" w:sz="0" w:space="0" w:color="auto"/>
        <w:bottom w:val="none" w:sz="0" w:space="0" w:color="auto"/>
        <w:right w:val="none" w:sz="0" w:space="0" w:color="auto"/>
      </w:divBdr>
      <w:divsChild>
        <w:div w:id="516582611">
          <w:marLeft w:val="0"/>
          <w:marRight w:val="0"/>
          <w:marTop w:val="0"/>
          <w:marBottom w:val="0"/>
          <w:divBdr>
            <w:top w:val="none" w:sz="0" w:space="0" w:color="auto"/>
            <w:left w:val="none" w:sz="0" w:space="0" w:color="auto"/>
            <w:bottom w:val="none" w:sz="0" w:space="0" w:color="auto"/>
            <w:right w:val="none" w:sz="0" w:space="0" w:color="auto"/>
          </w:divBdr>
          <w:divsChild>
            <w:div w:id="493570989">
              <w:marLeft w:val="0"/>
              <w:marRight w:val="0"/>
              <w:marTop w:val="0"/>
              <w:marBottom w:val="0"/>
              <w:divBdr>
                <w:top w:val="none" w:sz="0" w:space="0" w:color="auto"/>
                <w:left w:val="none" w:sz="0" w:space="0" w:color="auto"/>
                <w:bottom w:val="none" w:sz="0" w:space="0" w:color="auto"/>
                <w:right w:val="none" w:sz="0" w:space="0" w:color="auto"/>
              </w:divBdr>
            </w:div>
            <w:div w:id="1106928032">
              <w:marLeft w:val="0"/>
              <w:marRight w:val="0"/>
              <w:marTop w:val="0"/>
              <w:marBottom w:val="0"/>
              <w:divBdr>
                <w:top w:val="none" w:sz="0" w:space="0" w:color="auto"/>
                <w:left w:val="none" w:sz="0" w:space="0" w:color="auto"/>
                <w:bottom w:val="none" w:sz="0" w:space="0" w:color="auto"/>
                <w:right w:val="none" w:sz="0" w:space="0" w:color="auto"/>
              </w:divBdr>
            </w:div>
            <w:div w:id="1351950059">
              <w:marLeft w:val="0"/>
              <w:marRight w:val="0"/>
              <w:marTop w:val="0"/>
              <w:marBottom w:val="0"/>
              <w:divBdr>
                <w:top w:val="none" w:sz="0" w:space="0" w:color="auto"/>
                <w:left w:val="none" w:sz="0" w:space="0" w:color="auto"/>
                <w:bottom w:val="none" w:sz="0" w:space="0" w:color="auto"/>
                <w:right w:val="none" w:sz="0" w:space="0" w:color="auto"/>
              </w:divBdr>
            </w:div>
            <w:div w:id="956907835">
              <w:marLeft w:val="0"/>
              <w:marRight w:val="0"/>
              <w:marTop w:val="0"/>
              <w:marBottom w:val="0"/>
              <w:divBdr>
                <w:top w:val="none" w:sz="0" w:space="0" w:color="auto"/>
                <w:left w:val="none" w:sz="0" w:space="0" w:color="auto"/>
                <w:bottom w:val="none" w:sz="0" w:space="0" w:color="auto"/>
                <w:right w:val="none" w:sz="0" w:space="0" w:color="auto"/>
              </w:divBdr>
            </w:div>
            <w:div w:id="215315032">
              <w:marLeft w:val="0"/>
              <w:marRight w:val="0"/>
              <w:marTop w:val="0"/>
              <w:marBottom w:val="0"/>
              <w:divBdr>
                <w:top w:val="none" w:sz="0" w:space="0" w:color="auto"/>
                <w:left w:val="none" w:sz="0" w:space="0" w:color="auto"/>
                <w:bottom w:val="none" w:sz="0" w:space="0" w:color="auto"/>
                <w:right w:val="none" w:sz="0" w:space="0" w:color="auto"/>
              </w:divBdr>
            </w:div>
            <w:div w:id="871922271">
              <w:marLeft w:val="0"/>
              <w:marRight w:val="0"/>
              <w:marTop w:val="0"/>
              <w:marBottom w:val="0"/>
              <w:divBdr>
                <w:top w:val="none" w:sz="0" w:space="0" w:color="auto"/>
                <w:left w:val="none" w:sz="0" w:space="0" w:color="auto"/>
                <w:bottom w:val="none" w:sz="0" w:space="0" w:color="auto"/>
                <w:right w:val="none" w:sz="0" w:space="0" w:color="auto"/>
              </w:divBdr>
            </w:div>
            <w:div w:id="1148281728">
              <w:marLeft w:val="0"/>
              <w:marRight w:val="0"/>
              <w:marTop w:val="0"/>
              <w:marBottom w:val="0"/>
              <w:divBdr>
                <w:top w:val="none" w:sz="0" w:space="0" w:color="auto"/>
                <w:left w:val="none" w:sz="0" w:space="0" w:color="auto"/>
                <w:bottom w:val="none" w:sz="0" w:space="0" w:color="auto"/>
                <w:right w:val="none" w:sz="0" w:space="0" w:color="auto"/>
              </w:divBdr>
            </w:div>
            <w:div w:id="1071394345">
              <w:marLeft w:val="0"/>
              <w:marRight w:val="0"/>
              <w:marTop w:val="0"/>
              <w:marBottom w:val="0"/>
              <w:divBdr>
                <w:top w:val="none" w:sz="0" w:space="0" w:color="auto"/>
                <w:left w:val="none" w:sz="0" w:space="0" w:color="auto"/>
                <w:bottom w:val="none" w:sz="0" w:space="0" w:color="auto"/>
                <w:right w:val="none" w:sz="0" w:space="0" w:color="auto"/>
              </w:divBdr>
            </w:div>
            <w:div w:id="1792824338">
              <w:marLeft w:val="0"/>
              <w:marRight w:val="0"/>
              <w:marTop w:val="0"/>
              <w:marBottom w:val="0"/>
              <w:divBdr>
                <w:top w:val="none" w:sz="0" w:space="0" w:color="auto"/>
                <w:left w:val="none" w:sz="0" w:space="0" w:color="auto"/>
                <w:bottom w:val="none" w:sz="0" w:space="0" w:color="auto"/>
                <w:right w:val="none" w:sz="0" w:space="0" w:color="auto"/>
              </w:divBdr>
            </w:div>
            <w:div w:id="1384065385">
              <w:marLeft w:val="0"/>
              <w:marRight w:val="0"/>
              <w:marTop w:val="0"/>
              <w:marBottom w:val="0"/>
              <w:divBdr>
                <w:top w:val="none" w:sz="0" w:space="0" w:color="auto"/>
                <w:left w:val="none" w:sz="0" w:space="0" w:color="auto"/>
                <w:bottom w:val="none" w:sz="0" w:space="0" w:color="auto"/>
                <w:right w:val="none" w:sz="0" w:space="0" w:color="auto"/>
              </w:divBdr>
            </w:div>
            <w:div w:id="992179087">
              <w:marLeft w:val="0"/>
              <w:marRight w:val="0"/>
              <w:marTop w:val="0"/>
              <w:marBottom w:val="0"/>
              <w:divBdr>
                <w:top w:val="none" w:sz="0" w:space="0" w:color="auto"/>
                <w:left w:val="none" w:sz="0" w:space="0" w:color="auto"/>
                <w:bottom w:val="none" w:sz="0" w:space="0" w:color="auto"/>
                <w:right w:val="none" w:sz="0" w:space="0" w:color="auto"/>
              </w:divBdr>
            </w:div>
            <w:div w:id="1781216832">
              <w:marLeft w:val="0"/>
              <w:marRight w:val="0"/>
              <w:marTop w:val="0"/>
              <w:marBottom w:val="0"/>
              <w:divBdr>
                <w:top w:val="none" w:sz="0" w:space="0" w:color="auto"/>
                <w:left w:val="none" w:sz="0" w:space="0" w:color="auto"/>
                <w:bottom w:val="none" w:sz="0" w:space="0" w:color="auto"/>
                <w:right w:val="none" w:sz="0" w:space="0" w:color="auto"/>
              </w:divBdr>
            </w:div>
            <w:div w:id="1598059727">
              <w:marLeft w:val="0"/>
              <w:marRight w:val="0"/>
              <w:marTop w:val="0"/>
              <w:marBottom w:val="0"/>
              <w:divBdr>
                <w:top w:val="none" w:sz="0" w:space="0" w:color="auto"/>
                <w:left w:val="none" w:sz="0" w:space="0" w:color="auto"/>
                <w:bottom w:val="none" w:sz="0" w:space="0" w:color="auto"/>
                <w:right w:val="none" w:sz="0" w:space="0" w:color="auto"/>
              </w:divBdr>
            </w:div>
            <w:div w:id="14645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59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16556161">
      <w:bodyDiv w:val="1"/>
      <w:marLeft w:val="0"/>
      <w:marRight w:val="0"/>
      <w:marTop w:val="0"/>
      <w:marBottom w:val="0"/>
      <w:divBdr>
        <w:top w:val="none" w:sz="0" w:space="0" w:color="auto"/>
        <w:left w:val="none" w:sz="0" w:space="0" w:color="auto"/>
        <w:bottom w:val="none" w:sz="0" w:space="0" w:color="auto"/>
        <w:right w:val="none" w:sz="0" w:space="0" w:color="auto"/>
      </w:divBdr>
    </w:div>
    <w:div w:id="21172094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ventory.psi.ch/" TargetMode="External"/><Relationship Id="rId21" Type="http://schemas.openxmlformats.org/officeDocument/2006/relationships/hyperlink" Target="https://marketplace.visualstudio.com/items?itemName=ms-vscode.powershell" TargetMode="External"/><Relationship Id="rId34" Type="http://schemas.openxmlformats.org/officeDocument/2006/relationships/hyperlink" Target="https://www.ict-bbag.ch/wp-content/uploads/2024/11/IPA-Leitfaden_FArbeit_INF_2025-1.pdf" TargetMode="External"/><Relationship Id="rId42" Type="http://schemas.openxmlformats.org/officeDocument/2006/relationships/footer" Target="footer3.xml"/><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regexr.com/3c0lf" TargetMode="External"/><Relationship Id="rId32" Type="http://schemas.openxmlformats.org/officeDocument/2006/relationships/image" Target="media/image3.png"/><Relationship Id="rId37" Type="http://schemas.openxmlformats.org/officeDocument/2006/relationships/footer" Target="footer1.xml"/><Relationship Id="rId40" Type="http://schemas.openxmlformats.org/officeDocument/2006/relationships/image" Target="media/image8.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inventory.psi.ch/" TargetMode="External"/><Relationship Id="rId35" Type="http://schemas.openxmlformats.org/officeDocument/2006/relationships/image" Target="media/image5.png"/><Relationship Id="rId43" Type="http://schemas.openxmlformats.org/officeDocument/2006/relationships/hyperlink" Target="https://powershellexplained.com/2017-05-27-Powershell-module-building-basics/" TargetMode="External"/><Relationship Id="rId48" Type="http://schemas.openxmlformats.org/officeDocument/2006/relationships/image" Target="media/image13.jpeg"/><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image" Target="media/image4.png"/><Relationship Id="rId38" Type="http://schemas.openxmlformats.org/officeDocument/2006/relationships/footer" Target="footer2.xml"/><Relationship Id="rId46" Type="http://schemas.openxmlformats.org/officeDocument/2006/relationships/image" Target="media/image11.png"/><Relationship Id="rId59"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header" Target="header3.xml"/><Relationship Id="rId54" Type="http://schemas.openxmlformats.org/officeDocument/2006/relationships/image" Target="media/image1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1.xml"/><Relationship Id="rId49" Type="http://schemas.openxmlformats.org/officeDocument/2006/relationships/image" Target="media/image14.png"/><Relationship Id="rId57" Type="http://schemas.openxmlformats.org/officeDocument/2006/relationships/hyperlink" Target="http://www.powershellgallery.com" TargetMode="External"/><Relationship Id="rId10" Type="http://schemas.openxmlformats.org/officeDocument/2006/relationships/endnotes" Target="endnotes.xml"/><Relationship Id="rId31" Type="http://schemas.openxmlformats.org/officeDocument/2006/relationships/hyperlink" Target="https://github.com/yativilli/hpeilo_inventoryscript" TargetMode="External"/><Relationship Id="rId44" Type="http://schemas.openxmlformats.org/officeDocument/2006/relationships/image" Target="media/image9.png"/><Relationship Id="rId52" Type="http://schemas.openxmlformats.org/officeDocument/2006/relationships/hyperlink" Target="https://inventory.psi.ch/" TargetMode="External"/><Relationship Id="rId60" Type="http://schemas.openxmlformats.org/officeDocument/2006/relationships/footer" Target="footer4.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3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46B39"/>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Hew</b:Tag>
    <b:SourceType>InternetSite</b:SourceType>
    <b:Guid>{71EBF19E-87D9-409A-A567-E48C5BFA5180}</b:Guid>
    <b:Author>
      <b:Author>
        <b:Corporate>Hewlett Packard Enterprise</b:Corporate>
      </b:Author>
    </b:Author>
    <b:Title>Was ist Integrated Lights-Out (iLO)?</b:Title>
    <b:InternetSiteTitle>Hewlett Packard Enterprise</b:InternetSiteTitle>
    <b:URL>https://www.hpe.com/ch/de/what-is/ilo.html</b:URL>
    <b:RefOrder>22</b:RefOrder>
  </b:Source>
  <b:Source>
    <b:Tag>Den21</b:Tag>
    <b:SourceType>InternetSite</b:SourceType>
    <b:Guid>{625BD0B3-5BAB-4A12-9D32-DEA03FD18972}</b:Guid>
    <b:Author>
      <b:Author>
        <b:NameList>
          <b:Person>
            <b:Last>Kaarsemaker</b:Last>
            <b:First>Dennis</b:First>
          </b:Person>
        </b:NameList>
      </b:Author>
    </b:Author>
    <b:Title>iLO automation from python or shell¶</b:Title>
    <b:InternetSiteTitle>python-hpilo</b:InternetSiteTitle>
    <b:Year>2021</b:Year>
    <b:URL>https://seveas.github.io/python-hpilo/index.html</b:URL>
    <b:RefOrder>23</b:RefOrder>
  </b:Source>
  <b:Source>
    <b:Tag>Wik25</b:Tag>
    <b:SourceType>InternetSite</b:SourceType>
    <b:Guid>{9CB6E38F-3C29-451A-A3F5-3FEE412D51B7}</b:Guid>
    <b:Title>Out-of-band management</b:Title>
    <b:InternetSiteTitle>Wikipedia</b:InternetSiteTitle>
    <b:Year>2025</b:Year>
    <b:Month>03</b:Month>
    <b:Day>08</b:Day>
    <b:URL>https://en.wikipedia.org/wiki/Out-of-band_management</b:URL>
    <b:Author>
      <b:Author>
        <b:Corporate>Wikipedia</b:Corporate>
      </b:Author>
    </b:Author>
    <b:RefOrder>24</b:RefOrder>
  </b:Source>
  <b:Source>
    <b:Tag>Wik251</b:Tag>
    <b:SourceType>InternetSite</b:SourceType>
    <b:Guid>{1E1078C4-76B3-4C6C-B75C-077ED566D3C6}</b:Guid>
    <b:Author>
      <b:Author>
        <b:Corporate>Wikipedia</b:Corporate>
      </b:Author>
    </b:Author>
    <b:Title>HP Integrated Lights-Out</b:Title>
    <b:InternetSiteTitle>Wikipedia</b:InternetSiteTitle>
    <b:Year>2025</b:Year>
    <b:Month>01</b:Month>
    <b:Day>21</b:Day>
    <b:URL>https://en.wikipedia.org/wiki/HP_Integrated_Lights-Out</b:URL>
    <b:RefOrder>25</b:RefOrder>
  </b:Source>
  <b:Source>
    <b:Tag>Dam21</b:Tag>
    <b:SourceType>InternetSite</b:SourceType>
    <b:Guid>{4B05740F-9FAE-4431-AF4A-D31896396C80}</b:Guid>
    <b:Author>
      <b:Author>
        <b:NameList>
          <b:Person>
            <b:Last>Powell</b:Last>
            <b:First>Damian</b:First>
          </b:Person>
        </b:NameList>
      </b:Author>
    </b:Author>
    <b:Title>In PowerShell, how can I test if a variable holds a numeric value?</b:Title>
    <b:InternetSiteTitle>stackoverflow</b:InternetSiteTitle>
    <b:Year>2012</b:Year>
    <b:Month>06</b:Month>
    <b:Day>07</b:Day>
    <b:URL>https://stackoverflow.com/questions/10928030/in-powershell-how-can-i-test-if-a-variable-holds-a-numeric-value</b:URL>
    <b:RefOrder>21</b:RefOrder>
  </b:Source>
  <b:Source>
    <b:Tag>tnw13</b:Tag>
    <b:SourceType>InternetSite</b:SourceType>
    <b:Guid>{56F005CD-CE32-43AC-A760-5E159B21FAB6}</b:Guid>
    <b:Author>
      <b:Author>
        <b:NameList>
          <b:Person>
            <b:Last>tnw</b:Last>
          </b:Person>
        </b:NameList>
      </b:Author>
    </b:Author>
    <b:Title>PowerShell and the -Contains operator</b:Title>
    <b:InternetSiteTitle>stackoverflow</b:InternetSiteTitle>
    <b:Year>2013</b:Year>
    <b:Month>09</b:Month>
    <b:Day>18</b:Day>
    <b:URL>https://stackoverflow.com/questions/18877580/powershell-and-the-contains-operator</b:URL>
    <b:RefOrder>20</b:RefOrder>
  </b:Source>
  <b:Source>
    <b:Tag>Mic</b:Tag>
    <b:SourceType>InternetSite</b:SourceType>
    <b:Guid>{504CA4FC-7FC7-49A3-859C-B24E4F1D4DF2}</b:Guid>
    <b:Author>
      <b:Author>
        <b:Corporate>Microsoft</b:Corporate>
      </b:Author>
    </b:Author>
    <b:Title>ConvertFrom-SecureString</b:Title>
    <b:InternetSiteTitle>Microsoft | Learn</b:InternetSiteTitle>
    <b:URL>https://learn.microsoft.com/en-us/powershell/module/microsoft.powershell.security/convertfrom-securestring?view=powershell-7.5</b:URL>
    <b:RefOrder>19</b:RefOrder>
  </b:Source>
  <b:Source>
    <b:Tag>sdw</b:Tag>
    <b:SourceType>InternetSite</b:SourceType>
    <b:Guid>{5F4ED6BC-B1D9-4AC9-8DC5-98DAE365F9F6}</b:Guid>
    <b:Author>
      <b:Author>
        <b:NameList>
          <b:Person>
            <b:Last>sdwheeler</b:Last>
            <b:First>ArieHein</b:First>
          </b:Person>
        </b:NameList>
      </b:Author>
    </b:Author>
    <b:Title>about_Comment_Based_Help</b:Title>
    <b:InternetSiteTitle>Microsoft | Learn</b:InternetSiteTitle>
    <b:Year>2025</b:Year>
    <b:Month>01</b:Month>
    <b:Day>10</b:Day>
    <b:URL>https://learn.microsoft.com/en-us/powershell/module/microsoft.powershell.core/about/about_comment_based_help?view=powershell-7.5</b:URL>
    <b:RefOrder>18</b:RefOrder>
  </b:Source>
  <b:Source>
    <b:Tag>Wil18</b:Tag>
    <b:SourceType>InternetSite</b:SourceType>
    <b:Guid>{1A8EB30F-5294-463A-B280-8720C0D5A1E6}</b:Guid>
    <b:Author>
      <b:Author>
        <b:NameList>
          <b:Person>
            <b:Last>Maclean</b:Last>
            <b:First>Will</b:First>
          </b:Person>
        </b:NameList>
      </b:Author>
    </b:Author>
    <b:Title>Tracing where output is coming from in a Powershell script</b:Title>
    <b:InternetSiteTitle>stackoverflow</b:InternetSiteTitle>
    <b:Year>2018</b:Year>
    <b:Month>11</b:Month>
    <b:Day>22</b:Day>
    <b:URL>https://stackoverflow.com/questions/53423718/tracing-where-output-is-coming-from-in-a-powershell-script</b:URL>
    <b:RefOrder>17</b:RefOrder>
  </b:Source>
  <b:Source>
    <b:Tag>jer23</b:Tag>
    <b:SourceType>InternetSite</b:SourceType>
    <b:Guid>{4143C21A-1751-4F64-9C12-FAB8B0734132}</b:Guid>
    <b:Author>
      <b:Author>
        <b:NameList>
          <b:Person>
            <b:Last>jeremy.hawkins1</b:Last>
          </b:Person>
        </b:NameList>
      </b:Author>
    </b:Author>
    <b:Title>Export-Csv array of objects Error " Object reference not set to an instance of an object."</b:Title>
    <b:InternetSiteTitle>Microsoft | Learn</b:InternetSiteTitle>
    <b:Year>2023</b:Year>
    <b:Month>05</b:Month>
    <b:Day>01</b:Day>
    <b:URL>https://learn.microsoft.com/en-us/answers/questions/1185618/export-csv-array-of-objects-error-object-reference</b:URL>
    <b:RefOrder>16</b:RefOrder>
  </b:Source>
  <b:Source>
    <b:Tag>pl524</b:Tag>
    <b:SourceType>InternetSite</b:SourceType>
    <b:Guid>{AB8E052C-E74A-4785-9A86-727D89CB663C}</b:Guid>
    <b:Author>
      <b:Author>
        <b:NameList>
          <b:Person>
            <b:Last>pl5</b:Last>
          </b:Person>
        </b:NameList>
      </b:Author>
    </b:Author>
    <b:Title>HPEiLOCmdlets 4.3.0.0 Error when using Get-HPEiLOIML</b:Title>
    <b:Year>2024</b:Year>
    <b:InternetSiteTitle>Hewlett Packard Enterprise</b:InternetSiteTitle>
    <b:Month>01</b:Month>
    <b:Day>18</b:Day>
    <b:URL>https://community.hpe.com/t5/proliant-servers-ml-dl-sl/hpeilocmdlets-4-3-0-0-error-when-using-get-hpeiloiml/td-p/7204825</b:URL>
    <b:RefOrder>14</b:RefOrder>
  </b:Source>
  <b:Source>
    <b:Tag>Doc14</b:Tag>
    <b:SourceType>InternetSite</b:SourceType>
    <b:Guid>{FC5E6464-9972-476E-9774-26DA1658035C}</b:Guid>
    <b:Author>
      <b:Author>
        <b:NameList>
          <b:Person>
            <b:Last>Scripto</b:Last>
            <b:First>Doctor</b:First>
          </b:Person>
        </b:NameList>
      </b:Author>
    </b:Author>
    <b:Title>PowerTip: Using PowerShell to Determine if Path Is to File or Folder</b:Title>
    <b:InternetSiteTitle>Microsoft | Devblogs</b:InternetSiteTitle>
    <b:Year>2014</b:Year>
    <b:Month>08</b:Month>
    <b:Day>31</b:Day>
    <b:URL>https://devblogs.microsoft.com/scripting/powertip-using-powershell-to-determine-if-path-is-to-file-or-folder/</b:URL>
    <b:RefOrder>15</b:RefOrder>
  </b:Source>
  <b:Source>
    <b:Tag>Dar14</b:Tag>
    <b:SourceType>InternetSite</b:SourceType>
    <b:Guid>{96746180-6462-40A3-ADFA-630BEA131269}</b:Guid>
    <b:Author>
      <b:Author>
        <b:NameList>
          <b:Person>
            <b:Last>DarkLite1</b:Last>
          </b:Person>
        </b:NameList>
      </b:Author>
    </b:Author>
    <b:Title>PowerShell Remove item [0] from an array</b:Title>
    <b:InternetSiteTitle>stackoverflow</b:InternetSiteTitle>
    <b:Year>2014</b:Year>
    <b:Month>07</b:Month>
    <b:Day>15</b:Day>
    <b:URL>https://stackoverflow.com/questions/24754822/powershell-remove-item-0-from-an-array</b:URL>
    <b:RefOrder>13</b:RefOrder>
  </b:Source>
  <b:Source>
    <b:Tag>cod13</b:Tag>
    <b:SourceType>InternetSite</b:SourceType>
    <b:Guid>{A1733D64-5AE6-43B8-911C-6F4D0A1DCF33}</b:Guid>
    <b:Author>
      <b:Author>
        <b:NameList>
          <b:Person>
            <b:Last>codeConcussion</b:Last>
          </b:Person>
        </b:NameList>
      </b:Author>
    </b:Author>
    <b:Title>Select-Object on nested collections</b:Title>
    <b:InternetSiteTitle>stackoverflow</b:InternetSiteTitle>
    <b:Year>2013</b:Year>
    <b:Month>04</b:Month>
    <b:Day>04</b:Day>
    <b:URL>https://stackoverflow.com/questions/15816491/select-object-on-nested-collections</b:URL>
    <b:RefOrder>10</b:RefOrder>
  </b:Source>
  <b:Source>
    <b:Tag>sdw25</b:Tag>
    <b:SourceType>InternetSite</b:SourceType>
    <b:Guid>{47F08D19-5D07-4994-9A43-5982D3F3A666}</b:Guid>
    <b:Author>
      <b:Author>
        <b:Corporate>sdwheeler, ArieHein, sethvs, Blake-Madden</b:Corporate>
      </b:Author>
    </b:Author>
    <b:Title>about_Regular_Expressions</b:Title>
    <b:InternetSiteTitle>Microsoft | Learn</b:InternetSiteTitle>
    <b:Year>2025</b:Year>
    <b:Month>01</b:Month>
    <b:Day>31</b:Day>
    <b:URL>https://learn.microsoft.com/en-us/powershell/module/microsoft.powershell.core/about/about_regular_expressions?view=powershell-7.5</b:URL>
    <b:RefOrder>11</b:RefOrder>
  </b:Source>
  <b:Source>
    <b:Tag>sdw242</b:Tag>
    <b:SourceType>InternetSite</b:SourceType>
    <b:Guid>{8EA161C8-4DAD-4186-8FF4-3210B6B9CD24}</b:Guid>
    <b:Author>
      <b:Author>
        <b:NameList>
          <b:Person>
            <b:Last>sdwheeler</b:Last>
            <b:First>colinwebster-hc,</b:First>
            <b:Middle>ThomasNietro, Rob-S, chasewilson, skycommand, yecril71pl</b:Middle>
          </b:Person>
        </b:NameList>
      </b:Author>
    </b:Author>
    <b:Title>Approved Verbs for PowerShell Commands</b:Title>
    <b:InternetSiteTitle>Microsoft | Learn</b:InternetSiteTitle>
    <b:Year>2024</b:Year>
    <b:Month>10</b:Month>
    <b:Day>17</b:Day>
    <b:URL>https://learn.microsoft.com/en-us/powershell/scripting/developer/cmdlet/approved-verbs-for-windows-powershell-commands?view=powershell-7.5</b:URL>
    <b:RefOrder>8</b:RefOrder>
  </b:Source>
  <b:Source>
    <b:Tag>Jaa19</b:Tag>
    <b:SourceType>InternetSite</b:SourceType>
    <b:Guid>{AF878D2F-0A5A-448B-BD25-40871615F287}</b:Guid>
    <b:Author>
      <b:Author>
        <b:NameList>
          <b:Person>
            <b:Last>JaapBrasser</b:Last>
          </b:Person>
        </b:NameList>
      </b:Author>
    </b:Author>
    <b:Title>stackoverflow</b:Title>
    <b:InternetSiteTitle>How to check if a PowerShell switch parameter is absent or false</b:InternetSiteTitle>
    <b:Year>2019</b:Year>
    <b:Month>06</b:Month>
    <b:Day>28</b:Day>
    <b:URL>https://stackoverflow.com/questions/56809557/how-to-check-if-a-powershell-switch-parameter-is-absent-or-false</b:URL>
    <b:RefOrder>9</b:RefOrder>
  </b:Source>
  <b:Source>
    <b:Tag>Kev17</b:Tag>
    <b:SourceType>InternetSite</b:SourceType>
    <b:Guid>{3D1E9404-656A-4E57-9745-130C90CF03CD}</b:Guid>
    <b:Author>
      <b:Author>
        <b:NameList>
          <b:Person>
            <b:Last>Marquette</b:Last>
            <b:First>Kevin</b:First>
          </b:Person>
        </b:NameList>
      </b:Author>
    </b:Author>
    <b:Title>Powershell: Building a Module, one microstep at a time</b:Title>
    <b:InternetSiteTitle>PowerShell Explained</b:InternetSiteTitle>
    <b:Year>2017</b:Year>
    <b:Month>03</b:Month>
    <b:Day>27</b:Day>
    <b:URL>https://powershellexplained.com/2017-05-27-Powershell-module-building-basics/#psm1</b:URL>
    <b:RefOrder>5</b:RefOrder>
  </b:Source>
  <b:Source>
    <b:Tag>sdw24</b:Tag>
    <b:SourceType>InternetSite</b:SourceType>
    <b:Guid>{17123576-1732-4B51-8C9D-3C7B4CA30823}</b:Guid>
    <b:Author>
      <b:Author>
        <b:NameList>
          <b:Person>
            <b:Last>sdwheeler</b:Last>
            <b:First>ArieHein</b:First>
          </b:Person>
        </b:NameList>
      </b:Author>
    </b:Author>
    <b:Title>about_Requires</b:Title>
    <b:InternetSiteTitle>Microsoft | Learn</b:InternetSiteTitle>
    <b:Year>2024</b:Year>
    <b:Month>01</b:Month>
    <b:Day>19</b:Day>
    <b:URL>https://learn.microsoft.com/en-us/powershell/module/microsoft.powershell.core/about/about_requires?view=powershell-7.5</b:URL>
    <b:RefOrder>6</b:RefOrder>
  </b:Source>
  <b:Source>
    <b:Tag>sdw241</b:Tag>
    <b:SourceType>InternetSite</b:SourceType>
    <b:Guid>{205D49A3-3F9E-4516-8551-9BF631FD8982}</b:Guid>
    <b:Author>
      <b:Author>
        <b:NameList>
          <b:Person>
            <b:Last>sdwheeler</b:Last>
          </b:Person>
        </b:NameList>
      </b:Author>
    </b:Author>
    <b:Title>about_Special_Characters</b:Title>
    <b:InternetSiteTitle>Microsoft | Learn</b:InternetSiteTitle>
    <b:Year>2024</b:Year>
    <b:Month>06</b:Month>
    <b:Day>05</b:Day>
    <b:URL>https://learn.microsoft.com/en-us/powershell/module/microsoft.powershell.core/about/about_special_characters?view=powershell-7.5</b:URL>
    <b:RefOrder>7</b:RefOrder>
  </b:Source>
  <b:Source>
    <b:Tag>Mic21</b:Tag>
    <b:SourceType>InternetSite</b:SourceType>
    <b:Guid>{39642770-A677-44FD-8A47-7A715B06D45F}</b:Guid>
    <b:Author>
      <b:Author>
        <b:Corporate>Microsoft Learn</b:Corporate>
      </b:Author>
    </b:Author>
    <b:Title>Understanding a Windows PowerShell Module</b:Title>
    <b:InternetSiteTitle>Microsoft | Learn | PowerShell</b:InternetSiteTitle>
    <b:Year>2021</b:Year>
    <b:Month>09</b:Month>
    <b:Day>18</b:Day>
    <b:URL>https://learn.microsoft.com/en-us/powershell/scripting/developer/module/understanding-a-windows-powershell-module?view=powershell-7.5</b:URL>
    <b:RefOrder>2</b:RefOrder>
  </b:Source>
  <b:Source>
    <b:Tag>Sta11</b:Tag>
    <b:SourceType>InternetSite</b:SourceType>
    <b:Guid>{D3D7D91E-920B-4940-AF85-7E8E96ACF88E}</b:Guid>
    <b:Author>
      <b:Author>
        <b:NameList>
          <b:Person>
            <b:Last>Oliver</b:Last>
            <b:First>Stackoverflow</b:First>
            <b:Middle>-</b:Middle>
          </b:Person>
        </b:NameList>
      </b:Author>
    </b:Author>
    <b:Title>When to choose development of a PowerShell Module over PowerShell Script</b:Title>
    <b:InternetSiteTitle>stackoverflow</b:InternetSiteTitle>
    <b:Year>2011</b:Year>
    <b:Month>02</b:Month>
    <b:Day>24</b:Day>
    <b:URL>https://stackoverflow.com/questions/5103211/when-to-choose-development-of-a-powershell-module-over-powershell-script</b:URL>
    <b:RefOrder>3</b:RefOrder>
  </b:Source>
  <b:Source>
    <b:Tag>Pes</b:Tag>
    <b:SourceType>InternetSite</b:SourceType>
    <b:Guid>{2FA47ECF-5933-4893-9112-CF6BA884115D}</b:Guid>
    <b:Author>
      <b:Author>
        <b:Corporate>Pester</b:Corporate>
      </b:Author>
    </b:Author>
    <b:Title>Quick Start</b:Title>
    <b:InternetSiteTitle>Pester.dev</b:InternetSiteTitle>
    <b:URL>https://pester.dev/docs/quick-start</b:URL>
    <b:RefOrder>1</b:RefOrder>
  </b:Source>
  <b:Source>
    <b:Tag>Red22</b:Tag>
    <b:SourceType>InternetSite</b:SourceType>
    <b:Guid>{0DEBCDBD-A7C5-4940-AA4E-EC70A6729D80}</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s>
</file>

<file path=customXml/itemProps1.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F56A68-1D94-44A8-AC7B-FE93EC46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82</Pages>
  <Words>20501</Words>
  <Characters>129161</Characters>
  <Application>Microsoft Office Word</Application>
  <DocSecurity>0</DocSecurity>
  <Lines>1076</Lines>
  <Paragraphs>298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149364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759</cp:revision>
  <dcterms:created xsi:type="dcterms:W3CDTF">2025-03-03T12:47:00Z</dcterms:created>
  <dcterms:modified xsi:type="dcterms:W3CDTF">2025-03-21T15:43:00Z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