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B8C050A"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7157BC">
                  <w:rPr>
                    <w:noProof/>
                    <w:color w:val="252525" w:themeColor="text2" w:themeShade="80"/>
                    <w:sz w:val="28"/>
                    <w:szCs w:val="28"/>
                  </w:rPr>
                  <w:t>17.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0A202711"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3C4FE6"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3C4FE6"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3C4FE6"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3C4FE6"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3C4FE6"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2AF6C0DD"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07500267"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3C4FE6">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3C4FE6">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3C4FE6">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3C4FE6">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3C4FE6">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3C4FE6">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3C4FE6">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3C4FE6">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3C4FE6">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3C4FE6">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3C4FE6">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3C4FE6">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3C4FE6">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3C4FE6">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3C4FE6">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3C4FE6">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3C4FE6">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3C4FE6">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3C4FE6">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3C4FE6">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3C4FE6">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3C4FE6">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65051627"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4A3CD0">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47E913B9"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lastRenderedPageBreak/>
        <w:t>• Nutzinformationen (Hostname + ausgelesene Seriennummer + Anzahl an Netzwerkinterfaces) in einem Excel importfähigen Format (CSV Format)</w:t>
      </w: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5DAB3052"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3C4FE6"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3C4FE6"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3C4FE6"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3C4FE6"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3C4FE6"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3C4FE6"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3C4FE6"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3C4FE6"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3C4FE6"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3C4FE6"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19350453"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0B6921CE"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BD5936">
          <w:headerReference w:type="default" r:id="rId33"/>
          <w:footerReference w:type="even" r:id="rId34"/>
          <w:footerReference w:type="default" r:id="rId35"/>
          <w:headerReference w:type="first" r:id="rId36"/>
          <w:type w:val="continuous"/>
          <w:pgSz w:w="11906" w:h="16838"/>
          <w:pgMar w:top="1440"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6A3781ED"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4A0884FB"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92584C" w14:paraId="655EBF27" w14:textId="77777777" w:rsidTr="007D2B5D">
        <w:tc>
          <w:tcPr>
            <w:tcW w:w="9016" w:type="dxa"/>
          </w:tcPr>
          <w:p w14:paraId="60656974" w14:textId="0E6552A8" w:rsidR="001F391B" w:rsidRDefault="003C4FE6"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0B533B62"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343853">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61A8C3D0" w:rsidR="003C4FE6" w:rsidRDefault="003C4FE6">
      <w:pPr>
        <w:pStyle w:val="Beschriftung"/>
      </w:pPr>
      <w:r>
        <w:t xml:space="preserve">Tabelle </w:t>
      </w:r>
      <w:r>
        <w:fldChar w:fldCharType="begin"/>
      </w:r>
      <w:r>
        <w:instrText xml:space="preserve"> SEQ Tabelle \* ARABIC </w:instrText>
      </w:r>
      <w:r>
        <w:fldChar w:fldCharType="separate"/>
      </w:r>
      <w:r>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EA1965" w:rsidRDefault="0080657E" w:rsidP="009F0D84">
      <w:pPr>
        <w:pStyle w:val="Untertitel"/>
      </w:pPr>
      <w:r>
        <w:lastRenderedPageBreak/>
        <w:t>Dienstag, 11.03.2025</w:t>
      </w:r>
      <w:r w:rsidR="009F0D84">
        <w:t xml:space="preserve"> – Tag </w:t>
      </w:r>
      <w: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1F391B" w:rsidRPr="000822E7" w14:paraId="001B395B" w14:textId="77777777" w:rsidTr="00CD4AC1">
        <w:tc>
          <w:tcPr>
            <w:tcW w:w="3518" w:type="dxa"/>
          </w:tcPr>
          <w:p w14:paraId="30042D46" w14:textId="77777777" w:rsidR="001F391B" w:rsidRPr="000822E7" w:rsidRDefault="001F391B" w:rsidP="007D2B5D">
            <w:pPr>
              <w:rPr>
                <w:b/>
                <w:bCs/>
                <w:color w:val="FFFFFF" w:themeColor="background1"/>
              </w:rPr>
            </w:pPr>
            <w:r w:rsidRPr="000822E7">
              <w:rPr>
                <w:b/>
                <w:bCs/>
                <w:color w:val="FFFFFF" w:themeColor="background1"/>
              </w:rPr>
              <w:t>Überzeit</w:t>
            </w:r>
          </w:p>
        </w:tc>
        <w:tc>
          <w:tcPr>
            <w:tcW w:w="730" w:type="dxa"/>
          </w:tcPr>
          <w:p w14:paraId="2B49A029" w14:textId="77777777" w:rsidR="001F391B" w:rsidRPr="000822E7" w:rsidRDefault="001F391B" w:rsidP="007D2B5D">
            <w:pPr>
              <w:rPr>
                <w:b/>
                <w:bCs/>
                <w:color w:val="FFFFFF" w:themeColor="background1"/>
              </w:rPr>
            </w:pPr>
            <w:r>
              <w:rPr>
                <w:b/>
                <w:bCs/>
                <w:color w:val="FFFFFF" w:themeColor="background1"/>
              </w:rPr>
              <w:t>0h</w:t>
            </w:r>
          </w:p>
        </w:tc>
        <w:tc>
          <w:tcPr>
            <w:tcW w:w="3832" w:type="dxa"/>
          </w:tcPr>
          <w:p w14:paraId="4292148B" w14:textId="77777777" w:rsidR="001F391B" w:rsidRPr="000822E7" w:rsidRDefault="001F391B" w:rsidP="007D2B5D">
            <w:pPr>
              <w:rPr>
                <w:b/>
                <w:bCs/>
                <w:color w:val="FFFFFF" w:themeColor="background1"/>
              </w:rPr>
            </w:pPr>
          </w:p>
        </w:tc>
        <w:tc>
          <w:tcPr>
            <w:tcW w:w="936" w:type="dxa"/>
          </w:tcPr>
          <w:p w14:paraId="792AF58E" w14:textId="77777777" w:rsidR="001F391B" w:rsidRPr="000822E7" w:rsidRDefault="001F391B" w:rsidP="007D2B5D">
            <w:pPr>
              <w:rPr>
                <w:b/>
                <w:bCs/>
                <w:color w:val="FFFFFF" w:themeColor="background1"/>
              </w:rPr>
            </w:pPr>
            <w:r>
              <w:rPr>
                <w:b/>
                <w:bCs/>
                <w:color w:val="FFFFFF" w:themeColor="background1"/>
              </w:rPr>
              <w:t>0h</w:t>
            </w:r>
          </w:p>
        </w:tc>
      </w:tr>
      <w:tr w:rsidR="001F391B" w14:paraId="3C851BAA" w14:textId="77777777" w:rsidTr="00CD4AC1">
        <w:tc>
          <w:tcPr>
            <w:tcW w:w="3518" w:type="dxa"/>
          </w:tcPr>
          <w:p w14:paraId="2F7419C6" w14:textId="77777777" w:rsidR="001F391B" w:rsidRPr="00176C47" w:rsidRDefault="001F391B" w:rsidP="007D2B5D">
            <w:r>
              <w:t>Arbeitszeit</w:t>
            </w:r>
          </w:p>
        </w:tc>
        <w:tc>
          <w:tcPr>
            <w:tcW w:w="730" w:type="dxa"/>
          </w:tcPr>
          <w:p w14:paraId="140D7FE0" w14:textId="2A87D140" w:rsidR="001F391B" w:rsidRDefault="00952F52" w:rsidP="007D2B5D">
            <w:r>
              <w:t>8.3h</w:t>
            </w:r>
          </w:p>
        </w:tc>
        <w:tc>
          <w:tcPr>
            <w:tcW w:w="3832" w:type="dxa"/>
          </w:tcPr>
          <w:p w14:paraId="64EF660D" w14:textId="77777777" w:rsidR="001F391B" w:rsidRPr="00CA0774" w:rsidRDefault="001F391B" w:rsidP="007D2B5D"/>
        </w:tc>
        <w:tc>
          <w:tcPr>
            <w:tcW w:w="936" w:type="dxa"/>
          </w:tcPr>
          <w:p w14:paraId="4F2AEAF8" w14:textId="25C40D1E" w:rsidR="001F391B" w:rsidRDefault="000261D5" w:rsidP="007D2B5D">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92584C"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64B93DAA" w:rsidR="003C4FE6" w:rsidRDefault="003C4FE6">
      <w:pPr>
        <w:pStyle w:val="Beschriftung"/>
      </w:pPr>
      <w:r>
        <w:t xml:space="preserve">Tabelle </w:t>
      </w:r>
      <w:r>
        <w:fldChar w:fldCharType="begin"/>
      </w:r>
      <w:r>
        <w:instrText xml:space="preserve"> SEQ Tabelle \* ARABIC </w:instrText>
      </w:r>
      <w:r>
        <w:fldChar w:fldCharType="separate"/>
      </w:r>
      <w:r>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EA1965" w:rsidRDefault="00FA5E22" w:rsidP="009F0D84">
      <w:pPr>
        <w:pStyle w:val="Untertitel"/>
      </w:pPr>
      <w:r>
        <w:lastRenderedPageBreak/>
        <w:t>Mittwoch</w:t>
      </w:r>
      <w:r w:rsidR="009F0D84">
        <w:t xml:space="preserve">, </w:t>
      </w:r>
      <w:r>
        <w:t>12.03.2025</w:t>
      </w:r>
      <w:r w:rsidR="009F0D84">
        <w:t xml:space="preserve"> – Tag </w:t>
      </w:r>
      <w: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F80902" w:rsidRPr="000822E7" w14:paraId="1534086D" w14:textId="77777777" w:rsidTr="0018692B">
        <w:tc>
          <w:tcPr>
            <w:tcW w:w="3518" w:type="dxa"/>
          </w:tcPr>
          <w:p w14:paraId="3B1B6042"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24488BFC" w14:textId="77777777" w:rsidR="00F80902" w:rsidRPr="000822E7" w:rsidRDefault="00F80902" w:rsidP="007D2B5D">
            <w:pPr>
              <w:rPr>
                <w:b/>
                <w:bCs/>
                <w:color w:val="FFFFFF" w:themeColor="background1"/>
              </w:rPr>
            </w:pPr>
            <w:r>
              <w:rPr>
                <w:b/>
                <w:bCs/>
                <w:color w:val="FFFFFF" w:themeColor="background1"/>
              </w:rPr>
              <w:t>0h</w:t>
            </w:r>
          </w:p>
        </w:tc>
        <w:tc>
          <w:tcPr>
            <w:tcW w:w="3974" w:type="dxa"/>
          </w:tcPr>
          <w:p w14:paraId="0E2F0B61" w14:textId="77777777" w:rsidR="00F80902" w:rsidRPr="000822E7" w:rsidRDefault="00F80902" w:rsidP="007D2B5D">
            <w:pPr>
              <w:rPr>
                <w:b/>
                <w:bCs/>
                <w:color w:val="FFFFFF" w:themeColor="background1"/>
              </w:rPr>
            </w:pPr>
          </w:p>
        </w:tc>
        <w:tc>
          <w:tcPr>
            <w:tcW w:w="794" w:type="dxa"/>
          </w:tcPr>
          <w:p w14:paraId="3DD450FE" w14:textId="77777777" w:rsidR="00F80902" w:rsidRPr="000822E7" w:rsidRDefault="00F80902" w:rsidP="007D2B5D">
            <w:pPr>
              <w:rPr>
                <w:b/>
                <w:bCs/>
                <w:color w:val="FFFFFF" w:themeColor="background1"/>
              </w:rPr>
            </w:pPr>
            <w:r>
              <w:rPr>
                <w:b/>
                <w:bCs/>
                <w:color w:val="FFFFFF" w:themeColor="background1"/>
              </w:rPr>
              <w:t>0h</w:t>
            </w:r>
          </w:p>
        </w:tc>
      </w:tr>
      <w:tr w:rsidR="00F80902" w14:paraId="0B29B8FC" w14:textId="77777777" w:rsidTr="0018692B">
        <w:tc>
          <w:tcPr>
            <w:tcW w:w="3518" w:type="dxa"/>
          </w:tcPr>
          <w:p w14:paraId="08340382" w14:textId="77777777" w:rsidR="00F80902" w:rsidRPr="00176C47" w:rsidRDefault="00F80902" w:rsidP="007D2B5D">
            <w:r>
              <w:t>Arbeitszeit</w:t>
            </w:r>
          </w:p>
        </w:tc>
        <w:tc>
          <w:tcPr>
            <w:tcW w:w="730" w:type="dxa"/>
          </w:tcPr>
          <w:p w14:paraId="4E7757C2" w14:textId="08FC5A4C" w:rsidR="00F80902" w:rsidRDefault="00091B3B" w:rsidP="007D2B5D">
            <w:r>
              <w:t xml:space="preserve">4.3h </w:t>
            </w:r>
          </w:p>
        </w:tc>
        <w:tc>
          <w:tcPr>
            <w:tcW w:w="3974" w:type="dxa"/>
          </w:tcPr>
          <w:p w14:paraId="536E9CE5" w14:textId="77777777" w:rsidR="00F80902" w:rsidRPr="00CA0774" w:rsidRDefault="00F80902" w:rsidP="007D2B5D"/>
        </w:tc>
        <w:tc>
          <w:tcPr>
            <w:tcW w:w="794" w:type="dxa"/>
          </w:tcPr>
          <w:p w14:paraId="5585DADA" w14:textId="6EF77C99" w:rsidR="00F80902" w:rsidRDefault="0084653B" w:rsidP="007D2B5D">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152EB5F2"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EA1965" w:rsidRDefault="0058781B" w:rsidP="009F0D84">
      <w:pPr>
        <w:pStyle w:val="Untertitel"/>
      </w:pPr>
      <w:r>
        <w:lastRenderedPageBreak/>
        <w:t>Freitag</w:t>
      </w:r>
      <w:r w:rsidR="009F0D84">
        <w:t xml:space="preserve">, </w:t>
      </w:r>
      <w:r>
        <w:t>14.03.2025</w:t>
      </w:r>
      <w:r w:rsidR="009F0D84">
        <w:t xml:space="preserve"> – Tag </w:t>
      </w:r>
      <w: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F80902" w:rsidRPr="000822E7" w14:paraId="08BE8390" w14:textId="77777777" w:rsidTr="00CE5BC2">
        <w:tc>
          <w:tcPr>
            <w:tcW w:w="3518" w:type="dxa"/>
          </w:tcPr>
          <w:p w14:paraId="2150699C"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24F04969" w14:textId="77777777" w:rsidR="00F80902" w:rsidRPr="000822E7" w:rsidRDefault="00F80902" w:rsidP="007D2B5D">
            <w:pPr>
              <w:rPr>
                <w:b/>
                <w:bCs/>
                <w:color w:val="FFFFFF" w:themeColor="background1"/>
              </w:rPr>
            </w:pPr>
            <w:r>
              <w:rPr>
                <w:b/>
                <w:bCs/>
                <w:color w:val="FFFFFF" w:themeColor="background1"/>
              </w:rPr>
              <w:t>0h</w:t>
            </w:r>
          </w:p>
        </w:tc>
        <w:tc>
          <w:tcPr>
            <w:tcW w:w="3832" w:type="dxa"/>
          </w:tcPr>
          <w:p w14:paraId="313D07EA" w14:textId="77777777" w:rsidR="00F80902" w:rsidRPr="000822E7" w:rsidRDefault="00F80902" w:rsidP="007D2B5D">
            <w:pPr>
              <w:rPr>
                <w:b/>
                <w:bCs/>
                <w:color w:val="FFFFFF" w:themeColor="background1"/>
              </w:rPr>
            </w:pPr>
          </w:p>
        </w:tc>
        <w:tc>
          <w:tcPr>
            <w:tcW w:w="936" w:type="dxa"/>
          </w:tcPr>
          <w:p w14:paraId="0D657823" w14:textId="77777777" w:rsidR="00F80902" w:rsidRPr="000822E7" w:rsidRDefault="00F80902" w:rsidP="007D2B5D">
            <w:pPr>
              <w:rPr>
                <w:b/>
                <w:bCs/>
                <w:color w:val="FFFFFF" w:themeColor="background1"/>
              </w:rPr>
            </w:pPr>
            <w:r>
              <w:rPr>
                <w:b/>
                <w:bCs/>
                <w:color w:val="FFFFFF" w:themeColor="background1"/>
              </w:rPr>
              <w:t>0h</w:t>
            </w:r>
          </w:p>
        </w:tc>
      </w:tr>
      <w:tr w:rsidR="00F80902" w14:paraId="3A304F37" w14:textId="77777777" w:rsidTr="00CE5BC2">
        <w:tc>
          <w:tcPr>
            <w:tcW w:w="3518" w:type="dxa"/>
          </w:tcPr>
          <w:p w14:paraId="0FC9E6EC" w14:textId="77777777" w:rsidR="00F80902" w:rsidRPr="00176C47" w:rsidRDefault="00F80902" w:rsidP="007D2B5D">
            <w:r>
              <w:t>Arbeitszeit</w:t>
            </w:r>
          </w:p>
        </w:tc>
        <w:tc>
          <w:tcPr>
            <w:tcW w:w="730" w:type="dxa"/>
          </w:tcPr>
          <w:p w14:paraId="4FAC9F06" w14:textId="52B17550" w:rsidR="00F80902" w:rsidRDefault="003C0159" w:rsidP="007D2B5D">
            <w:r>
              <w:t>8.3h</w:t>
            </w:r>
          </w:p>
        </w:tc>
        <w:tc>
          <w:tcPr>
            <w:tcW w:w="3832" w:type="dxa"/>
          </w:tcPr>
          <w:p w14:paraId="2C5D7C9D" w14:textId="77777777" w:rsidR="00F80902" w:rsidRPr="00CA0774" w:rsidRDefault="00F80902" w:rsidP="007D2B5D"/>
        </w:tc>
        <w:tc>
          <w:tcPr>
            <w:tcW w:w="936" w:type="dxa"/>
          </w:tcPr>
          <w:p w14:paraId="19826383" w14:textId="4802875B" w:rsidR="00F80902" w:rsidRDefault="00EE0AAB" w:rsidP="007D2B5D">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14:paraId="19720893" w14:textId="77777777" w:rsidTr="007D2B5D">
        <w:tc>
          <w:tcPr>
            <w:tcW w:w="4508" w:type="dxa"/>
          </w:tcPr>
          <w:p w14:paraId="1943D6D1" w14:textId="004A2ED2" w:rsidR="00F80902" w:rsidRDefault="007007DF" w:rsidP="007D2B5D">
            <w:r>
              <w:t>Kompatibilität einiger Funktionen --&gt; Die Abfrage ist je nach ILO-Version nicht möglich.</w:t>
            </w:r>
          </w:p>
        </w:tc>
        <w:tc>
          <w:tcPr>
            <w:tcW w:w="4508" w:type="dxa"/>
          </w:tcPr>
          <w:p w14:paraId="5A94CC64" w14:textId="42389068" w:rsidR="00F80902" w:rsidRDefault="007007DF" w:rsidP="007D2B5D">
            <w:r>
              <w:t>Abfangen der ILO-Version und bei einer Inkompatibilität wird entweder eine Funktion verwendet, die die gleichen Werte auf anderem Weg holt, oder wenn nicht möglich die Nachricht, dass es nicht Kompatibel ist, gespeichert wird.</w:t>
            </w:r>
          </w:p>
        </w:tc>
      </w:tr>
      <w:tr w:rsidR="003B133F" w14:paraId="6ED28EB7" w14:textId="77777777" w:rsidTr="007D2B5D">
        <w:tc>
          <w:tcPr>
            <w:tcW w:w="4508" w:type="dxa"/>
          </w:tcPr>
          <w:p w14:paraId="4C965302" w14:textId="72EFFCC4" w:rsidR="003B133F" w:rsidRDefault="003B133F" w:rsidP="007D2B5D">
            <w:r>
              <w:t xml:space="preserve">Funktion zur Abfrage der Storage exisitert für ILO 6, </w:t>
            </w:r>
            <w:r w:rsidR="00D3718F">
              <w:t>sie gibt aber (während der Server läuft) einen Fehler zurück, da es einen Fehler mit dem Typ gibt.</w:t>
            </w:r>
            <w:r>
              <w:t xml:space="preserve"> </w:t>
            </w:r>
          </w:p>
        </w:tc>
        <w:tc>
          <w:tcPr>
            <w:tcW w:w="4508" w:type="dxa"/>
          </w:tcPr>
          <w:p w14:paraId="3DFB5AAE" w14:textId="2A33F922" w:rsidR="003B133F" w:rsidRDefault="00D3718F" w:rsidP="007D2B5D">
            <w:r>
              <w:t xml:space="preserve">Liegt </w:t>
            </w:r>
            <w:r w:rsidR="00A863F9">
              <w:t xml:space="preserve">vermutlich </w:t>
            </w:r>
            <w:r>
              <w:t>an einer HPE-seitigen Inkompatibilität mit meiner PS-Version</w:t>
            </w:r>
            <w:r w:rsidR="00A863F9">
              <w:t xml:space="preserve"> (7.5). Die Abfrage wird trotzdem durchgeführt – sie sollte in </w:t>
            </w:r>
            <w:r w:rsidR="00177FD7">
              <w:t>zukünftigen</w:t>
            </w:r>
            <w:r w:rsidR="00A863F9">
              <w:t xml:space="preserve"> Versionen gefixt werden.</w:t>
            </w:r>
          </w:p>
        </w:tc>
      </w:tr>
    </w:tbl>
    <w:p w14:paraId="46BFA6A0"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8D00F3" w:rsidRDefault="00F80902" w:rsidP="007D2B5D">
            <w:r>
              <w:t>Fragen Kandidat Yannick Wernle:</w:t>
            </w:r>
          </w:p>
        </w:tc>
        <w:tc>
          <w:tcPr>
            <w:tcW w:w="4508" w:type="dxa"/>
          </w:tcPr>
          <w:p w14:paraId="522B3B11" w14:textId="77777777" w:rsidR="00F80902" w:rsidRPr="008D00F3" w:rsidRDefault="00F80902" w:rsidP="007D2B5D">
            <w:r>
              <w:t>Antworten Fachkraft Helge Brands</w:t>
            </w:r>
          </w:p>
        </w:tc>
      </w:tr>
      <w:tr w:rsidR="00F80902" w14:paraId="3DD347F1" w14:textId="77777777" w:rsidTr="007D2B5D">
        <w:tc>
          <w:tcPr>
            <w:tcW w:w="4508" w:type="dxa"/>
          </w:tcPr>
          <w:p w14:paraId="2D5ADFD7" w14:textId="68ACC2B7" w:rsidR="00F80902" w:rsidRDefault="00B46885" w:rsidP="007D2B5D">
            <w:r>
              <w:t>In der Aufgabe steht, dass die Speichern der Seriennummern und MACAdressen in der CSV-Datei abschaltbar sein muss. W</w:t>
            </w:r>
            <w:r w:rsidR="00795884">
              <w:t xml:space="preserve">ofür ist das gedacht? </w:t>
            </w:r>
          </w:p>
        </w:tc>
        <w:tc>
          <w:tcPr>
            <w:tcW w:w="4508" w:type="dxa"/>
          </w:tcPr>
          <w:p w14:paraId="124A0CA1" w14:textId="6E844805" w:rsidR="00F80902" w:rsidRDefault="00795884" w:rsidP="007D2B5D">
            <w: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1B7538" w:rsidRDefault="00F80902" w:rsidP="007D2B5D">
            <w:r>
              <w:t>Fazit &amp; Reflexion:</w:t>
            </w:r>
          </w:p>
        </w:tc>
      </w:tr>
      <w:tr w:rsidR="00F80902" w14:paraId="7FC75FA2" w14:textId="77777777" w:rsidTr="007D2B5D">
        <w:tc>
          <w:tcPr>
            <w:tcW w:w="9016" w:type="dxa"/>
          </w:tcPr>
          <w:p w14:paraId="14B3B795" w14:textId="515A9148" w:rsidR="00795884" w:rsidRDefault="00795884" w:rsidP="00795884">
            <w:pPr>
              <w:ind w:left="284" w:hanging="284"/>
              <w:rPr>
                <w:bCs/>
              </w:rPr>
            </w:pPr>
            <w:r>
              <w:rPr>
                <w:bCs/>
              </w:rPr>
              <w:t>Heute morgen war ich vor allem damit beschäftigt, die ILO-Abfrage noch fertigzustellen – für die Abfrage der Storage mussten die Server laufen, weswegen ich aufgrund der Startzeiten der Server teils lange brauchte.</w:t>
            </w:r>
            <w:r w:rsidR="003B133F">
              <w:rPr>
                <w:bCs/>
              </w:rPr>
              <w:t xml:space="preserve"> Ich bin ausserdem auf ein Problem der Kompatibilität </w:t>
            </w:r>
            <w:r w:rsidR="00177FD7">
              <w:rPr>
                <w:bCs/>
              </w:rPr>
              <w:t>bei der Storageabfrage auf ILO6 gestossen, dass oben beschrieben ist. Die Lösung ist zwar weniger schön, aber da dieser Fehler nicht von meiner Seite gelöst werden kann, sind mir die Hände gebunden.</w:t>
            </w:r>
            <w:r w:rsidR="00BC51D6">
              <w:rPr>
                <w:bCs/>
              </w:rPr>
              <w:t xml:space="preserve"> </w:t>
            </w:r>
            <w:r w:rsidR="00D0099E">
              <w:rPr>
                <w:bCs/>
              </w:rPr>
              <w:t>Ich habe hierzu auch Chatgpt gefragt, wie der Fehler sich beheben liesse und er kommt auf eine Inkompatibilität zwischen ILO 6 und der Modulversion.</w:t>
            </w:r>
          </w:p>
          <w:p w14:paraId="174182A1" w14:textId="77777777" w:rsidR="00F746A8" w:rsidRDefault="00F746A8" w:rsidP="00795884">
            <w:pPr>
              <w:ind w:left="284" w:hanging="284"/>
              <w:rPr>
                <w:bCs/>
              </w:rPr>
            </w:pPr>
          </w:p>
          <w:p w14:paraId="0C78AC77" w14:textId="6C0907FD" w:rsidR="00F746A8" w:rsidRDefault="00F746A8" w:rsidP="00795884">
            <w:pPr>
              <w:ind w:left="284" w:hanging="284"/>
              <w:rPr>
                <w:bCs/>
              </w:rPr>
            </w:pPr>
            <w:r>
              <w:rPr>
                <w:bCs/>
              </w:rPr>
              <w:lastRenderedPageBreak/>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Default="00F746A8" w:rsidP="00795884">
            <w:pPr>
              <w:ind w:left="284" w:hanging="284"/>
              <w:rPr>
                <w:bCs/>
              </w:rPr>
            </w:pPr>
          </w:p>
          <w:p w14:paraId="09FB7AD0" w14:textId="7DC137A2" w:rsidR="00F80902" w:rsidRPr="00B050A8" w:rsidRDefault="00F746A8" w:rsidP="00965520">
            <w:pPr>
              <w:ind w:left="284" w:hanging="284"/>
              <w:rPr>
                <w:b/>
                <w:bCs/>
              </w:rPr>
            </w:pPr>
            <w:r>
              <w:rPr>
                <w:bCs/>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Default="00F80902" w:rsidP="007D2B5D">
            <w:pPr>
              <w:rPr>
                <w:b/>
                <w:bCs/>
              </w:rPr>
            </w:pPr>
          </w:p>
          <w:p w14:paraId="0535206F" w14:textId="77777777" w:rsidR="00F80902" w:rsidRDefault="00F80902" w:rsidP="007D2B5D">
            <w:pPr>
              <w:rPr>
                <w:b/>
                <w:bCs/>
              </w:rPr>
            </w:pPr>
          </w:p>
          <w:p w14:paraId="6229FC78" w14:textId="77777777" w:rsidR="00F80902" w:rsidRDefault="00F80902" w:rsidP="007D2B5D"/>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3A59995A" w:rsidR="003C4FE6" w:rsidRDefault="003C4FE6">
      <w:pPr>
        <w:pStyle w:val="Beschriftung"/>
      </w:pPr>
      <w:r>
        <w:t xml:space="preserve">Tabelle </w:t>
      </w:r>
      <w:r>
        <w:fldChar w:fldCharType="begin"/>
      </w:r>
      <w:r>
        <w:instrText xml:space="preserve"> SEQ Tabelle \* ARABIC </w:instrText>
      </w:r>
      <w:r>
        <w:fldChar w:fldCharType="separate"/>
      </w:r>
      <w:r>
        <w:rPr>
          <w:noProof/>
        </w:rPr>
        <w:t>12</w:t>
      </w:r>
      <w:r>
        <w:fldChar w:fldCharType="end"/>
      </w:r>
      <w:r>
        <w:t>: Arbeitsjournal Tag 7</w:t>
      </w:r>
    </w:p>
    <w:p w14:paraId="77D5C8AF" w14:textId="77777777" w:rsidR="009F0D84" w:rsidRDefault="009F0D84" w:rsidP="009F0D84">
      <w:r>
        <w:br w:type="page"/>
      </w:r>
    </w:p>
    <w:p w14:paraId="5F80CFB8" w14:textId="22622354" w:rsidR="009F0D84" w:rsidRPr="00EA1965" w:rsidRDefault="0092584C" w:rsidP="009F0D84">
      <w:pPr>
        <w:pStyle w:val="Untertitel"/>
      </w:pPr>
      <w:r>
        <w:lastRenderedPageBreak/>
        <w:t>Montag</w:t>
      </w:r>
      <w:r w:rsidR="009F0D84">
        <w:t xml:space="preserve">, </w:t>
      </w:r>
      <w:r>
        <w:t>17.03.2025</w:t>
      </w:r>
      <w:r w:rsidR="009F0D84">
        <w:t xml:space="preserve"> – Tag </w:t>
      </w:r>
      <w:r>
        <w:t>8</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19CDF2F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99045BB" w14:textId="77777777" w:rsidR="00F80902" w:rsidRPr="00C15AA7" w:rsidRDefault="00F80902" w:rsidP="007D2B5D">
            <w:r>
              <w:t>Geplante Arbeiten:</w:t>
            </w:r>
          </w:p>
        </w:tc>
        <w:tc>
          <w:tcPr>
            <w:tcW w:w="730"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657" w:type="dxa"/>
          </w:tcPr>
          <w:p w14:paraId="6F2C83EC" w14:textId="77777777" w:rsidR="00F80902" w:rsidRDefault="00F80902" w:rsidP="007D2B5D">
            <w:r>
              <w:t>Ist</w:t>
            </w:r>
          </w:p>
        </w:tc>
      </w:tr>
      <w:tr w:rsidR="00F80902" w14:paraId="252A3065" w14:textId="77777777" w:rsidTr="007D2B5D">
        <w:tc>
          <w:tcPr>
            <w:tcW w:w="3518"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267838E7" w14:textId="16D360C3" w:rsidR="00651AAD" w:rsidRPr="00B72E5F" w:rsidRDefault="00651AAD" w:rsidP="001B37FC">
            <w:pPr>
              <w:pStyle w:val="Listenabsatz"/>
              <w:numPr>
                <w:ilvl w:val="0"/>
                <w:numId w:val="9"/>
              </w:numPr>
              <w:ind w:left="460"/>
            </w:pPr>
            <w:r>
              <w:t>Hilfestellungen</w:t>
            </w:r>
          </w:p>
        </w:tc>
        <w:tc>
          <w:tcPr>
            <w:tcW w:w="730"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6D2BAFD6" w14:textId="49C22ECB" w:rsidR="007157BC" w:rsidRPr="00ED29C1" w:rsidRDefault="00171793" w:rsidP="007D2B5D">
            <w:r>
              <w:t>3,5</w:t>
            </w:r>
            <w:r w:rsidR="007157BC">
              <w:t>h</w:t>
            </w:r>
          </w:p>
        </w:tc>
        <w:tc>
          <w:tcPr>
            <w:tcW w:w="4111" w:type="dxa"/>
          </w:tcPr>
          <w:p w14:paraId="40058E3E" w14:textId="77777777" w:rsidR="00F80902" w:rsidRDefault="00F80902" w:rsidP="001B37FC">
            <w:pPr>
              <w:pStyle w:val="Listenabsatz"/>
              <w:numPr>
                <w:ilvl w:val="0"/>
                <w:numId w:val="9"/>
              </w:numPr>
              <w:ind w:left="480"/>
            </w:pPr>
            <w:r>
              <w:t>Informieren:</w:t>
            </w:r>
          </w:p>
          <w:p w14:paraId="302EB0C6" w14:textId="77777777" w:rsidR="00F80902" w:rsidRDefault="00F80902" w:rsidP="001B37FC">
            <w:pPr>
              <w:pStyle w:val="Listenabsatz"/>
              <w:numPr>
                <w:ilvl w:val="0"/>
                <w:numId w:val="10"/>
              </w:numPr>
              <w:ind w:left="480"/>
            </w:pPr>
            <w:r>
              <w:t>Dokumentation:</w:t>
            </w:r>
          </w:p>
          <w:p w14:paraId="0A406404" w14:textId="77777777" w:rsidR="00F80902" w:rsidRPr="000E3FD8" w:rsidRDefault="00F80902" w:rsidP="001B37FC">
            <w:pPr>
              <w:pStyle w:val="Listenabsatz"/>
              <w:numPr>
                <w:ilvl w:val="0"/>
                <w:numId w:val="12"/>
              </w:numPr>
              <w:ind w:left="480"/>
            </w:pPr>
            <w:r w:rsidRPr="00BB717D">
              <w:t>Zeitplan erstellen</w:t>
            </w:r>
          </w:p>
          <w:p w14:paraId="634996E3" w14:textId="77777777" w:rsidR="00F80902" w:rsidRPr="00C15AA7" w:rsidRDefault="00F80902" w:rsidP="001B37FC">
            <w:pPr>
              <w:pStyle w:val="Listenabsatz"/>
              <w:numPr>
                <w:ilvl w:val="0"/>
                <w:numId w:val="12"/>
              </w:numPr>
              <w:ind w:left="480"/>
            </w:pPr>
            <w:r>
              <w:t>Arbeiten für nächsten Tag geplant</w:t>
            </w:r>
          </w:p>
        </w:tc>
        <w:tc>
          <w:tcPr>
            <w:tcW w:w="657" w:type="dxa"/>
          </w:tcPr>
          <w:p w14:paraId="192E6D77" w14:textId="77777777" w:rsidR="00F80902" w:rsidRPr="00852D7D" w:rsidRDefault="00F80902" w:rsidP="007D2B5D">
            <w:pPr>
              <w:jc w:val="both"/>
            </w:pPr>
          </w:p>
        </w:tc>
      </w:tr>
      <w:tr w:rsidR="00F80902" w:rsidRPr="000822E7" w14:paraId="026F4F3D" w14:textId="77777777" w:rsidTr="007D2B5D">
        <w:tc>
          <w:tcPr>
            <w:tcW w:w="3518" w:type="dxa"/>
          </w:tcPr>
          <w:p w14:paraId="5E8F5514"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BBFB78F"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44F1B3E1" w14:textId="77777777" w:rsidR="00F80902" w:rsidRPr="000822E7" w:rsidRDefault="00F80902" w:rsidP="007D2B5D">
            <w:pPr>
              <w:rPr>
                <w:b/>
                <w:bCs/>
                <w:color w:val="FFFFFF" w:themeColor="background1"/>
              </w:rPr>
            </w:pPr>
          </w:p>
        </w:tc>
        <w:tc>
          <w:tcPr>
            <w:tcW w:w="657" w:type="dxa"/>
          </w:tcPr>
          <w:p w14:paraId="078E8ACB" w14:textId="77777777" w:rsidR="00F80902" w:rsidRPr="000822E7" w:rsidRDefault="00F80902" w:rsidP="007D2B5D">
            <w:pPr>
              <w:rPr>
                <w:b/>
                <w:bCs/>
                <w:color w:val="FFFFFF" w:themeColor="background1"/>
              </w:rPr>
            </w:pPr>
            <w:r>
              <w:rPr>
                <w:b/>
                <w:bCs/>
                <w:color w:val="FFFFFF" w:themeColor="background1"/>
              </w:rPr>
              <w:t>0h</w:t>
            </w:r>
          </w:p>
        </w:tc>
      </w:tr>
      <w:tr w:rsidR="00F80902" w14:paraId="3A3E1E1E" w14:textId="77777777" w:rsidTr="007D2B5D">
        <w:tc>
          <w:tcPr>
            <w:tcW w:w="3518" w:type="dxa"/>
          </w:tcPr>
          <w:p w14:paraId="033F8133" w14:textId="77777777" w:rsidR="00F80902" w:rsidRPr="00176C47" w:rsidRDefault="00F80902" w:rsidP="007D2B5D">
            <w:r>
              <w:t>Arbeitszeit</w:t>
            </w:r>
          </w:p>
        </w:tc>
        <w:tc>
          <w:tcPr>
            <w:tcW w:w="730" w:type="dxa"/>
          </w:tcPr>
          <w:p w14:paraId="364C312F" w14:textId="77777777" w:rsidR="00F80902" w:rsidRDefault="00F80902" w:rsidP="007D2B5D"/>
        </w:tc>
        <w:tc>
          <w:tcPr>
            <w:tcW w:w="4111" w:type="dxa"/>
          </w:tcPr>
          <w:p w14:paraId="2407B6A2" w14:textId="77777777" w:rsidR="00F80902" w:rsidRPr="00CA0774" w:rsidRDefault="00F80902" w:rsidP="007D2B5D"/>
        </w:tc>
        <w:tc>
          <w:tcPr>
            <w:tcW w:w="657" w:type="dxa"/>
          </w:tcPr>
          <w:p w14:paraId="56F61986" w14:textId="77777777" w:rsidR="00F80902" w:rsidRDefault="00F80902" w:rsidP="007D2B5D"/>
        </w:tc>
      </w:tr>
    </w:tbl>
    <w:p w14:paraId="7C164913"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7C8A5958"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DFE587B" w14:textId="77777777" w:rsidR="00F80902" w:rsidRPr="00A116E7" w:rsidRDefault="00F80902" w:rsidP="007D2B5D">
            <w:r>
              <w:t>Probleme:</w:t>
            </w:r>
          </w:p>
        </w:tc>
        <w:tc>
          <w:tcPr>
            <w:tcW w:w="4508" w:type="dxa"/>
          </w:tcPr>
          <w:p w14:paraId="21956D2F" w14:textId="77777777" w:rsidR="00F80902" w:rsidRPr="00A116E7" w:rsidRDefault="00F80902" w:rsidP="007D2B5D">
            <w:r>
              <w:t>Problemlösungen:</w:t>
            </w:r>
          </w:p>
        </w:tc>
      </w:tr>
      <w:tr w:rsidR="00F80902" w14:paraId="6DAB5DF6" w14:textId="77777777" w:rsidTr="007D2B5D">
        <w:tc>
          <w:tcPr>
            <w:tcW w:w="4508" w:type="dxa"/>
          </w:tcPr>
          <w:p w14:paraId="62928ACA" w14:textId="77777777" w:rsidR="00F80902" w:rsidRDefault="00F80902" w:rsidP="007D2B5D"/>
        </w:tc>
        <w:tc>
          <w:tcPr>
            <w:tcW w:w="4508" w:type="dxa"/>
          </w:tcPr>
          <w:p w14:paraId="2AE3511C" w14:textId="77777777" w:rsidR="00F80902" w:rsidRDefault="00F80902" w:rsidP="007D2B5D"/>
        </w:tc>
      </w:tr>
    </w:tbl>
    <w:p w14:paraId="62408872"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8D00F3" w:rsidRDefault="00F80902" w:rsidP="007D2B5D">
            <w:r>
              <w:t>Fragen Kandidat Yannick Wernle:</w:t>
            </w:r>
          </w:p>
        </w:tc>
        <w:tc>
          <w:tcPr>
            <w:tcW w:w="4508" w:type="dxa"/>
          </w:tcPr>
          <w:p w14:paraId="2BEFB755" w14:textId="77777777" w:rsidR="00F80902" w:rsidRPr="008D00F3" w:rsidRDefault="00F80902" w:rsidP="007D2B5D">
            <w:r>
              <w:t>Antworten Fachkraft Helge Brands</w:t>
            </w:r>
          </w:p>
        </w:tc>
      </w:tr>
      <w:tr w:rsidR="00F80902" w14:paraId="2F247152" w14:textId="77777777" w:rsidTr="007D2B5D">
        <w:tc>
          <w:tcPr>
            <w:tcW w:w="4508" w:type="dxa"/>
          </w:tcPr>
          <w:p w14:paraId="401B27C3" w14:textId="6548EBBA" w:rsidR="00F80902" w:rsidRDefault="00130D4E" w:rsidP="007D2B5D">
            <w:r>
              <w:t>(Kurze Diskusion mit Helge) Sollen Fehler in Konfigurationsdateien und an sonstigen Orten so weit als möglich korrigiert werden (im Bezug auf Fehler der Konfiguration)?</w:t>
            </w:r>
          </w:p>
        </w:tc>
        <w:tc>
          <w:tcPr>
            <w:tcW w:w="4508" w:type="dxa"/>
          </w:tcPr>
          <w:p w14:paraId="6CD12925" w14:textId="459F053D" w:rsidR="00F80902" w:rsidRDefault="00130D4E" w:rsidP="007D2B5D">
            <w: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1B7538" w:rsidRDefault="00F80902" w:rsidP="007D2B5D">
            <w:r>
              <w:t>Fazit &amp; Reflexion:</w:t>
            </w:r>
          </w:p>
        </w:tc>
      </w:tr>
      <w:tr w:rsidR="00F80902" w14:paraId="6B54658C" w14:textId="77777777" w:rsidTr="007D2B5D">
        <w:tc>
          <w:tcPr>
            <w:tcW w:w="9016" w:type="dxa"/>
          </w:tcPr>
          <w:p w14:paraId="73E563AA" w14:textId="62600413" w:rsidR="00963107" w:rsidRDefault="00963107" w:rsidP="00963107">
            <w:pPr>
              <w:ind w:left="284" w:hanging="284"/>
              <w:rPr>
                <w:bCs/>
              </w:rPr>
            </w:pPr>
            <w:r>
              <w:rPr>
                <w:bCs/>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Pr>
                <w:bCs/>
              </w:rPr>
              <w:t>Probleme gab es vor allem bei der Konvertierung, wenn ein Feld leer war – ich musste diese daher mühsam alle abfangen.</w:t>
            </w:r>
          </w:p>
          <w:p w14:paraId="1122842E" w14:textId="77777777" w:rsidR="004F5708" w:rsidRDefault="004F5708" w:rsidP="00963107">
            <w:pPr>
              <w:ind w:left="284" w:hanging="284"/>
              <w:rPr>
                <w:bCs/>
              </w:rPr>
            </w:pPr>
          </w:p>
          <w:p w14:paraId="6E5D8187" w14:textId="06142A0F" w:rsidR="004F5708" w:rsidRDefault="004F5708" w:rsidP="007F59F5">
            <w:pPr>
              <w:ind w:left="284" w:hanging="284"/>
              <w:rPr>
                <w:bCs/>
              </w:rPr>
            </w:pPr>
            <w:r>
              <w:rPr>
                <w:bCs/>
              </w:rPr>
              <w:t xml:space="preserve">Ich musste ausserdem eine Funktion erstellen, welche die Keys unter allen abgefragten Servern </w:t>
            </w:r>
            <w:r w:rsidR="00DC3386">
              <w:rPr>
                <w:bCs/>
              </w:rPr>
              <w:t>standardisiert</w:t>
            </w:r>
            <w:r>
              <w:rPr>
                <w:bCs/>
              </w:rPr>
              <w:t xml:space="preserve"> – wenn dem nicht so ist, wird nämlich einfach nur die Felder angezeigt, deren Key bei allen vorhanden ist – das ist nicht schön, weil so einfach Daten verloren gehen.</w:t>
            </w:r>
            <w:r w:rsidR="007F59F5">
              <w:rPr>
                <w:bCs/>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Default="001C0770" w:rsidP="007F59F5">
            <w:pPr>
              <w:ind w:left="284" w:hanging="284"/>
              <w:rPr>
                <w:bCs/>
              </w:rPr>
            </w:pPr>
          </w:p>
          <w:p w14:paraId="1F12D255" w14:textId="176755E5" w:rsidR="001C0770" w:rsidRDefault="001C0770" w:rsidP="007F59F5">
            <w:pPr>
              <w:ind w:left="284" w:hanging="284"/>
              <w:rPr>
                <w:bCs/>
              </w:rPr>
            </w:pPr>
            <w:r>
              <w:rPr>
                <w:bCs/>
              </w:rPr>
              <w:t>Helge und ich haben kurz vor dem Mittag noch darüber geredet, wie der Stand ist und haben uns dann entschlossen, die IPA testweise am Mittwochnachmittag auf den SwissFEL-Maschinen zu testen.</w:t>
            </w:r>
          </w:p>
          <w:p w14:paraId="455117C6" w14:textId="77777777" w:rsidR="001355C4" w:rsidRDefault="001355C4" w:rsidP="007F59F5">
            <w:pPr>
              <w:ind w:left="284" w:hanging="284"/>
              <w:rPr>
                <w:bCs/>
              </w:rPr>
            </w:pPr>
          </w:p>
          <w:p w14:paraId="3C5FBE7B" w14:textId="4AD6176F" w:rsidR="001355C4" w:rsidRDefault="001355C4" w:rsidP="007F59F5">
            <w:pPr>
              <w:ind w:left="284" w:hanging="284"/>
              <w:rPr>
                <w:bCs/>
              </w:rPr>
            </w:pPr>
            <w:r>
              <w:rPr>
                <w:bCs/>
              </w:rPr>
              <w:t>Am Nachmittag habe ich mich vor allem mit den Hilfestellungen befasst und auch damit begonnen, die Testfälle vom Anfang des Projektes auszubauen: Da ich nun ein konkretes Programm habe, kann ich die bereits vorhandenen korrigieren und noch weitere, vorher nicht berücksichtigte, Fälle hinzufügen, nach denen ich testen kann.</w:t>
            </w:r>
          </w:p>
          <w:p w14:paraId="659270D5" w14:textId="77777777" w:rsidR="00963107" w:rsidRPr="00963107" w:rsidRDefault="00963107" w:rsidP="00247532">
            <w:pPr>
              <w:pStyle w:val="Listenabsatz"/>
              <w:numPr>
                <w:ilvl w:val="0"/>
                <w:numId w:val="0"/>
              </w:numPr>
              <w:ind w:left="720"/>
              <w:rPr>
                <w:b/>
                <w:bCs/>
              </w:rPr>
            </w:pPr>
          </w:p>
          <w:p w14:paraId="612E3AB9" w14:textId="422D7947" w:rsidR="00F80902" w:rsidRPr="004F7CA9" w:rsidRDefault="00F80902" w:rsidP="001B37FC">
            <w:pPr>
              <w:pStyle w:val="Listenabsatz"/>
              <w:numPr>
                <w:ilvl w:val="0"/>
                <w:numId w:val="8"/>
              </w:numPr>
              <w:rPr>
                <w:b/>
                <w:bCs/>
              </w:rPr>
            </w:pPr>
            <w:r>
              <w:t>Kurz Zusammenfassung, was habe ich gemacht.</w:t>
            </w:r>
          </w:p>
          <w:p w14:paraId="458FC3EB" w14:textId="77777777" w:rsidR="00F80902" w:rsidRPr="00CF3ABE" w:rsidRDefault="00F80902" w:rsidP="001B37FC">
            <w:pPr>
              <w:pStyle w:val="Listenabsatz"/>
              <w:numPr>
                <w:ilvl w:val="0"/>
                <w:numId w:val="8"/>
              </w:numPr>
              <w:rPr>
                <w:b/>
                <w:bCs/>
              </w:rPr>
            </w:pPr>
            <w:r w:rsidRPr="00CF3ABE">
              <w:t>Was gelang mir gut, was weniger? Worin liegen die Gründe?</w:t>
            </w:r>
          </w:p>
          <w:p w14:paraId="375BD9C0" w14:textId="77777777" w:rsidR="00F80902" w:rsidRPr="00CF3ABE" w:rsidRDefault="00F80902" w:rsidP="001B37FC">
            <w:pPr>
              <w:pStyle w:val="Listenabsatz"/>
              <w:numPr>
                <w:ilvl w:val="0"/>
                <w:numId w:val="8"/>
              </w:numPr>
              <w:rPr>
                <w:b/>
                <w:bCs/>
              </w:rPr>
            </w:pPr>
            <w:r w:rsidRPr="00CF3ABE">
              <w:t>Sind alle Ziele erreicht worden? Weshalb nicht?</w:t>
            </w:r>
          </w:p>
          <w:p w14:paraId="59BD6A3F" w14:textId="77777777" w:rsidR="00F80902" w:rsidRPr="00CF3ABE" w:rsidRDefault="00F80902" w:rsidP="001B37FC">
            <w:pPr>
              <w:pStyle w:val="Listenabsatz"/>
              <w:numPr>
                <w:ilvl w:val="0"/>
                <w:numId w:val="8"/>
              </w:numPr>
              <w:rPr>
                <w:b/>
                <w:bCs/>
              </w:rPr>
            </w:pPr>
            <w:r w:rsidRPr="00CF3ABE">
              <w:lastRenderedPageBreak/>
              <w:t>Warum bin ich mit meiner Leistung zufrieden / unzufrieden?</w:t>
            </w:r>
          </w:p>
          <w:p w14:paraId="52A1E860" w14:textId="77777777" w:rsidR="00F80902" w:rsidRPr="00AA3DC9" w:rsidRDefault="00F80902" w:rsidP="001B37FC">
            <w:pPr>
              <w:pStyle w:val="Listenabsatz"/>
              <w:numPr>
                <w:ilvl w:val="0"/>
                <w:numId w:val="8"/>
              </w:numPr>
              <w:rPr>
                <w:b/>
                <w:bCs/>
              </w:rPr>
            </w:pPr>
            <w:r w:rsidRPr="00B050A8">
              <w:t>Was habe ich gelernt?</w:t>
            </w:r>
          </w:p>
          <w:p w14:paraId="285C7D86" w14:textId="77777777" w:rsidR="00F80902" w:rsidRPr="00B050A8" w:rsidRDefault="00F80902" w:rsidP="001B37FC">
            <w:pPr>
              <w:pStyle w:val="Listenabsatz"/>
              <w:numPr>
                <w:ilvl w:val="0"/>
                <w:numId w:val="8"/>
              </w:numPr>
              <w:rPr>
                <w:b/>
                <w:bCs/>
              </w:rPr>
            </w:pPr>
            <w:r>
              <w:t>Was kann ich besser / anders machen?</w:t>
            </w:r>
          </w:p>
          <w:p w14:paraId="7F483E90" w14:textId="77777777" w:rsidR="00F80902" w:rsidRDefault="00F80902" w:rsidP="007D2B5D">
            <w:pPr>
              <w:rPr>
                <w:b/>
                <w:bCs/>
              </w:rPr>
            </w:pPr>
          </w:p>
          <w:p w14:paraId="1195260F" w14:textId="77777777" w:rsidR="00F80902" w:rsidRDefault="00F80902" w:rsidP="007D2B5D">
            <w:pPr>
              <w:rPr>
                <w:b/>
                <w:bCs/>
              </w:rPr>
            </w:pPr>
          </w:p>
          <w:p w14:paraId="21E1B7C9" w14:textId="77777777" w:rsidR="00F80902" w:rsidRDefault="00F80902" w:rsidP="007D2B5D"/>
        </w:tc>
      </w:tr>
    </w:tbl>
    <w:p w14:paraId="1FC889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B24CF5" w:rsidRDefault="00F80902" w:rsidP="007D2B5D">
            <w:r>
              <w:t>Recherchen:</w:t>
            </w:r>
          </w:p>
        </w:tc>
      </w:tr>
      <w:tr w:rsidR="00F80902" w14:paraId="5A2EEC7D" w14:textId="77777777" w:rsidTr="007D2B5D">
        <w:tc>
          <w:tcPr>
            <w:tcW w:w="9016" w:type="dxa"/>
          </w:tcPr>
          <w:p w14:paraId="40AA23DF" w14:textId="77777777" w:rsidR="00F80902" w:rsidRDefault="00F80902" w:rsidP="003C4FE6">
            <w:pPr>
              <w:keepNext/>
            </w:pPr>
          </w:p>
        </w:tc>
      </w:tr>
    </w:tbl>
    <w:p w14:paraId="55336661" w14:textId="04789D4C" w:rsidR="00F80902" w:rsidRDefault="003C4FE6" w:rsidP="003C4FE6">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tbl>
      <w:tblPr>
        <w:tblStyle w:val="PSITabelle1"/>
        <w:tblW w:w="0" w:type="auto"/>
        <w:tblLook w:val="04A0" w:firstRow="1" w:lastRow="0" w:firstColumn="1" w:lastColumn="0" w:noHBand="0" w:noVBand="1"/>
      </w:tblPr>
      <w:tblGrid>
        <w:gridCol w:w="9016"/>
      </w:tblGrid>
      <w:tr w:rsidR="00F80902" w14:paraId="766C3D4A"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FEB7174" w14:textId="77777777" w:rsidR="00F80902" w:rsidRPr="00B24CF5" w:rsidRDefault="00F80902" w:rsidP="007D2B5D">
            <w:r>
              <w:t>Hilfestellungen:</w:t>
            </w:r>
          </w:p>
        </w:tc>
      </w:tr>
      <w:tr w:rsidR="00F80902" w14:paraId="6A17A227" w14:textId="77777777" w:rsidTr="007D2B5D">
        <w:tc>
          <w:tcPr>
            <w:tcW w:w="9016" w:type="dxa"/>
          </w:tcPr>
          <w:p w14:paraId="31782B08" w14:textId="77777777" w:rsidR="00F80902" w:rsidRDefault="00F80902" w:rsidP="007D2B5D"/>
        </w:tc>
      </w:tr>
    </w:tbl>
    <w:p w14:paraId="7F5BB1EC"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B24CF5" w:rsidRDefault="009F0D84" w:rsidP="007D2B5D">
            <w:r>
              <w:t>KI-Prompts:</w:t>
            </w:r>
          </w:p>
        </w:tc>
      </w:tr>
      <w:tr w:rsidR="009F0D84" w14:paraId="1E6E5F7D" w14:textId="77777777" w:rsidTr="00F80902">
        <w:tc>
          <w:tcPr>
            <w:tcW w:w="9016" w:type="dxa"/>
          </w:tcPr>
          <w:p w14:paraId="03423816" w14:textId="77777777" w:rsidR="009F0D84" w:rsidRDefault="009F0D84" w:rsidP="003C4FE6">
            <w:pPr>
              <w:keepNext/>
            </w:pPr>
          </w:p>
        </w:tc>
      </w:tr>
    </w:tbl>
    <w:p w14:paraId="63012B65" w14:textId="77777777" w:rsidR="009F0D84" w:rsidRDefault="009F0D84" w:rsidP="009F0D84">
      <w:r>
        <w:br w:type="page"/>
      </w:r>
    </w:p>
    <w:p w14:paraId="3EEAAEF0"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635E4BDC"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4111" w:type="dxa"/>
          </w:tcPr>
          <w:p w14:paraId="76351832" w14:textId="77777777" w:rsidR="00F80902" w:rsidRPr="00C15AA7" w:rsidRDefault="00F80902" w:rsidP="007D2B5D">
            <w:r>
              <w:t>Erledigte Arbeiten:</w:t>
            </w:r>
          </w:p>
        </w:tc>
        <w:tc>
          <w:tcPr>
            <w:tcW w:w="657" w:type="dxa"/>
          </w:tcPr>
          <w:p w14:paraId="6DEE2069" w14:textId="77777777" w:rsidR="00F80902" w:rsidRDefault="00F80902" w:rsidP="007D2B5D">
            <w:r>
              <w:t>Ist</w:t>
            </w:r>
          </w:p>
        </w:tc>
      </w:tr>
      <w:tr w:rsidR="00F80902" w14:paraId="2C787784" w14:textId="77777777" w:rsidTr="007D2B5D">
        <w:tc>
          <w:tcPr>
            <w:tcW w:w="3518" w:type="dxa"/>
          </w:tcPr>
          <w:p w14:paraId="33913088" w14:textId="77777777" w:rsidR="00F80902" w:rsidRDefault="00F80902" w:rsidP="001B37FC">
            <w:pPr>
              <w:pStyle w:val="Listenabsatz"/>
              <w:numPr>
                <w:ilvl w:val="0"/>
                <w:numId w:val="9"/>
              </w:numPr>
              <w:ind w:left="460"/>
            </w:pPr>
            <w:r>
              <w:t>Informieren:</w:t>
            </w:r>
          </w:p>
          <w:p w14:paraId="63FFA3AD" w14:textId="77777777" w:rsidR="00F80902" w:rsidRPr="00702826" w:rsidRDefault="00F80902" w:rsidP="001B37FC">
            <w:pPr>
              <w:pStyle w:val="Listenabsatz"/>
              <w:numPr>
                <w:ilvl w:val="0"/>
                <w:numId w:val="10"/>
              </w:numPr>
              <w:ind w:left="460"/>
            </w:pPr>
            <w:r w:rsidRPr="00702826">
              <w:t>Dokumentation:</w:t>
            </w:r>
          </w:p>
          <w:p w14:paraId="61370E9E" w14:textId="77777777" w:rsidR="00F80902" w:rsidRPr="00702826" w:rsidRDefault="00F80902" w:rsidP="001B37FC">
            <w:pPr>
              <w:pStyle w:val="Listenabsatz"/>
              <w:numPr>
                <w:ilvl w:val="0"/>
                <w:numId w:val="11"/>
              </w:numPr>
              <w:ind w:left="1169"/>
            </w:pPr>
            <w:r w:rsidRPr="00702826">
              <w:t>Arbeitsjournal</w:t>
            </w:r>
          </w:p>
          <w:p w14:paraId="1838BD62" w14:textId="77777777" w:rsidR="00F80902" w:rsidRPr="00702826" w:rsidRDefault="00F80902" w:rsidP="001B37FC">
            <w:pPr>
              <w:pStyle w:val="Listenabsatz"/>
              <w:numPr>
                <w:ilvl w:val="0"/>
                <w:numId w:val="11"/>
              </w:numPr>
              <w:ind w:left="1169"/>
            </w:pPr>
            <w:r w:rsidRPr="00702826">
              <w:t>Dokumentstruktur</w:t>
            </w:r>
          </w:p>
          <w:p w14:paraId="53C6275A" w14:textId="77777777" w:rsidR="00F80902" w:rsidRPr="00702826" w:rsidRDefault="00F80902" w:rsidP="001B37FC">
            <w:pPr>
              <w:pStyle w:val="Listenabsatz"/>
              <w:numPr>
                <w:ilvl w:val="0"/>
                <w:numId w:val="11"/>
              </w:numPr>
              <w:ind w:left="1169"/>
            </w:pPr>
            <w:r w:rsidRPr="00702826">
              <w:t>Organigramm</w:t>
            </w:r>
          </w:p>
          <w:p w14:paraId="73E07DDC" w14:textId="77777777" w:rsidR="00F80902" w:rsidRPr="00702826" w:rsidRDefault="00F80902" w:rsidP="001B37FC">
            <w:pPr>
              <w:pStyle w:val="Listenabsatz"/>
              <w:numPr>
                <w:ilvl w:val="0"/>
                <w:numId w:val="11"/>
              </w:numPr>
              <w:ind w:left="1169"/>
            </w:pPr>
            <w:r w:rsidRPr="00702826">
              <w:t>Aufgabenstellung</w:t>
            </w:r>
          </w:p>
          <w:p w14:paraId="06495CC8" w14:textId="77777777" w:rsidR="00F80902" w:rsidRPr="00B72E5F" w:rsidRDefault="00F80902" w:rsidP="001B37FC">
            <w:pPr>
              <w:pStyle w:val="Listenabsatz"/>
              <w:numPr>
                <w:ilvl w:val="0"/>
                <w:numId w:val="9"/>
              </w:numPr>
              <w:ind w:left="460"/>
            </w:pPr>
            <w:r>
              <w:t>Zeitplan erstellen</w:t>
            </w:r>
          </w:p>
        </w:tc>
        <w:tc>
          <w:tcPr>
            <w:tcW w:w="730" w:type="dxa"/>
          </w:tcPr>
          <w:p w14:paraId="477921DF" w14:textId="77777777" w:rsidR="00F80902" w:rsidRPr="00ED29C1" w:rsidRDefault="00F80902" w:rsidP="007D2B5D"/>
        </w:tc>
        <w:tc>
          <w:tcPr>
            <w:tcW w:w="4111" w:type="dxa"/>
          </w:tcPr>
          <w:p w14:paraId="0D155137" w14:textId="77777777" w:rsidR="00F80902" w:rsidRDefault="00F80902" w:rsidP="001B37FC">
            <w:pPr>
              <w:pStyle w:val="Listenabsatz"/>
              <w:numPr>
                <w:ilvl w:val="0"/>
                <w:numId w:val="9"/>
              </w:numPr>
              <w:ind w:left="480"/>
            </w:pPr>
            <w:r>
              <w:t>Informieren:</w:t>
            </w:r>
          </w:p>
          <w:p w14:paraId="05D95F5C" w14:textId="77777777" w:rsidR="00F80902" w:rsidRDefault="00F80902" w:rsidP="001B37FC">
            <w:pPr>
              <w:pStyle w:val="Listenabsatz"/>
              <w:numPr>
                <w:ilvl w:val="0"/>
                <w:numId w:val="10"/>
              </w:numPr>
              <w:ind w:left="480"/>
            </w:pPr>
            <w:r>
              <w:t>Dokumentation:</w:t>
            </w:r>
          </w:p>
          <w:p w14:paraId="7F2BFE9F" w14:textId="77777777" w:rsidR="00F80902" w:rsidRPr="000E3FD8" w:rsidRDefault="00F80902" w:rsidP="001B37FC">
            <w:pPr>
              <w:pStyle w:val="Listenabsatz"/>
              <w:numPr>
                <w:ilvl w:val="0"/>
                <w:numId w:val="12"/>
              </w:numPr>
              <w:ind w:left="480"/>
            </w:pPr>
            <w:r w:rsidRPr="00BB717D">
              <w:t>Zeitplan erstellen</w:t>
            </w:r>
          </w:p>
          <w:p w14:paraId="55D40E6D" w14:textId="77777777" w:rsidR="00F80902" w:rsidRPr="00C15AA7" w:rsidRDefault="00F80902" w:rsidP="001B37FC">
            <w:pPr>
              <w:pStyle w:val="Listenabsatz"/>
              <w:numPr>
                <w:ilvl w:val="0"/>
                <w:numId w:val="12"/>
              </w:numPr>
              <w:ind w:left="480"/>
            </w:pPr>
            <w:r>
              <w:t>Arbeiten für nächsten Tag geplant</w:t>
            </w:r>
          </w:p>
        </w:tc>
        <w:tc>
          <w:tcPr>
            <w:tcW w:w="657" w:type="dxa"/>
          </w:tcPr>
          <w:p w14:paraId="433A3E65" w14:textId="77777777" w:rsidR="00F80902" w:rsidRPr="00852D7D" w:rsidRDefault="00F80902" w:rsidP="007D2B5D">
            <w:pPr>
              <w:jc w:val="both"/>
            </w:pPr>
          </w:p>
        </w:tc>
      </w:tr>
      <w:tr w:rsidR="00F80902" w:rsidRPr="000822E7" w14:paraId="3683219C" w14:textId="77777777" w:rsidTr="007D2B5D">
        <w:tc>
          <w:tcPr>
            <w:tcW w:w="3518" w:type="dxa"/>
          </w:tcPr>
          <w:p w14:paraId="248DE017"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71DAA3BA"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BC7FA73" w14:textId="77777777" w:rsidR="00F80902" w:rsidRPr="000822E7" w:rsidRDefault="00F80902" w:rsidP="007D2B5D">
            <w:pPr>
              <w:rPr>
                <w:b/>
                <w:bCs/>
                <w:color w:val="FFFFFF" w:themeColor="background1"/>
              </w:rPr>
            </w:pPr>
          </w:p>
        </w:tc>
        <w:tc>
          <w:tcPr>
            <w:tcW w:w="657" w:type="dxa"/>
          </w:tcPr>
          <w:p w14:paraId="71DFEC8F" w14:textId="77777777" w:rsidR="00F80902" w:rsidRPr="000822E7" w:rsidRDefault="00F80902" w:rsidP="007D2B5D">
            <w:pPr>
              <w:rPr>
                <w:b/>
                <w:bCs/>
                <w:color w:val="FFFFFF" w:themeColor="background1"/>
              </w:rPr>
            </w:pPr>
            <w:r>
              <w:rPr>
                <w:b/>
                <w:bCs/>
                <w:color w:val="FFFFFF" w:themeColor="background1"/>
              </w:rPr>
              <w:t>0h</w:t>
            </w:r>
          </w:p>
        </w:tc>
      </w:tr>
      <w:tr w:rsidR="00F80902" w14:paraId="7E57AB24" w14:textId="77777777" w:rsidTr="007D2B5D">
        <w:tc>
          <w:tcPr>
            <w:tcW w:w="3518" w:type="dxa"/>
          </w:tcPr>
          <w:p w14:paraId="5FAD3AA8" w14:textId="77777777" w:rsidR="00F80902" w:rsidRPr="00176C47" w:rsidRDefault="00F80902" w:rsidP="007D2B5D">
            <w:r>
              <w:t>Arbeitszeit</w:t>
            </w:r>
          </w:p>
        </w:tc>
        <w:tc>
          <w:tcPr>
            <w:tcW w:w="730" w:type="dxa"/>
          </w:tcPr>
          <w:p w14:paraId="13B028D5" w14:textId="77777777" w:rsidR="00F80902" w:rsidRDefault="00F80902" w:rsidP="007D2B5D"/>
        </w:tc>
        <w:tc>
          <w:tcPr>
            <w:tcW w:w="4111" w:type="dxa"/>
          </w:tcPr>
          <w:p w14:paraId="681B3923" w14:textId="77777777" w:rsidR="00F80902" w:rsidRPr="00CA0774" w:rsidRDefault="00F80902" w:rsidP="007D2B5D"/>
        </w:tc>
        <w:tc>
          <w:tcPr>
            <w:tcW w:w="657" w:type="dxa"/>
          </w:tcPr>
          <w:p w14:paraId="776BD1AC" w14:textId="77777777" w:rsidR="00F80902" w:rsidRDefault="00F80902" w:rsidP="007D2B5D"/>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5F0224B9" w14:textId="77777777"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78085792"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0F903EF7"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4A3CD0">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7157BC"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428EF871" w:rsidR="009F0D84" w:rsidRPr="00F61917" w:rsidRDefault="002C56D9" w:rsidP="001B37FC">
            <w:pPr>
              <w:pStyle w:val="Listenabsatz"/>
              <w:numPr>
                <w:ilvl w:val="0"/>
                <w:numId w:val="13"/>
              </w:numPr>
            </w:pPr>
            <w:r>
              <w:t xml:space="preserve">Get-Help </w:t>
            </w:r>
            <w:r w:rsidR="00F313EB">
              <w:t>Get-DataFromILO</w:t>
            </w:r>
          </w:p>
        </w:tc>
      </w:tr>
      <w:tr w:rsidR="009F0D8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2F16D779" w14:textId="6599D249" w:rsidR="009F0D84" w:rsidRDefault="002C56D9" w:rsidP="007D2B5D">
            <w:r>
              <w:t>Die Hilfeseite wird angezeigt.</w:t>
            </w:r>
          </w:p>
        </w:tc>
      </w:tr>
    </w:tbl>
    <w:p w14:paraId="13DDBB4B" w14:textId="77777777" w:rsidR="009F0D84" w:rsidRDefault="009F0D84" w:rsidP="009F0D84"/>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Get-DataFromILO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7157BC"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Get-DataFromILO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Get-DataFromILO</w:t>
            </w:r>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Get-DataFromILO</w:t>
            </w:r>
          </w:p>
          <w:p w14:paraId="1185C988" w14:textId="79778041" w:rsidR="001B37FC" w:rsidRPr="00F61917" w:rsidRDefault="001B37FC" w:rsidP="001B37FC">
            <w:pPr>
              <w:pStyle w:val="Listenabsatz"/>
              <w:numPr>
                <w:ilvl w:val="0"/>
                <w:numId w:val="23"/>
              </w:numPr>
            </w:pPr>
            <w:r w:rsidRPr="001F15A2">
              <w:t xml:space="preserve">Aus Optionen “Generate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Option in Konfig «Suchstring» und «Field_Inventory» sind auf «sf-sioc-cs» und «Hostname_Mngt» gesetzt.</w:t>
            </w:r>
          </w:p>
          <w:p w14:paraId="14D02D43" w14:textId="765C5AD8" w:rsidR="001D67C9" w:rsidRPr="00F61917" w:rsidRDefault="001D67C9" w:rsidP="001D67C9">
            <w:pPr>
              <w:pStyle w:val="Listenabsatz"/>
              <w:numPr>
                <w:ilvl w:val="0"/>
                <w:numId w:val="24"/>
              </w:numPr>
            </w:pPr>
            <w:r>
              <w:t>Get-</w:t>
            </w:r>
            <w:r w:rsidR="00323053">
              <w:t>DataFromILO</w:t>
            </w:r>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Es werden die Servernamen aus Inventory abgefragt, in ein .json-File zwischengespeichert. Danach wird anhand der Hostnamen ein Pingtest durchgeführt --&gt; als Resultat werden ein report.json und report.csv generiert.</w:t>
            </w:r>
            <w:r w:rsidR="00BA7D50">
              <w:t xml:space="preserve"> Das Resultat enthählt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Option in Konfig «Suchstring» und «Field_Inventory» sind auf «sf-sioc-cs» und «Hostname_Mngt» gesetzt.</w:t>
            </w:r>
          </w:p>
          <w:p w14:paraId="7395816F" w14:textId="33B000B5" w:rsidR="001D67C9" w:rsidRPr="00F61917" w:rsidRDefault="001D67C9" w:rsidP="001D67C9">
            <w:pPr>
              <w:pStyle w:val="Listenabsatz"/>
              <w:numPr>
                <w:ilvl w:val="0"/>
                <w:numId w:val="25"/>
              </w:numPr>
            </w:pPr>
            <w:r>
              <w:t>Get-</w:t>
            </w:r>
            <w:r w:rsidR="00323053">
              <w:t xml:space="preserve">DataFromILO </w:t>
            </w:r>
            <w:r>
              <w:t>-Path</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Antowrt</w:t>
            </w:r>
            <w:r>
              <w:t xml:space="preserve">, </w:t>
            </w:r>
            <w:r w:rsidR="000B6E36">
              <w:t>Es wird stattdessen der «QueryServerPath» nach Servern abgefragt</w:t>
            </w:r>
            <w:r>
              <w:t>. Danach wird anhand der Hostnamen ein Pingtest durchgeführt --&gt; als Resultat werden ein report.json und report.csv generiert.</w:t>
            </w:r>
            <w:r w:rsidR="00BA7D50">
              <w:t xml:space="preserve"> Das Resultat enthählt MAC-Adressen und Seriennummern.</w:t>
            </w:r>
          </w:p>
        </w:tc>
      </w:tr>
      <w:tr w:rsidR="00D94143" w14:paraId="02E38CFF" w14:textId="77777777" w:rsidTr="00D714F2">
        <w:tc>
          <w:tcPr>
            <w:tcW w:w="2254" w:type="dxa"/>
          </w:tcPr>
          <w:p w14:paraId="40D12BC0" w14:textId="77777777" w:rsidR="00D94143" w:rsidRDefault="00D94143" w:rsidP="00D714F2">
            <w:r>
              <w:lastRenderedPageBreak/>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nur mit der Komandozeile</w:t>
            </w:r>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Get-DataFromILO</w:t>
            </w:r>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Es werden die Servernamen aus Inventory abgefragt – es kommt keine Antowrt, Es wird stattdessen der «QueryServerPath» nach Servern abgefragt. Danach wird anhand der Hostnamen ein Pingtest durchgeführt --&gt; als Resultat werden ein report.json und report.csv generiert.</w:t>
            </w:r>
            <w:r w:rsidR="00BA7D50">
              <w:t xml:space="preserve"> Das Resultat enthählt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2B501CF3"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[string]</w:t>
      </w:r>
    </w:p>
    <w:p w14:paraId="1A5114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$Password</w:t>
      </w:r>
    </w:p>
    <w:p w14:paraId="33967DF1" w14:textId="77777777" w:rsidR="000E59F8" w:rsidRPr="00EC4CC0" w:rsidRDefault="000E59F8" w:rsidP="0055727B">
      <w:pPr>
        <w:keepNext/>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w:t>
      </w:r>
    </w:p>
    <w:p w14:paraId="2F6A5F1E" w14:textId="088F95A5" w:rsidR="000E59F8" w:rsidRPr="00EC4CC0" w:rsidRDefault="0055727B" w:rsidP="0055727B">
      <w:pPr>
        <w:pStyle w:val="Beschriftung"/>
        <w:rPr>
          <w:rFonts w:ascii="Consolas" w:hAnsi="Consolas"/>
          <w:color w:val="CCCCCC"/>
          <w:sz w:val="21"/>
          <w:szCs w:val="21"/>
          <w:lang w:val="en-US" w:eastAsia="de-CH"/>
        </w:rPr>
      </w:pPr>
      <w:r w:rsidRPr="00EC4CC0">
        <w:rPr>
          <w:lang w:val="en-US"/>
        </w:rPr>
        <w:t xml:space="preserve">Codesnippet </w:t>
      </w:r>
      <w:r>
        <w:fldChar w:fldCharType="begin"/>
      </w:r>
      <w:r w:rsidRPr="00EC4CC0">
        <w:rPr>
          <w:lang w:val="en-US"/>
        </w:rPr>
        <w:instrText xml:space="preserve"> SEQ Codesnippet \* ARABIC </w:instrText>
      </w:r>
      <w:r>
        <w:fldChar w:fldCharType="separate"/>
      </w:r>
      <w:r w:rsidR="00A8362D">
        <w:rPr>
          <w:noProof/>
          <w:lang w:val="en-US"/>
        </w:rPr>
        <w:t>2</w:t>
      </w:r>
      <w:r>
        <w:fldChar w:fldCharType="end"/>
      </w:r>
      <w:r w:rsidRPr="00EC4CC0">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594A7874"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4A3CD0">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0F952393"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3C4FE6">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0119A5C2"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4A3CD0">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788ED8D"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3FE18BE3"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6A9955"/>
          <w:sz w:val="18"/>
          <w:szCs w:val="18"/>
          <w:lang w:val="en-US" w:eastAsia="de-CH"/>
        </w:rPr>
        <w:t>## Check if Help must be displayed</w:t>
      </w:r>
    </w:p>
    <w:p w14:paraId="4AC059C8"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-eq</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$true</w:t>
      </w:r>
      <w:r w:rsidRPr="008B5953">
        <w:rPr>
          <w:rFonts w:ascii="Consolas" w:hAnsi="Consolas"/>
          <w:color w:val="CCCCCC"/>
          <w:sz w:val="18"/>
          <w:szCs w:val="18"/>
          <w:lang w:val="en-US" w:eastAsia="de-CH"/>
        </w:rPr>
        <w:t xml:space="preserve">) {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"-h"</w:t>
      </w:r>
      <w:r w:rsidRPr="008B5953">
        <w:rPr>
          <w:rFonts w:ascii="Consolas" w:hAnsi="Consolas"/>
          <w:color w:val="CCCCCC"/>
          <w:sz w:val="18"/>
          <w:szCs w:val="18"/>
          <w:lang w:val="en-US" w:eastAsia="de-CH"/>
        </w:rPr>
        <w:t>; }</w:t>
      </w:r>
    </w:p>
    <w:p w14:paraId="50413116"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DCDCAA"/>
          <w:sz w:val="18"/>
          <w:szCs w:val="18"/>
          <w:lang w:val="en-US" w:eastAsia="de-CH"/>
        </w:rPr>
        <w:t>.Length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-gt</w:t>
      </w:r>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0</w:t>
      </w:r>
      <w:r w:rsidRPr="008B5953">
        <w:rPr>
          <w:rFonts w:ascii="Consolas" w:hAnsi="Consolas"/>
          <w:color w:val="CCCCCC"/>
          <w:sz w:val="18"/>
          <w:szCs w:val="18"/>
          <w:lang w:val="en-US" w:eastAsia="de-CH"/>
        </w:rPr>
        <w:t xml:space="preserve">) { </w:t>
      </w:r>
      <w:r w:rsidRPr="008B5953">
        <w:rPr>
          <w:rFonts w:ascii="Consolas" w:hAnsi="Consolas"/>
          <w:color w:val="DCDCAA"/>
          <w:sz w:val="18"/>
          <w:szCs w:val="18"/>
          <w:lang w:val="en-US" w:eastAsia="de-CH"/>
        </w:rPr>
        <w:t>Show-Help</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 </w:t>
      </w:r>
    </w:p>
    <w:p w14:paraId="3C6FDBB4" w14:textId="77777777" w:rsidR="009B3BF5" w:rsidRDefault="009B3BF5" w:rsidP="00264EB0">
      <w:pPr>
        <w:rPr>
          <w:lang w:val="en-US"/>
        </w:rPr>
      </w:pPr>
    </w:p>
    <w:p w14:paraId="75266D97" w14:textId="6182968A" w:rsidR="009B3BF5" w:rsidRP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4584AF57"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4</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w:t>
      </w:r>
      <w:r>
        <w:rPr>
          <w:szCs w:val="22"/>
          <w:lang w:eastAsia="de-CH"/>
        </w:rPr>
        <w:lastRenderedPageBreak/>
        <w:t xml:space="preserve">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14C675CD"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5</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4006E5D7"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6</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449EC880"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7</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472D44F3"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8</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0A33A79"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9</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55BDBA7B"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10</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foreach</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$srv</w:t>
      </w: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in</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w:t>
      </w:r>
    </w:p>
    <w:p w14:paraId="3BBE5A87"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ordered</w:t>
      </w:r>
      <w:r w:rsidRPr="00D25280">
        <w:rPr>
          <w:rFonts w:ascii="Consolas" w:hAnsi="Consolas"/>
          <w:color w:val="CCCCCC"/>
          <w:sz w:val="21"/>
          <w:szCs w:val="21"/>
          <w:lang w:val="en-US" w:eastAsia="de-CH"/>
        </w:rPr>
        <w:t>]</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919A286" w:rsidR="00D25280" w:rsidRDefault="000E4ADD" w:rsidP="000E4ADD">
      <w:pPr>
        <w:pStyle w:val="Beschriftung"/>
      </w:pPr>
      <w:r>
        <w:t xml:space="preserve">Codesnippet </w:t>
      </w:r>
      <w:r>
        <w:fldChar w:fldCharType="begin"/>
      </w:r>
      <w:r>
        <w:instrText xml:space="preserve"> SEQ Codesnippet \* ARABIC </w:instrText>
      </w:r>
      <w:r>
        <w:fldChar w:fldCharType="separate"/>
      </w:r>
      <w:r w:rsidR="00A8362D">
        <w:rPr>
          <w:noProof/>
        </w:rPr>
        <w:t>11</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002A5642"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12</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AF1D0D6"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13</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26986508"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A8362D">
        <w:rPr>
          <w:noProof/>
        </w:rPr>
        <w:t>14</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2580A6B6"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A8362D">
        <w:rPr>
          <w:noProof/>
        </w:rPr>
        <w:t>15</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Default="00592A1D" w:rsidP="00F43F80">
      <w:pPr>
        <w:pStyle w:val="Untertitel"/>
      </w:pPr>
      <w: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Default="006F5F5C" w:rsidP="006F5F5C">
      <w:pPr>
        <w:keepNext/>
        <w:shd w:val="clear" w:color="auto" w:fill="1F1F1F"/>
        <w:spacing w:line="285" w:lineRule="atLeast"/>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7E1847A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A8362D">
        <w:rPr>
          <w:noProof/>
        </w:rPr>
        <w:t>16</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lastRenderedPageBreak/>
        <w:t xml:space="preserve">        </w:t>
      </w:r>
      <w:r w:rsidRPr="004A12CB">
        <w:rPr>
          <w:rFonts w:ascii="Consolas" w:hAnsi="Consolas"/>
          <w:color w:val="CCCCCC"/>
          <w:sz w:val="18"/>
          <w:szCs w:val="18"/>
          <w:lang w:eastAsia="de-CH"/>
        </w:rPr>
        <w:t>[</w:t>
      </w:r>
      <w:r w:rsidRPr="004A12CB">
        <w:rPr>
          <w:rFonts w:ascii="Consolas" w:hAnsi="Consolas"/>
          <w:color w:val="569CD6"/>
          <w:sz w:val="18"/>
          <w:szCs w:val="18"/>
          <w:lang w:eastAsia="de-CH"/>
        </w:rPr>
        <w:t>string</w:t>
      </w:r>
      <w:r w:rsidRPr="004A12CB">
        <w:rPr>
          <w:rFonts w:ascii="Consolas" w:hAnsi="Consolas"/>
          <w:color w:val="CCCCCC"/>
          <w:sz w:val="18"/>
          <w:szCs w:val="18"/>
          <w:lang w:eastAsia="de-CH"/>
        </w:rPr>
        <w:t>]</w:t>
      </w:r>
    </w:p>
    <w:p w14:paraId="4DF10AEE"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$Path</w:t>
      </w:r>
      <w:r w:rsidRPr="004A12CB">
        <w:rPr>
          <w:rFonts w:ascii="Consolas" w:hAnsi="Consolas"/>
          <w:color w:val="D4D4D4"/>
          <w:sz w:val="18"/>
          <w:szCs w:val="18"/>
          <w:lang w:eastAsia="de-CH"/>
        </w:rPr>
        <w:t>,</w:t>
      </w:r>
    </w:p>
    <w:p w14:paraId="333D1F68"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AEAB58B"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DCDCAA"/>
          <w:sz w:val="18"/>
          <w:szCs w:val="18"/>
          <w:lang w:eastAsia="de-CH"/>
        </w:rPr>
        <w:t>Parameter</w:t>
      </w:r>
      <w:r w:rsidRPr="004A12CB">
        <w:rPr>
          <w:rFonts w:ascii="Consolas" w:hAnsi="Consolas"/>
          <w:color w:val="CCCCCC"/>
          <w:sz w:val="18"/>
          <w:szCs w:val="18"/>
          <w:lang w:eastAsia="de-CH"/>
        </w:rPr>
        <w:t>()]</w:t>
      </w:r>
    </w:p>
    <w:p w14:paraId="29436A6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569CD6"/>
          <w:sz w:val="18"/>
          <w:szCs w:val="18"/>
          <w:lang w:eastAsia="de-CH"/>
        </w:rPr>
        <w:t>switch</w:t>
      </w:r>
      <w:r w:rsidRPr="004A12CB">
        <w:rPr>
          <w:rFonts w:ascii="Consolas" w:hAnsi="Consolas"/>
          <w:color w:val="CCCCCC"/>
          <w:sz w:val="18"/>
          <w:szCs w:val="18"/>
          <w:lang w:eastAsia="de-CH"/>
        </w:rPr>
        <w:t>]</w:t>
      </w:r>
    </w:p>
    <w:p w14:paraId="1A55507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$ignoreError</w:t>
      </w:r>
    </w:p>
    <w:p w14:paraId="55FC289D"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73FF5C4E" w:rsidR="00592A1D" w:rsidRDefault="00CB7BE1" w:rsidP="00CB7BE1">
      <w:pPr>
        <w:pStyle w:val="Beschriftung"/>
      </w:pPr>
      <w:r>
        <w:t xml:space="preserve">Codesnippet </w:t>
      </w:r>
      <w:r>
        <w:fldChar w:fldCharType="begin"/>
      </w:r>
      <w:r>
        <w:instrText xml:space="preserve"> SEQ Codesnippet \* ARABIC </w:instrText>
      </w:r>
      <w:r>
        <w:fldChar w:fldCharType="separate"/>
      </w:r>
      <w:r w:rsidR="00A8362D">
        <w:rPr>
          <w:noProof/>
        </w:rPr>
        <w:t>17</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Default="00592A1D" w:rsidP="00F43F80">
      <w:pPr>
        <w:pStyle w:val="Untertitel"/>
      </w:pPr>
      <w: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5307319A"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4A3CD0">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18B5A8B8"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4A3CD0">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6562D333"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4A3CD0">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307F6C1F" w:rsidR="00A8362D" w:rsidRDefault="00A8362D" w:rsidP="00A8362D">
      <w:pPr>
        <w:pStyle w:val="Beschriftung"/>
      </w:pPr>
      <w:r>
        <w:t xml:space="preserve">Codesnippet </w:t>
      </w:r>
      <w:r>
        <w:fldChar w:fldCharType="begin"/>
      </w:r>
      <w:r>
        <w:instrText xml:space="preserve"> SEQ Codesnippet \* ARABIC </w:instrText>
      </w:r>
      <w:r>
        <w:fldChar w:fldCharType="separate"/>
      </w:r>
      <w:r>
        <w:rPr>
          <w:noProof/>
        </w:rPr>
        <w:t>18</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4D79B38B" w14:textId="77777777" w:rsidR="004A3CD0" w:rsidRDefault="004A3CD0" w:rsidP="004A3CD0">
      <w:pPr>
        <w:keepNext/>
      </w:pPr>
      <w:r w:rsidRPr="004A3CD0">
        <w:drawing>
          <wp:inline distT="0" distB="0" distL="0" distR="0" wp14:anchorId="4B4D5F78" wp14:editId="1D0956CD">
            <wp:extent cx="5759450" cy="2877820"/>
            <wp:effectExtent l="0" t="0" r="0" b="0"/>
            <wp:docPr id="14846240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4033" name=""/>
                    <pic:cNvPicPr/>
                  </pic:nvPicPr>
                  <pic:blipFill>
                    <a:blip r:embed="rId50"/>
                    <a:stretch>
                      <a:fillRect/>
                    </a:stretch>
                  </pic:blipFill>
                  <pic:spPr>
                    <a:xfrm>
                      <a:off x="0" y="0"/>
                      <a:ext cx="5759450" cy="2877820"/>
                    </a:xfrm>
                    <a:prstGeom prst="rect">
                      <a:avLst/>
                    </a:prstGeom>
                  </pic:spPr>
                </pic:pic>
              </a:graphicData>
            </a:graphic>
          </wp:inline>
        </w:drawing>
      </w:r>
    </w:p>
    <w:p w14:paraId="1F25B444" w14:textId="00BDF299" w:rsidR="004A3CD0" w:rsidRPr="00B23D88" w:rsidRDefault="004A3CD0" w:rsidP="004A3CD0">
      <w:pPr>
        <w:pStyle w:val="Beschriftung"/>
      </w:pPr>
      <w:r>
        <w:t xml:space="preserve">Abbildung </w:t>
      </w:r>
      <w:r>
        <w:fldChar w:fldCharType="begin"/>
      </w:r>
      <w:r>
        <w:instrText xml:space="preserve"> SEQ Abbildung \* ARABIC </w:instrText>
      </w:r>
      <w:r>
        <w:fldChar w:fldCharType="separate"/>
      </w:r>
      <w:r>
        <w:rPr>
          <w:noProof/>
        </w:rPr>
        <w:t>11</w:t>
      </w:r>
      <w:r>
        <w:fldChar w:fldCharType="end"/>
      </w:r>
      <w:r>
        <w:t>: Modulhilfe</w:t>
      </w:r>
      <w:r w:rsidR="003C4FE6">
        <w:t>s</w:t>
      </w:r>
    </w:p>
    <w:p w14:paraId="204C568C" w14:textId="77777777" w:rsidR="002B17BA" w:rsidRDefault="002B17BA" w:rsidP="002B17BA"/>
    <w:p w14:paraId="5C295C47" w14:textId="3A8AD9F3" w:rsidR="002B17BA" w:rsidRDefault="002B17BA" w:rsidP="002B17BA"/>
    <w:p w14:paraId="0C149B65" w14:textId="77777777" w:rsidR="002B17BA" w:rsidRPr="002B17BA" w:rsidRDefault="002B17BA" w:rsidP="002B17BA"/>
    <w:p w14:paraId="3139C857" w14:textId="0E958CF5" w:rsidR="00F43F80" w:rsidRDefault="00B86D7A" w:rsidP="007C3DFA">
      <w:r>
        <w:t xml:space="preserve"> </w:t>
      </w:r>
    </w:p>
    <w:p w14:paraId="528E8B69" w14:textId="77777777" w:rsidR="00B86D7A" w:rsidRPr="00F43F80" w:rsidRDefault="00B86D7A" w:rsidP="007C3DFA"/>
    <w:p w14:paraId="0B996D09" w14:textId="77777777" w:rsidR="000308B4" w:rsidRDefault="000308B4" w:rsidP="000308B4"/>
    <w:p w14:paraId="2F435C18" w14:textId="77777777" w:rsidR="001C7018" w:rsidRPr="00592A1D"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w:lastRenderedPageBreak/>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3C4FE6">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Pr="001A2DF9"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sectPr w:rsidR="00055A18" w:rsidRPr="001A2DF9"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37860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7626F43"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7253F0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3025" w14:textId="4AA24F7C" w:rsidR="009F0D84" w:rsidRPr="00E5007E" w:rsidRDefault="009F0D84">
    <w:pPr>
      <w:pStyle w:val="Kopfzeile"/>
    </w:pPr>
    <w:r>
      <w:rPr>
        <w:noProof/>
      </w:rPr>
      <w:drawing>
        <wp:inline distT="0" distB="0" distL="0" distR="0" wp14:anchorId="6E7A6592" wp14:editId="68977B50">
          <wp:extent cx="646219" cy="399665"/>
          <wp:effectExtent l="0" t="0" r="190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65667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F4AD" w14:textId="3BBB9BAA" w:rsidR="00A379F8" w:rsidRPr="00E5007E" w:rsidRDefault="00A379F8" w:rsidP="00A379F8">
    <w:pPr>
      <w:pStyle w:val="Kopfzeile"/>
      <w:jc w:val="left"/>
    </w:pPr>
    <w:r>
      <w:rPr>
        <w:noProof/>
      </w:rPr>
      <w:drawing>
        <wp:inline distT="0" distB="0" distL="0" distR="0" wp14:anchorId="69367746" wp14:editId="698A9DE1">
          <wp:extent cx="646219" cy="399665"/>
          <wp:effectExtent l="0" t="0" r="190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r>
    <w:r>
      <w:tab/>
    </w:r>
    <w:r>
      <w:tab/>
    </w:r>
    <w:r>
      <w:tab/>
    </w:r>
    <w:r>
      <w:tab/>
    </w:r>
    <w:r>
      <w:tab/>
    </w:r>
    <w:r>
      <w:tab/>
      <w:t>Titel IPA</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12E7" w14:textId="1C905FA3" w:rsidR="00EA544D" w:rsidRPr="00E5007E" w:rsidRDefault="00EA544D" w:rsidP="00EA544D">
    <w:pPr>
      <w:pStyle w:val="Kopfzeile"/>
    </w:pPr>
    <w:r>
      <w:rPr>
        <w:noProof/>
      </w:rPr>
      <w:drawing>
        <wp:inline distT="0" distB="0" distL="0" distR="0" wp14:anchorId="090C0848" wp14:editId="2DA655E6">
          <wp:extent cx="646219" cy="39966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5"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1"/>
  </w:num>
  <w:num w:numId="2" w16cid:durableId="1254821494">
    <w:abstractNumId w:val="11"/>
  </w:num>
  <w:num w:numId="3" w16cid:durableId="171723735">
    <w:abstractNumId w:val="6"/>
  </w:num>
  <w:num w:numId="4" w16cid:durableId="1073507391">
    <w:abstractNumId w:val="10"/>
  </w:num>
  <w:num w:numId="5" w16cid:durableId="1074162686">
    <w:abstractNumId w:val="24"/>
  </w:num>
  <w:num w:numId="6" w16cid:durableId="1038356840">
    <w:abstractNumId w:val="1"/>
  </w:num>
  <w:num w:numId="7" w16cid:durableId="1447237123">
    <w:abstractNumId w:val="14"/>
  </w:num>
  <w:num w:numId="8" w16cid:durableId="184052842">
    <w:abstractNumId w:val="27"/>
  </w:num>
  <w:num w:numId="9" w16cid:durableId="827865991">
    <w:abstractNumId w:val="25"/>
  </w:num>
  <w:num w:numId="10" w16cid:durableId="594362341">
    <w:abstractNumId w:val="9"/>
  </w:num>
  <w:num w:numId="11" w16cid:durableId="26563742">
    <w:abstractNumId w:val="22"/>
  </w:num>
  <w:num w:numId="12" w16cid:durableId="152915950">
    <w:abstractNumId w:val="8"/>
  </w:num>
  <w:num w:numId="13" w16cid:durableId="138034913">
    <w:abstractNumId w:val="3"/>
  </w:num>
  <w:num w:numId="14" w16cid:durableId="1073816086">
    <w:abstractNumId w:val="23"/>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0"/>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884"/>
    <w:rsid w:val="000A24EC"/>
    <w:rsid w:val="000A2660"/>
    <w:rsid w:val="000A5FC9"/>
    <w:rsid w:val="000B183F"/>
    <w:rsid w:val="000B2445"/>
    <w:rsid w:val="000B2BE8"/>
    <w:rsid w:val="000B3BAE"/>
    <w:rsid w:val="000B4E8B"/>
    <w:rsid w:val="000B595D"/>
    <w:rsid w:val="000B6E36"/>
    <w:rsid w:val="000C06C5"/>
    <w:rsid w:val="000C17B9"/>
    <w:rsid w:val="000C49C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41A9"/>
    <w:rsid w:val="001D67C9"/>
    <w:rsid w:val="001E0202"/>
    <w:rsid w:val="001E2C73"/>
    <w:rsid w:val="001E73F4"/>
    <w:rsid w:val="001F0CDF"/>
    <w:rsid w:val="001F15A2"/>
    <w:rsid w:val="001F1B42"/>
    <w:rsid w:val="001F391B"/>
    <w:rsid w:val="001F4A7E"/>
    <w:rsid w:val="001F4B8C"/>
    <w:rsid w:val="001F4F9B"/>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EBC"/>
    <w:rsid w:val="00283995"/>
    <w:rsid w:val="002842A5"/>
    <w:rsid w:val="002844FB"/>
    <w:rsid w:val="00287BB5"/>
    <w:rsid w:val="00290C84"/>
    <w:rsid w:val="00290E37"/>
    <w:rsid w:val="00291A61"/>
    <w:rsid w:val="00291C51"/>
    <w:rsid w:val="00292375"/>
    <w:rsid w:val="002A3139"/>
    <w:rsid w:val="002A450F"/>
    <w:rsid w:val="002A496C"/>
    <w:rsid w:val="002A49BB"/>
    <w:rsid w:val="002A6277"/>
    <w:rsid w:val="002B0AA7"/>
    <w:rsid w:val="002B159F"/>
    <w:rsid w:val="002B17BA"/>
    <w:rsid w:val="002B1968"/>
    <w:rsid w:val="002B1A33"/>
    <w:rsid w:val="002B1F0B"/>
    <w:rsid w:val="002B2653"/>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39AE"/>
    <w:rsid w:val="00535EA2"/>
    <w:rsid w:val="00536A7F"/>
    <w:rsid w:val="00536F36"/>
    <w:rsid w:val="00537410"/>
    <w:rsid w:val="00543061"/>
    <w:rsid w:val="00543DE2"/>
    <w:rsid w:val="00550787"/>
    <w:rsid w:val="0055258F"/>
    <w:rsid w:val="005527EB"/>
    <w:rsid w:val="00554D4C"/>
    <w:rsid w:val="0055727B"/>
    <w:rsid w:val="00557E4B"/>
    <w:rsid w:val="00557E51"/>
    <w:rsid w:val="00562128"/>
    <w:rsid w:val="005633B5"/>
    <w:rsid w:val="005649A3"/>
    <w:rsid w:val="00574F84"/>
    <w:rsid w:val="00576439"/>
    <w:rsid w:val="00581B22"/>
    <w:rsid w:val="0058376B"/>
    <w:rsid w:val="0058781B"/>
    <w:rsid w:val="00591832"/>
    <w:rsid w:val="00592841"/>
    <w:rsid w:val="00592A1D"/>
    <w:rsid w:val="00594186"/>
    <w:rsid w:val="00596895"/>
    <w:rsid w:val="00596F6F"/>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AB9"/>
    <w:rsid w:val="005C6148"/>
    <w:rsid w:val="005C61A5"/>
    <w:rsid w:val="005C7189"/>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20642"/>
    <w:rsid w:val="00622481"/>
    <w:rsid w:val="00622FDC"/>
    <w:rsid w:val="0062386F"/>
    <w:rsid w:val="006242BB"/>
    <w:rsid w:val="006249B6"/>
    <w:rsid w:val="00625020"/>
    <w:rsid w:val="006309B2"/>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3675"/>
    <w:rsid w:val="007A4664"/>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F59F5"/>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7BF1"/>
    <w:rsid w:val="008A0276"/>
    <w:rsid w:val="008A0EFB"/>
    <w:rsid w:val="008A4E13"/>
    <w:rsid w:val="008A4E6A"/>
    <w:rsid w:val="008A72CC"/>
    <w:rsid w:val="008A78DE"/>
    <w:rsid w:val="008B182B"/>
    <w:rsid w:val="008B1C4F"/>
    <w:rsid w:val="008B4633"/>
    <w:rsid w:val="008B5953"/>
    <w:rsid w:val="008C256A"/>
    <w:rsid w:val="008C7E85"/>
    <w:rsid w:val="008D2A96"/>
    <w:rsid w:val="008D7C9E"/>
    <w:rsid w:val="008E3971"/>
    <w:rsid w:val="008F4291"/>
    <w:rsid w:val="00901BDC"/>
    <w:rsid w:val="00902C4C"/>
    <w:rsid w:val="00903C90"/>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BF5"/>
    <w:rsid w:val="009C0F32"/>
    <w:rsid w:val="009C11FE"/>
    <w:rsid w:val="009C222B"/>
    <w:rsid w:val="009C47C0"/>
    <w:rsid w:val="009C64D7"/>
    <w:rsid w:val="009C67A8"/>
    <w:rsid w:val="009C6E8A"/>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3438"/>
    <w:rsid w:val="00A43EDD"/>
    <w:rsid w:val="00A44103"/>
    <w:rsid w:val="00A44FBA"/>
    <w:rsid w:val="00A45941"/>
    <w:rsid w:val="00A47202"/>
    <w:rsid w:val="00A54094"/>
    <w:rsid w:val="00A5451D"/>
    <w:rsid w:val="00A5539F"/>
    <w:rsid w:val="00A5566A"/>
    <w:rsid w:val="00A55C83"/>
    <w:rsid w:val="00A57815"/>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5DDC"/>
    <w:rsid w:val="00AB07FB"/>
    <w:rsid w:val="00AB0B0D"/>
    <w:rsid w:val="00AB3784"/>
    <w:rsid w:val="00AB38A6"/>
    <w:rsid w:val="00AB605E"/>
    <w:rsid w:val="00AB70D7"/>
    <w:rsid w:val="00AC0155"/>
    <w:rsid w:val="00AC0DF9"/>
    <w:rsid w:val="00AC1DB7"/>
    <w:rsid w:val="00AC2D5B"/>
    <w:rsid w:val="00AC370F"/>
    <w:rsid w:val="00AC3C0A"/>
    <w:rsid w:val="00AC6321"/>
    <w:rsid w:val="00AD02CC"/>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7ED8"/>
    <w:rsid w:val="00C30C28"/>
    <w:rsid w:val="00C33130"/>
    <w:rsid w:val="00C34725"/>
    <w:rsid w:val="00C360C0"/>
    <w:rsid w:val="00C3674D"/>
    <w:rsid w:val="00C435D8"/>
    <w:rsid w:val="00C43EDE"/>
    <w:rsid w:val="00C44F96"/>
    <w:rsid w:val="00C471D9"/>
    <w:rsid w:val="00C51D2F"/>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8261A"/>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71132"/>
    <w:rsid w:val="00E71D13"/>
    <w:rsid w:val="00E73CB2"/>
    <w:rsid w:val="00E77E12"/>
    <w:rsid w:val="00E80413"/>
    <w:rsid w:val="00E80CD7"/>
    <w:rsid w:val="00E81202"/>
    <w:rsid w:val="00E8150F"/>
    <w:rsid w:val="00E81A79"/>
    <w:rsid w:val="00E839BA"/>
    <w:rsid w:val="00E8428A"/>
    <w:rsid w:val="00E923C8"/>
    <w:rsid w:val="00E92C0B"/>
    <w:rsid w:val="00E94947"/>
    <w:rsid w:val="00E95F14"/>
    <w:rsid w:val="00E97F7D"/>
    <w:rsid w:val="00EA544D"/>
    <w:rsid w:val="00EA59B8"/>
    <w:rsid w:val="00EA5A01"/>
    <w:rsid w:val="00EB2AB4"/>
    <w:rsid w:val="00EB5A38"/>
    <w:rsid w:val="00EC185C"/>
    <w:rsid w:val="00EC2DF9"/>
    <w:rsid w:val="00EC4CC0"/>
    <w:rsid w:val="00EC5C75"/>
    <w:rsid w:val="00EC6CDF"/>
    <w:rsid w:val="00EC7E32"/>
    <w:rsid w:val="00EC7E47"/>
    <w:rsid w:val="00ED23F4"/>
    <w:rsid w:val="00ED64D8"/>
    <w:rsid w:val="00ED6805"/>
    <w:rsid w:val="00ED70C0"/>
    <w:rsid w:val="00EE0AAB"/>
    <w:rsid w:val="00EE1850"/>
    <w:rsid w:val="00EE49A0"/>
    <w:rsid w:val="00EE5AD6"/>
    <w:rsid w:val="00EE6E36"/>
    <w:rsid w:val="00EE784E"/>
    <w:rsid w:val="00EF19FB"/>
    <w:rsid w:val="00EF7682"/>
    <w:rsid w:val="00F016BC"/>
    <w:rsid w:val="00F01BCB"/>
    <w:rsid w:val="00F0660B"/>
    <w:rsid w:val="00F07982"/>
    <w:rsid w:val="00F10070"/>
    <w:rsid w:val="00F123AE"/>
    <w:rsid w:val="00F13EB2"/>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3538"/>
    <w:rsid w:val="00F9610D"/>
    <w:rsid w:val="00FA5E22"/>
    <w:rsid w:val="00FA63E5"/>
    <w:rsid w:val="00FB0011"/>
    <w:rsid w:val="00FB10B1"/>
    <w:rsid w:val="00FB1415"/>
    <w:rsid w:val="00FB3B46"/>
    <w:rsid w:val="00FB657F"/>
    <w:rsid w:val="00FC395D"/>
    <w:rsid w:val="00FC4087"/>
    <w:rsid w:val="00FD4BB0"/>
    <w:rsid w:val="00FE2ED4"/>
    <w:rsid w:val="00FE4B3A"/>
    <w:rsid w:val="00FE4EEA"/>
    <w:rsid w:val="00FE5B62"/>
    <w:rsid w:val="00FE7D09"/>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D51BAF"/>
    <w:rsid w:val="00E717EC"/>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CFAB80-1C31-4E2A-84EC-9CF17E8E2295}">
  <ds:schemaRefs>
    <ds:schemaRef ds:uri="http://schemas.openxmlformats.org/officeDocument/2006/bibliography"/>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61</Pages>
  <Words>13472</Words>
  <Characters>84877</Characters>
  <Application>Microsoft Office Word</Application>
  <DocSecurity>0</DocSecurity>
  <Lines>707</Lines>
  <Paragraphs>196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98153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491</cp:revision>
  <dcterms:created xsi:type="dcterms:W3CDTF">2025-03-03T12:47:00Z</dcterms:created>
  <dcterms:modified xsi:type="dcterms:W3CDTF">2025-03-17T13:45:00Z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