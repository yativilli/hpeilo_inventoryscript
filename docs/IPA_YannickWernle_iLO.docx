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288540EA"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0F084C">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206893"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206893"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206893"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206893"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206893"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206893">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206893">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206893">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206893">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206893">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206893">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206893">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206893">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206893">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206893">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206893">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206893">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206893">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206893">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206893">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206893">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206893">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206893">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206893">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206893">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206893">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206893">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206893"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206893"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206893"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206893"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206893"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206893"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206893"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206893"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206893"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206893"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0F084C" w14:paraId="655EBF27" w14:textId="77777777" w:rsidTr="007D2B5D">
        <w:tc>
          <w:tcPr>
            <w:tcW w:w="9016" w:type="dxa"/>
          </w:tcPr>
          <w:p w14:paraId="60656974" w14:textId="0E6552A8" w:rsidR="001F391B" w:rsidRDefault="00206893"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0F084C"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0F084C"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63723A5C" w14:textId="34A38EBA" w:rsidR="00547114" w:rsidRDefault="00547114" w:rsidP="001B37FC">
            <w:pPr>
              <w:pStyle w:val="Listenabsatz"/>
              <w:numPr>
                <w:ilvl w:val="0"/>
                <w:numId w:val="9"/>
              </w:numPr>
              <w:ind w:left="460"/>
            </w:pPr>
            <w:r>
              <w:t>Logs nachführen</w:t>
            </w:r>
          </w:p>
          <w:p w14:paraId="0AE33DB7" w14:textId="20E3592D" w:rsidR="00547114" w:rsidRDefault="00547114" w:rsidP="001B37FC">
            <w:pPr>
              <w:pStyle w:val="Listenabsatz"/>
              <w:numPr>
                <w:ilvl w:val="0"/>
                <w:numId w:val="9"/>
              </w:numPr>
              <w:ind w:left="460"/>
            </w:pPr>
            <w:r>
              <w:t>Kommentare nachführen</w:t>
            </w:r>
          </w:p>
          <w:p w14:paraId="122F4F31" w14:textId="6DCCA30E" w:rsidR="000F084C" w:rsidRDefault="000F084C" w:rsidP="001B37FC">
            <w:pPr>
              <w:pStyle w:val="Listenabsatz"/>
              <w:numPr>
                <w:ilvl w:val="0"/>
                <w:numId w:val="9"/>
              </w:numPr>
              <w:ind w:left="460"/>
            </w:pPr>
            <w:r>
              <w:t>Modulmanifest</w:t>
            </w:r>
          </w:p>
          <w:p w14:paraId="66B6D8A2" w14:textId="77777777" w:rsidR="00547114" w:rsidRDefault="00547114" w:rsidP="001B37FC">
            <w:pPr>
              <w:pStyle w:val="Listenabsatz"/>
              <w:numPr>
                <w:ilvl w:val="0"/>
                <w:numId w:val="9"/>
              </w:numPr>
              <w:ind w:left="460"/>
            </w:pPr>
          </w:p>
          <w:p w14:paraId="5EA819DD" w14:textId="2DA7FEB0" w:rsidR="00547114" w:rsidRDefault="00547114" w:rsidP="001B37FC">
            <w:pPr>
              <w:pStyle w:val="Listenabsatz"/>
              <w:numPr>
                <w:ilvl w:val="0"/>
                <w:numId w:val="9"/>
              </w:numPr>
              <w:ind w:left="460"/>
            </w:pPr>
            <w:r>
              <w:t>--&gt; Falls Zeit übrig ist, a</w:t>
            </w:r>
          </w:p>
          <w:p w14:paraId="495463E9" w14:textId="06EEE1EF" w:rsidR="00547114" w:rsidRPr="00B72E5F" w:rsidRDefault="00547114" w:rsidP="001B37FC">
            <w:pPr>
              <w:pStyle w:val="Listenabsatz"/>
              <w:numPr>
                <w:ilvl w:val="0"/>
                <w:numId w:val="9"/>
              </w:numPr>
              <w:ind w:left="460"/>
            </w:pP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0F084C"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49E58ACF" w:rsidR="00F313EB" w:rsidRPr="00F61917" w:rsidRDefault="006A7351" w:rsidP="001B37FC">
            <w:pPr>
              <w:pStyle w:val="Listenabsatz"/>
              <w:numPr>
                <w:ilvl w:val="0"/>
                <w:numId w:val="20"/>
              </w:numPr>
            </w:pPr>
            <w:r>
              <w:t xml:space="preserve">Get-HWInfoFromILO </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0F084C"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6F30CE6E"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 xml:space="preserve">kann eine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 xml:space="preserve">Aus Optionen “3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63E30BAB"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77777777" w:rsidR="00CE20B3" w:rsidRPr="00C9104B" w:rsidRDefault="00CE20B3" w:rsidP="00147A4D">
            <w:pPr>
              <w:pStyle w:val="Listenabsatz"/>
              <w:numPr>
                <w:ilvl w:val="0"/>
                <w:numId w:val="26"/>
              </w:numPr>
              <w:rPr>
                <w:lang w:val="en-US"/>
              </w:rPr>
            </w:pPr>
            <w:r w:rsidRPr="00C9104B">
              <w:rPr>
                <w:lang w:val="en-US"/>
              </w:rPr>
              <w:t>Get-DataFromILO -Servers @{«rmgfa-sioc-cs-dev», «rmgfa-sioc-cs-d</w:t>
            </w:r>
            <w:r>
              <w:rPr>
                <w:lang w:val="en-US"/>
              </w:rPr>
              <w:t>e4”</w:t>
            </w:r>
            <w:r w:rsidRPr="00C9104B">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dem Array in eine Datei zwischengespeichert,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Skript ist gestartet, es exisitiert eine Konfiguration unter «C:\Users\wernle_y\Download\config.json»</w:t>
            </w:r>
            <w:r w:rsidR="00A57DA1">
              <w:t>, es wurde aber sonst keine Hinterlegt.</w:t>
            </w:r>
          </w:p>
        </w:tc>
      </w:tr>
      <w:tr w:rsidR="006C2496" w:rsidRPr="000F084C"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255CEC44" w:rsidR="006C2496" w:rsidRPr="00C9104B" w:rsidRDefault="006C2496" w:rsidP="006C2496">
            <w:pPr>
              <w:pStyle w:val="Listenabsatz"/>
              <w:numPr>
                <w:ilvl w:val="0"/>
                <w:numId w:val="33"/>
              </w:numPr>
              <w:rPr>
                <w:lang w:val="en-US"/>
              </w:rPr>
            </w:pPr>
            <w:r w:rsidRPr="00C9104B">
              <w:rPr>
                <w:lang w:val="en-US"/>
              </w:rPr>
              <w:t>Get-DataFromILO -</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7C2A61D7" w:rsidR="000D5E78" w:rsidRPr="00ED37CB" w:rsidRDefault="000D5E78" w:rsidP="00147A4D">
            <w:r>
              <w:t xml:space="preserve">Skript ist gestartet, es exisitiert eine </w:t>
            </w:r>
            <w:r w:rsidR="00B2074B">
              <w:t>Server.json-Datei</w:t>
            </w:r>
            <w:r>
              <w:t xml:space="preserve"> unter «C:\Users\wernle_y\Download\</w:t>
            </w:r>
            <w:r w:rsidR="00B2074B">
              <w:t xml:space="preserve"> Server</w:t>
            </w:r>
            <w:r>
              <w:t>.json»</w:t>
            </w:r>
            <w:r w:rsidR="004B6860">
              <w:t xml:space="preserve"> mit dem Wert «rmgfa-sioc-cs-dev»</w:t>
            </w:r>
            <w:r w:rsidR="000B0A72">
              <w:t>.</w:t>
            </w:r>
          </w:p>
        </w:tc>
      </w:tr>
      <w:tr w:rsidR="000D5E78" w:rsidRPr="000F084C"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1A8EEEE1" w:rsidR="000D5E78" w:rsidRPr="00C9104B" w:rsidRDefault="000D5E78" w:rsidP="000D5E78">
            <w:pPr>
              <w:pStyle w:val="Listenabsatz"/>
              <w:numPr>
                <w:ilvl w:val="0"/>
                <w:numId w:val="34"/>
              </w:numPr>
              <w:rPr>
                <w:lang w:val="en-US"/>
              </w:rPr>
            </w:pPr>
            <w:r w:rsidRPr="00C9104B">
              <w:rPr>
                <w:lang w:val="en-US"/>
              </w:rPr>
              <w:t>Get-DataFromILO -</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 xml:space="preserve">Die Abfrage findet komplett statt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77777777" w:rsidR="005E771C" w:rsidRPr="00ED37CB" w:rsidRDefault="005E771C" w:rsidP="00147A4D">
            <w:r>
              <w:t>Skript ist gestartet, es exisitiert eine Server.json-Datei unter «C:\Users\wernle_y\Download\ Server.json» mit dem Wert «rmgfa-sioc-cs-dev».</w:t>
            </w:r>
          </w:p>
        </w:tc>
      </w:tr>
      <w:tr w:rsidR="005E771C" w:rsidRPr="000F084C"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4452D633" w:rsidR="005E771C" w:rsidRPr="00C9104B" w:rsidRDefault="005E771C" w:rsidP="005E771C">
            <w:pPr>
              <w:pStyle w:val="Listenabsatz"/>
              <w:numPr>
                <w:ilvl w:val="0"/>
                <w:numId w:val="35"/>
              </w:numPr>
              <w:rPr>
                <w:lang w:val="en-US"/>
              </w:rPr>
            </w:pPr>
            <w:r w:rsidRPr="00C9104B">
              <w:rPr>
                <w:lang w:val="en-US"/>
              </w:rPr>
              <w:t>Get-DataFromILO -</w:t>
            </w:r>
            <w:r w:rsidRPr="005E771C">
              <w:rPr>
                <w:lang w:val="en-US"/>
              </w:rPr>
              <w:t xml:space="preserve">SearchStringInventory </w:t>
            </w:r>
            <w:r>
              <w:rPr>
                <w:lang w:val="en-US"/>
              </w:rPr>
              <w:t>“rmgfa-sioc-cs-de”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Skript ist gestartet, die Bibliothek HPEiLOCmdlets ist in einer anderen Version als 4.4.0.0 installiert</w:t>
            </w:r>
          </w:p>
        </w:tc>
      </w:tr>
      <w:tr w:rsidR="00F60771" w:rsidRPr="000F084C"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77777777" w:rsidR="00F60771" w:rsidRPr="00C9104B" w:rsidRDefault="00F60771" w:rsidP="00F60771">
            <w:pPr>
              <w:pStyle w:val="Listenabsatz"/>
              <w:numPr>
                <w:ilvl w:val="0"/>
                <w:numId w:val="36"/>
              </w:numPr>
              <w:rPr>
                <w:lang w:val="en-US"/>
              </w:rPr>
            </w:pPr>
            <w:r w:rsidRPr="00C9104B">
              <w:rPr>
                <w:lang w:val="en-US"/>
              </w:rPr>
              <w:t>Get-DataFromILO -</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77777777" w:rsidR="00F60771" w:rsidRDefault="00F60771" w:rsidP="009F0D84"/>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lastRenderedPageBreak/>
              <w:t>Voraussetzungen</w:t>
            </w:r>
          </w:p>
        </w:tc>
        <w:tc>
          <w:tcPr>
            <w:tcW w:w="6762" w:type="dxa"/>
            <w:gridSpan w:val="3"/>
          </w:tcPr>
          <w:p w14:paraId="0085DE59" w14:textId="19A9BF24" w:rsidR="00F97CA3" w:rsidRPr="00ED37CB" w:rsidRDefault="00F97CA3" w:rsidP="00147A4D">
            <w:r>
              <w:t>Skript ist gestartet, 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20168812" w:rsidR="00F97CA3" w:rsidRPr="00C9104B" w:rsidRDefault="00F97CA3" w:rsidP="00F97CA3">
            <w:pPr>
              <w:pStyle w:val="Listenabsatz"/>
              <w:numPr>
                <w:ilvl w:val="0"/>
                <w:numId w:val="37"/>
              </w:numPr>
              <w:rPr>
                <w:lang w:val="en-US"/>
              </w:rPr>
            </w:pPr>
            <w:r w:rsidRPr="00C9104B">
              <w:rPr>
                <w:lang w:val="en-US"/>
              </w:rPr>
              <w:t xml:space="preserve">Get-DataFromILO </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1BB763B5" w:rsidR="00014D0C" w:rsidRPr="00C9104B" w:rsidRDefault="00014D0C" w:rsidP="00014D0C">
            <w:pPr>
              <w:pStyle w:val="Listenabsatz"/>
              <w:numPr>
                <w:ilvl w:val="0"/>
                <w:numId w:val="38"/>
              </w:numPr>
              <w:rPr>
                <w:lang w:val="en-US"/>
              </w:rPr>
            </w:pPr>
            <w:r w:rsidRPr="00C9104B">
              <w:rPr>
                <w:lang w:val="en-US"/>
              </w:rPr>
              <w:t xml:space="preserve">Get-DataFromILO </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tbl>
      <w:tblPr>
        <w:tblStyle w:val="PSITabelle1"/>
        <w:tblW w:w="0" w:type="auto"/>
        <w:tblLook w:val="04A0" w:firstRow="1" w:lastRow="0" w:firstColumn="1" w:lastColumn="0" w:noHBand="0" w:noVBand="1"/>
      </w:tblPr>
      <w:tblGrid>
        <w:gridCol w:w="2254"/>
        <w:gridCol w:w="2254"/>
        <w:gridCol w:w="2254"/>
        <w:gridCol w:w="2254"/>
      </w:tblGrid>
      <w:tr w:rsidR="006249FE" w14:paraId="2355885F"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23A6D3AC" w14:textId="77777777" w:rsidR="006249FE" w:rsidRDefault="006249FE" w:rsidP="00147A4D">
            <w:r>
              <w:t>Testfall:</w:t>
            </w:r>
          </w:p>
        </w:tc>
        <w:tc>
          <w:tcPr>
            <w:tcW w:w="2254" w:type="dxa"/>
          </w:tcPr>
          <w:p w14:paraId="521335A4" w14:textId="7E32419F" w:rsidR="006249FE" w:rsidRDefault="006249FE" w:rsidP="00147A4D">
            <w:r>
              <w:t>TF-18</w:t>
            </w:r>
          </w:p>
        </w:tc>
        <w:tc>
          <w:tcPr>
            <w:tcW w:w="2254" w:type="dxa"/>
          </w:tcPr>
          <w:p w14:paraId="45FDAB58" w14:textId="77777777" w:rsidR="006249FE" w:rsidRDefault="006249FE" w:rsidP="00147A4D">
            <w:r>
              <w:t>Anforderung:</w:t>
            </w:r>
          </w:p>
        </w:tc>
        <w:tc>
          <w:tcPr>
            <w:tcW w:w="2254" w:type="dxa"/>
          </w:tcPr>
          <w:p w14:paraId="2FA335D9" w14:textId="1B511CC2" w:rsidR="006249FE" w:rsidRDefault="006249FE" w:rsidP="00147A4D">
            <w:r>
              <w:t>ANF-17</w:t>
            </w:r>
          </w:p>
        </w:tc>
      </w:tr>
      <w:tr w:rsidR="006249FE" w14:paraId="14A64AE7" w14:textId="77777777" w:rsidTr="00147A4D">
        <w:tc>
          <w:tcPr>
            <w:tcW w:w="2254" w:type="dxa"/>
          </w:tcPr>
          <w:p w14:paraId="235D6361" w14:textId="77777777" w:rsidR="006249FE" w:rsidRDefault="006249FE" w:rsidP="00147A4D">
            <w:r>
              <w:t>Testart</w:t>
            </w:r>
          </w:p>
        </w:tc>
        <w:tc>
          <w:tcPr>
            <w:tcW w:w="6762" w:type="dxa"/>
            <w:gridSpan w:val="3"/>
          </w:tcPr>
          <w:p w14:paraId="50BA42EC" w14:textId="77777777" w:rsidR="006249FE" w:rsidRDefault="006249FE" w:rsidP="00147A4D">
            <w:r>
              <w:t>Funktionaler Test</w:t>
            </w:r>
          </w:p>
        </w:tc>
      </w:tr>
      <w:tr w:rsidR="006249FE" w:rsidRPr="009E4B05" w14:paraId="2F11F002" w14:textId="77777777" w:rsidTr="00147A4D">
        <w:tc>
          <w:tcPr>
            <w:tcW w:w="2254" w:type="dxa"/>
          </w:tcPr>
          <w:p w14:paraId="4A943A5D" w14:textId="77777777" w:rsidR="006249FE" w:rsidRDefault="006249FE" w:rsidP="00147A4D">
            <w:r>
              <w:t>Beschrieb</w:t>
            </w:r>
          </w:p>
        </w:tc>
        <w:tc>
          <w:tcPr>
            <w:tcW w:w="6762" w:type="dxa"/>
            <w:gridSpan w:val="3"/>
          </w:tcPr>
          <w:p w14:paraId="338FCF56" w14:textId="14B75770" w:rsidR="006249FE" w:rsidRPr="009E4B05" w:rsidRDefault="006249FE" w:rsidP="00147A4D">
            <w:r>
              <w:t>Überprüfung ob Pingtest ausschaltbar ist</w:t>
            </w:r>
          </w:p>
        </w:tc>
      </w:tr>
      <w:tr w:rsidR="006249FE" w:rsidRPr="00ED37CB" w14:paraId="1F1A03CF" w14:textId="77777777" w:rsidTr="00147A4D">
        <w:trPr>
          <w:trHeight w:val="747"/>
        </w:trPr>
        <w:tc>
          <w:tcPr>
            <w:tcW w:w="2254" w:type="dxa"/>
          </w:tcPr>
          <w:p w14:paraId="5E31476E" w14:textId="77777777" w:rsidR="006249FE" w:rsidRDefault="006249FE" w:rsidP="00147A4D">
            <w:r>
              <w:t>Voraussetzungen</w:t>
            </w:r>
          </w:p>
        </w:tc>
        <w:tc>
          <w:tcPr>
            <w:tcW w:w="6762" w:type="dxa"/>
            <w:gridSpan w:val="3"/>
          </w:tcPr>
          <w:p w14:paraId="238E2479" w14:textId="75A9028E" w:rsidR="006249FE" w:rsidRPr="00ED37CB" w:rsidRDefault="006249FE" w:rsidP="00147A4D">
            <w:r>
              <w:t>Skript ist gestartet, die Konfigurationsdatei korrekt konfiguriert und enthält «deactivatePingtest=true».</w:t>
            </w:r>
          </w:p>
        </w:tc>
      </w:tr>
      <w:tr w:rsidR="006249FE" w:rsidRPr="00C9104B" w14:paraId="5378CA24" w14:textId="77777777" w:rsidTr="00147A4D">
        <w:tc>
          <w:tcPr>
            <w:tcW w:w="2254" w:type="dxa"/>
          </w:tcPr>
          <w:p w14:paraId="4410EB79" w14:textId="77777777" w:rsidR="006249FE" w:rsidRDefault="006249FE" w:rsidP="00147A4D">
            <w:r>
              <w:t>Testschritte</w:t>
            </w:r>
          </w:p>
        </w:tc>
        <w:tc>
          <w:tcPr>
            <w:tcW w:w="6762" w:type="dxa"/>
            <w:gridSpan w:val="3"/>
          </w:tcPr>
          <w:p w14:paraId="5826618A" w14:textId="77777777" w:rsidR="006249FE" w:rsidRPr="00C9104B" w:rsidRDefault="006249FE" w:rsidP="006249FE">
            <w:pPr>
              <w:pStyle w:val="Listenabsatz"/>
              <w:numPr>
                <w:ilvl w:val="0"/>
                <w:numId w:val="39"/>
              </w:numPr>
              <w:rPr>
                <w:lang w:val="en-US"/>
              </w:rPr>
            </w:pPr>
            <w:r w:rsidRPr="00C9104B">
              <w:rPr>
                <w:lang w:val="en-US"/>
              </w:rPr>
              <w:t xml:space="preserve">Get-DataFromILO </w:t>
            </w:r>
          </w:p>
        </w:tc>
      </w:tr>
      <w:tr w:rsidR="006249FE" w14:paraId="729F3411" w14:textId="77777777" w:rsidTr="006249FE">
        <w:trPr>
          <w:trHeight w:val="797"/>
        </w:trPr>
        <w:tc>
          <w:tcPr>
            <w:tcW w:w="2254" w:type="dxa"/>
          </w:tcPr>
          <w:p w14:paraId="5BEFAD34" w14:textId="77777777" w:rsidR="006249FE" w:rsidRDefault="006249FE" w:rsidP="00147A4D">
            <w:r>
              <w:t>Erwartetes Ergebnis</w:t>
            </w:r>
          </w:p>
        </w:tc>
        <w:tc>
          <w:tcPr>
            <w:tcW w:w="6762" w:type="dxa"/>
            <w:gridSpan w:val="3"/>
          </w:tcPr>
          <w:p w14:paraId="1A275972" w14:textId="05E14D38" w:rsidR="006249FE" w:rsidRDefault="006249FE" w:rsidP="006249FE">
            <w:r>
              <w:t>Es wird kein Pingtest durchgeführt, was durch den fehlenden Output in der Konsole ersichtlich ist.</w:t>
            </w:r>
          </w:p>
        </w:tc>
      </w:tr>
    </w:tbl>
    <w:p w14:paraId="39C4D831" w14:textId="77777777" w:rsidR="00550DBC" w:rsidRDefault="00550DB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lastRenderedPageBreak/>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lastRenderedPageBreak/>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206893">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241A94C2"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0F084C">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07D25BA0"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0F084C">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0C382D99"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0F084C">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787"/>
    <w:rsid w:val="00550DBC"/>
    <w:rsid w:val="0055258F"/>
    <w:rsid w:val="005527EB"/>
    <w:rsid w:val="00554047"/>
    <w:rsid w:val="00554D4C"/>
    <w:rsid w:val="0055727B"/>
    <w:rsid w:val="00557E4B"/>
    <w:rsid w:val="00557E51"/>
    <w:rsid w:val="00562128"/>
    <w:rsid w:val="005633B5"/>
    <w:rsid w:val="005649A3"/>
    <w:rsid w:val="005658E2"/>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B65C1"/>
    <w:rsid w:val="006C144C"/>
    <w:rsid w:val="006C1FF8"/>
    <w:rsid w:val="006C2496"/>
    <w:rsid w:val="006C62E1"/>
    <w:rsid w:val="006C6A0D"/>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49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409"/>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1457"/>
    <w:rsid w:val="00A54094"/>
    <w:rsid w:val="00A5451D"/>
    <w:rsid w:val="00A5539F"/>
    <w:rsid w:val="00A5566A"/>
    <w:rsid w:val="00A55C83"/>
    <w:rsid w:val="00A57815"/>
    <w:rsid w:val="00A57DA1"/>
    <w:rsid w:val="00A605F8"/>
    <w:rsid w:val="00A606DD"/>
    <w:rsid w:val="00A62266"/>
    <w:rsid w:val="00A62575"/>
    <w:rsid w:val="00A62764"/>
    <w:rsid w:val="00A62F82"/>
    <w:rsid w:val="00A62FAD"/>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4013"/>
    <w:rsid w:val="00B800E2"/>
    <w:rsid w:val="00B803E7"/>
    <w:rsid w:val="00B8170D"/>
    <w:rsid w:val="00B82E04"/>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E5A01E-D447-4AA1-AD8E-08317BF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70</Pages>
  <Words>15695</Words>
  <Characters>98880</Characters>
  <Application>Microsoft Office Word</Application>
  <DocSecurity>0</DocSecurity>
  <Lines>824</Lines>
  <Paragraphs>228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627</cp:revision>
  <dcterms:created xsi:type="dcterms:W3CDTF">2025-03-03T12:47:00Z</dcterms:created>
  <dcterms:modified xsi:type="dcterms:W3CDTF">2025-03-18T16:10:00Z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