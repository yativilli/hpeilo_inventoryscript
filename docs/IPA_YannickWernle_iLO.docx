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398A6255"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114833">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550DBC"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550DBC"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550DBC"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550DBC"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550DBC"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550DBC">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550DBC">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550DBC">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550DBC">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550DBC">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550DBC">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550DBC">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550DBC">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550DBC">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550DBC">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550DBC">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550DBC">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550DBC">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550DBC">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550DBC">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550DBC">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550DBC">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550DBC">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550DBC">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550DBC">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550DBC">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550DBC">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 xml:space="preserve">Die Verbindung zum Inventory soll dazu verwendet werden die, nach der Namenskonvention eingetragenen Serversysteme zu finden und ein Abgleich der vorhandenen Seriennummern und MAC Adressen zu machen. Der Report enthält dann die Unterschiede zum Inventory . Um das System für </w:t>
      </w:r>
      <w:r>
        <w:lastRenderedPageBreak/>
        <w:t>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lastRenderedPageBreak/>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 xml:space="preserve">Das zu erstellende Skript liest seine Konfiguration ein und sucht in der Inventurdatenbank nach den installierten Servern (Namenkonvention). Das Resultat dieser Suche ( Servern in einem Beschleuniger) enthält unter anderem die Hostname des Managmentinterfaces welches zur Inventur </w:t>
      </w:r>
      <w:r>
        <w:lastRenderedPageBreak/>
        <w:t>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lastRenderedPageBreak/>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550DBC"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550DBC"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550DBC"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550DBC"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550DBC"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550DBC"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550DBC"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550DBC"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550DBC"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lastRenderedPageBreak/>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550DBC"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lastRenderedPageBreak/>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lastRenderedPageBreak/>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lastRenderedPageBreak/>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4A2406" w14:paraId="655EBF27" w14:textId="77777777" w:rsidTr="007D2B5D">
        <w:tc>
          <w:tcPr>
            <w:tcW w:w="9016" w:type="dxa"/>
          </w:tcPr>
          <w:p w14:paraId="60656974" w14:textId="0E6552A8" w:rsidR="001F391B" w:rsidRDefault="00550DBC"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lastRenderedPageBreak/>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4A2406"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lastRenderedPageBreak/>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lastRenderedPageBreak/>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4A2406"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90F705D" w14:textId="74410B9A" w:rsidR="00C603B6" w:rsidRDefault="00C603B6" w:rsidP="00C603B6">
            <w:pPr>
              <w:pStyle w:val="Listenabsatz"/>
              <w:numPr>
                <w:ilvl w:val="0"/>
                <w:numId w:val="29"/>
              </w:numPr>
            </w:pPr>
            <w:r>
              <w:t>Expertenbesuch</w:t>
            </w:r>
          </w:p>
          <w:p w14:paraId="3495DBAF" w14:textId="3EA24658" w:rsidR="002E3818" w:rsidRDefault="002E3818" w:rsidP="00C603B6">
            <w:pPr>
              <w:pStyle w:val="Listenabsatz"/>
              <w:numPr>
                <w:ilvl w:val="0"/>
                <w:numId w:val="29"/>
              </w:numPr>
            </w:pPr>
            <w:r>
              <w:t>Testfälle überarbeiten</w:t>
            </w:r>
          </w:p>
          <w:p w14:paraId="74393769" w14:textId="3BCB3860" w:rsidR="00AD204E" w:rsidRDefault="00AD204E" w:rsidP="00C603B6">
            <w:pPr>
              <w:pStyle w:val="Listenabsatz"/>
              <w:numPr>
                <w:ilvl w:val="0"/>
                <w:numId w:val="29"/>
              </w:numPr>
            </w:pPr>
            <w:r>
              <w:t>Fix SecureString</w:t>
            </w:r>
          </w:p>
          <w:p w14:paraId="3EEDC3E8" w14:textId="77777777" w:rsidR="00AD204E" w:rsidRDefault="00AD204E" w:rsidP="00C603B6">
            <w:pPr>
              <w:pStyle w:val="Listenabsatz"/>
              <w:numPr>
                <w:ilvl w:val="0"/>
                <w:numId w:val="29"/>
              </w:numPr>
            </w:pPr>
          </w:p>
          <w:p w14:paraId="55D40E6D" w14:textId="3AADEEF4" w:rsidR="00C603B6" w:rsidRPr="00C15AA7" w:rsidRDefault="00C603B6" w:rsidP="00C603B6">
            <w:pPr>
              <w:ind w:left="284" w:hanging="284"/>
            </w:pPr>
          </w:p>
        </w:tc>
        <w:tc>
          <w:tcPr>
            <w:tcW w:w="1078" w:type="dxa"/>
          </w:tcPr>
          <w:p w14:paraId="2FC8AF20" w14:textId="340801F6" w:rsidR="00F80902" w:rsidRDefault="001E2A54" w:rsidP="007D2B5D">
            <w:pPr>
              <w:jc w:val="both"/>
            </w:pPr>
            <w:r>
              <w:t>3</w:t>
            </w:r>
            <w:r w:rsidR="00C603B6">
              <w:t>,5h</w:t>
            </w:r>
          </w:p>
          <w:p w14:paraId="0768734C" w14:textId="77777777" w:rsidR="00C603B6" w:rsidRDefault="00C603B6" w:rsidP="007D2B5D">
            <w:pPr>
              <w:jc w:val="both"/>
            </w:pPr>
            <w:r>
              <w:t>0.75h</w:t>
            </w:r>
          </w:p>
          <w:p w14:paraId="409CA9BE" w14:textId="77777777" w:rsidR="00AD204E" w:rsidRDefault="00AD204E" w:rsidP="007D2B5D">
            <w:pPr>
              <w:jc w:val="both"/>
            </w:pPr>
          </w:p>
          <w:p w14:paraId="433A3E65" w14:textId="44D51986" w:rsidR="00AD204E" w:rsidRPr="00852D7D" w:rsidRDefault="00AD204E" w:rsidP="007D2B5D">
            <w:pPr>
              <w:jc w:val="both"/>
            </w:pPr>
            <w:r>
              <w:t>0.25h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77777777" w:rsidR="00F92635" w:rsidRPr="000822E7" w:rsidRDefault="00F92635" w:rsidP="00F92635">
            <w:pPr>
              <w:rPr>
                <w:b/>
                <w:bCs/>
                <w:color w:val="FFFFFF" w:themeColor="background1"/>
              </w:rPr>
            </w:pPr>
            <w:r>
              <w:rPr>
                <w:b/>
                <w:bCs/>
                <w:color w:val="FFFFFF" w:themeColor="background1"/>
              </w:rPr>
              <w:t>0h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77777777" w:rsidR="00F92635" w:rsidRDefault="00F92635" w:rsidP="00F92635"/>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0DD7D33A"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p>
          <w:p w14:paraId="0AF72CA8" w14:textId="77777777" w:rsidR="002B36D0" w:rsidRDefault="002B36D0" w:rsidP="00FF494D">
            <w:pPr>
              <w:ind w:left="284" w:hanging="284"/>
              <w:rPr>
                <w:bCs/>
              </w:rPr>
            </w:pPr>
          </w:p>
          <w:p w14:paraId="00CD659F" w14:textId="52E9DE05" w:rsidR="002B36D0" w:rsidRPr="00FF494D"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lastRenderedPageBreak/>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lastRenderedPageBreak/>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lastRenderedPageBreak/>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r>
        <w:lastRenderedPageBreak/>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w:t>
            </w:r>
            <w:r>
              <w:rPr>
                <w:sz w:val="18"/>
                <w:szCs w:val="20"/>
              </w:rPr>
              <w:t>R-03</w:t>
            </w:r>
          </w:p>
        </w:tc>
        <w:tc>
          <w:tcPr>
            <w:tcW w:w="7178" w:type="dxa"/>
          </w:tcPr>
          <w:p w14:paraId="2A9310A2" w14:textId="0FAF96C4" w:rsidR="006E2C71" w:rsidRDefault="006E2C71" w:rsidP="006E2C71">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4A2406"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lastRenderedPageBreak/>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r w:rsidR="002731E8">
              <w:t>HWInfoFromILO</w:t>
            </w:r>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Get-HWInf</w:t>
            </w:r>
            <w:r>
              <w:rPr>
                <w:lang w:val="en-US"/>
              </w:rPr>
              <w:t>oFromILO</w:t>
            </w:r>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49E58ACF" w:rsidR="00F313EB" w:rsidRPr="00F61917" w:rsidRDefault="006A7351" w:rsidP="001B37FC">
            <w:pPr>
              <w:pStyle w:val="Listenabsatz"/>
              <w:numPr>
                <w:ilvl w:val="0"/>
                <w:numId w:val="20"/>
              </w:numPr>
            </w:pPr>
            <w:r>
              <w:t xml:space="preserve">Get-HWInfoFromILO </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4A2406"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6F30CE6E" w:rsidR="00F313EB" w:rsidRPr="00F313EB" w:rsidRDefault="006A7351" w:rsidP="001B37FC">
            <w:pPr>
              <w:pStyle w:val="Listenabsatz"/>
              <w:numPr>
                <w:ilvl w:val="0"/>
                <w:numId w:val="21"/>
              </w:numPr>
              <w:rPr>
                <w:lang w:val="en-US"/>
              </w:rPr>
            </w:pPr>
            <w:r w:rsidRPr="00F450CC">
              <w:rPr>
                <w:lang w:val="en-US"/>
              </w:rPr>
              <w:t xml:space="preserve">Get-HWInfoFromILO </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 xml:space="preserve">Get-HWInfoFromILO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 xml:space="preserve">Get-HWInfoFromILO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w:t>
            </w:r>
            <w:r>
              <w:t>6</w:t>
            </w:r>
          </w:p>
        </w:tc>
        <w:tc>
          <w:tcPr>
            <w:tcW w:w="2254" w:type="dxa"/>
          </w:tcPr>
          <w:p w14:paraId="31532EFA" w14:textId="77777777" w:rsidR="00940B3C" w:rsidRDefault="00940B3C" w:rsidP="00147A4D">
            <w:r>
              <w:t>Anforderung:</w:t>
            </w:r>
          </w:p>
        </w:tc>
        <w:tc>
          <w:tcPr>
            <w:tcW w:w="2254" w:type="dxa"/>
          </w:tcPr>
          <w:p w14:paraId="5F3E054F" w14:textId="18ACD25D" w:rsidR="00940B3C" w:rsidRDefault="00114833" w:rsidP="00147A4D">
            <w:r>
              <w:t>Keine</w:t>
            </w:r>
          </w:p>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5A16329E" w:rsidR="00940B3C" w:rsidRPr="009E4B05" w:rsidRDefault="00940B3C" w:rsidP="00147A4D">
            <w:r w:rsidRPr="008A29F1">
              <w:t xml:space="preserve">Benutzer </w:t>
            </w:r>
            <w:r>
              <w:t>kann eine</w:t>
            </w:r>
            <w:r>
              <w:t xml:space="preserve"> Konfiguration neu </w:t>
            </w:r>
            <w:r w:rsidR="00114833">
              <w:t>h</w:t>
            </w:r>
            <w:r>
              <w:t>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 xml:space="preserve">Get-HWInfoFromILO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r>
              <w:t>dummy-config»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2B8AE928" w:rsidR="00CF36A6" w:rsidRDefault="000A3EB6" w:rsidP="00147A4D">
            <w:r>
              <w:t>ANF-02</w:t>
            </w:r>
          </w:p>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 xml:space="preserve">Get-HWInfoFromILO </w:t>
            </w:r>
          </w:p>
          <w:p w14:paraId="0989E854" w14:textId="77777777" w:rsidR="00CF36A6" w:rsidRDefault="00CF36A6" w:rsidP="00CF36A6">
            <w:pPr>
              <w:pStyle w:val="Listenabsatz"/>
              <w:numPr>
                <w:ilvl w:val="0"/>
                <w:numId w:val="31"/>
              </w:numPr>
              <w:rPr>
                <w:lang w:val="en-US"/>
              </w:rPr>
            </w:pPr>
            <w:r w:rsidRPr="00CF36A6">
              <w:rPr>
                <w:lang w:val="en-US"/>
              </w:rPr>
              <w:t>Aus Optionen “</w:t>
            </w:r>
            <w:r w:rsidRPr="00CF36A6">
              <w:rPr>
                <w:lang w:val="en-US"/>
              </w:rPr>
              <w:t xml:space="preserve">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1B13FABB" w:rsidR="001B37FC" w:rsidRDefault="001B37FC" w:rsidP="00D714F2">
            <w:r>
              <w:t>TF-0</w:t>
            </w:r>
            <w:r w:rsidR="005737FD">
              <w:t>8</w:t>
            </w:r>
          </w:p>
        </w:tc>
        <w:tc>
          <w:tcPr>
            <w:tcW w:w="2254" w:type="dxa"/>
          </w:tcPr>
          <w:p w14:paraId="2B4ACC07" w14:textId="77777777" w:rsidR="001B37FC" w:rsidRDefault="001B37FC" w:rsidP="00D714F2">
            <w:r>
              <w:t>Anforderung:</w:t>
            </w:r>
          </w:p>
        </w:tc>
        <w:tc>
          <w:tcPr>
            <w:tcW w:w="2254" w:type="dxa"/>
          </w:tcPr>
          <w:p w14:paraId="6F81EEE6" w14:textId="3A33FD08" w:rsidR="001B37FC" w:rsidRDefault="001B37FC" w:rsidP="00D714F2">
            <w:r>
              <w:t>ANF-</w:t>
            </w:r>
            <w:r w:rsidR="00F128E8">
              <w:t>10</w:t>
            </w:r>
            <w:r w:rsidR="00014D0C">
              <w:t>, ANF-16</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6BC7119D" w:rsidR="001B37FC" w:rsidRPr="009E4B05" w:rsidRDefault="003C11ED" w:rsidP="00D714F2">
            <w:r>
              <w:t>Führe eine InventoryAbfrage durch.</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Option in Konfig «</w:t>
            </w:r>
            <w:r w:rsidR="00990CF5">
              <w:t>SearchStringInventory</w:t>
            </w:r>
            <w:r>
              <w:t>» und «</w:t>
            </w:r>
            <w:r w:rsidR="00990CF5">
              <w:t>remoteMgmntField</w:t>
            </w:r>
            <w:r>
              <w:t>» sind auf «</w:t>
            </w:r>
            <w:r w:rsidR="00990CF5">
              <w:t>gfa-sioc-cs-de</w:t>
            </w:r>
            <w:r>
              <w:t>» und «HostnameMngt» gesetzt.</w:t>
            </w:r>
            <w:r w:rsidR="00E9552A">
              <w:t xml:space="preserve"> «IgnoreMACAddress» und «IgnoreSerialNumber» sind nicht gesetzt.</w:t>
            </w:r>
          </w:p>
          <w:p w14:paraId="14D02D43" w14:textId="0CAD6840" w:rsidR="001D67C9" w:rsidRPr="00F61917" w:rsidRDefault="00FF683E" w:rsidP="001D67C9">
            <w:pPr>
              <w:pStyle w:val="Listenabsatz"/>
              <w:numPr>
                <w:ilvl w:val="0"/>
                <w:numId w:val="24"/>
              </w:numPr>
            </w:pPr>
            <w:r w:rsidRPr="00FF683E">
              <w:t>Get-HWInfoFromILO</w:t>
            </w:r>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report.json und </w:t>
            </w:r>
            <w:r w:rsidR="00EB011B">
              <w:t>dreu C</w:t>
            </w:r>
            <w:r>
              <w:t>sv</w:t>
            </w:r>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Das Resultat enthählt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165A5840" w:rsidR="00F77EE1" w:rsidRDefault="00F77EE1" w:rsidP="00147A4D">
            <w:r>
              <w:t>TF-0</w:t>
            </w:r>
            <w:r w:rsidR="005737FD">
              <w:t>9</w:t>
            </w:r>
          </w:p>
        </w:tc>
        <w:tc>
          <w:tcPr>
            <w:tcW w:w="2254" w:type="dxa"/>
          </w:tcPr>
          <w:p w14:paraId="3D8D17CA" w14:textId="77777777" w:rsidR="00F77EE1" w:rsidRDefault="00F77EE1" w:rsidP="00147A4D">
            <w:r>
              <w:t>Anforderung:</w:t>
            </w:r>
          </w:p>
        </w:tc>
        <w:tc>
          <w:tcPr>
            <w:tcW w:w="2254" w:type="dxa"/>
          </w:tcPr>
          <w:p w14:paraId="68D67FFE" w14:textId="7089ED0C" w:rsidR="00F77EE1" w:rsidRDefault="00F77EE1" w:rsidP="00147A4D">
            <w:r>
              <w:t>ANF-</w:t>
            </w:r>
            <w:r w:rsidR="00F128E8">
              <w:t>10, ANF-24</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4D814E1" w:rsidR="00F77EE1" w:rsidRPr="009E4B05" w:rsidRDefault="003C11ED" w:rsidP="00147A4D">
            <w:r>
              <w:t>Teste ob wenn Inventory nicht erreichbar ist der richtige Fehler angezeigt wird.</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Option in Konfig «SearchStringInventory» und «remoteMgmntField» sind auf «gfa-sioc-cs-de» und «HostnameMngt» gesetzt. «IgnoreMACAddress» und «IgnoreSerialNumber» sind nicht gesetzt.</w:t>
            </w:r>
          </w:p>
          <w:p w14:paraId="1DF2EB26" w14:textId="77777777" w:rsidR="00F77EE1" w:rsidRPr="00F61917" w:rsidRDefault="00F77EE1" w:rsidP="00F77EE1">
            <w:pPr>
              <w:pStyle w:val="Listenabsatz"/>
              <w:numPr>
                <w:ilvl w:val="0"/>
                <w:numId w:val="32"/>
              </w:numPr>
            </w:pPr>
            <w:r w:rsidRPr="00FF683E">
              <w:t>Get-HWInfoFromILO</w:t>
            </w:r>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0EF26E7C" w14:textId="7794A3C8" w:rsidR="00F77EE1" w:rsidRDefault="004122CE" w:rsidP="00147A4D">
            <w:r>
              <w:t>Das Skript startet komplett normal, gibt aber dann den Fehler zuerück, dass Inventory die Verbindung abgelehnt hatte.</w:t>
            </w:r>
          </w:p>
        </w:tc>
      </w:tr>
    </w:tbl>
    <w:p w14:paraId="2B844B46" w14:textId="77777777" w:rsidR="00F77EE1" w:rsidRDefault="00F77EE1" w:rsidP="009F0D84"/>
    <w:p w14:paraId="30081CCC" w14:textId="1C195108" w:rsidR="005737FD" w:rsidRDefault="005737FD">
      <w:pPr>
        <w:spacing w:line="280" w:lineRule="atLeast"/>
      </w:pPr>
      <w:r>
        <w:br w:type="page"/>
      </w:r>
    </w:p>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735E0BF3" w:rsidR="001B37FC" w:rsidRDefault="001B37FC" w:rsidP="00D714F2">
            <w:r>
              <w:t>TF-</w:t>
            </w:r>
            <w:r w:rsidR="005737FD">
              <w:t>10</w:t>
            </w:r>
          </w:p>
        </w:tc>
        <w:tc>
          <w:tcPr>
            <w:tcW w:w="2254" w:type="dxa"/>
          </w:tcPr>
          <w:p w14:paraId="00F908B5" w14:textId="77777777" w:rsidR="001B37FC" w:rsidRDefault="001B37FC" w:rsidP="00D714F2">
            <w:r>
              <w:t>Anforderung:</w:t>
            </w:r>
          </w:p>
        </w:tc>
        <w:tc>
          <w:tcPr>
            <w:tcW w:w="2254" w:type="dxa"/>
          </w:tcPr>
          <w:p w14:paraId="6CCFBE86" w14:textId="622ED0B4" w:rsidR="001B37FC" w:rsidRDefault="001B37FC" w:rsidP="00D714F2">
            <w:r>
              <w:t>ANF-</w:t>
            </w:r>
            <w:r w:rsidR="00EC46CA">
              <w:t>11, ANF-12</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0EECA947" w:rsidR="001D67C9" w:rsidRPr="009E4B05" w:rsidRDefault="007F4943" w:rsidP="001D67C9">
            <w:r>
              <w:t>Teste Server</w:t>
            </w:r>
            <w:r w:rsidR="003C11ED">
              <w:t>Path wenn in Konfiguration so spezifiziert.</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63E30BAB" w:rsidR="001D67C9" w:rsidRPr="00ED37CB" w:rsidRDefault="001D67C9" w:rsidP="001D67C9">
            <w:r>
              <w:t xml:space="preserve">Skript ist gestartet, eine richtige Konfigurationsdatei ist hinterlegt, </w:t>
            </w:r>
            <w:r w:rsidR="001F1B42">
              <w:t xml:space="preserve"> in der Konfiguration ist ein Feld </w:t>
            </w:r>
            <w:r w:rsidR="00207D06">
              <w:t>«s</w:t>
            </w:r>
            <w:r w:rsidR="001F1B42">
              <w:t xml:space="preserve">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46E69CA9" w:rsidR="001938B0" w:rsidRDefault="001938B0" w:rsidP="001938B0">
            <w:pPr>
              <w:pStyle w:val="Listenabsatz"/>
              <w:numPr>
                <w:ilvl w:val="0"/>
                <w:numId w:val="25"/>
              </w:numPr>
            </w:pPr>
            <w:r>
              <w:t>Option in Konfig «</w:t>
            </w:r>
            <w:r w:rsidR="0028479A">
              <w:t>doNotSearchInventor</w:t>
            </w:r>
            <w:r>
              <w:t>»</w:t>
            </w:r>
            <w:r w:rsidR="0028479A">
              <w:t xml:space="preserve">ist auf </w:t>
            </w:r>
            <w:r w:rsidR="007F4943">
              <w:t>true</w:t>
            </w:r>
            <w:r>
              <w:t xml:space="preserve"> gesetzt. «IgnoreMACAddress» und «IgnoreSerialNumber» sind </w:t>
            </w:r>
            <w:r w:rsidR="002D1F8B">
              <w:t>beide</w:t>
            </w:r>
            <w:r>
              <w:t xml:space="preserve"> gesetzt.</w:t>
            </w:r>
            <w:r w:rsidR="00222C53">
              <w:t xml:space="preserve"> serverPath ist gesetzt auf einen Pfad, in dem sich ein Server.json mit der Value «[rmgfa-sioc-cs-dev]» befindet</w:t>
            </w:r>
          </w:p>
          <w:p w14:paraId="7395816F" w14:textId="6E0717AC" w:rsidR="001D67C9" w:rsidRPr="00F61917" w:rsidRDefault="001938B0" w:rsidP="001938B0">
            <w:pPr>
              <w:pStyle w:val="Listenabsatz"/>
              <w:numPr>
                <w:ilvl w:val="0"/>
                <w:numId w:val="25"/>
              </w:numPr>
            </w:pPr>
            <w:r w:rsidRPr="00FF683E">
              <w:t>Get-HWInfoFromILO</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Die Server werden aus der Datei abgefragt, ein Pingtest durchgeführt und eine ILO-Abfrage durchgeführt. Es wird am Ende ein Report.json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100D6DD" w:rsidR="00CE20B3" w:rsidRDefault="00CE20B3" w:rsidP="00147A4D">
            <w:r>
              <w:t>TF-</w:t>
            </w:r>
            <w:r w:rsidR="005737FD">
              <w:t>11</w:t>
            </w:r>
          </w:p>
        </w:tc>
        <w:tc>
          <w:tcPr>
            <w:tcW w:w="2254" w:type="dxa"/>
          </w:tcPr>
          <w:p w14:paraId="65C33CF7" w14:textId="77777777" w:rsidR="00CE20B3" w:rsidRDefault="00CE20B3" w:rsidP="00147A4D">
            <w:r>
              <w:t>Anforderung:</w:t>
            </w:r>
          </w:p>
        </w:tc>
        <w:tc>
          <w:tcPr>
            <w:tcW w:w="2254" w:type="dxa"/>
          </w:tcPr>
          <w:p w14:paraId="0E06BDBB" w14:textId="7E5D4069" w:rsidR="00CE20B3" w:rsidRDefault="00CE20B3" w:rsidP="00147A4D">
            <w:r>
              <w:t>ANF-</w:t>
            </w:r>
            <w:r w:rsidR="00EC46CA">
              <w:t>11, ANF-08</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15429E8" w:rsidR="00CE20B3" w:rsidRPr="009E4B05" w:rsidRDefault="00207D06" w:rsidP="00147A4D">
            <w:r>
              <w:t>Führe Anfrage rein per Parameter durch, mit einem Array an Servern als Parametern</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77777777" w:rsidR="00CE20B3" w:rsidRPr="00C9104B" w:rsidRDefault="00CE20B3" w:rsidP="00147A4D">
            <w:pPr>
              <w:pStyle w:val="Listenabsatz"/>
              <w:numPr>
                <w:ilvl w:val="0"/>
                <w:numId w:val="26"/>
              </w:numPr>
              <w:rPr>
                <w:lang w:val="en-US"/>
              </w:rPr>
            </w:pPr>
            <w:r w:rsidRPr="00C9104B">
              <w:rPr>
                <w:lang w:val="en-US"/>
              </w:rPr>
              <w:t>Get-DataFromILO -Servers @{«rmgfa-sioc-cs-dev», «rmgfa-sioc-cs-d</w:t>
            </w:r>
            <w:r>
              <w:rPr>
                <w:lang w:val="en-US"/>
              </w:rPr>
              <w:t>e4”</w:t>
            </w:r>
            <w:r w:rsidRPr="00C9104B">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w:t>
            </w:r>
            <w:r>
              <w:t>m Array in eine Datei zwischengespeichert</w:t>
            </w:r>
            <w:r>
              <w:t>, ein Pingtest durchgeführt und eine ILO-Abfrage durchgeführt. Es wird am Ende ein Report.json erstellt.</w:t>
            </w:r>
          </w:p>
        </w:tc>
      </w:tr>
    </w:tbl>
    <w:p w14:paraId="66DFFFA1" w14:textId="77777777" w:rsidR="00CE20B3" w:rsidRDefault="00CE20B3" w:rsidP="009F0D84"/>
    <w:tbl>
      <w:tblPr>
        <w:tblStyle w:val="PSITabelle1"/>
        <w:tblW w:w="0" w:type="auto"/>
        <w:tblLook w:val="04A0" w:firstRow="1" w:lastRow="0" w:firstColumn="1" w:lastColumn="0" w:noHBand="0" w:noVBand="1"/>
      </w:tblPr>
      <w:tblGrid>
        <w:gridCol w:w="2254"/>
        <w:gridCol w:w="2254"/>
        <w:gridCol w:w="2254"/>
        <w:gridCol w:w="2254"/>
      </w:tblGrid>
      <w:tr w:rsidR="006C2496" w14:paraId="2FA27AA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882571" w14:textId="77777777" w:rsidR="006C2496" w:rsidRDefault="006C2496" w:rsidP="00147A4D">
            <w:r>
              <w:t>Testfall:</w:t>
            </w:r>
          </w:p>
        </w:tc>
        <w:tc>
          <w:tcPr>
            <w:tcW w:w="2254" w:type="dxa"/>
          </w:tcPr>
          <w:p w14:paraId="20113EEA" w14:textId="3D94521E" w:rsidR="006C2496" w:rsidRDefault="006C2496" w:rsidP="00147A4D">
            <w:r>
              <w:t>TF-1</w:t>
            </w:r>
            <w:r>
              <w:t>2</w:t>
            </w:r>
          </w:p>
        </w:tc>
        <w:tc>
          <w:tcPr>
            <w:tcW w:w="2254" w:type="dxa"/>
          </w:tcPr>
          <w:p w14:paraId="50A748D6" w14:textId="77777777" w:rsidR="006C2496" w:rsidRDefault="006C2496" w:rsidP="00147A4D">
            <w:r>
              <w:t>Anforderung:</w:t>
            </w:r>
          </w:p>
        </w:tc>
        <w:tc>
          <w:tcPr>
            <w:tcW w:w="2254" w:type="dxa"/>
          </w:tcPr>
          <w:p w14:paraId="3CA20B90" w14:textId="4753C2FA" w:rsidR="006C2496" w:rsidRDefault="006C2496" w:rsidP="00147A4D">
            <w:r>
              <w:t>ANF-0</w:t>
            </w:r>
            <w:r w:rsidR="00EC46CA">
              <w:t>8</w:t>
            </w:r>
          </w:p>
        </w:tc>
      </w:tr>
      <w:tr w:rsidR="006C2496" w14:paraId="466D39DC" w14:textId="77777777" w:rsidTr="00147A4D">
        <w:tc>
          <w:tcPr>
            <w:tcW w:w="2254" w:type="dxa"/>
          </w:tcPr>
          <w:p w14:paraId="0747AB91" w14:textId="77777777" w:rsidR="006C2496" w:rsidRDefault="006C2496" w:rsidP="00147A4D">
            <w:r>
              <w:t>Testart</w:t>
            </w:r>
          </w:p>
        </w:tc>
        <w:tc>
          <w:tcPr>
            <w:tcW w:w="6762" w:type="dxa"/>
            <w:gridSpan w:val="3"/>
          </w:tcPr>
          <w:p w14:paraId="638D7FD0" w14:textId="77777777" w:rsidR="006C2496" w:rsidRDefault="006C2496" w:rsidP="00147A4D">
            <w:r>
              <w:t>Funktionaler Test</w:t>
            </w:r>
          </w:p>
        </w:tc>
      </w:tr>
      <w:tr w:rsidR="006C2496" w:rsidRPr="009E4B05" w14:paraId="1F397CDC" w14:textId="77777777" w:rsidTr="00147A4D">
        <w:tc>
          <w:tcPr>
            <w:tcW w:w="2254" w:type="dxa"/>
          </w:tcPr>
          <w:p w14:paraId="67518AF4" w14:textId="77777777" w:rsidR="006C2496" w:rsidRDefault="006C2496" w:rsidP="00147A4D">
            <w:r>
              <w:t>Beschrieb</w:t>
            </w:r>
          </w:p>
        </w:tc>
        <w:tc>
          <w:tcPr>
            <w:tcW w:w="6762" w:type="dxa"/>
            <w:gridSpan w:val="3"/>
          </w:tcPr>
          <w:p w14:paraId="3E4CB145" w14:textId="3E4239A8" w:rsidR="006C2496" w:rsidRPr="009E4B05" w:rsidRDefault="00207D06" w:rsidP="00147A4D">
            <w:r>
              <w:t>Führe einen Abfrage rein per Parameter durch, mit einer Konfiguration als Parameter.</w:t>
            </w:r>
          </w:p>
        </w:tc>
      </w:tr>
      <w:tr w:rsidR="006C2496" w:rsidRPr="00ED37CB" w14:paraId="54B58E5E" w14:textId="77777777" w:rsidTr="00147A4D">
        <w:trPr>
          <w:trHeight w:val="747"/>
        </w:trPr>
        <w:tc>
          <w:tcPr>
            <w:tcW w:w="2254" w:type="dxa"/>
          </w:tcPr>
          <w:p w14:paraId="7B77C0C3" w14:textId="77777777" w:rsidR="006C2496" w:rsidRDefault="006C2496" w:rsidP="00147A4D">
            <w:r>
              <w:t>Voraussetzungen</w:t>
            </w:r>
          </w:p>
        </w:tc>
        <w:tc>
          <w:tcPr>
            <w:tcW w:w="6762" w:type="dxa"/>
            <w:gridSpan w:val="3"/>
          </w:tcPr>
          <w:p w14:paraId="3C2AE590" w14:textId="227F6DB5" w:rsidR="006C2496" w:rsidRPr="00ED37CB" w:rsidRDefault="006C2496" w:rsidP="00147A4D">
            <w:r>
              <w:t xml:space="preserve">Skript ist gestartet, </w:t>
            </w:r>
            <w:r>
              <w:t>es exisitiert eine Konfiguration unter «C:\Users\wernle_y\Download\config.json»</w:t>
            </w:r>
            <w:r w:rsidR="00A57DA1">
              <w:t>, es wurde aber sonst keine Hinterlegt.</w:t>
            </w:r>
          </w:p>
        </w:tc>
      </w:tr>
      <w:tr w:rsidR="006C2496" w:rsidRPr="00C9104B" w14:paraId="006EA1F2" w14:textId="77777777" w:rsidTr="00147A4D">
        <w:tc>
          <w:tcPr>
            <w:tcW w:w="2254" w:type="dxa"/>
          </w:tcPr>
          <w:p w14:paraId="542389CF" w14:textId="77777777" w:rsidR="006C2496" w:rsidRDefault="006C2496" w:rsidP="00147A4D">
            <w:r>
              <w:t>Testschritte</w:t>
            </w:r>
          </w:p>
        </w:tc>
        <w:tc>
          <w:tcPr>
            <w:tcW w:w="6762" w:type="dxa"/>
            <w:gridSpan w:val="3"/>
          </w:tcPr>
          <w:p w14:paraId="726AA5FC" w14:textId="255CEC44" w:rsidR="006C2496" w:rsidRPr="00C9104B" w:rsidRDefault="006C2496" w:rsidP="006C2496">
            <w:pPr>
              <w:pStyle w:val="Listenabsatz"/>
              <w:numPr>
                <w:ilvl w:val="0"/>
                <w:numId w:val="33"/>
              </w:numPr>
              <w:rPr>
                <w:lang w:val="en-US"/>
              </w:rPr>
            </w:pPr>
            <w:r w:rsidRPr="00C9104B">
              <w:rPr>
                <w:lang w:val="en-US"/>
              </w:rPr>
              <w:t>Get-DataFromILO -</w:t>
            </w:r>
            <w:r w:rsidR="00AE2B71">
              <w:rPr>
                <w:lang w:val="en-US"/>
              </w:rPr>
              <w:t>configPath “</w:t>
            </w:r>
            <w:r w:rsidR="00AE2B71" w:rsidRPr="00AE2B71">
              <w:rPr>
                <w:lang w:val="en-US"/>
              </w:rPr>
              <w:t>C:\Users\wernle_y\Download\config.json</w:t>
            </w:r>
            <w:r w:rsidR="00AE2B71">
              <w:rPr>
                <w:lang w:val="en-US"/>
              </w:rPr>
              <w:t>”</w:t>
            </w:r>
          </w:p>
        </w:tc>
      </w:tr>
      <w:tr w:rsidR="006C2496" w14:paraId="13FA2BF6" w14:textId="77777777" w:rsidTr="00147A4D">
        <w:tc>
          <w:tcPr>
            <w:tcW w:w="2254" w:type="dxa"/>
          </w:tcPr>
          <w:p w14:paraId="2F477BE2" w14:textId="77777777" w:rsidR="006C2496" w:rsidRDefault="006C2496" w:rsidP="00147A4D">
            <w:r>
              <w:t>Erwartetes Ergebnis</w:t>
            </w:r>
          </w:p>
        </w:tc>
        <w:tc>
          <w:tcPr>
            <w:tcW w:w="6762" w:type="dxa"/>
            <w:gridSpan w:val="3"/>
          </w:tcPr>
          <w:p w14:paraId="64686511" w14:textId="740F560A" w:rsidR="006C2496" w:rsidRDefault="00A57DA1" w:rsidP="00147A4D">
            <w:r>
              <w:t>Die Abfrage findet komplett statt</w:t>
            </w:r>
            <w:r w:rsidR="00054D9F">
              <w:t>, verwendet die Konfiguration</w:t>
            </w:r>
            <w:r w:rsidR="0070262D">
              <w:t xml:space="preserve"> und die Dateien werden richtig generiert.</w:t>
            </w:r>
          </w:p>
        </w:tc>
      </w:tr>
    </w:tbl>
    <w:p w14:paraId="4A72F0AE" w14:textId="77777777" w:rsidR="006C2496" w:rsidRDefault="006C2496" w:rsidP="009F0D84"/>
    <w:tbl>
      <w:tblPr>
        <w:tblStyle w:val="PSITabelle1"/>
        <w:tblW w:w="0" w:type="auto"/>
        <w:tblLook w:val="04A0" w:firstRow="1" w:lastRow="0" w:firstColumn="1" w:lastColumn="0" w:noHBand="0" w:noVBand="1"/>
      </w:tblPr>
      <w:tblGrid>
        <w:gridCol w:w="2254"/>
        <w:gridCol w:w="2254"/>
        <w:gridCol w:w="2254"/>
        <w:gridCol w:w="2254"/>
      </w:tblGrid>
      <w:tr w:rsidR="000D5E78" w14:paraId="7B134FF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2F2D614" w14:textId="77777777" w:rsidR="000D5E78" w:rsidRDefault="000D5E78" w:rsidP="00147A4D">
            <w:r>
              <w:t>Testfall:</w:t>
            </w:r>
          </w:p>
        </w:tc>
        <w:tc>
          <w:tcPr>
            <w:tcW w:w="2254" w:type="dxa"/>
          </w:tcPr>
          <w:p w14:paraId="290B7CCE" w14:textId="2578F528" w:rsidR="000D5E78" w:rsidRDefault="000D5E78" w:rsidP="00147A4D">
            <w:r>
              <w:t>TF-1</w:t>
            </w:r>
            <w:r>
              <w:t>3</w:t>
            </w:r>
          </w:p>
        </w:tc>
        <w:tc>
          <w:tcPr>
            <w:tcW w:w="2254" w:type="dxa"/>
          </w:tcPr>
          <w:p w14:paraId="38BFC5E0" w14:textId="77777777" w:rsidR="000D5E78" w:rsidRDefault="000D5E78" w:rsidP="00147A4D">
            <w:r>
              <w:t>Anforderung:</w:t>
            </w:r>
          </w:p>
        </w:tc>
        <w:tc>
          <w:tcPr>
            <w:tcW w:w="2254" w:type="dxa"/>
          </w:tcPr>
          <w:p w14:paraId="3016F074" w14:textId="2F1C993C" w:rsidR="000D5E78" w:rsidRDefault="000D5E78" w:rsidP="00147A4D">
            <w:r>
              <w:t>ANF-0</w:t>
            </w:r>
            <w:r w:rsidR="00EC46CA">
              <w:t>8</w:t>
            </w:r>
            <w:r w:rsidR="006E2C71">
              <w:t>, ANF-11, ANF-12</w:t>
            </w:r>
          </w:p>
        </w:tc>
      </w:tr>
      <w:tr w:rsidR="000D5E78" w14:paraId="5C4E43AB" w14:textId="77777777" w:rsidTr="00147A4D">
        <w:tc>
          <w:tcPr>
            <w:tcW w:w="2254" w:type="dxa"/>
          </w:tcPr>
          <w:p w14:paraId="2EEF3E3A" w14:textId="77777777" w:rsidR="000D5E78" w:rsidRDefault="000D5E78" w:rsidP="00147A4D">
            <w:r>
              <w:t>Testart</w:t>
            </w:r>
          </w:p>
        </w:tc>
        <w:tc>
          <w:tcPr>
            <w:tcW w:w="6762" w:type="dxa"/>
            <w:gridSpan w:val="3"/>
          </w:tcPr>
          <w:p w14:paraId="2B32F0D7" w14:textId="77777777" w:rsidR="000D5E78" w:rsidRDefault="000D5E78" w:rsidP="00147A4D">
            <w:r>
              <w:t>Funktionaler Test</w:t>
            </w:r>
          </w:p>
        </w:tc>
      </w:tr>
      <w:tr w:rsidR="000D5E78" w:rsidRPr="009E4B05" w14:paraId="458AC9FE" w14:textId="77777777" w:rsidTr="00147A4D">
        <w:tc>
          <w:tcPr>
            <w:tcW w:w="2254" w:type="dxa"/>
          </w:tcPr>
          <w:p w14:paraId="4186CF9D" w14:textId="77777777" w:rsidR="000D5E78" w:rsidRDefault="000D5E78" w:rsidP="00147A4D">
            <w:r>
              <w:t>Beschrieb</w:t>
            </w:r>
          </w:p>
        </w:tc>
        <w:tc>
          <w:tcPr>
            <w:tcW w:w="6762" w:type="dxa"/>
            <w:gridSpan w:val="3"/>
          </w:tcPr>
          <w:p w14:paraId="6BD7815D" w14:textId="5B544582" w:rsidR="000D5E78" w:rsidRPr="009E4B05" w:rsidRDefault="00207D06" w:rsidP="00147A4D">
            <w:r>
              <w:t>Führe eine Abfrage rein per Parameter aus, mit einer Datei wo die Server abgelegt sind.</w:t>
            </w:r>
          </w:p>
        </w:tc>
      </w:tr>
      <w:tr w:rsidR="000D5E78" w:rsidRPr="00ED37CB" w14:paraId="5CE9C678" w14:textId="77777777" w:rsidTr="00147A4D">
        <w:trPr>
          <w:trHeight w:val="747"/>
        </w:trPr>
        <w:tc>
          <w:tcPr>
            <w:tcW w:w="2254" w:type="dxa"/>
          </w:tcPr>
          <w:p w14:paraId="7873DCD4" w14:textId="77777777" w:rsidR="000D5E78" w:rsidRDefault="000D5E78" w:rsidP="00147A4D">
            <w:r>
              <w:t>Voraussetzungen</w:t>
            </w:r>
          </w:p>
        </w:tc>
        <w:tc>
          <w:tcPr>
            <w:tcW w:w="6762" w:type="dxa"/>
            <w:gridSpan w:val="3"/>
          </w:tcPr>
          <w:p w14:paraId="0FEB9CC4" w14:textId="7C2A61D7" w:rsidR="000D5E78" w:rsidRPr="00ED37CB" w:rsidRDefault="000D5E78" w:rsidP="00147A4D">
            <w:r>
              <w:t xml:space="preserve">Skript ist gestartet, es exisitiert eine </w:t>
            </w:r>
            <w:r w:rsidR="00B2074B">
              <w:t>Server.json-Datei</w:t>
            </w:r>
            <w:r>
              <w:t xml:space="preserve"> unter «C:\Users\wernle_y\Download\</w:t>
            </w:r>
            <w:r w:rsidR="00B2074B">
              <w:t xml:space="preserve"> </w:t>
            </w:r>
            <w:r w:rsidR="00B2074B">
              <w:t>Server</w:t>
            </w:r>
            <w:r>
              <w:t>.json»</w:t>
            </w:r>
            <w:r w:rsidR="004B6860">
              <w:t xml:space="preserve"> mit dem Wert «rmgfa-sioc-cs-dev»</w:t>
            </w:r>
            <w:r w:rsidR="000B0A72">
              <w:t>.</w:t>
            </w:r>
          </w:p>
        </w:tc>
      </w:tr>
      <w:tr w:rsidR="000D5E78" w:rsidRPr="00C9104B" w14:paraId="6C207A15" w14:textId="77777777" w:rsidTr="00147A4D">
        <w:tc>
          <w:tcPr>
            <w:tcW w:w="2254" w:type="dxa"/>
          </w:tcPr>
          <w:p w14:paraId="0F6FDD70" w14:textId="77777777" w:rsidR="000D5E78" w:rsidRDefault="000D5E78" w:rsidP="00147A4D">
            <w:r>
              <w:t>Testschritte</w:t>
            </w:r>
          </w:p>
        </w:tc>
        <w:tc>
          <w:tcPr>
            <w:tcW w:w="6762" w:type="dxa"/>
            <w:gridSpan w:val="3"/>
          </w:tcPr>
          <w:p w14:paraId="518EBE1F" w14:textId="1A8EEEE1" w:rsidR="000D5E78" w:rsidRPr="00C9104B" w:rsidRDefault="000D5E78" w:rsidP="000D5E78">
            <w:pPr>
              <w:pStyle w:val="Listenabsatz"/>
              <w:numPr>
                <w:ilvl w:val="0"/>
                <w:numId w:val="34"/>
              </w:numPr>
              <w:rPr>
                <w:lang w:val="en-US"/>
              </w:rPr>
            </w:pPr>
            <w:r w:rsidRPr="00C9104B">
              <w:rPr>
                <w:lang w:val="en-US"/>
              </w:rPr>
              <w:t>Get-DataFromILO -</w:t>
            </w:r>
            <w:r>
              <w:rPr>
                <w:lang w:val="en-US"/>
              </w:rPr>
              <w:t>serverPath</w:t>
            </w:r>
            <w:r>
              <w:rPr>
                <w:lang w:val="en-US"/>
              </w:rPr>
              <w:t xml:space="preserve"> “</w:t>
            </w:r>
            <w:r w:rsidRPr="00AE2B71">
              <w:rPr>
                <w:lang w:val="en-US"/>
              </w:rPr>
              <w:t>C:\Users\wernle_y\Download\</w:t>
            </w:r>
            <w:r>
              <w:rPr>
                <w:lang w:val="en-US"/>
              </w:rPr>
              <w:t>server</w:t>
            </w:r>
            <w:r w:rsidRPr="00AE2B71">
              <w:rPr>
                <w:lang w:val="en-US"/>
              </w:rPr>
              <w:t>.json</w:t>
            </w:r>
            <w:r>
              <w:rPr>
                <w:lang w:val="en-US"/>
              </w:rPr>
              <w:t>”</w:t>
            </w:r>
          </w:p>
        </w:tc>
      </w:tr>
      <w:tr w:rsidR="000D5E78" w14:paraId="626AF72C" w14:textId="77777777" w:rsidTr="00147A4D">
        <w:tc>
          <w:tcPr>
            <w:tcW w:w="2254" w:type="dxa"/>
          </w:tcPr>
          <w:p w14:paraId="34F87B21" w14:textId="77777777" w:rsidR="000D5E78" w:rsidRDefault="000D5E78" w:rsidP="00147A4D">
            <w:r>
              <w:t>Erwartetes Ergebnis</w:t>
            </w:r>
          </w:p>
        </w:tc>
        <w:tc>
          <w:tcPr>
            <w:tcW w:w="6762" w:type="dxa"/>
            <w:gridSpan w:val="3"/>
          </w:tcPr>
          <w:p w14:paraId="3B987270" w14:textId="0CEE5136" w:rsidR="000D5E78" w:rsidRDefault="000D5E78" w:rsidP="00147A4D">
            <w:r>
              <w:t>Die Abfrage findet komplett statt</w:t>
            </w:r>
            <w:r>
              <w:t xml:space="preserve"> auf </w:t>
            </w:r>
            <w:r w:rsidR="0023070A">
              <w:t>Grundlage</w:t>
            </w:r>
            <w:r>
              <w:t xml:space="preserve"> der Server</w:t>
            </w:r>
            <w:r w:rsidR="0023070A">
              <w:t>.json statt</w:t>
            </w:r>
            <w:r>
              <w:t xml:space="preserve"> und die Dateien werden richtig generiert.</w:t>
            </w:r>
          </w:p>
        </w:tc>
      </w:tr>
    </w:tbl>
    <w:p w14:paraId="24D24D79" w14:textId="77777777" w:rsidR="000D5E78" w:rsidRDefault="000D5E78" w:rsidP="009F0D84"/>
    <w:tbl>
      <w:tblPr>
        <w:tblStyle w:val="PSITabelle1"/>
        <w:tblW w:w="0" w:type="auto"/>
        <w:tblLook w:val="04A0" w:firstRow="1" w:lastRow="0" w:firstColumn="1" w:lastColumn="0" w:noHBand="0" w:noVBand="1"/>
      </w:tblPr>
      <w:tblGrid>
        <w:gridCol w:w="2254"/>
        <w:gridCol w:w="2254"/>
        <w:gridCol w:w="2254"/>
        <w:gridCol w:w="2254"/>
      </w:tblGrid>
      <w:tr w:rsidR="005E771C" w14:paraId="7E377488"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7440CA4" w14:textId="77777777" w:rsidR="005E771C" w:rsidRDefault="005E771C" w:rsidP="00147A4D">
            <w:r>
              <w:t>Testfall:</w:t>
            </w:r>
          </w:p>
        </w:tc>
        <w:tc>
          <w:tcPr>
            <w:tcW w:w="2254" w:type="dxa"/>
          </w:tcPr>
          <w:p w14:paraId="38A5DE53" w14:textId="25B2305B" w:rsidR="005E771C" w:rsidRDefault="005E771C" w:rsidP="00147A4D">
            <w:r>
              <w:t>TF-1</w:t>
            </w:r>
            <w:r>
              <w:t>4</w:t>
            </w:r>
          </w:p>
        </w:tc>
        <w:tc>
          <w:tcPr>
            <w:tcW w:w="2254" w:type="dxa"/>
          </w:tcPr>
          <w:p w14:paraId="4E4EE6ED" w14:textId="77777777" w:rsidR="005E771C" w:rsidRDefault="005E771C" w:rsidP="00147A4D">
            <w:r>
              <w:t>Anforderung:</w:t>
            </w:r>
          </w:p>
        </w:tc>
        <w:tc>
          <w:tcPr>
            <w:tcW w:w="2254" w:type="dxa"/>
          </w:tcPr>
          <w:p w14:paraId="43FDE498" w14:textId="606CC81A" w:rsidR="005E771C" w:rsidRDefault="005E771C" w:rsidP="00147A4D">
            <w:r>
              <w:t>ANF-</w:t>
            </w:r>
            <w:r w:rsidR="006E2C71">
              <w:t>08, ANF-10</w:t>
            </w:r>
          </w:p>
        </w:tc>
      </w:tr>
      <w:tr w:rsidR="005E771C" w14:paraId="38FFEB58" w14:textId="77777777" w:rsidTr="00147A4D">
        <w:tc>
          <w:tcPr>
            <w:tcW w:w="2254" w:type="dxa"/>
          </w:tcPr>
          <w:p w14:paraId="307E7307" w14:textId="77777777" w:rsidR="005E771C" w:rsidRDefault="005E771C" w:rsidP="00147A4D">
            <w:r>
              <w:t>Testart</w:t>
            </w:r>
          </w:p>
        </w:tc>
        <w:tc>
          <w:tcPr>
            <w:tcW w:w="6762" w:type="dxa"/>
            <w:gridSpan w:val="3"/>
          </w:tcPr>
          <w:p w14:paraId="7E0FA37D" w14:textId="77777777" w:rsidR="005E771C" w:rsidRDefault="005E771C" w:rsidP="00147A4D">
            <w:r>
              <w:t>Funktionaler Test</w:t>
            </w:r>
          </w:p>
        </w:tc>
      </w:tr>
      <w:tr w:rsidR="005E771C" w:rsidRPr="009E4B05" w14:paraId="58C110C7" w14:textId="77777777" w:rsidTr="00147A4D">
        <w:tc>
          <w:tcPr>
            <w:tcW w:w="2254" w:type="dxa"/>
          </w:tcPr>
          <w:p w14:paraId="4CF46F67" w14:textId="77777777" w:rsidR="005E771C" w:rsidRDefault="005E771C" w:rsidP="00147A4D">
            <w:r>
              <w:t>Beschrieb</w:t>
            </w:r>
          </w:p>
        </w:tc>
        <w:tc>
          <w:tcPr>
            <w:tcW w:w="6762" w:type="dxa"/>
            <w:gridSpan w:val="3"/>
          </w:tcPr>
          <w:p w14:paraId="5862937D" w14:textId="02C10F8C" w:rsidR="005E771C" w:rsidRPr="009E4B05" w:rsidRDefault="00187AFF" w:rsidP="00147A4D">
            <w:r>
              <w:t>Führe eine Abfrage rein per Parameter und per Inventory durch.</w:t>
            </w:r>
          </w:p>
        </w:tc>
      </w:tr>
      <w:tr w:rsidR="005E771C" w:rsidRPr="00ED37CB" w14:paraId="47720069" w14:textId="77777777" w:rsidTr="00147A4D">
        <w:trPr>
          <w:trHeight w:val="747"/>
        </w:trPr>
        <w:tc>
          <w:tcPr>
            <w:tcW w:w="2254" w:type="dxa"/>
          </w:tcPr>
          <w:p w14:paraId="01AD917E" w14:textId="77777777" w:rsidR="005E771C" w:rsidRDefault="005E771C" w:rsidP="00147A4D">
            <w:r>
              <w:t>Voraussetzungen</w:t>
            </w:r>
          </w:p>
        </w:tc>
        <w:tc>
          <w:tcPr>
            <w:tcW w:w="6762" w:type="dxa"/>
            <w:gridSpan w:val="3"/>
          </w:tcPr>
          <w:p w14:paraId="7AB3312A" w14:textId="77777777" w:rsidR="005E771C" w:rsidRPr="00ED37CB" w:rsidRDefault="005E771C" w:rsidP="00147A4D">
            <w:r>
              <w:t>Skript ist gestartet, es exisitiert eine Server.json-Datei unter «C:\Users\wernle_y\Download\ Server.json» mit dem Wert «rmgfa-sioc-cs-dev».</w:t>
            </w:r>
          </w:p>
        </w:tc>
      </w:tr>
      <w:tr w:rsidR="005E771C" w:rsidRPr="00C9104B" w14:paraId="19CCBB25" w14:textId="77777777" w:rsidTr="00147A4D">
        <w:tc>
          <w:tcPr>
            <w:tcW w:w="2254" w:type="dxa"/>
          </w:tcPr>
          <w:p w14:paraId="7B869921" w14:textId="77777777" w:rsidR="005E771C" w:rsidRDefault="005E771C" w:rsidP="00147A4D">
            <w:r>
              <w:t>Testschritte</w:t>
            </w:r>
          </w:p>
        </w:tc>
        <w:tc>
          <w:tcPr>
            <w:tcW w:w="6762" w:type="dxa"/>
            <w:gridSpan w:val="3"/>
          </w:tcPr>
          <w:p w14:paraId="75AD70C9" w14:textId="4452D633" w:rsidR="005E771C" w:rsidRPr="00C9104B" w:rsidRDefault="005E771C" w:rsidP="005E771C">
            <w:pPr>
              <w:pStyle w:val="Listenabsatz"/>
              <w:numPr>
                <w:ilvl w:val="0"/>
                <w:numId w:val="35"/>
              </w:numPr>
              <w:rPr>
                <w:lang w:val="en-US"/>
              </w:rPr>
            </w:pPr>
            <w:r w:rsidRPr="00C9104B">
              <w:rPr>
                <w:lang w:val="en-US"/>
              </w:rPr>
              <w:t>Get-DataFromILO -</w:t>
            </w:r>
            <w:r w:rsidRPr="005E771C">
              <w:rPr>
                <w:lang w:val="en-US"/>
              </w:rPr>
              <w:t>SearchStringInventory</w:t>
            </w:r>
            <w:r w:rsidRPr="005E771C">
              <w:rPr>
                <w:lang w:val="en-US"/>
              </w:rPr>
              <w:t xml:space="preserve"> </w:t>
            </w:r>
            <w:r>
              <w:rPr>
                <w:lang w:val="en-US"/>
              </w:rPr>
              <w:t>“</w:t>
            </w:r>
            <w:r>
              <w:rPr>
                <w:lang w:val="en-US"/>
              </w:rPr>
              <w:t>rmgfa-sioc-cs-de”</w:t>
            </w:r>
          </w:p>
        </w:tc>
      </w:tr>
      <w:tr w:rsidR="005E771C" w14:paraId="4B6F4343" w14:textId="77777777" w:rsidTr="00147A4D">
        <w:tc>
          <w:tcPr>
            <w:tcW w:w="2254" w:type="dxa"/>
          </w:tcPr>
          <w:p w14:paraId="5E34321D" w14:textId="77777777" w:rsidR="005E771C" w:rsidRDefault="005E771C" w:rsidP="00147A4D">
            <w:r>
              <w:t>Erwartetes Ergebnis</w:t>
            </w:r>
          </w:p>
        </w:tc>
        <w:tc>
          <w:tcPr>
            <w:tcW w:w="6762" w:type="dxa"/>
            <w:gridSpan w:val="3"/>
          </w:tcPr>
          <w:p w14:paraId="13735ACE" w14:textId="7487F216" w:rsidR="005E771C" w:rsidRDefault="005E771C" w:rsidP="00147A4D">
            <w:r>
              <w:t>Die Abfrage</w:t>
            </w:r>
            <w:r>
              <w:t xml:space="preserve"> durchsucht Inventory aufgrund des Suchstrings, speichert die beiden Server «rmgfa-sioc-cs-dev» und «rmgfa-sioc-cs-de4» in einer Datei und führ</w:t>
            </w:r>
            <w:r w:rsidR="009D0409">
              <w:t>t</w:t>
            </w:r>
            <w:r>
              <w:t xml:space="preserve"> aufgrund von ihr die Abfrage aus.</w:t>
            </w:r>
            <w:r w:rsidR="009320C3">
              <w:t xml:space="preserve"> Es werden alle Dateien generiert.</w:t>
            </w:r>
          </w:p>
        </w:tc>
      </w:tr>
    </w:tbl>
    <w:p w14:paraId="006CC166" w14:textId="77777777" w:rsidR="005E771C" w:rsidRDefault="005E771C" w:rsidP="009F0D84"/>
    <w:tbl>
      <w:tblPr>
        <w:tblStyle w:val="PSITabelle1"/>
        <w:tblW w:w="0" w:type="auto"/>
        <w:tblLook w:val="04A0" w:firstRow="1" w:lastRow="0" w:firstColumn="1" w:lastColumn="0" w:noHBand="0" w:noVBand="1"/>
      </w:tblPr>
      <w:tblGrid>
        <w:gridCol w:w="2254"/>
        <w:gridCol w:w="2254"/>
        <w:gridCol w:w="2254"/>
        <w:gridCol w:w="2254"/>
      </w:tblGrid>
      <w:tr w:rsidR="00F60771" w14:paraId="22443EF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40BB4EB" w14:textId="77777777" w:rsidR="00F60771" w:rsidRDefault="00F60771" w:rsidP="00147A4D">
            <w:r>
              <w:t>Testfall:</w:t>
            </w:r>
          </w:p>
        </w:tc>
        <w:tc>
          <w:tcPr>
            <w:tcW w:w="2254" w:type="dxa"/>
          </w:tcPr>
          <w:p w14:paraId="502856F1" w14:textId="7E37A171" w:rsidR="00F60771" w:rsidRDefault="00F60771" w:rsidP="00147A4D">
            <w:r>
              <w:t>TF-1</w:t>
            </w:r>
            <w:r w:rsidR="00550DBC">
              <w:t>5</w:t>
            </w:r>
          </w:p>
        </w:tc>
        <w:tc>
          <w:tcPr>
            <w:tcW w:w="2254" w:type="dxa"/>
          </w:tcPr>
          <w:p w14:paraId="369C3588" w14:textId="77777777" w:rsidR="00F60771" w:rsidRDefault="00F60771" w:rsidP="00147A4D">
            <w:r>
              <w:t>Anforderung:</w:t>
            </w:r>
          </w:p>
        </w:tc>
        <w:tc>
          <w:tcPr>
            <w:tcW w:w="2254" w:type="dxa"/>
          </w:tcPr>
          <w:p w14:paraId="21BE72BB" w14:textId="2DAE3065" w:rsidR="00F60771" w:rsidRDefault="00F60771" w:rsidP="00147A4D">
            <w:r>
              <w:t>ANF-0</w:t>
            </w:r>
            <w:r>
              <w:t>4</w:t>
            </w:r>
          </w:p>
        </w:tc>
      </w:tr>
      <w:tr w:rsidR="00F60771" w14:paraId="166A3F46" w14:textId="77777777" w:rsidTr="00147A4D">
        <w:tc>
          <w:tcPr>
            <w:tcW w:w="2254" w:type="dxa"/>
          </w:tcPr>
          <w:p w14:paraId="2F31153A" w14:textId="77777777" w:rsidR="00F60771" w:rsidRDefault="00F60771" w:rsidP="00147A4D">
            <w:r>
              <w:t>Testart</w:t>
            </w:r>
          </w:p>
        </w:tc>
        <w:tc>
          <w:tcPr>
            <w:tcW w:w="6762" w:type="dxa"/>
            <w:gridSpan w:val="3"/>
          </w:tcPr>
          <w:p w14:paraId="09081715" w14:textId="77777777" w:rsidR="00F60771" w:rsidRDefault="00F60771" w:rsidP="00147A4D">
            <w:r>
              <w:t>Funktionaler Test</w:t>
            </w:r>
          </w:p>
        </w:tc>
      </w:tr>
      <w:tr w:rsidR="00F60771" w:rsidRPr="009E4B05" w14:paraId="60A10657" w14:textId="77777777" w:rsidTr="00147A4D">
        <w:tc>
          <w:tcPr>
            <w:tcW w:w="2254" w:type="dxa"/>
          </w:tcPr>
          <w:p w14:paraId="050A0E37" w14:textId="77777777" w:rsidR="00F60771" w:rsidRDefault="00F60771" w:rsidP="00147A4D">
            <w:r>
              <w:t>Beschrieb</w:t>
            </w:r>
          </w:p>
        </w:tc>
        <w:tc>
          <w:tcPr>
            <w:tcW w:w="6762" w:type="dxa"/>
            <w:gridSpan w:val="3"/>
          </w:tcPr>
          <w:p w14:paraId="6DD006C8" w14:textId="1720A137" w:rsidR="00F60771" w:rsidRPr="009E4B05" w:rsidRDefault="00187AFF" w:rsidP="00147A4D">
            <w:r>
              <w:t>Anzeige einer Warnung bei abweichender Version</w:t>
            </w:r>
          </w:p>
        </w:tc>
      </w:tr>
      <w:tr w:rsidR="00F60771" w:rsidRPr="00ED37CB" w14:paraId="4DE94FC9" w14:textId="77777777" w:rsidTr="00147A4D">
        <w:trPr>
          <w:trHeight w:val="747"/>
        </w:trPr>
        <w:tc>
          <w:tcPr>
            <w:tcW w:w="2254" w:type="dxa"/>
          </w:tcPr>
          <w:p w14:paraId="1C7D0FCC" w14:textId="77777777" w:rsidR="00F60771" w:rsidRDefault="00F60771" w:rsidP="00147A4D">
            <w:r>
              <w:t>Voraussetzungen</w:t>
            </w:r>
          </w:p>
        </w:tc>
        <w:tc>
          <w:tcPr>
            <w:tcW w:w="6762" w:type="dxa"/>
            <w:gridSpan w:val="3"/>
          </w:tcPr>
          <w:p w14:paraId="04D3D6EF" w14:textId="253E798B" w:rsidR="00F60771" w:rsidRPr="00ED37CB" w:rsidRDefault="00F60771" w:rsidP="00147A4D">
            <w:r>
              <w:t xml:space="preserve">Skript ist gestartet, </w:t>
            </w:r>
            <w:r>
              <w:t>die Bibliothek HPEiLOCmdlets ist in einer anderen Version als 4.4.0.0 installiert</w:t>
            </w:r>
          </w:p>
        </w:tc>
      </w:tr>
      <w:tr w:rsidR="00F60771" w:rsidRPr="00C9104B" w14:paraId="2AA7139B" w14:textId="77777777" w:rsidTr="00147A4D">
        <w:tc>
          <w:tcPr>
            <w:tcW w:w="2254" w:type="dxa"/>
          </w:tcPr>
          <w:p w14:paraId="0AA6BE5F" w14:textId="77777777" w:rsidR="00F60771" w:rsidRDefault="00F60771" w:rsidP="00147A4D">
            <w:r>
              <w:t>Testschritte</w:t>
            </w:r>
          </w:p>
        </w:tc>
        <w:tc>
          <w:tcPr>
            <w:tcW w:w="6762" w:type="dxa"/>
            <w:gridSpan w:val="3"/>
          </w:tcPr>
          <w:p w14:paraId="39E1E8A7" w14:textId="77777777" w:rsidR="00F60771" w:rsidRPr="00C9104B" w:rsidRDefault="00F60771" w:rsidP="00F60771">
            <w:pPr>
              <w:pStyle w:val="Listenabsatz"/>
              <w:numPr>
                <w:ilvl w:val="0"/>
                <w:numId w:val="36"/>
              </w:numPr>
              <w:rPr>
                <w:lang w:val="en-US"/>
              </w:rPr>
            </w:pPr>
            <w:r w:rsidRPr="00C9104B">
              <w:rPr>
                <w:lang w:val="en-US"/>
              </w:rPr>
              <w:t>Get-DataFromILO -</w:t>
            </w:r>
            <w:r w:rsidRPr="005E771C">
              <w:rPr>
                <w:lang w:val="en-US"/>
              </w:rPr>
              <w:t xml:space="preserve">SearchStringInventory </w:t>
            </w:r>
            <w:r>
              <w:rPr>
                <w:lang w:val="en-US"/>
              </w:rPr>
              <w:t>“rmgfa-sioc-cs-de”</w:t>
            </w:r>
          </w:p>
        </w:tc>
      </w:tr>
      <w:tr w:rsidR="00F60771" w14:paraId="26112D92" w14:textId="77777777" w:rsidTr="00147A4D">
        <w:tc>
          <w:tcPr>
            <w:tcW w:w="2254" w:type="dxa"/>
          </w:tcPr>
          <w:p w14:paraId="66A7D8FA" w14:textId="77777777" w:rsidR="00F60771" w:rsidRDefault="00F60771" w:rsidP="00147A4D">
            <w:r>
              <w:t>Erwartetes Ergebnis</w:t>
            </w:r>
          </w:p>
        </w:tc>
        <w:tc>
          <w:tcPr>
            <w:tcW w:w="6762" w:type="dxa"/>
            <w:gridSpan w:val="3"/>
          </w:tcPr>
          <w:p w14:paraId="503BED73" w14:textId="6302D9F9" w:rsidR="00F60771" w:rsidRDefault="00F60771" w:rsidP="00147A4D">
            <w:r>
              <w:t>Warnung: Die Verwendete Bibliotheksversion ist nicht die empfohlene Version</w:t>
            </w:r>
          </w:p>
        </w:tc>
      </w:tr>
    </w:tbl>
    <w:p w14:paraId="02474AC2" w14:textId="77777777" w:rsidR="00F60771" w:rsidRDefault="00F60771" w:rsidP="009F0D84"/>
    <w:tbl>
      <w:tblPr>
        <w:tblStyle w:val="PSITabelle1"/>
        <w:tblW w:w="0" w:type="auto"/>
        <w:tblLook w:val="04A0" w:firstRow="1" w:lastRow="0" w:firstColumn="1" w:lastColumn="0" w:noHBand="0" w:noVBand="1"/>
      </w:tblPr>
      <w:tblGrid>
        <w:gridCol w:w="2254"/>
        <w:gridCol w:w="2254"/>
        <w:gridCol w:w="2254"/>
        <w:gridCol w:w="2254"/>
      </w:tblGrid>
      <w:tr w:rsidR="00F97CA3" w14:paraId="03C0E77E"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686EF396" w14:textId="77777777" w:rsidR="00F97CA3" w:rsidRDefault="00F97CA3" w:rsidP="00147A4D">
            <w:r>
              <w:t>Testfall:</w:t>
            </w:r>
          </w:p>
        </w:tc>
        <w:tc>
          <w:tcPr>
            <w:tcW w:w="2254" w:type="dxa"/>
          </w:tcPr>
          <w:p w14:paraId="0383B722" w14:textId="2DB650EC" w:rsidR="00F97CA3" w:rsidRDefault="00F97CA3" w:rsidP="00147A4D">
            <w:r>
              <w:t>TF-1</w:t>
            </w:r>
            <w:r w:rsidR="00550DBC">
              <w:t>6</w:t>
            </w:r>
          </w:p>
        </w:tc>
        <w:tc>
          <w:tcPr>
            <w:tcW w:w="2254" w:type="dxa"/>
          </w:tcPr>
          <w:p w14:paraId="6F154D91" w14:textId="77777777" w:rsidR="00F97CA3" w:rsidRDefault="00F97CA3" w:rsidP="00147A4D">
            <w:r>
              <w:t>Anforderung:</w:t>
            </w:r>
          </w:p>
        </w:tc>
        <w:tc>
          <w:tcPr>
            <w:tcW w:w="2254" w:type="dxa"/>
          </w:tcPr>
          <w:p w14:paraId="1F4DB90D" w14:textId="552A60E5" w:rsidR="00F97CA3" w:rsidRDefault="00F97CA3" w:rsidP="00147A4D">
            <w:r>
              <w:t>ANF-0</w:t>
            </w:r>
            <w:r>
              <w:t>9</w:t>
            </w:r>
          </w:p>
        </w:tc>
      </w:tr>
      <w:tr w:rsidR="00F97CA3" w14:paraId="401DBCDA" w14:textId="77777777" w:rsidTr="00147A4D">
        <w:tc>
          <w:tcPr>
            <w:tcW w:w="2254" w:type="dxa"/>
          </w:tcPr>
          <w:p w14:paraId="1A7D6FFE" w14:textId="77777777" w:rsidR="00F97CA3" w:rsidRDefault="00F97CA3" w:rsidP="00147A4D">
            <w:r>
              <w:t>Testart</w:t>
            </w:r>
          </w:p>
        </w:tc>
        <w:tc>
          <w:tcPr>
            <w:tcW w:w="6762" w:type="dxa"/>
            <w:gridSpan w:val="3"/>
          </w:tcPr>
          <w:p w14:paraId="593E24FC" w14:textId="77777777" w:rsidR="00F97CA3" w:rsidRDefault="00F97CA3" w:rsidP="00147A4D">
            <w:r>
              <w:t>Funktionaler Test</w:t>
            </w:r>
          </w:p>
        </w:tc>
      </w:tr>
      <w:tr w:rsidR="00F97CA3" w:rsidRPr="009E4B05" w14:paraId="1A8BF98F" w14:textId="77777777" w:rsidTr="00147A4D">
        <w:tc>
          <w:tcPr>
            <w:tcW w:w="2254" w:type="dxa"/>
          </w:tcPr>
          <w:p w14:paraId="4FE2C0D9" w14:textId="77777777" w:rsidR="00F97CA3" w:rsidRDefault="00F97CA3" w:rsidP="00147A4D">
            <w:r>
              <w:t>Beschrieb</w:t>
            </w:r>
          </w:p>
        </w:tc>
        <w:tc>
          <w:tcPr>
            <w:tcW w:w="6762" w:type="dxa"/>
            <w:gridSpan w:val="3"/>
          </w:tcPr>
          <w:p w14:paraId="490D33E0" w14:textId="47A3EBF0" w:rsidR="00F97CA3" w:rsidRPr="009E4B05" w:rsidRDefault="00F97CA3" w:rsidP="00147A4D">
            <w:r>
              <w:t xml:space="preserve">Logfunktion </w:t>
            </w:r>
          </w:p>
        </w:tc>
      </w:tr>
      <w:tr w:rsidR="00F97CA3" w:rsidRPr="00ED37CB" w14:paraId="2AAFA28C" w14:textId="77777777" w:rsidTr="00147A4D">
        <w:trPr>
          <w:trHeight w:val="747"/>
        </w:trPr>
        <w:tc>
          <w:tcPr>
            <w:tcW w:w="2254" w:type="dxa"/>
          </w:tcPr>
          <w:p w14:paraId="06F1ACFB" w14:textId="77777777" w:rsidR="00F97CA3" w:rsidRDefault="00F97CA3" w:rsidP="00147A4D">
            <w:r>
              <w:t>Voraussetzungen</w:t>
            </w:r>
          </w:p>
        </w:tc>
        <w:tc>
          <w:tcPr>
            <w:tcW w:w="6762" w:type="dxa"/>
            <w:gridSpan w:val="3"/>
          </w:tcPr>
          <w:p w14:paraId="0085DE59" w14:textId="19A9BF24" w:rsidR="00F97CA3" w:rsidRPr="00ED37CB" w:rsidRDefault="00F97CA3" w:rsidP="00147A4D">
            <w:r>
              <w:t xml:space="preserve">Skript ist gestartet, </w:t>
            </w:r>
            <w:r>
              <w:t>eine Konfigurationsdatei ist konfiguriert mit Loglevel 1, ein LogPfad ist gesetzt &amp; die Aktivierung ist auf true gesetzt</w:t>
            </w:r>
          </w:p>
        </w:tc>
      </w:tr>
      <w:tr w:rsidR="00F97CA3" w:rsidRPr="00C9104B" w14:paraId="42882AE7" w14:textId="77777777" w:rsidTr="00147A4D">
        <w:tc>
          <w:tcPr>
            <w:tcW w:w="2254" w:type="dxa"/>
          </w:tcPr>
          <w:p w14:paraId="2EFBA0C4" w14:textId="77777777" w:rsidR="00F97CA3" w:rsidRDefault="00F97CA3" w:rsidP="00147A4D">
            <w:r>
              <w:t>Testschritte</w:t>
            </w:r>
          </w:p>
        </w:tc>
        <w:tc>
          <w:tcPr>
            <w:tcW w:w="6762" w:type="dxa"/>
            <w:gridSpan w:val="3"/>
          </w:tcPr>
          <w:p w14:paraId="06533E42" w14:textId="20168812" w:rsidR="00F97CA3" w:rsidRPr="00C9104B" w:rsidRDefault="00F97CA3" w:rsidP="00F97CA3">
            <w:pPr>
              <w:pStyle w:val="Listenabsatz"/>
              <w:numPr>
                <w:ilvl w:val="0"/>
                <w:numId w:val="37"/>
              </w:numPr>
              <w:rPr>
                <w:lang w:val="en-US"/>
              </w:rPr>
            </w:pPr>
            <w:r w:rsidRPr="00C9104B">
              <w:rPr>
                <w:lang w:val="en-US"/>
              </w:rPr>
              <w:t xml:space="preserve">Get-DataFromILO </w:t>
            </w:r>
          </w:p>
        </w:tc>
      </w:tr>
      <w:tr w:rsidR="00F97CA3" w14:paraId="40753B54" w14:textId="77777777" w:rsidTr="00147A4D">
        <w:tc>
          <w:tcPr>
            <w:tcW w:w="2254" w:type="dxa"/>
          </w:tcPr>
          <w:p w14:paraId="7CE2B598" w14:textId="77777777" w:rsidR="00F97CA3" w:rsidRDefault="00F97CA3" w:rsidP="00147A4D">
            <w:r>
              <w:t>Erwartetes Ergebnis</w:t>
            </w:r>
          </w:p>
        </w:tc>
        <w:tc>
          <w:tcPr>
            <w:tcW w:w="6762" w:type="dxa"/>
            <w:gridSpan w:val="3"/>
          </w:tcPr>
          <w:p w14:paraId="205D904A" w14:textId="3D94527F" w:rsidR="00F97CA3" w:rsidRDefault="00F97CA3" w:rsidP="00147A4D">
            <w:r>
              <w:t>Es werden die gröberen Schritte des Programms am spezifizierten Ort hingespeichert.</w:t>
            </w:r>
          </w:p>
        </w:tc>
      </w:tr>
    </w:tbl>
    <w:p w14:paraId="2E3B57C8" w14:textId="77777777" w:rsidR="006E2C71" w:rsidRDefault="006E2C71" w:rsidP="009F0D84"/>
    <w:tbl>
      <w:tblPr>
        <w:tblStyle w:val="PSITabelle1"/>
        <w:tblW w:w="0" w:type="auto"/>
        <w:tblLook w:val="04A0" w:firstRow="1" w:lastRow="0" w:firstColumn="1" w:lastColumn="0" w:noHBand="0" w:noVBand="1"/>
      </w:tblPr>
      <w:tblGrid>
        <w:gridCol w:w="2254"/>
        <w:gridCol w:w="2254"/>
        <w:gridCol w:w="2254"/>
        <w:gridCol w:w="2254"/>
      </w:tblGrid>
      <w:tr w:rsidR="00014D0C" w14:paraId="02DF2EDA"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50C4784E" w14:textId="77777777" w:rsidR="00014D0C" w:rsidRDefault="00014D0C" w:rsidP="00147A4D">
            <w:r>
              <w:t>Testfall:</w:t>
            </w:r>
          </w:p>
        </w:tc>
        <w:tc>
          <w:tcPr>
            <w:tcW w:w="2254" w:type="dxa"/>
          </w:tcPr>
          <w:p w14:paraId="1C48167D" w14:textId="4CB2F5DD" w:rsidR="00014D0C" w:rsidRDefault="00014D0C" w:rsidP="00147A4D">
            <w:r>
              <w:t>TF-1</w:t>
            </w:r>
            <w:r w:rsidR="00550DBC">
              <w:t>7</w:t>
            </w:r>
          </w:p>
        </w:tc>
        <w:tc>
          <w:tcPr>
            <w:tcW w:w="2254" w:type="dxa"/>
          </w:tcPr>
          <w:p w14:paraId="14937E33" w14:textId="77777777" w:rsidR="00014D0C" w:rsidRDefault="00014D0C" w:rsidP="00147A4D">
            <w:r>
              <w:t>Anforderung:</w:t>
            </w:r>
          </w:p>
        </w:tc>
        <w:tc>
          <w:tcPr>
            <w:tcW w:w="2254" w:type="dxa"/>
          </w:tcPr>
          <w:p w14:paraId="795D1442" w14:textId="02A62471" w:rsidR="00014D0C" w:rsidRDefault="00014D0C" w:rsidP="00147A4D">
            <w:r>
              <w:t>ANF-</w:t>
            </w:r>
            <w:r w:rsidR="00550DBC">
              <w:t>18, ANF-19, ANF-20, ANF-21, ANF-22, ANF-23</w:t>
            </w:r>
          </w:p>
        </w:tc>
      </w:tr>
      <w:tr w:rsidR="00014D0C" w14:paraId="275EED8D" w14:textId="77777777" w:rsidTr="00147A4D">
        <w:tc>
          <w:tcPr>
            <w:tcW w:w="2254" w:type="dxa"/>
          </w:tcPr>
          <w:p w14:paraId="471512DF" w14:textId="77777777" w:rsidR="00014D0C" w:rsidRDefault="00014D0C" w:rsidP="00147A4D">
            <w:r>
              <w:t>Testart</w:t>
            </w:r>
          </w:p>
        </w:tc>
        <w:tc>
          <w:tcPr>
            <w:tcW w:w="6762" w:type="dxa"/>
            <w:gridSpan w:val="3"/>
          </w:tcPr>
          <w:p w14:paraId="0E81DF44" w14:textId="77777777" w:rsidR="00014D0C" w:rsidRDefault="00014D0C" w:rsidP="00147A4D">
            <w:r>
              <w:t>Funktionaler Test</w:t>
            </w:r>
          </w:p>
        </w:tc>
      </w:tr>
      <w:tr w:rsidR="00014D0C" w:rsidRPr="009E4B05" w14:paraId="0AE450E3" w14:textId="77777777" w:rsidTr="00147A4D">
        <w:tc>
          <w:tcPr>
            <w:tcW w:w="2254" w:type="dxa"/>
          </w:tcPr>
          <w:p w14:paraId="7FCBF663" w14:textId="77777777" w:rsidR="00014D0C" w:rsidRDefault="00014D0C" w:rsidP="00147A4D">
            <w:r>
              <w:t>Beschrieb</w:t>
            </w:r>
          </w:p>
        </w:tc>
        <w:tc>
          <w:tcPr>
            <w:tcW w:w="6762" w:type="dxa"/>
            <w:gridSpan w:val="3"/>
          </w:tcPr>
          <w:p w14:paraId="4EB82EB2" w14:textId="59982A7C" w:rsidR="00014D0C" w:rsidRPr="009E4B05" w:rsidRDefault="00550DBC" w:rsidP="00147A4D">
            <w:r>
              <w:t>Überprüfung der Speicherung in CSV</w:t>
            </w:r>
          </w:p>
        </w:tc>
      </w:tr>
      <w:tr w:rsidR="00014D0C" w:rsidRPr="00ED37CB" w14:paraId="474F6959" w14:textId="77777777" w:rsidTr="00147A4D">
        <w:trPr>
          <w:trHeight w:val="747"/>
        </w:trPr>
        <w:tc>
          <w:tcPr>
            <w:tcW w:w="2254" w:type="dxa"/>
          </w:tcPr>
          <w:p w14:paraId="73FFCF5B" w14:textId="77777777" w:rsidR="00014D0C" w:rsidRDefault="00014D0C" w:rsidP="00147A4D">
            <w:r>
              <w:t>Voraussetzungen</w:t>
            </w:r>
          </w:p>
        </w:tc>
        <w:tc>
          <w:tcPr>
            <w:tcW w:w="6762" w:type="dxa"/>
            <w:gridSpan w:val="3"/>
          </w:tcPr>
          <w:p w14:paraId="37C2CD6C" w14:textId="1C10FC8E" w:rsidR="00014D0C" w:rsidRPr="00ED37CB" w:rsidRDefault="00014D0C" w:rsidP="00147A4D">
            <w:r>
              <w:t xml:space="preserve">Skript ist gestartet, die </w:t>
            </w:r>
            <w:r w:rsidR="00550DBC">
              <w:t>Konfigurationsdatei enthält ignoreMACAddresses = true und einen ReportPath</w:t>
            </w:r>
          </w:p>
        </w:tc>
      </w:tr>
      <w:tr w:rsidR="00014D0C" w:rsidRPr="00C9104B" w14:paraId="31A33B0F" w14:textId="77777777" w:rsidTr="00147A4D">
        <w:tc>
          <w:tcPr>
            <w:tcW w:w="2254" w:type="dxa"/>
          </w:tcPr>
          <w:p w14:paraId="4C894F40" w14:textId="77777777" w:rsidR="00014D0C" w:rsidRDefault="00014D0C" w:rsidP="00147A4D">
            <w:r>
              <w:t>Testschritte</w:t>
            </w:r>
          </w:p>
        </w:tc>
        <w:tc>
          <w:tcPr>
            <w:tcW w:w="6762" w:type="dxa"/>
            <w:gridSpan w:val="3"/>
          </w:tcPr>
          <w:p w14:paraId="4AB234DF" w14:textId="1BB763B5" w:rsidR="00014D0C" w:rsidRPr="00C9104B" w:rsidRDefault="00014D0C" w:rsidP="00014D0C">
            <w:pPr>
              <w:pStyle w:val="Listenabsatz"/>
              <w:numPr>
                <w:ilvl w:val="0"/>
                <w:numId w:val="38"/>
              </w:numPr>
              <w:rPr>
                <w:lang w:val="en-US"/>
              </w:rPr>
            </w:pPr>
            <w:r w:rsidRPr="00C9104B">
              <w:rPr>
                <w:lang w:val="en-US"/>
              </w:rPr>
              <w:t xml:space="preserve">Get-DataFromILO </w:t>
            </w:r>
          </w:p>
        </w:tc>
      </w:tr>
      <w:tr w:rsidR="00014D0C" w14:paraId="4B657921" w14:textId="77777777" w:rsidTr="00147A4D">
        <w:tc>
          <w:tcPr>
            <w:tcW w:w="2254" w:type="dxa"/>
          </w:tcPr>
          <w:p w14:paraId="5E1D8571" w14:textId="77777777" w:rsidR="00014D0C" w:rsidRDefault="00014D0C" w:rsidP="00147A4D">
            <w:r>
              <w:t>Erwartetes Ergebnis</w:t>
            </w:r>
          </w:p>
        </w:tc>
        <w:tc>
          <w:tcPr>
            <w:tcW w:w="6762" w:type="dxa"/>
            <w:gridSpan w:val="3"/>
          </w:tcPr>
          <w:p w14:paraId="2FADAC19" w14:textId="77777777" w:rsidR="00014D0C" w:rsidRDefault="00550DBC" w:rsidP="00147A4D">
            <w:r>
              <w:t>Es werden 2 CSV-Dateien generiert (generell.csv &amp; SerialNumber.csv).</w:t>
            </w:r>
          </w:p>
          <w:p w14:paraId="60E341A1" w14:textId="77777777" w:rsidR="00550DBC" w:rsidRDefault="00550DBC" w:rsidP="00147A4D"/>
          <w:p w14:paraId="2D951578" w14:textId="59233310" w:rsidR="00550DBC" w:rsidRDefault="00550DBC" w:rsidP="00147A4D">
            <w:r>
              <w:t>Beim Verbindungsaufbau per ILO wird der Stand angezeigt und haben einen Zeitstempel</w:t>
            </w:r>
          </w:p>
        </w:tc>
      </w:tr>
    </w:tbl>
    <w:p w14:paraId="536B2703" w14:textId="77777777" w:rsidR="00014D0C" w:rsidRDefault="00014D0C" w:rsidP="009F0D84"/>
    <w:p w14:paraId="39C4D831" w14:textId="77777777" w:rsidR="00550DBC" w:rsidRDefault="00550DB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15352BE"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EC4CC0">
        <w:rPr>
          <w:rFonts w:ascii="Consolas" w:hAnsi="Consolas"/>
          <w:color w:val="FFFFFF" w:themeColor="background1"/>
          <w:sz w:val="14"/>
          <w:szCs w:val="14"/>
          <w:lang w:val="en-US" w:eastAsia="de-CH"/>
        </w:rPr>
        <w:t xml:space="preserve">    </w:t>
      </w:r>
      <w:r w:rsidRPr="004A2406">
        <w:rPr>
          <w:rFonts w:ascii="Consolas" w:hAnsi="Consolas"/>
          <w:color w:val="FFFFFF" w:themeColor="background1"/>
          <w:sz w:val="14"/>
          <w:szCs w:val="14"/>
          <w:lang w:eastAsia="de-CH"/>
        </w:rPr>
        <w:t>[string]</w:t>
      </w:r>
    </w:p>
    <w:p w14:paraId="1A5114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    $Password</w:t>
      </w:r>
    </w:p>
    <w:p w14:paraId="33967DF1" w14:textId="77777777" w:rsidR="000E59F8" w:rsidRPr="004A2406" w:rsidRDefault="000E59F8" w:rsidP="0055727B">
      <w:pPr>
        <w:keepNext/>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w:t>
      </w:r>
    </w:p>
    <w:p w14:paraId="2F6A5F1E" w14:textId="423E8DF2" w:rsidR="000E59F8" w:rsidRPr="004A2406" w:rsidRDefault="0055727B" w:rsidP="0055727B">
      <w:pPr>
        <w:pStyle w:val="Beschriftung"/>
        <w:rPr>
          <w:rFonts w:ascii="Consolas" w:hAnsi="Consolas"/>
          <w:color w:val="CCCCCC"/>
          <w:sz w:val="21"/>
          <w:szCs w:val="21"/>
          <w:lang w:eastAsia="de-CH"/>
        </w:rPr>
      </w:pPr>
      <w:r w:rsidRPr="004A2406">
        <w:t xml:space="preserve">Codesnippet </w:t>
      </w:r>
      <w:r>
        <w:fldChar w:fldCharType="begin"/>
      </w:r>
      <w:r w:rsidRPr="004A2406">
        <w:instrText xml:space="preserve"> SEQ Codesnippet \* ARABIC </w:instrText>
      </w:r>
      <w:r>
        <w:fldChar w:fldCharType="separate"/>
      </w:r>
      <w:r w:rsidR="006E1B2A">
        <w:rPr>
          <w:noProof/>
        </w:rPr>
        <w:t>2</w:t>
      </w:r>
      <w:r>
        <w:fldChar w:fldCharType="end"/>
      </w:r>
      <w:r w:rsidRPr="004A2406">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C326822"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48D624F9" w:rsidR="006E1B2A" w:rsidRDefault="006E1B2A" w:rsidP="006E1B2A">
      <w:pPr>
        <w:pStyle w:val="Beschriftung"/>
      </w:pPr>
      <w:r>
        <w:t xml:space="preserve">Codesnippet </w:t>
      </w:r>
      <w:r>
        <w:fldChar w:fldCharType="begin"/>
      </w:r>
      <w:r>
        <w:instrText xml:space="preserve"> SEQ Codesnippet \* ARABIC </w:instrText>
      </w:r>
      <w:r>
        <w:fldChar w:fldCharType="separate"/>
      </w:r>
      <w:r>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2B9E152"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76C0E470"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445DB903"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0B709678"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82C5577"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Start Updating Configuraton File</w:t>
      </w:r>
    </w:p>
    <w:p w14:paraId="7858E681" w14:textId="1D6BCCBB"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B608B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44BB5AF2"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4A2406">
        <w:rPr>
          <w:rFonts w:ascii="Consolas" w:hAnsi="Consolas"/>
          <w:color w:val="C586C0"/>
          <w:sz w:val="21"/>
          <w:szCs w:val="21"/>
          <w:lang w:eastAsia="de-CH"/>
        </w:rPr>
        <w:t>foreach</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$srv</w:t>
      </w:r>
      <w:r w:rsidRPr="004A2406">
        <w:rPr>
          <w:rFonts w:ascii="Consolas" w:hAnsi="Consolas"/>
          <w:color w:val="CCCCCC"/>
          <w:sz w:val="21"/>
          <w:szCs w:val="21"/>
          <w:lang w:eastAsia="de-CH"/>
        </w:rPr>
        <w:t xml:space="preserve"> </w:t>
      </w:r>
      <w:r w:rsidRPr="004A2406">
        <w:rPr>
          <w:rFonts w:ascii="Consolas" w:hAnsi="Consolas"/>
          <w:color w:val="C586C0"/>
          <w:sz w:val="21"/>
          <w:szCs w:val="21"/>
          <w:lang w:eastAsia="de-CH"/>
        </w:rPr>
        <w:t>in</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w:t>
      </w:r>
      <w:r w:rsidRPr="004A2406">
        <w:rPr>
          <w:rFonts w:ascii="Consolas" w:hAnsi="Consolas"/>
          <w:color w:val="CCCCCC"/>
          <w:sz w:val="21"/>
          <w:szCs w:val="21"/>
          <w:lang w:eastAsia="de-CH"/>
        </w:rPr>
        <w:t>) {</w:t>
      </w:r>
    </w:p>
    <w:p w14:paraId="3BBE5A87"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$serversClean</w:t>
      </w:r>
      <w:r w:rsidRPr="004A2406">
        <w:rPr>
          <w:rFonts w:ascii="Consolas" w:hAnsi="Consolas"/>
          <w:color w:val="CCCCCC"/>
          <w:sz w:val="21"/>
          <w:szCs w:val="21"/>
          <w:lang w:eastAsia="de-CH"/>
        </w:rPr>
        <w:t xml:space="preserve"> </w:t>
      </w:r>
      <w:r w:rsidRPr="004A2406">
        <w:rPr>
          <w:rFonts w:ascii="Consolas" w:hAnsi="Consolas"/>
          <w:color w:val="D4D4D4"/>
          <w:sz w:val="21"/>
          <w:szCs w:val="21"/>
          <w:lang w:eastAsia="de-CH"/>
        </w:rPr>
        <w:t>+=</w:t>
      </w:r>
      <w:r w:rsidRPr="004A2406">
        <w:rPr>
          <w:rFonts w:ascii="Consolas" w:hAnsi="Consolas"/>
          <w:color w:val="CCCCCC"/>
          <w:sz w:val="21"/>
          <w:szCs w:val="21"/>
          <w:lang w:eastAsia="de-CH"/>
        </w:rPr>
        <w:t xml:space="preserve"> [</w:t>
      </w:r>
      <w:r w:rsidRPr="004A2406">
        <w:rPr>
          <w:rFonts w:ascii="Consolas" w:hAnsi="Consolas"/>
          <w:color w:val="569CD6"/>
          <w:sz w:val="21"/>
          <w:szCs w:val="21"/>
          <w:lang w:eastAsia="de-CH"/>
        </w:rPr>
        <w:t>ordered</w:t>
      </w:r>
      <w:r w:rsidRPr="004A2406">
        <w:rPr>
          <w:rFonts w:ascii="Consolas" w:hAnsi="Consolas"/>
          <w:color w:val="CCCCCC"/>
          <w:sz w:val="21"/>
          <w:szCs w:val="21"/>
          <w:lang w:eastAsia="de-CH"/>
        </w:rPr>
        <w:t>]</w:t>
      </w:r>
      <w:r w:rsidRPr="004A2406">
        <w:rPr>
          <w:rFonts w:ascii="Consolas" w:hAnsi="Consolas"/>
          <w:color w:val="569CD6"/>
          <w:sz w:val="21"/>
          <w:szCs w:val="21"/>
          <w:lang w:eastAsia="de-CH"/>
        </w:rPr>
        <w:t>@</w:t>
      </w:r>
      <w:r w:rsidRPr="004A2406">
        <w:rPr>
          <w:rFonts w:ascii="Consolas" w:hAnsi="Consolas"/>
          <w:color w:val="CCCCCC"/>
          <w:sz w:val="21"/>
          <w:szCs w:val="21"/>
          <w:lang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FDAA437" w:rsidR="00D25280" w:rsidRDefault="000E4ADD" w:rsidP="000E4ADD">
      <w:pPr>
        <w:pStyle w:val="Beschriftung"/>
      </w:pPr>
      <w:r>
        <w:t xml:space="preserve">Codesnippet </w:t>
      </w:r>
      <w:r>
        <w:fldChar w:fldCharType="begin"/>
      </w:r>
      <w:r>
        <w:instrText xml:space="preserve"> SEQ Codesnippet \* ARABIC </w:instrText>
      </w:r>
      <w:r>
        <w:fldChar w:fldCharType="separate"/>
      </w:r>
      <w:r w:rsidR="006E1B2A">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6BD2F836"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C0300DE"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688E1AD9"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6E1B2A">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8F53A50"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6E1B2A">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39C3336"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6E1B2A">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2862C9FB" w:rsidR="00592A1D" w:rsidRDefault="00CB7BE1" w:rsidP="00CB7BE1">
      <w:pPr>
        <w:pStyle w:val="Beschriftung"/>
      </w:pPr>
      <w:r>
        <w:t xml:space="preserve">Codesnippet </w:t>
      </w:r>
      <w:r>
        <w:fldChar w:fldCharType="begin"/>
      </w:r>
      <w:r>
        <w:instrText xml:space="preserve"> SEQ Codesnippet \* ARABIC </w:instrText>
      </w:r>
      <w:r>
        <w:fldChar w:fldCharType="separate"/>
      </w:r>
      <w:r w:rsidR="006E1B2A">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4C47FD6E" w:rsidR="00A8362D" w:rsidRDefault="00A8362D" w:rsidP="00A8362D">
      <w:pPr>
        <w:pStyle w:val="Beschriftung"/>
      </w:pPr>
      <w:r>
        <w:t xml:space="preserve">Codesnippet </w:t>
      </w:r>
      <w:r>
        <w:fldChar w:fldCharType="begin"/>
      </w:r>
      <w:r>
        <w:instrText xml:space="preserve"> SEQ Codesnippet \* ARABIC </w:instrText>
      </w:r>
      <w:r>
        <w:fldChar w:fldCharType="separate"/>
      </w:r>
      <w:r w:rsidR="006E1B2A">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Default="007A7076" w:rsidP="002B17BA"/>
    <w:p w14:paraId="0E6EFA6F" w14:textId="17F76AE8" w:rsidR="002E1FA3" w:rsidRDefault="002E1FA3" w:rsidP="002E1FA3">
      <w:pPr>
        <w:pStyle w:val="berschrift3nummeriert"/>
      </w:pPr>
      <w:r>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2701845E" w:rsidR="00AA2603" w:rsidRPr="002E1FA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p>
    <w:p w14:paraId="5C295C47" w14:textId="3A8AD9F3" w:rsidR="002B17BA" w:rsidRPr="00AB6237" w:rsidRDefault="002B17BA" w:rsidP="002B17BA"/>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Um die Sicherheit zu gewährleisten wird deswegen intern das Passwort immer als Secure-String gehandelt; Bei dem Start per Parameter ist die Eingabe in Form eines Secure-Strings, beim 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$srv</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r w:rsidRPr="0039130B">
        <w:rPr>
          <w:rFonts w:ascii="Consolas" w:hAnsi="Consolas"/>
          <w:color w:val="DCDCAA"/>
          <w:sz w:val="18"/>
          <w:szCs w:val="18"/>
          <w:lang w:val="en-US" w:eastAsia="de-CH"/>
        </w:rPr>
        <w:t>ConvertFrom-SecureString</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SecureString (</w:t>
      </w:r>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AsPlainText)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Pr="00AB6237"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550DBC">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49FAE2FA"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14833">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E9056B5"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114833">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D82CD1F"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114833">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7860DE"/>
    <w:multiLevelType w:val="multilevel"/>
    <w:tmpl w:val="8CEE2828"/>
    <w:numStyleLink w:val="BulletsList"/>
  </w:abstractNum>
  <w:abstractNum w:abstractNumId="19"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3"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7"/>
  </w:num>
  <w:num w:numId="2" w16cid:durableId="1254821494">
    <w:abstractNumId w:val="13"/>
  </w:num>
  <w:num w:numId="3" w16cid:durableId="171723735">
    <w:abstractNumId w:val="8"/>
  </w:num>
  <w:num w:numId="4" w16cid:durableId="1073507391">
    <w:abstractNumId w:val="12"/>
  </w:num>
  <w:num w:numId="5" w16cid:durableId="1074162686">
    <w:abstractNumId w:val="32"/>
  </w:num>
  <w:num w:numId="6" w16cid:durableId="1038356840">
    <w:abstractNumId w:val="1"/>
  </w:num>
  <w:num w:numId="7" w16cid:durableId="1447237123">
    <w:abstractNumId w:val="18"/>
  </w:num>
  <w:num w:numId="8" w16cid:durableId="184052842">
    <w:abstractNumId w:val="37"/>
  </w:num>
  <w:num w:numId="9" w16cid:durableId="827865991">
    <w:abstractNumId w:val="33"/>
  </w:num>
  <w:num w:numId="10" w16cid:durableId="594362341">
    <w:abstractNumId w:val="11"/>
  </w:num>
  <w:num w:numId="11" w16cid:durableId="26563742">
    <w:abstractNumId w:val="29"/>
  </w:num>
  <w:num w:numId="12" w16cid:durableId="152915950">
    <w:abstractNumId w:val="10"/>
  </w:num>
  <w:num w:numId="13" w16cid:durableId="138034913">
    <w:abstractNumId w:val="4"/>
  </w:num>
  <w:num w:numId="14" w16cid:durableId="1073816086">
    <w:abstractNumId w:val="31"/>
  </w:num>
  <w:num w:numId="15" w16cid:durableId="376902603">
    <w:abstractNumId w:val="22"/>
  </w:num>
  <w:num w:numId="16" w16cid:durableId="182015386">
    <w:abstractNumId w:val="15"/>
  </w:num>
  <w:num w:numId="17" w16cid:durableId="940793724">
    <w:abstractNumId w:val="0"/>
  </w:num>
  <w:num w:numId="18" w16cid:durableId="1410351905">
    <w:abstractNumId w:val="21"/>
  </w:num>
  <w:num w:numId="19" w16cid:durableId="1811821112">
    <w:abstractNumId w:val="26"/>
  </w:num>
  <w:num w:numId="20" w16cid:durableId="1168640662">
    <w:abstractNumId w:val="5"/>
  </w:num>
  <w:num w:numId="21" w16cid:durableId="400829719">
    <w:abstractNumId w:val="9"/>
  </w:num>
  <w:num w:numId="22" w16cid:durableId="789397621">
    <w:abstractNumId w:val="20"/>
  </w:num>
  <w:num w:numId="23" w16cid:durableId="1104612128">
    <w:abstractNumId w:val="17"/>
  </w:num>
  <w:num w:numId="24" w16cid:durableId="113838461">
    <w:abstractNumId w:val="24"/>
  </w:num>
  <w:num w:numId="25" w16cid:durableId="1695810971">
    <w:abstractNumId w:val="23"/>
  </w:num>
  <w:num w:numId="26" w16cid:durableId="1493259483">
    <w:abstractNumId w:val="3"/>
  </w:num>
  <w:num w:numId="27" w16cid:durableId="1899894567">
    <w:abstractNumId w:val="7"/>
  </w:num>
  <w:num w:numId="28" w16cid:durableId="881939344">
    <w:abstractNumId w:val="36"/>
  </w:num>
  <w:num w:numId="29" w16cid:durableId="1744327840">
    <w:abstractNumId w:val="25"/>
  </w:num>
  <w:num w:numId="30" w16cid:durableId="400913418">
    <w:abstractNumId w:val="2"/>
  </w:num>
  <w:num w:numId="31" w16cid:durableId="1818690182">
    <w:abstractNumId w:val="34"/>
  </w:num>
  <w:num w:numId="32" w16cid:durableId="442454508">
    <w:abstractNumId w:val="6"/>
  </w:num>
  <w:num w:numId="33" w16cid:durableId="695153604">
    <w:abstractNumId w:val="14"/>
  </w:num>
  <w:num w:numId="34" w16cid:durableId="541751150">
    <w:abstractNumId w:val="35"/>
  </w:num>
  <w:num w:numId="35" w16cid:durableId="967973166">
    <w:abstractNumId w:val="30"/>
  </w:num>
  <w:num w:numId="36" w16cid:durableId="24143230">
    <w:abstractNumId w:val="16"/>
  </w:num>
  <w:num w:numId="37" w16cid:durableId="998918943">
    <w:abstractNumId w:val="28"/>
  </w:num>
  <w:num w:numId="38" w16cid:durableId="711804884">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4D0C"/>
    <w:rsid w:val="000153F9"/>
    <w:rsid w:val="00016DDB"/>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D5E78"/>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765"/>
    <w:rsid w:val="00113CB8"/>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07D06"/>
    <w:rsid w:val="00211ADB"/>
    <w:rsid w:val="00214EEC"/>
    <w:rsid w:val="00215D48"/>
    <w:rsid w:val="00222C53"/>
    <w:rsid w:val="00222F74"/>
    <w:rsid w:val="00223204"/>
    <w:rsid w:val="002249F8"/>
    <w:rsid w:val="00224DA3"/>
    <w:rsid w:val="0022685B"/>
    <w:rsid w:val="0023018C"/>
    <w:rsid w:val="0023070A"/>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11ED"/>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22CE"/>
    <w:rsid w:val="00413B39"/>
    <w:rsid w:val="0041418E"/>
    <w:rsid w:val="00416389"/>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6860"/>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0DBC"/>
    <w:rsid w:val="0055258F"/>
    <w:rsid w:val="005527EB"/>
    <w:rsid w:val="00554047"/>
    <w:rsid w:val="00554D4C"/>
    <w:rsid w:val="0055727B"/>
    <w:rsid w:val="00557E4B"/>
    <w:rsid w:val="00557E51"/>
    <w:rsid w:val="00562128"/>
    <w:rsid w:val="005633B5"/>
    <w:rsid w:val="005649A3"/>
    <w:rsid w:val="005658E2"/>
    <w:rsid w:val="005737FD"/>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E771C"/>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2465"/>
    <w:rsid w:val="006B25DE"/>
    <w:rsid w:val="006B3083"/>
    <w:rsid w:val="006B5345"/>
    <w:rsid w:val="006C144C"/>
    <w:rsid w:val="006C1FF8"/>
    <w:rsid w:val="006C2496"/>
    <w:rsid w:val="006C62E1"/>
    <w:rsid w:val="006C6A0D"/>
    <w:rsid w:val="006C7648"/>
    <w:rsid w:val="006D089D"/>
    <w:rsid w:val="006D0F8C"/>
    <w:rsid w:val="006D5775"/>
    <w:rsid w:val="006D6FBB"/>
    <w:rsid w:val="006D798B"/>
    <w:rsid w:val="006E0F4E"/>
    <w:rsid w:val="006E1B2A"/>
    <w:rsid w:val="006E2C71"/>
    <w:rsid w:val="006E4AF1"/>
    <w:rsid w:val="006E78F4"/>
    <w:rsid w:val="006F0345"/>
    <w:rsid w:val="006F0469"/>
    <w:rsid w:val="006F5C45"/>
    <w:rsid w:val="006F5F5C"/>
    <w:rsid w:val="006F65B3"/>
    <w:rsid w:val="007007DF"/>
    <w:rsid w:val="00700979"/>
    <w:rsid w:val="00701C6D"/>
    <w:rsid w:val="0070262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49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7C9E"/>
    <w:rsid w:val="008E3971"/>
    <w:rsid w:val="008F0653"/>
    <w:rsid w:val="008F35EC"/>
    <w:rsid w:val="008F4291"/>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20C3"/>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409"/>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1457"/>
    <w:rsid w:val="00A54094"/>
    <w:rsid w:val="00A5451D"/>
    <w:rsid w:val="00A5539F"/>
    <w:rsid w:val="00A5566A"/>
    <w:rsid w:val="00A55C83"/>
    <w:rsid w:val="00A57815"/>
    <w:rsid w:val="00A57DA1"/>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74B"/>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99E"/>
    <w:rsid w:val="00D00D42"/>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6CA"/>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28E8"/>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1"/>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97CA3"/>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67</Pages>
  <Words>15351</Words>
  <Characters>96717</Characters>
  <Application>Microsoft Office Word</Application>
  <DocSecurity>0</DocSecurity>
  <Lines>805</Lines>
  <Paragraphs>223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608</cp:revision>
  <dcterms:created xsi:type="dcterms:W3CDTF">2025-03-03T12:47:00Z</dcterms:created>
  <dcterms:modified xsi:type="dcterms:W3CDTF">2025-03-18T15:30:00Z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