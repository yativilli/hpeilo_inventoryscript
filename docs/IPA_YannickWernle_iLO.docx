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1B9C76A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1C6832">
                  <w:rPr>
                    <w:noProof/>
                    <w:color w:val="252525" w:themeColor="text2" w:themeShade="80"/>
                    <w:sz w:val="28"/>
                    <w:szCs w:val="28"/>
                  </w:rPr>
                  <w:t>19.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9C79F1"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9C79F1"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9C79F1"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9C79F1"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9C79F1"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9C79F1">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9C79F1">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9C79F1">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9C79F1">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9C79F1">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9C79F1">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9C79F1">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9C79F1">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9C79F1">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9C79F1">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9C79F1">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9C79F1">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9C79F1">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9C79F1">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9C79F1">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9C79F1">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9C79F1">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9C79F1">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9C79F1">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9C79F1">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9C79F1">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9C79F1">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9C79F1"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9C79F1"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9C79F1"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9C79F1"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9C79F1"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9C79F1"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9C79F1"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9C79F1"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9C79F1"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9C79F1"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A548EF" w14:paraId="655EBF27" w14:textId="77777777" w:rsidTr="007D2B5D">
        <w:tc>
          <w:tcPr>
            <w:tcW w:w="9016" w:type="dxa"/>
          </w:tcPr>
          <w:p w14:paraId="60656974" w14:textId="0E6552A8" w:rsidR="001F391B" w:rsidRDefault="009C79F1"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A548EF"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A548EF"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3FE09506" w14:textId="2402C8D1" w:rsidR="00B84C65" w:rsidRDefault="00B84C65" w:rsidP="00B84C65">
            <w:pPr>
              <w:pStyle w:val="Listenabsatz"/>
              <w:numPr>
                <w:ilvl w:val="1"/>
                <w:numId w:val="9"/>
              </w:numPr>
            </w:pPr>
            <w:r>
              <w:t xml:space="preserve">Testing auf Scharfer Maschine </w:t>
            </w:r>
          </w:p>
          <w:p w14:paraId="1C36EF55" w14:textId="72E6CE91" w:rsidR="009C4F43" w:rsidRDefault="009C4F43" w:rsidP="00B84C65">
            <w:pPr>
              <w:pStyle w:val="Listenabsatz"/>
              <w:numPr>
                <w:ilvl w:val="1"/>
                <w:numId w:val="9"/>
              </w:numPr>
            </w:pPr>
            <w:r>
              <w:t>Testing gemäss Testfällen</w:t>
            </w:r>
          </w:p>
          <w:p w14:paraId="6DF7F695" w14:textId="2F7DD698" w:rsidR="009C4F43" w:rsidRDefault="009C4F43" w:rsidP="00B84C65">
            <w:pPr>
              <w:pStyle w:val="Listenabsatz"/>
              <w:numPr>
                <w:ilvl w:val="1"/>
                <w:numId w:val="9"/>
              </w:numPr>
            </w:pPr>
            <w:r>
              <w:t>Fixen kleinerer Probleme</w:t>
            </w:r>
          </w:p>
          <w:p w14:paraId="495463E9" w14:textId="11FEB840" w:rsidR="00547114" w:rsidRPr="00B72E5F" w:rsidRDefault="009C4F43" w:rsidP="00B84C65">
            <w:pPr>
              <w:pStyle w:val="Listenabsatz"/>
              <w:numPr>
                <w:ilvl w:val="0"/>
                <w:numId w:val="9"/>
              </w:numPr>
              <w:ind w:left="460"/>
            </w:pPr>
            <w:r>
              <w:t>Arbeitsjournal</w:t>
            </w:r>
          </w:p>
        </w:tc>
        <w:tc>
          <w:tcPr>
            <w:tcW w:w="730" w:type="dxa"/>
          </w:tcPr>
          <w:p w14:paraId="4C27F6F0" w14:textId="77777777" w:rsidR="009C4F43" w:rsidRDefault="009C4F43" w:rsidP="007D2B5D"/>
          <w:p w14:paraId="6E373DCD" w14:textId="128B7D2C" w:rsidR="00F80902" w:rsidRDefault="009C4F43" w:rsidP="007D2B5D">
            <w:r>
              <w:t>1h</w:t>
            </w:r>
          </w:p>
          <w:p w14:paraId="1B051BE2" w14:textId="77777777" w:rsidR="009C4F43" w:rsidRDefault="009C4F43" w:rsidP="007D2B5D"/>
          <w:p w14:paraId="378A1173" w14:textId="77777777" w:rsidR="009C4F43" w:rsidRDefault="009C4F43" w:rsidP="007D2B5D">
            <w:r>
              <w:t>2h</w:t>
            </w:r>
          </w:p>
          <w:p w14:paraId="25FEEF3E" w14:textId="77777777" w:rsidR="009C4F43" w:rsidRDefault="009C4F43" w:rsidP="007D2B5D"/>
          <w:p w14:paraId="4D21862B" w14:textId="77777777" w:rsidR="009C4F43" w:rsidRDefault="009C4F43" w:rsidP="007D2B5D">
            <w:r>
              <w:t>1h</w:t>
            </w:r>
          </w:p>
          <w:p w14:paraId="16E7BC87" w14:textId="77777777" w:rsidR="009C4F43" w:rsidRDefault="009C4F43" w:rsidP="007D2B5D"/>
          <w:p w14:paraId="4589BC02" w14:textId="5AC85B62" w:rsidR="009C4F43" w:rsidRPr="00ED29C1" w:rsidRDefault="009C4F43" w:rsidP="007D2B5D">
            <w:r>
              <w:t>0.3h</w:t>
            </w:r>
          </w:p>
        </w:tc>
        <w:tc>
          <w:tcPr>
            <w:tcW w:w="3832" w:type="dxa"/>
          </w:tcPr>
          <w:p w14:paraId="07648109" w14:textId="77777777" w:rsidR="00F80902" w:rsidRDefault="00E53D5F" w:rsidP="001B37FC">
            <w:pPr>
              <w:pStyle w:val="Listenabsatz"/>
              <w:numPr>
                <w:ilvl w:val="0"/>
                <w:numId w:val="12"/>
              </w:numPr>
              <w:ind w:left="480"/>
            </w:pPr>
            <w:r>
              <w:t>Testing/Kontrollieren</w:t>
            </w:r>
          </w:p>
          <w:p w14:paraId="4A2DE49C" w14:textId="77777777" w:rsidR="00E53D5F" w:rsidRDefault="00E53D5F" w:rsidP="00E53D5F">
            <w:pPr>
              <w:pStyle w:val="Listenabsatz"/>
              <w:numPr>
                <w:ilvl w:val="1"/>
                <w:numId w:val="12"/>
              </w:numPr>
            </w:pPr>
            <w:r>
              <w:t>Testen auf Scharfer Maschine</w:t>
            </w:r>
          </w:p>
          <w:p w14:paraId="2F56AAE7" w14:textId="77777777" w:rsidR="00E53D5F" w:rsidRDefault="00E53D5F" w:rsidP="00E53D5F">
            <w:pPr>
              <w:pStyle w:val="Listenabsatz"/>
              <w:numPr>
                <w:ilvl w:val="1"/>
                <w:numId w:val="12"/>
              </w:numPr>
            </w:pPr>
            <w:r>
              <w:t>Testing gemäss Testfällen</w:t>
            </w:r>
          </w:p>
          <w:p w14:paraId="084702B6" w14:textId="77777777" w:rsidR="00E53D5F" w:rsidRDefault="00E53D5F" w:rsidP="00E53D5F">
            <w:pPr>
              <w:pStyle w:val="Listenabsatz"/>
              <w:numPr>
                <w:ilvl w:val="1"/>
                <w:numId w:val="12"/>
              </w:numPr>
            </w:pPr>
            <w:r>
              <w:t>Fixen kleinerer Probleme</w:t>
            </w:r>
          </w:p>
          <w:p w14:paraId="4C1B2697" w14:textId="4CB207D0" w:rsidR="00E53D5F" w:rsidRPr="00C15AA7" w:rsidRDefault="00E53D5F" w:rsidP="00E53D5F">
            <w:pPr>
              <w:pStyle w:val="Listenabsatz"/>
              <w:numPr>
                <w:ilvl w:val="1"/>
                <w:numId w:val="12"/>
              </w:numPr>
            </w:pPr>
            <w:r>
              <w:t>Einbau Pfade &amp; kleinere Bugbehebungen</w:t>
            </w:r>
          </w:p>
        </w:tc>
        <w:tc>
          <w:tcPr>
            <w:tcW w:w="936" w:type="dxa"/>
          </w:tcPr>
          <w:p w14:paraId="41D9465B" w14:textId="77777777" w:rsidR="00F80902" w:rsidRDefault="00F80902" w:rsidP="007D2B5D">
            <w:pPr>
              <w:jc w:val="both"/>
            </w:pPr>
          </w:p>
          <w:p w14:paraId="6CB69D43" w14:textId="77777777" w:rsidR="00E53D5F" w:rsidRDefault="00E53D5F" w:rsidP="007D2B5D">
            <w:pPr>
              <w:jc w:val="both"/>
            </w:pPr>
            <w:r>
              <w:t>0.75h</w:t>
            </w:r>
          </w:p>
          <w:p w14:paraId="2E40D90B" w14:textId="77777777" w:rsidR="00E53D5F" w:rsidRDefault="00E53D5F" w:rsidP="007D2B5D">
            <w:pPr>
              <w:jc w:val="both"/>
            </w:pPr>
          </w:p>
          <w:p w14:paraId="48A44B04" w14:textId="53E40112" w:rsidR="00E53D5F" w:rsidRPr="00852D7D" w:rsidRDefault="00E53D5F" w:rsidP="007D2B5D">
            <w:pPr>
              <w:jc w:val="both"/>
            </w:pPr>
            <w:r>
              <w:t>2,5h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C728C">
              <w:rPr>
                <w:b/>
                <w:bCs/>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77777777" w:rsidR="00457789" w:rsidRPr="000822E7" w:rsidRDefault="00457789" w:rsidP="00457789">
            <w:pPr>
              <w:rPr>
                <w:b/>
                <w:bCs/>
                <w:color w:val="FFFFFF" w:themeColor="background1"/>
              </w:rPr>
            </w:pPr>
            <w:r>
              <w:rPr>
                <w:b/>
                <w:bCs/>
                <w:color w:val="FFFFFF" w:themeColor="background1"/>
              </w:rPr>
              <w:t>0h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77777777" w:rsidR="00457789" w:rsidRDefault="00457789" w:rsidP="00457789"/>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Default="0055011A" w:rsidP="007D2B5D">
            <w:r>
              <w:t>Boolwerte in der Konfiguration werden immer wieder überschrieben</w:t>
            </w:r>
          </w:p>
        </w:tc>
        <w:tc>
          <w:tcPr>
            <w:tcW w:w="4508" w:type="dxa"/>
          </w:tcPr>
          <w:p w14:paraId="2F82AE5F" w14:textId="21961DBB" w:rsidR="00F80902" w:rsidRDefault="0055011A" w:rsidP="007D2B5D">
            <w: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Default="00E53D5F" w:rsidP="00E53D5F">
            <w:pPr>
              <w:ind w:left="284" w:hanging="284"/>
              <w:rPr>
                <w:bCs/>
              </w:rPr>
            </w:pPr>
            <w:r>
              <w:rPr>
                <w:bCs/>
              </w:rPr>
              <w:t xml:space="preserve">Der heutige Tag war sehr stressig, da ich alle 18 Testfälle durchmachen musste. Nachdem ich sie geschrieben 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Default="00F76055" w:rsidP="00E53D5F">
            <w:pPr>
              <w:ind w:left="284" w:hanging="284"/>
              <w:rPr>
                <w:bCs/>
              </w:rPr>
            </w:pPr>
          </w:p>
          <w:p w14:paraId="105D5C72" w14:textId="453423BF" w:rsidR="00F76055" w:rsidRDefault="00F76055" w:rsidP="00E53D5F">
            <w:pPr>
              <w:ind w:left="284" w:hanging="284"/>
              <w:rPr>
                <w:bCs/>
              </w:rPr>
            </w:pPr>
            <w:r>
              <w:rPr>
                <w:bCs/>
              </w:rPr>
              <w:t>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Kontrollierenphase ist somit eigentlich auch schon wieder abgeschlossen.</w:t>
            </w:r>
          </w:p>
          <w:p w14:paraId="134762B5" w14:textId="77777777" w:rsidR="00F76055" w:rsidRDefault="00F76055" w:rsidP="00E53D5F">
            <w:pPr>
              <w:ind w:left="284" w:hanging="284"/>
              <w:rPr>
                <w:bCs/>
              </w:rPr>
            </w:pPr>
          </w:p>
          <w:p w14:paraId="5A22159E" w14:textId="5B257119" w:rsidR="00F76055" w:rsidRDefault="00F76055" w:rsidP="00F76055">
            <w:pPr>
              <w:rPr>
                <w:bCs/>
              </w:rPr>
            </w:pPr>
            <w:r>
              <w:rPr>
                <w:bCs/>
              </w:rPr>
              <w:t xml:space="preserve">Beim Test auf der scharfen Maschine, welcher mir Helge vorgeschlagen hatte sind ausserdem weitere kleine Probleme und Fehler aufgetaucht (wie generierung einer server.json Datei, aber Pfad auf servers.json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Default="00F76055" w:rsidP="00F76055">
            <w:pPr>
              <w:rPr>
                <w:bCs/>
              </w:rPr>
            </w:pPr>
          </w:p>
          <w:p w14:paraId="0D21936C" w14:textId="3E05BF06" w:rsidR="00E53D5F" w:rsidRDefault="00F76055" w:rsidP="009C79F1">
            <w:pPr>
              <w:rPr>
                <w:bCs/>
              </w:rPr>
            </w:pPr>
            <w:r>
              <w:rPr>
                <w:bCs/>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Pr>
                <w:bCs/>
              </w:rPr>
              <w:t xml:space="preserve"> Es hat mich sehr erleichtert, dass am Ende auf der scharfen Maschine alles funktioniert hat und somit ein vorzeigbares Resultat existiert.</w:t>
            </w:r>
          </w:p>
          <w:p w14:paraId="5D89507F" w14:textId="77777777" w:rsidR="009C79F1" w:rsidRDefault="009C79F1" w:rsidP="009C79F1">
            <w:pPr>
              <w:rPr>
                <w:b/>
                <w:bCs/>
              </w:rPr>
            </w:pPr>
          </w:p>
          <w:p w14:paraId="35AD4BB9" w14:textId="77777777" w:rsidR="009C79F1" w:rsidRPr="00E53D5F" w:rsidRDefault="009C79F1" w:rsidP="009C79F1">
            <w:pPr>
              <w:rPr>
                <w:b/>
                <w:bCs/>
              </w:rPr>
            </w:pPr>
          </w:p>
          <w:p w14:paraId="08CBECA5" w14:textId="629BC6AC"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1454181B" w14:textId="77777777" w:rsidR="00F80902" w:rsidRDefault="00547114" w:rsidP="001B37FC">
            <w:pPr>
              <w:pStyle w:val="Listenabsatz"/>
              <w:numPr>
                <w:ilvl w:val="0"/>
                <w:numId w:val="9"/>
              </w:numPr>
              <w:ind w:left="460"/>
            </w:pPr>
            <w:r>
              <w:t>Refactoring,</w:t>
            </w:r>
          </w:p>
          <w:p w14:paraId="23F02950" w14:textId="77777777" w:rsidR="00885B7C" w:rsidRDefault="00885B7C" w:rsidP="00885B7C">
            <w:pPr>
              <w:pStyle w:val="Listenabsatz"/>
              <w:numPr>
                <w:ilvl w:val="0"/>
                <w:numId w:val="9"/>
              </w:numPr>
              <w:ind w:left="460"/>
            </w:pPr>
            <w:r>
              <w:t>Logs nachführen</w:t>
            </w:r>
          </w:p>
          <w:p w14:paraId="4F6DAB6B" w14:textId="77777777" w:rsidR="00885B7C" w:rsidRDefault="00885B7C" w:rsidP="00885B7C">
            <w:pPr>
              <w:pStyle w:val="Listenabsatz"/>
              <w:numPr>
                <w:ilvl w:val="0"/>
                <w:numId w:val="9"/>
              </w:numPr>
              <w:ind w:left="460"/>
            </w:pPr>
            <w:r>
              <w:t>Kommentare nachführen</w:t>
            </w:r>
          </w:p>
          <w:p w14:paraId="12500C2F" w14:textId="15825C58" w:rsidR="00885B7C" w:rsidRDefault="00885B7C" w:rsidP="00885B7C">
            <w:pPr>
              <w:pStyle w:val="Listenabsatz"/>
              <w:numPr>
                <w:ilvl w:val="0"/>
                <w:numId w:val="9"/>
              </w:numPr>
              <w:ind w:left="460"/>
            </w:pPr>
            <w:r>
              <w:t>Modulmanifest</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A548EF"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bookmarkStart w:id="36" w:name="_Hlk193281811"/>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B36A68D" w:rsidR="00F313EB" w:rsidRPr="00F61917" w:rsidRDefault="006A7351" w:rsidP="001B37FC">
            <w:pPr>
              <w:pStyle w:val="Listenabsatz"/>
              <w:numPr>
                <w:ilvl w:val="0"/>
                <w:numId w:val="20"/>
              </w:numPr>
            </w:pPr>
            <w:r>
              <w:t xml:space="preserve">Get-HWInfoFromILO </w:t>
            </w:r>
            <w:r w:rsidR="00F313EB">
              <w:t>-</w:t>
            </w:r>
            <w:r w:rsidR="00E74F80">
              <w:t>config</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A548EF"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38EF8E4C"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w:t>
            </w:r>
            <w:r w:rsidR="00E74F80">
              <w:rPr>
                <w:lang w:val="en-US"/>
              </w:rPr>
              <w:t>config</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TF-06</w:t>
            </w:r>
          </w:p>
        </w:tc>
        <w:tc>
          <w:tcPr>
            <w:tcW w:w="2254" w:type="dxa"/>
          </w:tcPr>
          <w:p w14:paraId="31532EFA" w14:textId="77777777" w:rsidR="00940B3C" w:rsidRDefault="00940B3C" w:rsidP="00147A4D">
            <w:r>
              <w:t>Anforderung:</w:t>
            </w:r>
          </w:p>
        </w:tc>
        <w:tc>
          <w:tcPr>
            <w:tcW w:w="2254" w:type="dxa"/>
          </w:tcPr>
          <w:p w14:paraId="5F3E054F" w14:textId="18ACD25D" w:rsidR="00940B3C" w:rsidRDefault="00114833" w:rsidP="00147A4D">
            <w:r>
              <w:t>Keine</w:t>
            </w:r>
          </w:p>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5A16329E" w:rsidR="00940B3C" w:rsidRPr="009E4B05" w:rsidRDefault="00940B3C" w:rsidP="00147A4D">
            <w:r w:rsidRPr="008A29F1">
              <w:t xml:space="preserve">Benutzer </w:t>
            </w:r>
            <w:r>
              <w:t xml:space="preserve">kann eine Konfiguration neu </w:t>
            </w:r>
            <w:r w:rsidR="00114833">
              <w:t>h</w:t>
            </w:r>
            <w:r>
              <w:t>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2B8AE928" w:rsidR="00CF36A6" w:rsidRDefault="000A3EB6" w:rsidP="00147A4D">
            <w:r>
              <w:t>ANF-02</w:t>
            </w:r>
          </w:p>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 xml:space="preserve">Aus Optionen “3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3A33FD08" w:rsidR="001B37FC" w:rsidRDefault="001B37FC" w:rsidP="00D714F2">
            <w:r>
              <w:t>ANF-</w:t>
            </w:r>
            <w:r w:rsidR="00F128E8">
              <w:t>10</w:t>
            </w:r>
            <w:r w:rsidR="00014D0C">
              <w:t>, ANF-16</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6BC7119D" w:rsidR="001B37FC" w:rsidRPr="009E4B05" w:rsidRDefault="003C11ED" w:rsidP="00D714F2">
            <w:r>
              <w:t>Führe eine InventoryAbfrage durch.</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089ED0C" w:rsidR="00F77EE1" w:rsidRDefault="00F77EE1" w:rsidP="00147A4D">
            <w:r>
              <w:t>ANF-</w:t>
            </w:r>
            <w:r w:rsidR="00F128E8">
              <w:t>10, ANF-24</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4D814E1" w:rsidR="00F77EE1" w:rsidRPr="009E4B05" w:rsidRDefault="003C11ED" w:rsidP="00147A4D">
            <w:r>
              <w:t>Teste ob wenn Inventory nicht erreichbar ist der richtige Fehler angezeigt wird.</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lastRenderedPageBreak/>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622ED0B4" w:rsidR="001B37FC" w:rsidRDefault="001B37FC" w:rsidP="00D714F2">
            <w:r>
              <w:t>ANF-</w:t>
            </w:r>
            <w:r w:rsidR="00EC46CA">
              <w:t>11, ANF-12</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0EECA947" w:rsidR="001D67C9" w:rsidRPr="009E4B05" w:rsidRDefault="007F4943" w:rsidP="001D67C9">
            <w:r>
              <w:t>Teste Server</w:t>
            </w:r>
            <w:r w:rsidR="003C11ED">
              <w:t>Path wenn in Konfiguration so spezifiziert.</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53731C44" w:rsidR="001D67C9" w:rsidRPr="00ED37CB" w:rsidRDefault="001D67C9" w:rsidP="001D67C9">
            <w:r>
              <w:t xml:space="preserve">Skript ist gestartet, eine richtige Konfigurationsdatei ist hinterlegt, </w:t>
            </w:r>
            <w:r w:rsidR="001F1B42">
              <w:t xml:space="preserve"> in der Konfiguration ist ein Feld </w:t>
            </w:r>
            <w:r w:rsidR="00207D06">
              <w:t>«s</w:t>
            </w:r>
            <w:r w:rsidR="001F1B42">
              <w:t xml:space="preserve">erverPath» mit einem Pfad zu einem Array an Servernamen. </w:t>
            </w:r>
            <w:r>
              <w:t>Inventory ist</w:t>
            </w:r>
            <w:r w:rsidR="003F02FB">
              <w:t xml:space="preserve"> </w:t>
            </w:r>
            <w:r w:rsidR="00A51EBE">
              <w:t>ausgeschaltet</w:t>
            </w:r>
            <w:r>
              <w:t>.</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46E69CA9" w:rsidR="001938B0" w:rsidRDefault="001938B0" w:rsidP="001938B0">
            <w:pPr>
              <w:pStyle w:val="Listenabsatz"/>
              <w:numPr>
                <w:ilvl w:val="0"/>
                <w:numId w:val="25"/>
              </w:numPr>
            </w:pPr>
            <w:r>
              <w:t>Option in Konfig «</w:t>
            </w:r>
            <w:r w:rsidR="0028479A">
              <w:t>doNotSearchInventor</w:t>
            </w:r>
            <w:r>
              <w:t>»</w:t>
            </w:r>
            <w:r w:rsidR="0028479A">
              <w:t xml:space="preserve">ist auf </w:t>
            </w:r>
            <w:r w:rsidR="007F4943">
              <w:t>true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E5D4069" w:rsidR="00CE20B3" w:rsidRDefault="00CE20B3" w:rsidP="00147A4D">
            <w:r>
              <w:t>ANF-</w:t>
            </w:r>
            <w:r w:rsidR="00EC46CA">
              <w:t>11, ANF-08</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15429E8" w:rsidR="00CE20B3" w:rsidRPr="009E4B05" w:rsidRDefault="00207D06" w:rsidP="00147A4D">
            <w:r>
              <w:t>Führe Anfrage rein per Parameter durch, mit einem Array an Servern als Parametern</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627561D8" w:rsidR="00CE20B3" w:rsidRPr="00C9104B" w:rsidRDefault="00CE20B3" w:rsidP="00147A4D">
            <w:pPr>
              <w:pStyle w:val="Listenabsatz"/>
              <w:numPr>
                <w:ilvl w:val="0"/>
                <w:numId w:val="26"/>
              </w:numPr>
              <w:rPr>
                <w:lang w:val="en-US"/>
              </w:rPr>
            </w:pPr>
            <w:r w:rsidRPr="00C9104B">
              <w:rPr>
                <w:lang w:val="en-US"/>
              </w:rPr>
              <w:t>Get-</w:t>
            </w:r>
            <w:r w:rsidR="003B1996" w:rsidRPr="00FF683E">
              <w:t xml:space="preserve"> HWInfoFromILO</w:t>
            </w:r>
            <w:r w:rsidR="003B1996" w:rsidRPr="00C9104B">
              <w:rPr>
                <w:lang w:val="en-US"/>
              </w:rPr>
              <w:t xml:space="preserve"> </w:t>
            </w:r>
            <w:r w:rsidRPr="00C9104B">
              <w:rPr>
                <w:lang w:val="en-US"/>
              </w:rPr>
              <w:t>-Servers @</w:t>
            </w:r>
            <w:r w:rsidR="00D543A1">
              <w:rPr>
                <w:lang w:val="en-US"/>
              </w:rPr>
              <w:t>(</w:t>
            </w:r>
            <w:r w:rsidRPr="00C9104B">
              <w:rPr>
                <w:lang w:val="en-US"/>
              </w:rPr>
              <w:t>«rmgfa-sioc-cs-dev», «rmgfa-sioc-cs-d</w:t>
            </w:r>
            <w:r>
              <w:rPr>
                <w:lang w:val="en-US"/>
              </w:rPr>
              <w:t>e4”</w:t>
            </w:r>
            <w:r w:rsidR="00D543A1">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dem Array in eine Datei zwischengespeichert,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TF-12</w:t>
            </w:r>
          </w:p>
        </w:tc>
        <w:tc>
          <w:tcPr>
            <w:tcW w:w="2254" w:type="dxa"/>
          </w:tcPr>
          <w:p w14:paraId="50A748D6" w14:textId="77777777" w:rsidR="006C2496" w:rsidRDefault="006C2496" w:rsidP="00147A4D">
            <w:r>
              <w:t>Anforderung:</w:t>
            </w:r>
          </w:p>
        </w:tc>
        <w:tc>
          <w:tcPr>
            <w:tcW w:w="2254" w:type="dxa"/>
          </w:tcPr>
          <w:p w14:paraId="3CA20B90" w14:textId="4753C2FA" w:rsidR="006C2496" w:rsidRDefault="006C2496" w:rsidP="00147A4D">
            <w:r>
              <w:t>ANF-0</w:t>
            </w:r>
            <w:r w:rsidR="00EC46CA">
              <w:t>8</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3E4239A8" w:rsidR="006C2496" w:rsidRPr="009E4B05" w:rsidRDefault="00207D06" w:rsidP="00147A4D">
            <w:r>
              <w:t>Führe einen Abfrage rein per Parameter durch, mit einer Konfiguration als Parameter.</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Skript ist gestartet, es exisitiert eine Konfiguration unter «C:\Users\wernle_y\Download\config.json»</w:t>
            </w:r>
            <w:r w:rsidR="00A57DA1">
              <w:t>, es wurde aber sonst keine Hinterlegt.</w:t>
            </w:r>
          </w:p>
        </w:tc>
      </w:tr>
      <w:tr w:rsidR="006C2496" w:rsidRPr="00A548EF"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398C800D" w:rsidR="006C2496" w:rsidRPr="00C9104B" w:rsidRDefault="006C2496" w:rsidP="006C2496">
            <w:pPr>
              <w:pStyle w:val="Listenabsatz"/>
              <w:numPr>
                <w:ilvl w:val="0"/>
                <w:numId w:val="33"/>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lastRenderedPageBreak/>
              <w:t>Testfall:</w:t>
            </w:r>
          </w:p>
        </w:tc>
        <w:tc>
          <w:tcPr>
            <w:tcW w:w="2254" w:type="dxa"/>
          </w:tcPr>
          <w:p w14:paraId="290B7CCE" w14:textId="2578F528" w:rsidR="000D5E78" w:rsidRDefault="000D5E78" w:rsidP="00147A4D">
            <w:r>
              <w:t>TF-13</w:t>
            </w:r>
          </w:p>
        </w:tc>
        <w:tc>
          <w:tcPr>
            <w:tcW w:w="2254" w:type="dxa"/>
          </w:tcPr>
          <w:p w14:paraId="38BFC5E0" w14:textId="77777777" w:rsidR="000D5E78" w:rsidRDefault="000D5E78" w:rsidP="00147A4D">
            <w:r>
              <w:t>Anforderung:</w:t>
            </w:r>
          </w:p>
        </w:tc>
        <w:tc>
          <w:tcPr>
            <w:tcW w:w="2254" w:type="dxa"/>
          </w:tcPr>
          <w:p w14:paraId="3016F074" w14:textId="2F1C993C" w:rsidR="000D5E78" w:rsidRDefault="000D5E78" w:rsidP="00147A4D">
            <w:r>
              <w:t>ANF-0</w:t>
            </w:r>
            <w:r w:rsidR="00EC46CA">
              <w:t>8</w:t>
            </w:r>
            <w:r w:rsidR="006E2C71">
              <w:t>, ANF-11, ANF-12</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5B544582" w:rsidR="000D5E78" w:rsidRPr="009E4B05" w:rsidRDefault="00207D06" w:rsidP="00147A4D">
            <w:r>
              <w:t>Führe eine Abfrage rein per Parameter aus, mit einer Datei wo die Server abgelegt sind.</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1BCF0C4E" w:rsidR="000D5E78" w:rsidRPr="00ED37CB" w:rsidRDefault="000D5E78" w:rsidP="00147A4D">
            <w:r>
              <w:t xml:space="preserve">Skript ist gestartet, es exisitiert eine </w:t>
            </w:r>
            <w:r w:rsidR="00B2074B">
              <w:t>Server.json-Datei</w:t>
            </w:r>
            <w:r>
              <w:t xml:space="preserve"> unter «C:\Users\wernle_y\Download\</w:t>
            </w:r>
            <w:r w:rsidR="00B2074B">
              <w:t xml:space="preserve"> Server</w:t>
            </w:r>
            <w:r>
              <w:t>.json»</w:t>
            </w:r>
            <w:r w:rsidR="004B6860">
              <w:t xml:space="preserve"> mit dem Wert «rmgfa-sioc-cs-de</w:t>
            </w:r>
            <w:r w:rsidR="00D543A1">
              <w:t>3</w:t>
            </w:r>
            <w:r w:rsidR="004B6860">
              <w:t>»</w:t>
            </w:r>
            <w:r w:rsidR="000B0A72">
              <w:t>.</w:t>
            </w:r>
          </w:p>
        </w:tc>
      </w:tr>
      <w:tr w:rsidR="000D5E78" w:rsidRPr="00A548EF"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4022E3B9" w:rsidR="000D5E78" w:rsidRPr="00C9104B" w:rsidRDefault="000D5E78" w:rsidP="000D5E78">
            <w:pPr>
              <w:pStyle w:val="Listenabsatz"/>
              <w:numPr>
                <w:ilvl w:val="0"/>
                <w:numId w:val="34"/>
              </w:numPr>
              <w:rPr>
                <w:lang w:val="en-US"/>
              </w:rPr>
            </w:pPr>
            <w:r w:rsidRPr="00C9104B">
              <w:rPr>
                <w:lang w:val="en-US"/>
              </w:rPr>
              <w:t>Get</w:t>
            </w:r>
            <w:r w:rsidR="00A21F07">
              <w:rPr>
                <w:lang w:val="en-US"/>
              </w:rPr>
              <w:t>-</w:t>
            </w:r>
            <w:r w:rsidR="00A21F07" w:rsidRPr="00A21F07">
              <w:rPr>
                <w:lang w:val="en-US"/>
              </w:rPr>
              <w:t>HWInfoFromILO</w:t>
            </w:r>
            <w:r w:rsidR="00A21F07" w:rsidRPr="00C9104B">
              <w:rPr>
                <w:lang w:val="en-US"/>
              </w:rPr>
              <w:t xml:space="preserve"> </w:t>
            </w:r>
            <w:r w:rsidRPr="00C9104B">
              <w:rPr>
                <w:lang w:val="en-US"/>
              </w:rPr>
              <w:t>-</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 xml:space="preserve">Die Abfrage findet komplett statt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TF-14</w:t>
            </w:r>
          </w:p>
        </w:tc>
        <w:tc>
          <w:tcPr>
            <w:tcW w:w="2254" w:type="dxa"/>
          </w:tcPr>
          <w:p w14:paraId="4E4EE6ED" w14:textId="77777777" w:rsidR="005E771C" w:rsidRDefault="005E771C" w:rsidP="00147A4D">
            <w:r>
              <w:t>Anforderung:</w:t>
            </w:r>
          </w:p>
        </w:tc>
        <w:tc>
          <w:tcPr>
            <w:tcW w:w="2254" w:type="dxa"/>
          </w:tcPr>
          <w:p w14:paraId="43FDE498" w14:textId="606CC81A" w:rsidR="005E771C" w:rsidRDefault="005E771C" w:rsidP="00147A4D">
            <w:r>
              <w:t>ANF-</w:t>
            </w:r>
            <w:r w:rsidR="006E2C71">
              <w:t>08, ANF-10</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02C10F8C" w:rsidR="005E771C" w:rsidRPr="009E4B05" w:rsidRDefault="00187AFF" w:rsidP="00147A4D">
            <w:r>
              <w:t>Führe eine Abfrage rein per Parameter und per Inventory durch.</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4DB64B63" w:rsidR="005E771C" w:rsidRPr="00ED37CB" w:rsidRDefault="005E771C" w:rsidP="00147A4D">
            <w:r>
              <w:t xml:space="preserve">Skript ist gestartet, </w:t>
            </w:r>
            <w:r w:rsidR="00D543A1">
              <w:t>Inventory ist erreichbar.</w:t>
            </w:r>
          </w:p>
        </w:tc>
      </w:tr>
      <w:tr w:rsidR="005E771C" w:rsidRPr="00A548EF"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605D4C8C" w:rsidR="005E771C" w:rsidRPr="00C9104B" w:rsidRDefault="005E771C" w:rsidP="005E771C">
            <w:pPr>
              <w:pStyle w:val="Listenabsatz"/>
              <w:numPr>
                <w:ilvl w:val="0"/>
                <w:numId w:val="35"/>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7487F216" w:rsidR="005E771C" w:rsidRDefault="005E771C" w:rsidP="00147A4D">
            <w:r>
              <w:t>Die Abfrage durchsucht Inventory aufgrund des Suchstrings, speichert die beiden Server «rmgfa-sioc-cs-dev» und «rmgfa-sioc-cs-de4» in einer Datei und führ</w:t>
            </w:r>
            <w:r w:rsidR="009D0409">
              <w:t>t</w:t>
            </w:r>
            <w:r>
              <w:t xml:space="preserve"> aufgrund von ihr die Abfrage aus.</w:t>
            </w:r>
            <w:r w:rsidR="009320C3">
              <w:t xml:space="preserve"> Es werden alle Dateien generiert.</w:t>
            </w:r>
          </w:p>
        </w:tc>
      </w:tr>
    </w:tbl>
    <w:p w14:paraId="006CC166" w14:textId="77777777" w:rsidR="005E771C" w:rsidRDefault="005E771C" w:rsidP="009F0D84"/>
    <w:tbl>
      <w:tblPr>
        <w:tblStyle w:val="PSITabelle1"/>
        <w:tblW w:w="0" w:type="auto"/>
        <w:tblLook w:val="04A0" w:firstRow="1" w:lastRow="0" w:firstColumn="1" w:lastColumn="0" w:noHBand="0" w:noVBand="1"/>
      </w:tblPr>
      <w:tblGrid>
        <w:gridCol w:w="2254"/>
        <w:gridCol w:w="2254"/>
        <w:gridCol w:w="2254"/>
        <w:gridCol w:w="2254"/>
      </w:tblGrid>
      <w:tr w:rsidR="00F60771" w14:paraId="22443EF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40BB4EB" w14:textId="77777777" w:rsidR="00F60771" w:rsidRDefault="00F60771" w:rsidP="00147A4D">
            <w:r>
              <w:t>Testfall:</w:t>
            </w:r>
          </w:p>
        </w:tc>
        <w:tc>
          <w:tcPr>
            <w:tcW w:w="2254" w:type="dxa"/>
          </w:tcPr>
          <w:p w14:paraId="502856F1" w14:textId="7E37A171" w:rsidR="00F60771" w:rsidRDefault="00F60771" w:rsidP="00147A4D">
            <w:r>
              <w:t>TF-1</w:t>
            </w:r>
            <w:r w:rsidR="00550DBC">
              <w:t>5</w:t>
            </w:r>
          </w:p>
        </w:tc>
        <w:tc>
          <w:tcPr>
            <w:tcW w:w="2254" w:type="dxa"/>
          </w:tcPr>
          <w:p w14:paraId="369C3588" w14:textId="77777777" w:rsidR="00F60771" w:rsidRDefault="00F60771" w:rsidP="00147A4D">
            <w:r>
              <w:t>Anforderung:</w:t>
            </w:r>
          </w:p>
        </w:tc>
        <w:tc>
          <w:tcPr>
            <w:tcW w:w="2254" w:type="dxa"/>
          </w:tcPr>
          <w:p w14:paraId="21BE72BB" w14:textId="2DAE3065" w:rsidR="00F60771" w:rsidRDefault="00F60771" w:rsidP="00147A4D">
            <w:r>
              <w:t>ANF-04</w:t>
            </w:r>
          </w:p>
        </w:tc>
      </w:tr>
      <w:tr w:rsidR="00F60771" w14:paraId="166A3F46" w14:textId="77777777" w:rsidTr="00147A4D">
        <w:tc>
          <w:tcPr>
            <w:tcW w:w="2254" w:type="dxa"/>
          </w:tcPr>
          <w:p w14:paraId="2F31153A" w14:textId="77777777" w:rsidR="00F60771" w:rsidRDefault="00F60771" w:rsidP="00147A4D">
            <w:r>
              <w:t>Testart</w:t>
            </w:r>
          </w:p>
        </w:tc>
        <w:tc>
          <w:tcPr>
            <w:tcW w:w="6762" w:type="dxa"/>
            <w:gridSpan w:val="3"/>
          </w:tcPr>
          <w:p w14:paraId="09081715" w14:textId="77777777" w:rsidR="00F60771" w:rsidRDefault="00F60771" w:rsidP="00147A4D">
            <w:r>
              <w:t>Funktionaler Test</w:t>
            </w:r>
          </w:p>
        </w:tc>
      </w:tr>
      <w:tr w:rsidR="00F60771" w:rsidRPr="009E4B05" w14:paraId="60A10657" w14:textId="77777777" w:rsidTr="00147A4D">
        <w:tc>
          <w:tcPr>
            <w:tcW w:w="2254" w:type="dxa"/>
          </w:tcPr>
          <w:p w14:paraId="050A0E37" w14:textId="77777777" w:rsidR="00F60771" w:rsidRDefault="00F60771" w:rsidP="00147A4D">
            <w:r>
              <w:t>Beschrieb</w:t>
            </w:r>
          </w:p>
        </w:tc>
        <w:tc>
          <w:tcPr>
            <w:tcW w:w="6762" w:type="dxa"/>
            <w:gridSpan w:val="3"/>
          </w:tcPr>
          <w:p w14:paraId="6DD006C8" w14:textId="1720A137" w:rsidR="00F60771" w:rsidRPr="009E4B05" w:rsidRDefault="00187AFF" w:rsidP="00147A4D">
            <w:r>
              <w:t>Anzeige einer Warnung bei abweichender Version</w:t>
            </w:r>
          </w:p>
        </w:tc>
      </w:tr>
      <w:tr w:rsidR="00F60771" w:rsidRPr="00ED37CB" w14:paraId="4DE94FC9" w14:textId="77777777" w:rsidTr="00147A4D">
        <w:trPr>
          <w:trHeight w:val="747"/>
        </w:trPr>
        <w:tc>
          <w:tcPr>
            <w:tcW w:w="2254" w:type="dxa"/>
          </w:tcPr>
          <w:p w14:paraId="1C7D0FCC" w14:textId="77777777" w:rsidR="00F60771" w:rsidRDefault="00F60771" w:rsidP="00147A4D">
            <w:r>
              <w:t>Voraussetzungen</w:t>
            </w:r>
          </w:p>
        </w:tc>
        <w:tc>
          <w:tcPr>
            <w:tcW w:w="6762" w:type="dxa"/>
            <w:gridSpan w:val="3"/>
          </w:tcPr>
          <w:p w14:paraId="04D3D6EF" w14:textId="253E798B" w:rsidR="00F60771" w:rsidRPr="00ED37CB" w:rsidRDefault="00F60771" w:rsidP="00147A4D">
            <w:r>
              <w:t>Skript ist gestartet, die Bibliothek HPEiLOCmdlets ist in einer anderen Version als 4.4.0.0 installiert</w:t>
            </w:r>
          </w:p>
        </w:tc>
      </w:tr>
      <w:tr w:rsidR="00F60771" w:rsidRPr="00A548EF" w14:paraId="2AA7139B" w14:textId="77777777" w:rsidTr="00147A4D">
        <w:tc>
          <w:tcPr>
            <w:tcW w:w="2254" w:type="dxa"/>
          </w:tcPr>
          <w:p w14:paraId="0AA6BE5F" w14:textId="77777777" w:rsidR="00F60771" w:rsidRDefault="00F60771" w:rsidP="00147A4D">
            <w:r>
              <w:t>Testschritte</w:t>
            </w:r>
          </w:p>
        </w:tc>
        <w:tc>
          <w:tcPr>
            <w:tcW w:w="6762" w:type="dxa"/>
            <w:gridSpan w:val="3"/>
          </w:tcPr>
          <w:p w14:paraId="39E1E8A7" w14:textId="41BD34A0" w:rsidR="00F60771" w:rsidRPr="00C9104B" w:rsidRDefault="00F60771" w:rsidP="00F60771">
            <w:pPr>
              <w:pStyle w:val="Listenabsatz"/>
              <w:numPr>
                <w:ilvl w:val="0"/>
                <w:numId w:val="36"/>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“rmgfa-sioc-cs-de”</w:t>
            </w:r>
          </w:p>
        </w:tc>
      </w:tr>
      <w:tr w:rsidR="00F60771" w14:paraId="26112D92" w14:textId="77777777" w:rsidTr="00147A4D">
        <w:tc>
          <w:tcPr>
            <w:tcW w:w="2254" w:type="dxa"/>
          </w:tcPr>
          <w:p w14:paraId="66A7D8FA" w14:textId="77777777" w:rsidR="00F60771" w:rsidRDefault="00F60771" w:rsidP="00147A4D">
            <w:r>
              <w:t>Erwartetes Ergebnis</w:t>
            </w:r>
          </w:p>
        </w:tc>
        <w:tc>
          <w:tcPr>
            <w:tcW w:w="6762" w:type="dxa"/>
            <w:gridSpan w:val="3"/>
          </w:tcPr>
          <w:p w14:paraId="503BED73" w14:textId="6302D9F9" w:rsidR="00F60771" w:rsidRDefault="00F60771" w:rsidP="00147A4D">
            <w:r>
              <w:t>Warnung: Die Verwendete Bibliotheksversion ist nicht die empfohlene Version</w:t>
            </w:r>
          </w:p>
        </w:tc>
      </w:tr>
    </w:tbl>
    <w:p w14:paraId="02474AC2" w14:textId="1BD0211B" w:rsidR="00A37604" w:rsidRDefault="00A37604" w:rsidP="009F0D84"/>
    <w:p w14:paraId="1A92BB03" w14:textId="77777777" w:rsidR="00A37604" w:rsidRDefault="00A37604">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F97CA3" w14:paraId="03C0E77E"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86EF396" w14:textId="77777777" w:rsidR="00F97CA3" w:rsidRDefault="00F97CA3" w:rsidP="00147A4D">
            <w:r>
              <w:lastRenderedPageBreak/>
              <w:t>Testfall:</w:t>
            </w:r>
          </w:p>
        </w:tc>
        <w:tc>
          <w:tcPr>
            <w:tcW w:w="2254" w:type="dxa"/>
          </w:tcPr>
          <w:p w14:paraId="0383B722" w14:textId="2DB650EC" w:rsidR="00F97CA3" w:rsidRDefault="00F97CA3" w:rsidP="00147A4D">
            <w:r>
              <w:t>TF-1</w:t>
            </w:r>
            <w:r w:rsidR="00550DBC">
              <w:t>6</w:t>
            </w:r>
          </w:p>
        </w:tc>
        <w:tc>
          <w:tcPr>
            <w:tcW w:w="2254" w:type="dxa"/>
          </w:tcPr>
          <w:p w14:paraId="6F154D91" w14:textId="77777777" w:rsidR="00F97CA3" w:rsidRDefault="00F97CA3" w:rsidP="00147A4D">
            <w:r>
              <w:t>Anforderung:</w:t>
            </w:r>
          </w:p>
        </w:tc>
        <w:tc>
          <w:tcPr>
            <w:tcW w:w="2254" w:type="dxa"/>
          </w:tcPr>
          <w:p w14:paraId="1F4DB90D" w14:textId="552A60E5" w:rsidR="00F97CA3" w:rsidRDefault="00F97CA3" w:rsidP="00147A4D">
            <w:r>
              <w:t>ANF-09</w:t>
            </w:r>
          </w:p>
        </w:tc>
      </w:tr>
      <w:tr w:rsidR="00F97CA3" w14:paraId="401DBCDA" w14:textId="77777777" w:rsidTr="00147A4D">
        <w:tc>
          <w:tcPr>
            <w:tcW w:w="2254" w:type="dxa"/>
          </w:tcPr>
          <w:p w14:paraId="1A7D6FFE" w14:textId="77777777" w:rsidR="00F97CA3" w:rsidRDefault="00F97CA3" w:rsidP="00147A4D">
            <w:r>
              <w:t>Testart</w:t>
            </w:r>
          </w:p>
        </w:tc>
        <w:tc>
          <w:tcPr>
            <w:tcW w:w="6762" w:type="dxa"/>
            <w:gridSpan w:val="3"/>
          </w:tcPr>
          <w:p w14:paraId="593E24FC" w14:textId="77777777" w:rsidR="00F97CA3" w:rsidRDefault="00F97CA3" w:rsidP="00147A4D">
            <w:r>
              <w:t>Funktionaler Test</w:t>
            </w:r>
          </w:p>
        </w:tc>
      </w:tr>
      <w:tr w:rsidR="00F97CA3" w:rsidRPr="009E4B05" w14:paraId="1A8BF98F" w14:textId="77777777" w:rsidTr="00147A4D">
        <w:tc>
          <w:tcPr>
            <w:tcW w:w="2254" w:type="dxa"/>
          </w:tcPr>
          <w:p w14:paraId="4FE2C0D9" w14:textId="77777777" w:rsidR="00F97CA3" w:rsidRDefault="00F97CA3" w:rsidP="00147A4D">
            <w:r>
              <w:t>Beschrieb</w:t>
            </w:r>
          </w:p>
        </w:tc>
        <w:tc>
          <w:tcPr>
            <w:tcW w:w="6762" w:type="dxa"/>
            <w:gridSpan w:val="3"/>
          </w:tcPr>
          <w:p w14:paraId="490D33E0" w14:textId="47A3EBF0" w:rsidR="00F97CA3" w:rsidRPr="009E4B05" w:rsidRDefault="00F97CA3" w:rsidP="00147A4D">
            <w:r>
              <w:t xml:space="preserve">Logfunktion </w:t>
            </w:r>
          </w:p>
        </w:tc>
      </w:tr>
      <w:tr w:rsidR="00F97CA3" w:rsidRPr="00ED37CB" w14:paraId="2AAFA28C" w14:textId="77777777" w:rsidTr="00147A4D">
        <w:trPr>
          <w:trHeight w:val="747"/>
        </w:trPr>
        <w:tc>
          <w:tcPr>
            <w:tcW w:w="2254" w:type="dxa"/>
          </w:tcPr>
          <w:p w14:paraId="06F1ACFB" w14:textId="77777777" w:rsidR="00F97CA3" w:rsidRDefault="00F97CA3" w:rsidP="00147A4D">
            <w:r>
              <w:t>Voraussetzungen</w:t>
            </w:r>
          </w:p>
        </w:tc>
        <w:tc>
          <w:tcPr>
            <w:tcW w:w="6762" w:type="dxa"/>
            <w:gridSpan w:val="3"/>
          </w:tcPr>
          <w:p w14:paraId="0085DE59" w14:textId="19A9BF24" w:rsidR="00F97CA3" w:rsidRPr="00ED37CB" w:rsidRDefault="00F97CA3" w:rsidP="00147A4D">
            <w:r>
              <w:t>Skript ist gestartet, eine Konfigurationsdatei ist konfiguriert mit Loglevel 1, ein LogPfad ist gesetzt &amp; die Aktivierung ist auf true gesetzt</w:t>
            </w:r>
          </w:p>
        </w:tc>
      </w:tr>
      <w:tr w:rsidR="00F97CA3" w:rsidRPr="00C9104B" w14:paraId="42882AE7" w14:textId="77777777" w:rsidTr="00147A4D">
        <w:tc>
          <w:tcPr>
            <w:tcW w:w="2254" w:type="dxa"/>
          </w:tcPr>
          <w:p w14:paraId="2EFBA0C4" w14:textId="77777777" w:rsidR="00F97CA3" w:rsidRDefault="00F97CA3" w:rsidP="00147A4D">
            <w:r>
              <w:t>Testschritte</w:t>
            </w:r>
          </w:p>
        </w:tc>
        <w:tc>
          <w:tcPr>
            <w:tcW w:w="6762" w:type="dxa"/>
            <w:gridSpan w:val="3"/>
          </w:tcPr>
          <w:p w14:paraId="06533E42" w14:textId="359623B4" w:rsidR="00F97CA3" w:rsidRPr="00C9104B" w:rsidRDefault="00F97CA3" w:rsidP="00F97CA3">
            <w:pPr>
              <w:pStyle w:val="Listenabsatz"/>
              <w:numPr>
                <w:ilvl w:val="0"/>
                <w:numId w:val="37"/>
              </w:numPr>
              <w:rPr>
                <w:lang w:val="en-US"/>
              </w:rPr>
            </w:pPr>
            <w:r w:rsidRPr="00C9104B">
              <w:rPr>
                <w:lang w:val="en-US"/>
              </w:rPr>
              <w:t>Get-</w:t>
            </w:r>
            <w:r w:rsidR="00A21F07" w:rsidRPr="00FF683E">
              <w:t>HWInfoFromILO</w:t>
            </w:r>
          </w:p>
        </w:tc>
      </w:tr>
      <w:tr w:rsidR="00F97CA3" w14:paraId="40753B54" w14:textId="77777777" w:rsidTr="00147A4D">
        <w:tc>
          <w:tcPr>
            <w:tcW w:w="2254" w:type="dxa"/>
          </w:tcPr>
          <w:p w14:paraId="7CE2B598" w14:textId="77777777" w:rsidR="00F97CA3" w:rsidRDefault="00F97CA3" w:rsidP="00147A4D">
            <w:r>
              <w:t>Erwartetes Ergebnis</w:t>
            </w:r>
          </w:p>
        </w:tc>
        <w:tc>
          <w:tcPr>
            <w:tcW w:w="6762" w:type="dxa"/>
            <w:gridSpan w:val="3"/>
          </w:tcPr>
          <w:p w14:paraId="205D904A" w14:textId="3D94527F" w:rsidR="00F97CA3" w:rsidRDefault="00F97CA3" w:rsidP="00147A4D">
            <w:r>
              <w:t>Es werden die gröberen Schritte des Programms am spezifizierten Ort hingespeichert.</w:t>
            </w:r>
          </w:p>
        </w:tc>
      </w:tr>
    </w:tbl>
    <w:p w14:paraId="2E3B57C8" w14:textId="77777777" w:rsidR="006E2C71" w:rsidRDefault="006E2C71" w:rsidP="009F0D84"/>
    <w:tbl>
      <w:tblPr>
        <w:tblStyle w:val="PSITabelle1"/>
        <w:tblW w:w="0" w:type="auto"/>
        <w:tblLook w:val="04A0" w:firstRow="1" w:lastRow="0" w:firstColumn="1" w:lastColumn="0" w:noHBand="0" w:noVBand="1"/>
      </w:tblPr>
      <w:tblGrid>
        <w:gridCol w:w="2254"/>
        <w:gridCol w:w="2254"/>
        <w:gridCol w:w="2254"/>
        <w:gridCol w:w="2254"/>
      </w:tblGrid>
      <w:tr w:rsidR="00014D0C" w14:paraId="02DF2EDA"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50C4784E" w14:textId="77777777" w:rsidR="00014D0C" w:rsidRDefault="00014D0C" w:rsidP="00147A4D">
            <w:r>
              <w:t>Testfall:</w:t>
            </w:r>
          </w:p>
        </w:tc>
        <w:tc>
          <w:tcPr>
            <w:tcW w:w="2254" w:type="dxa"/>
          </w:tcPr>
          <w:p w14:paraId="1C48167D" w14:textId="4CB2F5DD" w:rsidR="00014D0C" w:rsidRDefault="00014D0C" w:rsidP="00147A4D">
            <w:r>
              <w:t>TF-1</w:t>
            </w:r>
            <w:r w:rsidR="00550DBC">
              <w:t>7</w:t>
            </w:r>
          </w:p>
        </w:tc>
        <w:tc>
          <w:tcPr>
            <w:tcW w:w="2254" w:type="dxa"/>
          </w:tcPr>
          <w:p w14:paraId="14937E33" w14:textId="77777777" w:rsidR="00014D0C" w:rsidRDefault="00014D0C" w:rsidP="00147A4D">
            <w:r>
              <w:t>Anforderung:</w:t>
            </w:r>
          </w:p>
        </w:tc>
        <w:tc>
          <w:tcPr>
            <w:tcW w:w="2254" w:type="dxa"/>
          </w:tcPr>
          <w:p w14:paraId="795D1442" w14:textId="02A62471" w:rsidR="00014D0C" w:rsidRDefault="00014D0C" w:rsidP="00147A4D">
            <w:r>
              <w:t>ANF-</w:t>
            </w:r>
            <w:r w:rsidR="00550DBC">
              <w:t>18, ANF-19, ANF-20, ANF-21, ANF-22, ANF-23</w:t>
            </w:r>
          </w:p>
        </w:tc>
      </w:tr>
      <w:tr w:rsidR="00014D0C" w14:paraId="275EED8D" w14:textId="77777777" w:rsidTr="00147A4D">
        <w:tc>
          <w:tcPr>
            <w:tcW w:w="2254" w:type="dxa"/>
          </w:tcPr>
          <w:p w14:paraId="471512DF" w14:textId="77777777" w:rsidR="00014D0C" w:rsidRDefault="00014D0C" w:rsidP="00147A4D">
            <w:r>
              <w:t>Testart</w:t>
            </w:r>
          </w:p>
        </w:tc>
        <w:tc>
          <w:tcPr>
            <w:tcW w:w="6762" w:type="dxa"/>
            <w:gridSpan w:val="3"/>
          </w:tcPr>
          <w:p w14:paraId="0E81DF44" w14:textId="77777777" w:rsidR="00014D0C" w:rsidRDefault="00014D0C" w:rsidP="00147A4D">
            <w:r>
              <w:t>Funktionaler Test</w:t>
            </w:r>
          </w:p>
        </w:tc>
      </w:tr>
      <w:tr w:rsidR="00014D0C" w:rsidRPr="009E4B05" w14:paraId="0AE450E3" w14:textId="77777777" w:rsidTr="00147A4D">
        <w:tc>
          <w:tcPr>
            <w:tcW w:w="2254" w:type="dxa"/>
          </w:tcPr>
          <w:p w14:paraId="7FCBF663" w14:textId="77777777" w:rsidR="00014D0C" w:rsidRDefault="00014D0C" w:rsidP="00147A4D">
            <w:r>
              <w:t>Beschrieb</w:t>
            </w:r>
          </w:p>
        </w:tc>
        <w:tc>
          <w:tcPr>
            <w:tcW w:w="6762" w:type="dxa"/>
            <w:gridSpan w:val="3"/>
          </w:tcPr>
          <w:p w14:paraId="4EB82EB2" w14:textId="59982A7C" w:rsidR="00014D0C" w:rsidRPr="009E4B05" w:rsidRDefault="00550DBC" w:rsidP="00147A4D">
            <w:r>
              <w:t>Überprüfung der Speicherung in CSV</w:t>
            </w:r>
          </w:p>
        </w:tc>
      </w:tr>
      <w:tr w:rsidR="00014D0C" w:rsidRPr="00ED37CB" w14:paraId="474F6959" w14:textId="77777777" w:rsidTr="00147A4D">
        <w:trPr>
          <w:trHeight w:val="747"/>
        </w:trPr>
        <w:tc>
          <w:tcPr>
            <w:tcW w:w="2254" w:type="dxa"/>
          </w:tcPr>
          <w:p w14:paraId="73FFCF5B" w14:textId="77777777" w:rsidR="00014D0C" w:rsidRDefault="00014D0C" w:rsidP="00147A4D">
            <w:r>
              <w:t>Voraussetzungen</w:t>
            </w:r>
          </w:p>
        </w:tc>
        <w:tc>
          <w:tcPr>
            <w:tcW w:w="6762" w:type="dxa"/>
            <w:gridSpan w:val="3"/>
          </w:tcPr>
          <w:p w14:paraId="37C2CD6C" w14:textId="1C10FC8E" w:rsidR="00014D0C" w:rsidRPr="00ED37CB" w:rsidRDefault="00014D0C" w:rsidP="00147A4D">
            <w:r>
              <w:t xml:space="preserve">Skript ist gestartet, die </w:t>
            </w:r>
            <w:r w:rsidR="00550DBC">
              <w:t>Konfigurationsdatei enthält ignoreMACAddresses = true und einen ReportPath</w:t>
            </w:r>
          </w:p>
        </w:tc>
      </w:tr>
      <w:tr w:rsidR="00014D0C" w:rsidRPr="00C9104B" w14:paraId="31A33B0F" w14:textId="77777777" w:rsidTr="00147A4D">
        <w:tc>
          <w:tcPr>
            <w:tcW w:w="2254" w:type="dxa"/>
          </w:tcPr>
          <w:p w14:paraId="4C894F40" w14:textId="77777777" w:rsidR="00014D0C" w:rsidRDefault="00014D0C" w:rsidP="00147A4D">
            <w:r>
              <w:t>Testschritte</w:t>
            </w:r>
          </w:p>
        </w:tc>
        <w:tc>
          <w:tcPr>
            <w:tcW w:w="6762" w:type="dxa"/>
            <w:gridSpan w:val="3"/>
          </w:tcPr>
          <w:p w14:paraId="4AB234DF" w14:textId="3D9275AA" w:rsidR="00014D0C" w:rsidRPr="00C9104B" w:rsidRDefault="00014D0C" w:rsidP="00014D0C">
            <w:pPr>
              <w:pStyle w:val="Listenabsatz"/>
              <w:numPr>
                <w:ilvl w:val="0"/>
                <w:numId w:val="38"/>
              </w:numPr>
              <w:rPr>
                <w:lang w:val="en-US"/>
              </w:rPr>
            </w:pPr>
            <w:r w:rsidRPr="00C9104B">
              <w:rPr>
                <w:lang w:val="en-US"/>
              </w:rPr>
              <w:t>Get-</w:t>
            </w:r>
            <w:r w:rsidR="00A21F07" w:rsidRPr="00FF683E">
              <w:t>HWInfoFromILO</w:t>
            </w:r>
          </w:p>
        </w:tc>
      </w:tr>
      <w:tr w:rsidR="00014D0C" w14:paraId="4B657921" w14:textId="77777777" w:rsidTr="00147A4D">
        <w:tc>
          <w:tcPr>
            <w:tcW w:w="2254" w:type="dxa"/>
          </w:tcPr>
          <w:p w14:paraId="5E1D8571" w14:textId="77777777" w:rsidR="00014D0C" w:rsidRDefault="00014D0C" w:rsidP="00147A4D">
            <w:r>
              <w:t>Erwartetes Ergebnis</w:t>
            </w:r>
          </w:p>
        </w:tc>
        <w:tc>
          <w:tcPr>
            <w:tcW w:w="6762" w:type="dxa"/>
            <w:gridSpan w:val="3"/>
          </w:tcPr>
          <w:p w14:paraId="2FADAC19" w14:textId="77777777" w:rsidR="00014D0C" w:rsidRDefault="00550DBC" w:rsidP="00147A4D">
            <w:r>
              <w:t>Es werden 2 CSV-Dateien generiert (generell.csv &amp; SerialNumber.csv).</w:t>
            </w:r>
          </w:p>
          <w:p w14:paraId="60E341A1" w14:textId="77777777" w:rsidR="00550DBC" w:rsidRDefault="00550DBC" w:rsidP="00147A4D"/>
          <w:p w14:paraId="2D951578" w14:textId="59233310" w:rsidR="00550DBC" w:rsidRDefault="00550DBC" w:rsidP="00147A4D">
            <w:r>
              <w:t>Beim Verbindungsaufbau per ILO wird der Stand angezeigt und haben einen Zeitstempel</w:t>
            </w:r>
          </w:p>
        </w:tc>
      </w:tr>
    </w:tbl>
    <w:p w14:paraId="536B2703" w14:textId="77777777" w:rsidR="00014D0C" w:rsidRDefault="00014D0C" w:rsidP="009F0D84"/>
    <w:tbl>
      <w:tblPr>
        <w:tblStyle w:val="PSITabelle1"/>
        <w:tblW w:w="0" w:type="auto"/>
        <w:tblLook w:val="04A0" w:firstRow="1" w:lastRow="0" w:firstColumn="1" w:lastColumn="0" w:noHBand="0" w:noVBand="1"/>
      </w:tblPr>
      <w:tblGrid>
        <w:gridCol w:w="2254"/>
        <w:gridCol w:w="2254"/>
        <w:gridCol w:w="2254"/>
        <w:gridCol w:w="2254"/>
      </w:tblGrid>
      <w:tr w:rsidR="006249FE" w14:paraId="2355885F"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23A6D3AC" w14:textId="77777777" w:rsidR="006249FE" w:rsidRDefault="006249FE" w:rsidP="00147A4D">
            <w:r>
              <w:t>Testfall:</w:t>
            </w:r>
          </w:p>
        </w:tc>
        <w:tc>
          <w:tcPr>
            <w:tcW w:w="2254" w:type="dxa"/>
          </w:tcPr>
          <w:p w14:paraId="521335A4" w14:textId="7E32419F" w:rsidR="006249FE" w:rsidRDefault="006249FE" w:rsidP="00147A4D">
            <w:r>
              <w:t>TF-18</w:t>
            </w:r>
          </w:p>
        </w:tc>
        <w:tc>
          <w:tcPr>
            <w:tcW w:w="2254" w:type="dxa"/>
          </w:tcPr>
          <w:p w14:paraId="45FDAB58" w14:textId="77777777" w:rsidR="006249FE" w:rsidRDefault="006249FE" w:rsidP="00147A4D">
            <w:r>
              <w:t>Anforderung:</w:t>
            </w:r>
          </w:p>
        </w:tc>
        <w:tc>
          <w:tcPr>
            <w:tcW w:w="2254" w:type="dxa"/>
          </w:tcPr>
          <w:p w14:paraId="2FA335D9" w14:textId="1B511CC2" w:rsidR="006249FE" w:rsidRDefault="006249FE" w:rsidP="00147A4D">
            <w:r>
              <w:t>ANF-17</w:t>
            </w:r>
          </w:p>
        </w:tc>
      </w:tr>
      <w:tr w:rsidR="006249FE" w14:paraId="14A64AE7" w14:textId="77777777" w:rsidTr="00147A4D">
        <w:tc>
          <w:tcPr>
            <w:tcW w:w="2254" w:type="dxa"/>
          </w:tcPr>
          <w:p w14:paraId="235D6361" w14:textId="77777777" w:rsidR="006249FE" w:rsidRDefault="006249FE" w:rsidP="00147A4D">
            <w:r>
              <w:t>Testart</w:t>
            </w:r>
          </w:p>
        </w:tc>
        <w:tc>
          <w:tcPr>
            <w:tcW w:w="6762" w:type="dxa"/>
            <w:gridSpan w:val="3"/>
          </w:tcPr>
          <w:p w14:paraId="50BA42EC" w14:textId="77777777" w:rsidR="006249FE" w:rsidRDefault="006249FE" w:rsidP="00147A4D">
            <w:r>
              <w:t>Funktionaler Test</w:t>
            </w:r>
          </w:p>
        </w:tc>
      </w:tr>
      <w:tr w:rsidR="006249FE" w:rsidRPr="009E4B05" w14:paraId="2F11F002" w14:textId="77777777" w:rsidTr="00147A4D">
        <w:tc>
          <w:tcPr>
            <w:tcW w:w="2254" w:type="dxa"/>
          </w:tcPr>
          <w:p w14:paraId="4A943A5D" w14:textId="77777777" w:rsidR="006249FE" w:rsidRDefault="006249FE" w:rsidP="00147A4D">
            <w:r>
              <w:t>Beschrieb</w:t>
            </w:r>
          </w:p>
        </w:tc>
        <w:tc>
          <w:tcPr>
            <w:tcW w:w="6762" w:type="dxa"/>
            <w:gridSpan w:val="3"/>
          </w:tcPr>
          <w:p w14:paraId="338FCF56" w14:textId="14B75770" w:rsidR="006249FE" w:rsidRPr="009E4B05" w:rsidRDefault="006249FE" w:rsidP="00147A4D">
            <w:r>
              <w:t>Überprüfung ob Pingtest ausschaltbar ist</w:t>
            </w:r>
          </w:p>
        </w:tc>
      </w:tr>
      <w:tr w:rsidR="006249FE" w:rsidRPr="00ED37CB" w14:paraId="1F1A03CF" w14:textId="77777777" w:rsidTr="00147A4D">
        <w:trPr>
          <w:trHeight w:val="747"/>
        </w:trPr>
        <w:tc>
          <w:tcPr>
            <w:tcW w:w="2254" w:type="dxa"/>
          </w:tcPr>
          <w:p w14:paraId="5E31476E" w14:textId="77777777" w:rsidR="006249FE" w:rsidRDefault="006249FE" w:rsidP="00147A4D">
            <w:r>
              <w:t>Voraussetzungen</w:t>
            </w:r>
          </w:p>
        </w:tc>
        <w:tc>
          <w:tcPr>
            <w:tcW w:w="6762" w:type="dxa"/>
            <w:gridSpan w:val="3"/>
          </w:tcPr>
          <w:p w14:paraId="238E2479" w14:textId="75A9028E" w:rsidR="006249FE" w:rsidRPr="00ED37CB" w:rsidRDefault="006249FE" w:rsidP="00147A4D">
            <w:r>
              <w:t>Skript ist gestartet, die Konfigurationsdatei korrekt konfiguriert und enthält «deactivatePingtest=true».</w:t>
            </w:r>
          </w:p>
        </w:tc>
      </w:tr>
      <w:tr w:rsidR="006249FE" w:rsidRPr="00C9104B" w14:paraId="5378CA24" w14:textId="77777777" w:rsidTr="00147A4D">
        <w:tc>
          <w:tcPr>
            <w:tcW w:w="2254" w:type="dxa"/>
          </w:tcPr>
          <w:p w14:paraId="4410EB79" w14:textId="77777777" w:rsidR="006249FE" w:rsidRDefault="006249FE" w:rsidP="00147A4D">
            <w:r>
              <w:t>Testschritte</w:t>
            </w:r>
          </w:p>
        </w:tc>
        <w:tc>
          <w:tcPr>
            <w:tcW w:w="6762" w:type="dxa"/>
            <w:gridSpan w:val="3"/>
          </w:tcPr>
          <w:p w14:paraId="5826618A" w14:textId="5C2FE4EE" w:rsidR="006249FE" w:rsidRPr="00C9104B" w:rsidRDefault="006249FE" w:rsidP="006249FE">
            <w:pPr>
              <w:pStyle w:val="Listenabsatz"/>
              <w:numPr>
                <w:ilvl w:val="0"/>
                <w:numId w:val="39"/>
              </w:numPr>
              <w:rPr>
                <w:lang w:val="en-US"/>
              </w:rPr>
            </w:pPr>
            <w:r w:rsidRPr="00C9104B">
              <w:rPr>
                <w:lang w:val="en-US"/>
              </w:rPr>
              <w:t>Get-</w:t>
            </w:r>
            <w:r w:rsidR="00A21F07" w:rsidRPr="00FF683E">
              <w:t>HWInfoFromILO</w:t>
            </w:r>
          </w:p>
        </w:tc>
      </w:tr>
      <w:tr w:rsidR="006249FE" w14:paraId="729F3411" w14:textId="77777777" w:rsidTr="006249FE">
        <w:trPr>
          <w:trHeight w:val="797"/>
        </w:trPr>
        <w:tc>
          <w:tcPr>
            <w:tcW w:w="2254" w:type="dxa"/>
          </w:tcPr>
          <w:p w14:paraId="5BEFAD34" w14:textId="77777777" w:rsidR="006249FE" w:rsidRDefault="006249FE" w:rsidP="00147A4D">
            <w:r>
              <w:t>Erwartetes Ergebnis</w:t>
            </w:r>
          </w:p>
        </w:tc>
        <w:tc>
          <w:tcPr>
            <w:tcW w:w="6762" w:type="dxa"/>
            <w:gridSpan w:val="3"/>
          </w:tcPr>
          <w:p w14:paraId="1A275972" w14:textId="05E14D38" w:rsidR="006249FE" w:rsidRDefault="006249FE" w:rsidP="006249FE">
            <w:r>
              <w:t>Es wird kein Pingtest durchgeführt, was durch den fehlenden Output in der Konsole ersichtlich ist.</w:t>
            </w:r>
          </w:p>
        </w:tc>
      </w:tr>
      <w:bookmarkEnd w:id="36"/>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37" w:name="_Toc191907074"/>
      <w:r w:rsidRPr="009556EF">
        <w:lastRenderedPageBreak/>
        <w:t>Verwendete Technologien</w:t>
      </w:r>
      <w:bookmarkEnd w:id="37"/>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8" w:name="_Toc191907076"/>
      <w:r>
        <w:lastRenderedPageBreak/>
        <w:t>Entscheiden</w:t>
      </w:r>
      <w:bookmarkEnd w:id="38"/>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9" w:name="_Toc191907077"/>
      <w:r>
        <w:t>Realisieren</w:t>
      </w:r>
      <w:bookmarkEnd w:id="39"/>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24761634" w14:textId="77777777" w:rsidR="009F0D84" w:rsidRDefault="009F0D84" w:rsidP="009F0D84"/>
    <w:p w14:paraId="3A8E3643" w14:textId="77777777" w:rsidR="009F0D84" w:rsidRDefault="009F0D84" w:rsidP="002C67DF">
      <w:pPr>
        <w:pStyle w:val="berschrift2nummeriert"/>
      </w:pPr>
      <w:bookmarkStart w:id="40" w:name="_Toc191907078"/>
      <w:r>
        <w:lastRenderedPageBreak/>
        <w:t>Kontrollieren</w:t>
      </w:r>
      <w:bookmarkEnd w:id="40"/>
    </w:p>
    <w:p w14:paraId="7CC47CA1" w14:textId="26AA2457" w:rsidR="009F0D84" w:rsidRDefault="009F0D84" w:rsidP="002C67DF">
      <w:pPr>
        <w:pStyle w:val="berschrift3nummeriert"/>
      </w:pPr>
      <w:bookmarkStart w:id="41" w:name="_Toc191907079"/>
      <w:r>
        <w:t>Testprotokoll</w:t>
      </w:r>
      <w:r w:rsidR="00A548EF">
        <w:t xml:space="preserve"> 1</w:t>
      </w:r>
      <w:r w:rsidR="00A65AFE">
        <w:t xml:space="preserve"> -</w:t>
      </w:r>
      <w:r>
        <w:t xml:space="preserve"> </w:t>
      </w:r>
      <w:bookmarkEnd w:id="41"/>
      <w:r w:rsidR="00A548EF">
        <w:t>19.03.202</w:t>
      </w:r>
      <w:r w:rsidR="00881703">
        <w:t>5</w:t>
      </w:r>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r>
        <w:t>Testfälle</w:t>
      </w:r>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Fehler wird geworfen beim erstellen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Konfiguration wurde überschrieben und nicht korrekt gepsiechert.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lastRenderedPageBreak/>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r w:rsidRPr="009A57C5">
              <w:rPr>
                <w:sz w:val="18"/>
                <w:szCs w:val="20"/>
              </w:rPr>
              <w:t>ignoreMACAddresse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r>
        <w:t>Testbericht</w:t>
      </w:r>
    </w:p>
    <w:p w14:paraId="63765341" w14:textId="5A5DEF82" w:rsidR="009D6A83" w:rsidRDefault="009D6A83" w:rsidP="009D6A83">
      <w:r>
        <w:t xml:space="preserve">Wie oben zu sehen ist, ,gab es währen den ganzen Tests so einige Fehler, die noch ausgebügelt werden mussten. Die Tesfälle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im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42" w:name="_Toc191907080"/>
      <w:r>
        <w:lastRenderedPageBreak/>
        <w:t>Auswerten</w:t>
      </w:r>
      <w:bookmarkEnd w:id="42"/>
    </w:p>
    <w:p w14:paraId="5503D05A" w14:textId="77777777" w:rsidR="009F0D84" w:rsidRDefault="009F0D84" w:rsidP="00F9093F">
      <w:pPr>
        <w:pStyle w:val="berschrift3nummeriert"/>
      </w:pPr>
      <w:bookmarkStart w:id="43" w:name="_Toc191907081"/>
      <w:r w:rsidRPr="00FC2126">
        <w:t>Technisches Fazit</w:t>
      </w:r>
      <w:bookmarkEnd w:id="43"/>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4" w:name="_Toc191907082"/>
      <w:r w:rsidRPr="00FC2126">
        <w:t>Zukunftsaussichten</w:t>
      </w:r>
      <w:bookmarkEnd w:id="44"/>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5" w:name="_Toc191907083"/>
      <w:r>
        <w:t>Selbstreflexion</w:t>
      </w:r>
      <w:bookmarkEnd w:id="45"/>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6" w:name="_Toc191907084"/>
      <w:r>
        <w:t>Persönliches Fazit</w:t>
      </w:r>
      <w:bookmarkEnd w:id="46"/>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7" w:name="_Toc191907086"/>
      <w:r>
        <w:t>Abbildungsverzeichnis</w:t>
      </w:r>
      <w:bookmarkEnd w:id="47"/>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8" w:name="_Toc191907087"/>
      <w:r>
        <w:t>Tabellenverzeichnis</w:t>
      </w:r>
      <w:bookmarkEnd w:id="48"/>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9C79F1">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9" w:name="_Toc191907088"/>
      <w:r>
        <w:t>Codesnippetverzeichnis</w:t>
      </w:r>
      <w:bookmarkEnd w:id="49"/>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50" w:name="_Toc191907089"/>
      <w:r>
        <w:t>Glossar</w:t>
      </w:r>
      <w:bookmarkEnd w:id="50"/>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1" w:name="_Toc191907090"/>
      <w:r>
        <w:lastRenderedPageBreak/>
        <w:t>Abkürzungsverzeichnis</w:t>
      </w:r>
      <w:bookmarkEnd w:id="51"/>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2" w:name="_Toc191907091"/>
      <w:r>
        <w:t>Selbstständigkeitserklärung</w:t>
      </w:r>
      <w:bookmarkEnd w:id="52"/>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576F3B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11759B1B"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979ED00"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67C9"/>
    <w:rsid w:val="001E0202"/>
    <w:rsid w:val="001E2A54"/>
    <w:rsid w:val="001E2C73"/>
    <w:rsid w:val="001E64B2"/>
    <w:rsid w:val="001E73F4"/>
    <w:rsid w:val="001F0CDF"/>
    <w:rsid w:val="001F15A2"/>
    <w:rsid w:val="001F1B42"/>
    <w:rsid w:val="001F391B"/>
    <w:rsid w:val="001F3AE7"/>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4F5CBF"/>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0490"/>
    <w:rsid w:val="006B2465"/>
    <w:rsid w:val="006B25DE"/>
    <w:rsid w:val="006B3083"/>
    <w:rsid w:val="006B5345"/>
    <w:rsid w:val="006B65C1"/>
    <w:rsid w:val="006C144C"/>
    <w:rsid w:val="006C1FF8"/>
    <w:rsid w:val="006C2496"/>
    <w:rsid w:val="006C62E1"/>
    <w:rsid w:val="006C6A0D"/>
    <w:rsid w:val="006C6D4F"/>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F4943"/>
    <w:rsid w:val="007F59F5"/>
    <w:rsid w:val="007F5E10"/>
    <w:rsid w:val="007F6A4F"/>
    <w:rsid w:val="00800122"/>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4075"/>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5D9C"/>
    <w:rsid w:val="009D6A83"/>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456C"/>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630D"/>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A4"/>
    <w:rsid w:val="00E53D5F"/>
    <w:rsid w:val="00E55BE2"/>
    <w:rsid w:val="00E577C5"/>
    <w:rsid w:val="00E61256"/>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6055"/>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23E5A01E-D447-4AA1-AD8E-08317BF0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71</Pages>
  <Words>16292</Words>
  <Characters>102640</Characters>
  <Application>Microsoft Office Word</Application>
  <DocSecurity>0</DocSecurity>
  <Lines>855</Lines>
  <Paragraphs>237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670</cp:revision>
  <dcterms:created xsi:type="dcterms:W3CDTF">2025-03-03T12:47:00Z</dcterms:created>
  <dcterms:modified xsi:type="dcterms:W3CDTF">2025-03-19T17:34:00Z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