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961E73C"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831425">
                  <w:rPr>
                    <w:noProof/>
                    <w:color w:val="252525" w:themeColor="text2" w:themeShade="80"/>
                    <w:sz w:val="28"/>
                    <w:szCs w:val="28"/>
                  </w:rPr>
                  <w:t>21.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54436595" w:rsidR="009F0D84" w:rsidRPr="002E1395" w:rsidRDefault="00536A7F" w:rsidP="00536A7F">
      <w:pPr>
        <w:pStyle w:val="Beschriftung"/>
      </w:pPr>
      <w:bookmarkStart w:id="0" w:name="_Toc193445127"/>
      <w:r>
        <w:t xml:space="preserve">Tabelle </w:t>
      </w:r>
      <w:r w:rsidR="00602007">
        <w:fldChar w:fldCharType="begin"/>
      </w:r>
      <w:r w:rsidR="00602007">
        <w:instrText xml:space="preserve"> SEQ Tabelle \* ARABIC </w:instrText>
      </w:r>
      <w:r w:rsidR="00602007">
        <w:fldChar w:fldCharType="separate"/>
      </w:r>
      <w:r w:rsidR="0050226A">
        <w:rPr>
          <w:noProof/>
        </w:rPr>
        <w:t>1</w:t>
      </w:r>
      <w:r w:rsidR="00602007">
        <w:rPr>
          <w:noProof/>
        </w:rPr>
        <w:fldChar w:fldCharType="end"/>
      </w:r>
      <w:r>
        <w:t>: Versionierung</w:t>
      </w:r>
      <w:bookmarkEnd w:id="0"/>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proofErr w:type="spellStart"/>
            <w:r>
              <w:t>Kontkatdaten</w:t>
            </w:r>
            <w:proofErr w:type="spellEnd"/>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802B34"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802B34"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802B34"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802B34"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802B34"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06A73FE3" w:rsidR="009F0D84" w:rsidRPr="002E1395" w:rsidRDefault="00536A7F" w:rsidP="00536A7F">
      <w:pPr>
        <w:pStyle w:val="Beschriftung"/>
      </w:pPr>
      <w:bookmarkStart w:id="1" w:name="_Toc193445128"/>
      <w:r>
        <w:t xml:space="preserve">Tabelle </w:t>
      </w:r>
      <w:r w:rsidR="00602007">
        <w:fldChar w:fldCharType="begin"/>
      </w:r>
      <w:r w:rsidR="00602007">
        <w:instrText xml:space="preserve"> SEQ Tabelle \* ARABIC </w:instrText>
      </w:r>
      <w:r w:rsidR="00602007">
        <w:fldChar w:fldCharType="separate"/>
      </w:r>
      <w:r w:rsidR="0050226A">
        <w:rPr>
          <w:noProof/>
        </w:rPr>
        <w:t>2</w:t>
      </w:r>
      <w:r w:rsidR="00602007">
        <w:rPr>
          <w:noProof/>
        </w:rPr>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proofErr w:type="spellStart"/>
            <w:r>
              <w:t>IPA_Yannick_iLO</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72BBA36E" w:rsidR="00536A7F" w:rsidRDefault="00536A7F">
      <w:pPr>
        <w:pStyle w:val="Beschriftung"/>
      </w:pPr>
      <w:bookmarkStart w:id="2" w:name="_Toc193445129"/>
      <w:r>
        <w:t xml:space="preserve">Tabelle </w:t>
      </w:r>
      <w:r w:rsidR="00602007">
        <w:fldChar w:fldCharType="begin"/>
      </w:r>
      <w:r w:rsidR="00602007">
        <w:instrText xml:space="preserve"> SEQ Tabelle \* ARABIC </w:instrText>
      </w:r>
      <w:r w:rsidR="00602007">
        <w:fldChar w:fldCharType="separate"/>
      </w:r>
      <w:r w:rsidR="0050226A">
        <w:rPr>
          <w:noProof/>
        </w:rPr>
        <w:t>3</w:t>
      </w:r>
      <w:r w:rsidR="00602007">
        <w:rPr>
          <w:noProof/>
        </w:rPr>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802B34">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802B34">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802B34">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802B34">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802B34">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802B34">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802B34">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802B34">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802B34">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802B34">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802B34">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802B34">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802B34">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802B34">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802B34">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802B34">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802B34">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802B34">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802B34">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802B34">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802B34">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802B34">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224E8EC2" w:rsidR="009F0D84" w:rsidRPr="00E74A17" w:rsidRDefault="009F0D84" w:rsidP="009F0D84">
      <w:pPr>
        <w:pStyle w:val="Beschriftung"/>
      </w:pPr>
      <w:bookmarkStart w:id="4" w:name="_Toc193444850"/>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7620A7B6" w:rsidR="00893B8B" w:rsidRDefault="00893B8B">
      <w:pPr>
        <w:pStyle w:val="Beschriftung"/>
      </w:pPr>
      <w:bookmarkStart w:id="6" w:name="_Toc193445130"/>
      <w:r>
        <w:t xml:space="preserve">Tabelle </w:t>
      </w:r>
      <w:r w:rsidR="00602007">
        <w:fldChar w:fldCharType="begin"/>
      </w:r>
      <w:r w:rsidR="00602007">
        <w:instrText xml:space="preserve"> SEQ Tabelle \* ARABIC </w:instrText>
      </w:r>
      <w:r w:rsidR="00602007">
        <w:fldChar w:fldCharType="separate"/>
      </w:r>
      <w:r w:rsidR="0050226A">
        <w:rPr>
          <w:noProof/>
        </w:rPr>
        <w:t>4</w:t>
      </w:r>
      <w:r w:rsidR="00602007">
        <w:rPr>
          <w:noProof/>
        </w:rPr>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1907039"/>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7"/>
      <w:proofErr w:type="spellEnd"/>
    </w:p>
    <w:p w14:paraId="20C28DF0" w14:textId="77777777" w:rsidR="009F0D84" w:rsidRPr="003363DD" w:rsidRDefault="009F0D84" w:rsidP="00E37EEE">
      <w:pPr>
        <w:pStyle w:val="berschrift2nummeriert"/>
      </w:pPr>
      <w:bookmarkStart w:id="8" w:name="_Toc191907040"/>
      <w:r w:rsidRPr="003363DD">
        <w:t>Aufgabenstellung</w:t>
      </w:r>
      <w:bookmarkEnd w:id="8"/>
    </w:p>
    <w:p w14:paraId="62CC054E" w14:textId="77777777" w:rsidR="009F0D84" w:rsidRDefault="009F0D84" w:rsidP="00E37EEE">
      <w:pPr>
        <w:pStyle w:val="berschrift3nummeriert"/>
      </w:pPr>
      <w:bookmarkStart w:id="9" w:name="_Toc191907041"/>
      <w:r w:rsidRPr="003363DD">
        <w:t>Titel</w:t>
      </w:r>
      <w:bookmarkEnd w:id="9"/>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10" w:name="_Toc191907042"/>
      <w:r w:rsidRPr="003363DD">
        <w:t>Ausgangs</w:t>
      </w:r>
      <w:r>
        <w:t>situation</w:t>
      </w:r>
      <w:bookmarkEnd w:id="10"/>
    </w:p>
    <w:p w14:paraId="61403927" w14:textId="77777777" w:rsidR="00893B8B" w:rsidRDefault="00893B8B" w:rsidP="00893B8B">
      <w:r>
        <w:t xml:space="preserve">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w:t>
      </w:r>
      <w:proofErr w:type="spellStart"/>
      <w:r>
        <w:t>Adressierungnummern</w:t>
      </w:r>
      <w:proofErr w:type="spellEnd"/>
      <w:r>
        <w:t xml:space="preserve"> (MAC Adressen) und die Seriennummern der </w:t>
      </w:r>
      <w:proofErr w:type="spellStart"/>
      <w:r>
        <w:t>Hauptkomponeten</w:t>
      </w:r>
      <w:proofErr w:type="spellEnd"/>
      <w:r>
        <w:t xml:space="preserve">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1907043"/>
      <w:r w:rsidRPr="003363DD">
        <w:t>Detaillierte Aufgabenstellung</w:t>
      </w:r>
      <w:bookmarkEnd w:id="11"/>
    </w:p>
    <w:p w14:paraId="38897A01" w14:textId="77777777" w:rsidR="00035E98" w:rsidRDefault="00035E98" w:rsidP="00035E98">
      <w:r>
        <w:t xml:space="preserve">Die Hauptaufgaben ist das Erstellen eine </w:t>
      </w:r>
      <w:proofErr w:type="spellStart"/>
      <w:r>
        <w:t>Powershellskripts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 xml:space="preserve">c. Weitere Konfigurationsparameter des </w:t>
      </w:r>
      <w:proofErr w:type="spellStart"/>
      <w:r>
        <w:t>PowershellsKripts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7777777" w:rsidR="00035E98" w:rsidRDefault="00035E98" w:rsidP="00035E98">
      <w:pPr>
        <w:ind w:left="709" w:firstLine="709"/>
      </w:pPr>
      <w:proofErr w:type="spellStart"/>
      <w:r>
        <w:t>iii.</w:t>
      </w:r>
      <w:proofErr w:type="spellEnd"/>
      <w:r>
        <w:t xml:space="preserve">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w:t>
      </w:r>
      <w:proofErr w:type="spellStart"/>
      <w:r>
        <w:t>Standalone</w:t>
      </w:r>
      <w:proofErr w:type="spellEnd"/>
      <w:r>
        <w:t>-Lösung zur 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 xml:space="preserve">Das zu erstellende Skript liest seine Konfiguration ein und sucht in der Inventurdatenbank nach den installierten Servern (Namenkonvention). Das Resultat dieser Suche ( Servern in einem Beschleuniger) enthält unter anderem die Hostname des </w:t>
      </w:r>
      <w:proofErr w:type="spellStart"/>
      <w:r>
        <w:t>Managmentinterfaces</w:t>
      </w:r>
      <w:proofErr w:type="spellEnd"/>
      <w:r>
        <w:t xml:space="preserve">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 xml:space="preserve">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w:t>
      </w:r>
      <w:proofErr w:type="spellStart"/>
      <w:r>
        <w:t>Nachvollziehen</w:t>
      </w:r>
      <w:proofErr w:type="spellEnd"/>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 xml:space="preserve">a) das </w:t>
      </w:r>
      <w:proofErr w:type="spellStart"/>
      <w:r>
        <w:t>Powershellskript</w:t>
      </w:r>
      <w:proofErr w:type="spellEnd"/>
      <w:r>
        <w:t xml:space="preserve">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 xml:space="preserve">hier kann durch Abgleich von </w:t>
      </w:r>
      <w:proofErr w:type="spellStart"/>
      <w:r>
        <w:t>Serienummern</w:t>
      </w:r>
      <w:proofErr w:type="spellEnd"/>
      <w:r>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1907044"/>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13" w:name="_Toc191907045"/>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1907046"/>
      <w:r w:rsidRPr="003363DD">
        <w:t>Vorarbeiten</w:t>
      </w:r>
      <w:bookmarkEnd w:id="14"/>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5" w:name="_Toc191907047"/>
      <w:r>
        <w:t>Verwendete Firmenstandards</w:t>
      </w:r>
      <w:bookmarkEnd w:id="15"/>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6" w:name="_Toc191907048"/>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7" w:name="_Toc191907050"/>
      <w:r w:rsidRPr="003363DD">
        <w:lastRenderedPageBreak/>
        <w:t>Projektorganisation</w:t>
      </w:r>
      <w:bookmarkEnd w:id="17"/>
    </w:p>
    <w:p w14:paraId="68AFDB5C" w14:textId="77777777" w:rsidR="009F0D84" w:rsidRDefault="009F0D84" w:rsidP="00E37EEE">
      <w:pPr>
        <w:pStyle w:val="berschrift3nummeriert"/>
      </w:pPr>
      <w:bookmarkStart w:id="18" w:name="_Toc191907051"/>
      <w:r w:rsidRPr="003363DD">
        <w:t>Organigramm</w:t>
      </w:r>
      <w:bookmarkEnd w:id="18"/>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bookmarkStart w:id="19" w:name="_Toc193444851"/>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bookmarkEnd w:id="19"/>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20" w:name="_Toc191907052"/>
      <w:r w:rsidRPr="003363DD">
        <w:lastRenderedPageBreak/>
        <w:t>Arbeitsumfeld</w:t>
      </w:r>
      <w:bookmarkEnd w:id="20"/>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802B34"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802B34"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802B34" w:rsidP="001B37FC">
      <w:pPr>
        <w:pStyle w:val="Listenabsatz"/>
        <w:numPr>
          <w:ilvl w:val="0"/>
          <w:numId w:val="8"/>
        </w:numPr>
        <w:rPr>
          <w:b/>
          <w:bCs/>
          <w:u w:val="single"/>
        </w:rPr>
      </w:pPr>
      <w:hyperlink r:id="rId23" w:history="1">
        <w:proofErr w:type="spellStart"/>
        <w:r w:rsidR="00691D6F">
          <w:rPr>
            <w:rStyle w:val="Hyperlink"/>
          </w:rPr>
          <w:t>Github</w:t>
        </w:r>
        <w:proofErr w:type="spellEnd"/>
      </w:hyperlink>
    </w:p>
    <w:p w14:paraId="6C07A968" w14:textId="428876FA" w:rsidR="001232FF" w:rsidRPr="009A1D44" w:rsidRDefault="00802B34"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t>Verwendete</w:t>
      </w:r>
      <w:proofErr w:type="spellEnd"/>
      <w:r>
        <w:t xml:space="preserv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802B34" w:rsidP="001B37FC">
      <w:pPr>
        <w:pStyle w:val="Listenabsatz"/>
        <w:numPr>
          <w:ilvl w:val="0"/>
          <w:numId w:val="19"/>
        </w:numPr>
        <w:rPr>
          <w:lang w:val="fr-FR"/>
        </w:rPr>
      </w:pPr>
      <w:hyperlink r:id="rId25" w:anchor="action=Part&amp;id=SRV0067" w:history="1">
        <w:proofErr w:type="spellStart"/>
        <w:r w:rsidR="00F343DD" w:rsidRPr="001232FF">
          <w:rPr>
            <w:rStyle w:val="Hyperlink"/>
            <w:lang w:val="fr-FR"/>
          </w:rPr>
          <w:t>gfa</w:t>
        </w:r>
        <w:proofErr w:type="spell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802B34"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802B34"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802B34"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802B34"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1" w:name="_Toc191907053"/>
      <w:r w:rsidRPr="0081318F">
        <w:t>Datensicherung und Versionsverwaltung</w:t>
      </w:r>
      <w:bookmarkEnd w:id="21"/>
    </w:p>
    <w:p w14:paraId="2C1A0FF5" w14:textId="4EC9B5FD"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0"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Skript keinerlei </w:t>
      </w:r>
      <w:proofErr w:type="spellStart"/>
      <w:r w:rsidR="00C9296C">
        <w:t>vetrauliche</w:t>
      </w:r>
      <w:proofErr w:type="spellEnd"/>
      <w:r w:rsidR="00C9296C">
        <w:t xml:space="preserv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w:t>
      </w:r>
      <w:proofErr w:type="spellStart"/>
      <w:r>
        <w:t>Onedrive</w:t>
      </w:r>
      <w:proofErr w:type="spellEnd"/>
      <w:r>
        <w:t xml:space="preser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w:t>
      </w:r>
      <w:proofErr w:type="spellStart"/>
      <w:r>
        <w:t>Github</w:t>
      </w:r>
      <w:proofErr w:type="spellEnd"/>
      <w:r>
        <w:t xml:space="preserve"> verwendet – diese lassen sich optimal nutzen, die einzelnen </w:t>
      </w:r>
      <w:proofErr w:type="spellStart"/>
      <w:r>
        <w:t>Implementierschritte</w:t>
      </w:r>
      <w:proofErr w:type="spellEnd"/>
      <w:r>
        <w:t xml:space="preserve"> zu planen und im Zeitplan zu bleiben.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22" w:name="_Toc191907054"/>
      <w:r>
        <w:t>Projektmanagementmethode</w:t>
      </w:r>
      <w:bookmarkEnd w:id="22"/>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802B34"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23" w:name="_Toc191907055"/>
      <w:r w:rsidRPr="00991EA6">
        <w:t>Zeitplanung</w:t>
      </w:r>
      <w:bookmarkEnd w:id="23"/>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5B989675" w:rsidR="005B6DAE" w:rsidRPr="00DD6818" w:rsidRDefault="007C2D3E" w:rsidP="007C2D3E">
      <w:pPr>
        <w:pStyle w:val="Beschriftung"/>
      </w:pPr>
      <w:bookmarkStart w:id="24" w:name="_Toc193445131"/>
      <w:r>
        <w:t xml:space="preserve">Tabelle </w:t>
      </w:r>
      <w:r w:rsidR="00602007">
        <w:fldChar w:fldCharType="begin"/>
      </w:r>
      <w:r w:rsidR="00602007">
        <w:instrText xml:space="preserve"> SEQ Tabelle \* ARABIC </w:instrText>
      </w:r>
      <w:r w:rsidR="00602007">
        <w:fldChar w:fldCharType="separate"/>
      </w:r>
      <w:r w:rsidR="0050226A">
        <w:rPr>
          <w:noProof/>
        </w:rPr>
        <w:t>5</w:t>
      </w:r>
      <w:r w:rsidR="00602007">
        <w:rPr>
          <w:noProof/>
        </w:rPr>
        <w:fldChar w:fldCharType="end"/>
      </w:r>
      <w:r>
        <w:t>: Zeitplanung</w:t>
      </w:r>
      <w:bookmarkEnd w:id="24"/>
    </w:p>
    <w:p w14:paraId="7FDAF759" w14:textId="77777777" w:rsidR="009F0D84" w:rsidRDefault="009F0D84" w:rsidP="00E37EEE">
      <w:pPr>
        <w:pStyle w:val="berschrift3nummeriert"/>
      </w:pPr>
      <w:bookmarkStart w:id="25" w:name="_Toc191907056"/>
      <w:r w:rsidRPr="007241CA">
        <w:lastRenderedPageBreak/>
        <w:t>Arbeitstage</w:t>
      </w:r>
      <w:bookmarkEnd w:id="25"/>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bookmarkStart w:id="26" w:name="_Toc193444852"/>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bookmarkEnd w:id="26"/>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7" w:name="_Toc191907057"/>
      <w:r>
        <w:t>Meilensteine</w:t>
      </w:r>
      <w:bookmarkEnd w:id="27"/>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8" w:name="_Toc191907058"/>
      <w:r>
        <w:lastRenderedPageBreak/>
        <w:t>Zeitplan</w:t>
      </w:r>
      <w:bookmarkEnd w:id="28"/>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9" w:name="_Toc191907059"/>
      <w:proofErr w:type="spellStart"/>
      <w:r w:rsidRPr="00E3686E">
        <w:lastRenderedPageBreak/>
        <w:t>Arbeitsjournal</w:t>
      </w:r>
      <w:bookmarkEnd w:id="29"/>
      <w:proofErr w:type="spellEnd"/>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 xml:space="preserve">Ich bin heute sehr gut vorwärtsgekommen – ich konnte sehr schnell die Grundstruktur meiner Dokumentation erstellen und die Daten von </w:t>
            </w:r>
            <w:proofErr w:type="spellStart"/>
            <w:r w:rsidRPr="0017679E">
              <w:rPr>
                <w:bCs/>
                <w:sz w:val="20"/>
                <w:szCs w:val="22"/>
              </w:rPr>
              <w:t>PkOrg</w:t>
            </w:r>
            <w:proofErr w:type="spellEnd"/>
            <w:r w:rsidRPr="0017679E">
              <w:rPr>
                <w:bCs/>
                <w:sz w:val="20"/>
                <w:szCs w:val="22"/>
              </w:rPr>
              <w:t xml:space="preserve">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w:t>
            </w:r>
            <w:proofErr w:type="spellStart"/>
            <w:r w:rsidRPr="0017679E">
              <w:rPr>
                <w:sz w:val="20"/>
                <w:szCs w:val="22"/>
              </w:rPr>
              <w:t>soweit</w:t>
            </w:r>
            <w:proofErr w:type="spellEnd"/>
            <w:r w:rsidRPr="0017679E">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2C870CF6"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740DF2">
                  <w:rPr>
                    <w:noProof/>
                  </w:rPr>
                  <w:t>(Pester, kein Datum)</w:t>
                </w:r>
                <w:r>
                  <w:fldChar w:fldCharType="end"/>
                </w:r>
              </w:sdtContent>
            </w:sdt>
          </w:p>
        </w:tc>
      </w:tr>
    </w:tbl>
    <w:p w14:paraId="516768D8" w14:textId="5EF7C6CB" w:rsidR="00037821" w:rsidRDefault="00037821" w:rsidP="00037821">
      <w:pPr>
        <w:pStyle w:val="Beschriftung"/>
      </w:pPr>
      <w:bookmarkStart w:id="30" w:name="_Toc193445132"/>
      <w:r>
        <w:t xml:space="preserve">Tabelle </w:t>
      </w:r>
      <w:r w:rsidR="00602007">
        <w:fldChar w:fldCharType="begin"/>
      </w:r>
      <w:r w:rsidR="00602007">
        <w:instrText xml:space="preserve"> SEQ Tabelle \* ARABIC </w:instrText>
      </w:r>
      <w:r w:rsidR="00602007">
        <w:fldChar w:fldCharType="separate"/>
      </w:r>
      <w:r w:rsidR="0050226A">
        <w:rPr>
          <w:noProof/>
        </w:rPr>
        <w:t>6</w:t>
      </w:r>
      <w:r w:rsidR="00602007">
        <w:rPr>
          <w:noProof/>
        </w:rPr>
        <w:fldChar w:fldCharType="end"/>
      </w:r>
      <w:r>
        <w:t>: Arbeitsjournal Tag 1</w:t>
      </w:r>
      <w:bookmarkEnd w:id="30"/>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 xml:space="preserve">Modulansatz oder </w:t>
            </w:r>
            <w:proofErr w:type="spellStart"/>
            <w:r>
              <w:t>Skripting</w:t>
            </w:r>
            <w:proofErr w:type="spellEnd"/>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D8F69F2"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sidR="00740DF2">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sidR="00740DF2">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sidR="00740DF2">
                  <w:rPr>
                    <w:noProof/>
                  </w:rPr>
                  <w:t xml:space="preserve"> ([deleted], 2022)</w:t>
                </w:r>
                <w:r>
                  <w:fldChar w:fldCharType="end"/>
                </w:r>
              </w:sdtContent>
            </w:sdt>
          </w:p>
        </w:tc>
      </w:tr>
    </w:tbl>
    <w:p w14:paraId="537BE400" w14:textId="62191A28" w:rsidR="00D111D9" w:rsidRDefault="00037821" w:rsidP="00996A1D">
      <w:pPr>
        <w:pStyle w:val="Beschriftung"/>
      </w:pPr>
      <w:bookmarkStart w:id="31" w:name="_Toc193445133"/>
      <w:r>
        <w:t xml:space="preserve">Tabelle </w:t>
      </w:r>
      <w:r w:rsidR="00602007">
        <w:fldChar w:fldCharType="begin"/>
      </w:r>
      <w:r w:rsidR="00602007">
        <w:instrText xml:space="preserve"> SEQ Tabelle \* ARABIC </w:instrText>
      </w:r>
      <w:r w:rsidR="00602007">
        <w:fldChar w:fldCharType="separate"/>
      </w:r>
      <w:r w:rsidR="0050226A">
        <w:rPr>
          <w:noProof/>
        </w:rPr>
        <w:t>7</w:t>
      </w:r>
      <w:r w:rsidR="00602007">
        <w:rPr>
          <w:noProof/>
        </w:rPr>
        <w:fldChar w:fldCharType="end"/>
      </w:r>
      <w:r>
        <w:t>: Arbeitsjournal Tag 2</w:t>
      </w:r>
      <w:bookmarkEnd w:id="31"/>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 xml:space="preserve">Issues in </w:t>
            </w:r>
            <w:proofErr w:type="spellStart"/>
            <w:r>
              <w:t>Github</w:t>
            </w:r>
            <w:proofErr w:type="spellEnd"/>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 xml:space="preserve">Issues in </w:t>
            </w:r>
            <w:proofErr w:type="spellStart"/>
            <w:r>
              <w:t>Github</w:t>
            </w:r>
            <w:proofErr w:type="spellEnd"/>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proofErr w:type="spellStart"/>
            <w:r>
              <w:t>Arbeiszeit</w:t>
            </w:r>
            <w:proofErr w:type="spellEnd"/>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proofErr w:type="spellStart"/>
            <w:r w:rsidRPr="00996A1D">
              <w:rPr>
                <w:bCs/>
                <w:sz w:val="20"/>
                <w:szCs w:val="22"/>
              </w:rPr>
              <w:t>heute morgen</w:t>
            </w:r>
            <w:proofErr w:type="spellEnd"/>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831425" w14:paraId="655EBF27" w14:textId="77777777" w:rsidTr="007D2B5D">
        <w:tc>
          <w:tcPr>
            <w:tcW w:w="9016" w:type="dxa"/>
          </w:tcPr>
          <w:p w14:paraId="60656974" w14:textId="224DCFF3" w:rsidR="001F391B" w:rsidRDefault="00802B34"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740DF2">
                  <w:rPr>
                    <w:noProof/>
                  </w:rPr>
                  <w:t>(Marquette, 2017)</w:t>
                </w:r>
                <w:r w:rsidR="00037821">
                  <w:fldChar w:fldCharType="end"/>
                </w:r>
              </w:sdtContent>
            </w:sdt>
          </w:p>
          <w:p w14:paraId="3D1CF82B" w14:textId="1FD38D69" w:rsidR="00875DA6" w:rsidRPr="00EC4CC0" w:rsidRDefault="00037821" w:rsidP="007D2B5D">
            <w:pPr>
              <w:rPr>
                <w:lang w:val="en-US"/>
              </w:rPr>
            </w:pPr>
            <w:r w:rsidRPr="00037821">
              <w:rPr>
                <w:lang w:val="en-US"/>
              </w:rPr>
              <w:t xml:space="preserve">Requires-Statement in </w:t>
            </w:r>
            <w:proofErr w:type="spellStart"/>
            <w:r w:rsidRPr="00037821">
              <w:rPr>
                <w:lang w:val="en-US"/>
              </w:rPr>
              <w:t>Modulen</w:t>
            </w:r>
            <w:proofErr w:type="spellEnd"/>
            <w:r w:rsidRPr="00037821">
              <w:rPr>
                <w:lang w:val="en-US"/>
              </w:rPr>
              <w:t xml:space="preserve"> -&gt; </w:t>
            </w:r>
            <w:sdt>
              <w:sdtPr>
                <w:id w:val="214938902"/>
                <w:citation/>
              </w:sdtPr>
              <w:sdtEndPr/>
              <w:sdtContent>
                <w:r>
                  <w:fldChar w:fldCharType="begin"/>
                </w:r>
                <w:r w:rsidRPr="00037821">
                  <w:rPr>
                    <w:lang w:val="en-US"/>
                  </w:rPr>
                  <w:instrText xml:space="preserve"> CITATION sdw24 \l 2055 </w:instrText>
                </w:r>
                <w:r>
                  <w:fldChar w:fldCharType="separate"/>
                </w:r>
                <w:r w:rsidR="00740DF2" w:rsidRPr="00740DF2">
                  <w:rPr>
                    <w:noProof/>
                    <w:lang w:val="en-US"/>
                  </w:rPr>
                  <w:t>(sdwheeler A. , Microsoft | Learn , 2024)</w:t>
                </w:r>
                <w:r>
                  <w:fldChar w:fldCharType="end"/>
                </w:r>
              </w:sdtContent>
            </w:sdt>
          </w:p>
          <w:p w14:paraId="4FBB7405" w14:textId="6CA2D1E6"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00740DF2" w:rsidRPr="00740DF2">
                  <w:rPr>
                    <w:noProof/>
                    <w:lang w:val="en-US"/>
                  </w:rPr>
                  <w:t>(sdwheeler, 2024)</w:t>
                </w:r>
                <w:r>
                  <w:rPr>
                    <w:lang w:val="en-US"/>
                  </w:rPr>
                  <w:fldChar w:fldCharType="end"/>
                </w:r>
              </w:sdtContent>
            </w:sdt>
          </w:p>
        </w:tc>
      </w:tr>
    </w:tbl>
    <w:p w14:paraId="537865F0" w14:textId="0A2B8A98" w:rsidR="009F0D84" w:rsidRDefault="00996A1D" w:rsidP="00996A1D">
      <w:pPr>
        <w:pStyle w:val="Beschriftung"/>
      </w:pPr>
      <w:bookmarkStart w:id="32" w:name="_Toc193445134"/>
      <w:r>
        <w:t xml:space="preserve">Tabelle </w:t>
      </w:r>
      <w:r w:rsidR="00602007">
        <w:fldChar w:fldCharType="begin"/>
      </w:r>
      <w:r w:rsidR="00602007">
        <w:instrText xml:space="preserve"> SEQ Tabelle \* ARABIC </w:instrText>
      </w:r>
      <w:r w:rsidR="00602007">
        <w:fldChar w:fldCharType="separate"/>
      </w:r>
      <w:r w:rsidR="0050226A">
        <w:rPr>
          <w:noProof/>
        </w:rPr>
        <w:t>8</w:t>
      </w:r>
      <w:r w:rsidR="00602007">
        <w:rPr>
          <w:noProof/>
        </w:rPr>
        <w:fldChar w:fldCharType="end"/>
      </w:r>
      <w:r>
        <w:t>: Arbeitsjournal Tag 3</w:t>
      </w:r>
      <w:bookmarkEnd w:id="32"/>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proofErr w:type="spellStart"/>
            <w:r w:rsidRPr="007C72DF">
              <w:rPr>
                <w:bCs/>
                <w:sz w:val="20"/>
                <w:szCs w:val="22"/>
              </w:rPr>
              <w:t>umschreiben</w:t>
            </w:r>
            <w:proofErr w:type="spellEnd"/>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proofErr w:type="spellStart"/>
            <w:r w:rsidRPr="007C72DF">
              <w:rPr>
                <w:bCs/>
                <w:sz w:val="20"/>
                <w:szCs w:val="22"/>
              </w:rPr>
              <w:t>Augaben</w:t>
            </w:r>
            <w:proofErr w:type="spellEnd"/>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4C74E4AE" w:rsidR="001F391B" w:rsidRPr="004D2290" w:rsidRDefault="007C72DF" w:rsidP="007D2B5D">
            <w:proofErr w:type="spellStart"/>
            <w:r w:rsidRPr="004D2290">
              <w:t>Approved</w:t>
            </w:r>
            <w:proofErr w:type="spellEnd"/>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740DF2">
                  <w:rPr>
                    <w:noProof/>
                  </w:rPr>
                  <w:t>(sdwheeler c.-h. T.-S., 2024)</w:t>
                </w:r>
                <w:r w:rsidR="003A5C2D">
                  <w:rPr>
                    <w:lang w:val="en-US"/>
                  </w:rPr>
                  <w:fldChar w:fldCharType="end"/>
                </w:r>
              </w:sdtContent>
            </w:sdt>
          </w:p>
          <w:p w14:paraId="1DA58152" w14:textId="1155E08C"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sidR="00740DF2">
                  <w:rPr>
                    <w:noProof/>
                  </w:rPr>
                  <w:t>(JaapBrasser, 2019)</w:t>
                </w:r>
                <w:r>
                  <w:rPr>
                    <w:lang w:val="en-US"/>
                  </w:rPr>
                  <w:fldChar w:fldCharType="end"/>
                </w:r>
              </w:sdtContent>
            </w:sdt>
          </w:p>
        </w:tc>
      </w:tr>
    </w:tbl>
    <w:p w14:paraId="03561D05" w14:textId="56B206CD" w:rsidR="003C4FE6" w:rsidRDefault="003C4FE6">
      <w:pPr>
        <w:pStyle w:val="Beschriftung"/>
      </w:pPr>
      <w:bookmarkStart w:id="33" w:name="_Toc193445135"/>
      <w:r>
        <w:t xml:space="preserve">Tabelle </w:t>
      </w:r>
      <w:r>
        <w:fldChar w:fldCharType="begin"/>
      </w:r>
      <w:r>
        <w:instrText xml:space="preserve"> SEQ Tabelle \* ARABIC </w:instrText>
      </w:r>
      <w:r>
        <w:fldChar w:fldCharType="separate"/>
      </w:r>
      <w:r w:rsidR="0050226A">
        <w:rPr>
          <w:noProof/>
        </w:rPr>
        <w:t>9</w:t>
      </w:r>
      <w:r>
        <w:fldChar w:fldCharType="end"/>
      </w:r>
      <w:r>
        <w:t>: Arbeitsjournal Tag 4</w:t>
      </w:r>
      <w:bookmarkEnd w:id="33"/>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w:t>
            </w:r>
            <w:proofErr w:type="spellStart"/>
            <w:r w:rsidR="00114B28">
              <w:rPr>
                <w:bCs/>
              </w:rPr>
              <w:t>heute morgen</w:t>
            </w:r>
            <w:proofErr w:type="spellEnd"/>
            <w:r w:rsidR="00114B28">
              <w:rPr>
                <w:bCs/>
              </w:rPr>
              <w:t>,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831425" w14:paraId="092456E9" w14:textId="77777777" w:rsidTr="007D2B5D">
        <w:tc>
          <w:tcPr>
            <w:tcW w:w="9016" w:type="dxa"/>
          </w:tcPr>
          <w:p w14:paraId="012A54CD" w14:textId="5CFB27DE" w:rsidR="001F391B" w:rsidRPr="00FA5E22" w:rsidRDefault="009A7C4C" w:rsidP="007D2B5D">
            <w:pPr>
              <w:rPr>
                <w:lang w:val="en-US"/>
              </w:rPr>
            </w:pPr>
            <w:r w:rsidRPr="00FA5E22">
              <w:rPr>
                <w:lang w:val="en-US"/>
              </w:rPr>
              <w:t xml:space="preserve">Select-Object in </w:t>
            </w:r>
            <w:proofErr w:type="spellStart"/>
            <w:r w:rsidRPr="00FA5E22">
              <w:rPr>
                <w:lang w:val="en-US"/>
              </w:rPr>
              <w:t>verschachtelten</w:t>
            </w:r>
            <w:proofErr w:type="spellEnd"/>
            <w:r w:rsidRPr="00FA5E22">
              <w:rPr>
                <w:lang w:val="en-US"/>
              </w:rPr>
              <w:t xml:space="preserve"> Arrays -&gt; </w:t>
            </w:r>
            <w:sdt>
              <w:sdtPr>
                <w:id w:val="1100155439"/>
                <w:citation/>
              </w:sdtPr>
              <w:sdtEndPr/>
              <w:sdtContent>
                <w:r>
                  <w:fldChar w:fldCharType="begin"/>
                </w:r>
                <w:r w:rsidRPr="00FA5E22">
                  <w:rPr>
                    <w:lang w:val="en-US"/>
                  </w:rPr>
                  <w:instrText xml:space="preserve"> CITATION cod13 \l 2055 </w:instrText>
                </w:r>
                <w:r>
                  <w:fldChar w:fldCharType="separate"/>
                </w:r>
                <w:r w:rsidR="00740DF2" w:rsidRPr="00740DF2">
                  <w:rPr>
                    <w:noProof/>
                    <w:lang w:val="en-US"/>
                  </w:rPr>
                  <w:t>(codeConcussion, 2013)</w:t>
                </w:r>
                <w:r>
                  <w:fldChar w:fldCharType="end"/>
                </w:r>
              </w:sdtContent>
            </w:sdt>
          </w:p>
          <w:p w14:paraId="12635E46" w14:textId="4928E86D"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00740DF2" w:rsidRPr="00740DF2">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4C2D4EB7"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sidR="00740DF2">
                  <w:rPr>
                    <w:noProof/>
                  </w:rPr>
                  <w:t>(gskinner, kein Datum)</w:t>
                </w:r>
                <w:r>
                  <w:fldChar w:fldCharType="end"/>
                </w:r>
              </w:sdtContent>
            </w:sdt>
          </w:p>
        </w:tc>
      </w:tr>
    </w:tbl>
    <w:p w14:paraId="2A5FC368" w14:textId="2B6869B3" w:rsidR="003C4FE6" w:rsidRDefault="003C4FE6">
      <w:pPr>
        <w:pStyle w:val="Beschriftung"/>
      </w:pPr>
      <w:bookmarkStart w:id="34" w:name="_Toc193445136"/>
      <w:r>
        <w:t xml:space="preserve">Tabelle </w:t>
      </w:r>
      <w:r>
        <w:fldChar w:fldCharType="begin"/>
      </w:r>
      <w:r>
        <w:instrText xml:space="preserve"> SEQ Tabelle \* ARABIC </w:instrText>
      </w:r>
      <w:r>
        <w:fldChar w:fldCharType="separate"/>
      </w:r>
      <w:r w:rsidR="0050226A">
        <w:rPr>
          <w:noProof/>
        </w:rPr>
        <w:t>10</w:t>
      </w:r>
      <w:r>
        <w:fldChar w:fldCharType="end"/>
      </w:r>
      <w:r>
        <w:t>: Arbeitsjournal Tag 5</w:t>
      </w:r>
      <w:bookmarkEnd w:id="34"/>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proofErr w:type="spellStart"/>
            <w:r>
              <w:t>Scriptmessages</w:t>
            </w:r>
            <w:proofErr w:type="spellEnd"/>
            <w:r>
              <w:t xml:space="preserve">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40E85249"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sidR="00740DF2">
                  <w:rPr>
                    <w:noProof/>
                  </w:rPr>
                  <w:t>(DarkLite1, 2014)</w:t>
                </w:r>
                <w:r>
                  <w:fldChar w:fldCharType="end"/>
                </w:r>
              </w:sdtContent>
            </w:sdt>
          </w:p>
        </w:tc>
      </w:tr>
    </w:tbl>
    <w:p w14:paraId="7A6A61D8" w14:textId="29CECB5A" w:rsidR="00441B46" w:rsidRPr="00602007" w:rsidRDefault="003C4FE6" w:rsidP="003C4FE6">
      <w:pPr>
        <w:pStyle w:val="Beschriftung"/>
      </w:pPr>
      <w:bookmarkStart w:id="35" w:name="_Toc193445137"/>
      <w:r>
        <w:t xml:space="preserve">Tabelle </w:t>
      </w:r>
      <w:r>
        <w:fldChar w:fldCharType="begin"/>
      </w:r>
      <w:r>
        <w:instrText xml:space="preserve"> SEQ Tabelle \* ARABIC </w:instrText>
      </w:r>
      <w:r>
        <w:fldChar w:fldCharType="separate"/>
      </w:r>
      <w:r w:rsidR="0050226A">
        <w:rPr>
          <w:noProof/>
        </w:rPr>
        <w:t>11</w:t>
      </w:r>
      <w:r>
        <w:fldChar w:fldCharType="end"/>
      </w:r>
      <w:r>
        <w:t>: Arbeitsjou</w:t>
      </w:r>
      <w:r w:rsidR="00E1707A">
        <w:t>r</w:t>
      </w:r>
      <w:r>
        <w:t>nal Tag 6</w:t>
      </w:r>
      <w:bookmarkEnd w:id="35"/>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w:t>
            </w:r>
            <w:proofErr w:type="spellStart"/>
            <w:r w:rsidRPr="00FE5DAF">
              <w:rPr>
                <w:sz w:val="18"/>
                <w:szCs w:val="20"/>
              </w:rPr>
              <w:t>exisitert</w:t>
            </w:r>
            <w:proofErr w:type="spellEnd"/>
            <w:r w:rsidRPr="00FE5DAF">
              <w:rPr>
                <w:sz w:val="18"/>
                <w:szCs w:val="20"/>
              </w:rPr>
              <w:t xml:space="preserve">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 xml:space="preserve">In der Aufgabe steht, dass die Speichern der Seriennummern und </w:t>
            </w:r>
            <w:proofErr w:type="spellStart"/>
            <w:r w:rsidRPr="00FE5DAF">
              <w:rPr>
                <w:sz w:val="18"/>
                <w:szCs w:val="20"/>
              </w:rPr>
              <w:t>MACAdressen</w:t>
            </w:r>
            <w:proofErr w:type="spellEnd"/>
            <w:r w:rsidRPr="00FE5DAF">
              <w:rPr>
                <w:sz w:val="18"/>
                <w:szCs w:val="20"/>
              </w:rPr>
              <w:t xml:space="preserve">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proofErr w:type="spellStart"/>
            <w:r w:rsidRPr="00FE5DAF">
              <w:rPr>
                <w:bCs/>
                <w:sz w:val="18"/>
                <w:szCs w:val="20"/>
              </w:rPr>
              <w:t>Heute morgen</w:t>
            </w:r>
            <w:proofErr w:type="spellEnd"/>
            <w:r w:rsidRPr="00FE5DAF">
              <w:rPr>
                <w:bCs/>
                <w:sz w:val="18"/>
                <w:szCs w:val="20"/>
              </w:rPr>
              <w:t xml:space="preserve">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 xml:space="preserve">bei der </w:t>
            </w:r>
            <w:proofErr w:type="spellStart"/>
            <w:r w:rsidR="00177FD7" w:rsidRPr="00FE5DAF">
              <w:rPr>
                <w:bCs/>
                <w:sz w:val="18"/>
                <w:szCs w:val="20"/>
              </w:rPr>
              <w:t>Storageabfrage</w:t>
            </w:r>
            <w:proofErr w:type="spellEnd"/>
            <w:r w:rsidR="00177FD7" w:rsidRPr="00FE5DAF">
              <w:rPr>
                <w:bCs/>
                <w:sz w:val="18"/>
                <w:szCs w:val="20"/>
              </w:rPr>
              <w:t xml:space="preserv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 xml:space="preserve">Ich habe hierzu auch </w:t>
            </w:r>
            <w:proofErr w:type="spellStart"/>
            <w:r w:rsidR="00D0099E" w:rsidRPr="00FE5DAF">
              <w:rPr>
                <w:bCs/>
                <w:sz w:val="18"/>
                <w:szCs w:val="20"/>
              </w:rPr>
              <w:t>Chatgpt</w:t>
            </w:r>
            <w:proofErr w:type="spellEnd"/>
            <w:r w:rsidR="00D0099E" w:rsidRPr="00FE5DAF">
              <w:rPr>
                <w:bCs/>
                <w:sz w:val="18"/>
                <w:szCs w:val="20"/>
              </w:rPr>
              <w:t xml:space="preserve">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w:t>
            </w:r>
            <w:proofErr w:type="spellStart"/>
            <w:r w:rsidRPr="00FE5DAF">
              <w:rPr>
                <w:bCs/>
                <w:sz w:val="18"/>
                <w:szCs w:val="20"/>
              </w:rPr>
              <w:t>generierung</w:t>
            </w:r>
            <w:proofErr w:type="spellEnd"/>
            <w:r w:rsidRPr="00FE5DAF">
              <w:rPr>
                <w:bCs/>
                <w:sz w:val="18"/>
                <w:szCs w:val="20"/>
              </w:rPr>
              <w:t xml:space="preserve">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FE5DAF">
              <w:rPr>
                <w:bCs/>
                <w:sz w:val="18"/>
                <w:szCs w:val="20"/>
              </w:rPr>
              <w:t>Addressen</w:t>
            </w:r>
            <w:proofErr w:type="spellEnd"/>
            <w:r w:rsidRPr="00FE5DAF">
              <w:rPr>
                <w:bCs/>
                <w:sz w:val="18"/>
                <w:szCs w:val="20"/>
              </w:rPr>
              <w:t xml:space="preserve">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6BACE1C1"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00740DF2" w:rsidRPr="00740DF2">
                  <w:rPr>
                    <w:noProof/>
                    <w:lang w:val="en-US"/>
                  </w:rPr>
                  <w:t>(pl5, 2024)</w:t>
                </w:r>
                <w:r>
                  <w:rPr>
                    <w:lang w:val="en-US"/>
                  </w:rPr>
                  <w:fldChar w:fldCharType="end"/>
                </w:r>
              </w:sdtContent>
            </w:sdt>
          </w:p>
          <w:p w14:paraId="0E79CAE3" w14:textId="3ACDCBD0"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sidR="00740DF2">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 xml:space="preserve">Wie liesse sich dieser Fehler von </w:t>
            </w:r>
            <w:proofErr w:type="spellStart"/>
            <w:r>
              <w:t>HPEILOCmdlets</w:t>
            </w:r>
            <w:proofErr w:type="spellEnd"/>
            <w:r>
              <w:t xml:space="preserve"> (vers. 4.4.0.0), der Server hat ILO6 beheben?</w:t>
            </w:r>
          </w:p>
        </w:tc>
      </w:tr>
    </w:tbl>
    <w:p w14:paraId="165F11D9" w14:textId="706DD032" w:rsidR="003C4FE6" w:rsidRDefault="003C4FE6">
      <w:pPr>
        <w:pStyle w:val="Beschriftung"/>
      </w:pPr>
      <w:bookmarkStart w:id="36" w:name="_Toc193445138"/>
      <w:r>
        <w:t xml:space="preserve">Tabelle </w:t>
      </w:r>
      <w:r>
        <w:fldChar w:fldCharType="begin"/>
      </w:r>
      <w:r>
        <w:instrText xml:space="preserve"> SEQ Tabelle \* ARABIC </w:instrText>
      </w:r>
      <w:r>
        <w:fldChar w:fldCharType="separate"/>
      </w:r>
      <w:r w:rsidR="0050226A">
        <w:rPr>
          <w:noProof/>
        </w:rPr>
        <w:t>12</w:t>
      </w:r>
      <w:r>
        <w:fldChar w:fldCharType="end"/>
      </w:r>
      <w:r>
        <w:t>: Arbeitsjournal Tag 7</w:t>
      </w:r>
      <w:bookmarkEnd w:id="36"/>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t>
            </w:r>
            <w:proofErr w:type="spellStart"/>
            <w:r w:rsidRPr="0096200F">
              <w:rPr>
                <w:lang w:val="en-US"/>
              </w:rPr>
              <w:t>wenn</w:t>
            </w:r>
            <w:proofErr w:type="spellEnd"/>
            <w:r w:rsidRPr="0096200F">
              <w:rPr>
                <w:lang w:val="en-US"/>
              </w:rPr>
              <w:t xml:space="preserve"> </w:t>
            </w:r>
            <w:r>
              <w:rPr>
                <w:lang w:val="en-US"/>
              </w:rPr>
              <w:t xml:space="preserve">ConfigPath </w:t>
            </w:r>
            <w:proofErr w:type="spellStart"/>
            <w:r>
              <w:rPr>
                <w:lang w:val="en-US"/>
              </w:rPr>
              <w:t>ändert</w:t>
            </w:r>
            <w:proofErr w:type="spellEnd"/>
            <w:r>
              <w:rPr>
                <w:lang w:val="en-US"/>
              </w:rPr>
              <w:t>.</w:t>
            </w:r>
          </w:p>
          <w:p w14:paraId="634996E3" w14:textId="7B50FB2E" w:rsidR="00554047" w:rsidRPr="0096200F" w:rsidRDefault="00EE3AFC" w:rsidP="0096200F">
            <w:pPr>
              <w:pStyle w:val="Listenabsatz"/>
              <w:numPr>
                <w:ilvl w:val="0"/>
                <w:numId w:val="12"/>
              </w:numPr>
              <w:rPr>
                <w:lang w:val="en-US"/>
              </w:rPr>
            </w:pPr>
            <w:proofErr w:type="spellStart"/>
            <w:r>
              <w:rPr>
                <w:lang w:val="en-US"/>
              </w:rPr>
              <w:t>Arbeitsjournal</w:t>
            </w:r>
            <w:proofErr w:type="spellEnd"/>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w:t>
            </w:r>
            <w:proofErr w:type="spellStart"/>
            <w:r w:rsidR="00EC4460" w:rsidRPr="00FE5DAF">
              <w:rPr>
                <w:sz w:val="18"/>
                <w:szCs w:val="18"/>
              </w:rPr>
              <w:t>Chatgpt</w:t>
            </w:r>
            <w:proofErr w:type="spellEnd"/>
            <w:r w:rsidR="00EC4460" w:rsidRPr="00FE5DAF">
              <w:rPr>
                <w:sz w:val="18"/>
                <w:szCs w:val="18"/>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w:t>
            </w:r>
            <w:proofErr w:type="spellStart"/>
            <w:r w:rsidRPr="00FE5DAF">
              <w:rPr>
                <w:sz w:val="18"/>
                <w:szCs w:val="18"/>
              </w:rPr>
              <w:t>cannot</w:t>
            </w:r>
            <w:proofErr w:type="spellEnd"/>
            <w:r w:rsidRPr="00FE5DAF">
              <w:rPr>
                <w:sz w:val="18"/>
                <w:szCs w:val="18"/>
              </w:rPr>
              <w:t xml:space="preserve"> bind </w:t>
            </w:r>
            <w:proofErr w:type="spellStart"/>
            <w:r w:rsidRPr="00FE5DAF">
              <w:rPr>
                <w:sz w:val="18"/>
                <w:szCs w:val="18"/>
              </w:rPr>
              <w:t>argument</w:t>
            </w:r>
            <w:proofErr w:type="spellEnd"/>
            <w:r w:rsidRPr="00FE5DAF">
              <w:rPr>
                <w:sz w:val="18"/>
                <w:szCs w:val="18"/>
              </w:rPr>
              <w:t xml:space="preserve"> to parameter ‘</w:t>
            </w:r>
            <w:proofErr w:type="spellStart"/>
            <w:r w:rsidRPr="00FE5DAF">
              <w:rPr>
                <w:sz w:val="18"/>
                <w:szCs w:val="18"/>
              </w:rPr>
              <w:t>helpString</w:t>
            </w:r>
            <w:proofErr w:type="spellEnd"/>
            <w:r w:rsidRPr="00FE5DAF">
              <w:rPr>
                <w:sz w:val="18"/>
                <w:szCs w:val="18"/>
              </w:rPr>
              <w:t xml:space="preserve">’ </w:t>
            </w:r>
            <w:proofErr w:type="spellStart"/>
            <w:r w:rsidRPr="00FE5DAF">
              <w:rPr>
                <w:sz w:val="18"/>
                <w:szCs w:val="18"/>
              </w:rPr>
              <w:t>because</w:t>
            </w:r>
            <w:proofErr w:type="spellEnd"/>
            <w:r w:rsidRPr="00FE5DAF">
              <w:rPr>
                <w:sz w:val="18"/>
                <w:szCs w:val="18"/>
              </w:rPr>
              <w:t xml:space="preserve"> it is an empty </w:t>
            </w:r>
            <w:proofErr w:type="spellStart"/>
            <w:r w:rsidRPr="00FE5DAF">
              <w:rPr>
                <w:sz w:val="18"/>
                <w:szCs w:val="18"/>
              </w:rPr>
              <w:t>string</w:t>
            </w:r>
            <w:proofErr w:type="spellEnd"/>
            <w:r w:rsidRPr="00FE5DAF">
              <w:rPr>
                <w:sz w:val="18"/>
                <w:szCs w:val="18"/>
              </w:rPr>
              <w:t>’</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w:t>
            </w:r>
            <w:proofErr w:type="spellStart"/>
            <w:r w:rsidRPr="00FE5DAF">
              <w:rPr>
                <w:sz w:val="18"/>
                <w:szCs w:val="18"/>
              </w:rPr>
              <w:t>string</w:t>
            </w:r>
            <w:proofErr w:type="spellEnd"/>
            <w:r w:rsidRPr="00FE5DAF">
              <w:rPr>
                <w:sz w:val="18"/>
                <w:szCs w:val="18"/>
              </w:rPr>
              <w:t xml:space="preserve">-Feld (Parameter) als </w:t>
            </w:r>
            <w:proofErr w:type="spellStart"/>
            <w:r w:rsidRPr="00FE5DAF">
              <w:rPr>
                <w:sz w:val="18"/>
                <w:szCs w:val="18"/>
              </w:rPr>
              <w:t>Mandatory</w:t>
            </w:r>
            <w:proofErr w:type="spellEnd"/>
            <w:r w:rsidRPr="00FE5DAF">
              <w:rPr>
                <w:sz w:val="18"/>
                <w:szCs w:val="18"/>
              </w:rPr>
              <w:t xml:space="preserve"> gekennzeichnet wurde aber beim Aufruf dann ein leerer String ist --&gt; </w:t>
            </w:r>
            <w:proofErr w:type="spellStart"/>
            <w:r w:rsidRPr="00FE5DAF">
              <w:rPr>
                <w:sz w:val="18"/>
                <w:szCs w:val="18"/>
              </w:rPr>
              <w:t>Mandatory</w:t>
            </w:r>
            <w:proofErr w:type="spellEnd"/>
            <w:r w:rsidRPr="00FE5DAF">
              <w:rPr>
                <w:sz w:val="18"/>
                <w:szCs w:val="18"/>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proofErr w:type="spellStart"/>
            <w:r w:rsidRPr="00FE5DAF">
              <w:rPr>
                <w:sz w:val="18"/>
                <w:szCs w:val="18"/>
                <w:lang w:val="en-US"/>
              </w:rPr>
              <w:t>Beim</w:t>
            </w:r>
            <w:proofErr w:type="spellEnd"/>
            <w:r w:rsidRPr="00FE5DAF">
              <w:rPr>
                <w:sz w:val="18"/>
                <w:szCs w:val="18"/>
                <w:lang w:val="en-US"/>
              </w:rPr>
              <w:t xml:space="preserve"> </w:t>
            </w:r>
            <w:proofErr w:type="spellStart"/>
            <w:r w:rsidRPr="00FE5DAF">
              <w:rPr>
                <w:sz w:val="18"/>
                <w:szCs w:val="18"/>
                <w:lang w:val="en-US"/>
              </w:rPr>
              <w:t>Abspeichern</w:t>
            </w:r>
            <w:proofErr w:type="spellEnd"/>
            <w:r w:rsidRPr="00FE5DAF">
              <w:rPr>
                <w:sz w:val="18"/>
                <w:szCs w:val="18"/>
                <w:lang w:val="en-US"/>
              </w:rPr>
              <w:t xml:space="preserve"> der </w:t>
            </w:r>
            <w:proofErr w:type="spellStart"/>
            <w:r w:rsidRPr="00FE5DAF">
              <w:rPr>
                <w:sz w:val="18"/>
                <w:szCs w:val="18"/>
                <w:lang w:val="en-US"/>
              </w:rPr>
              <w:t>neuen</w:t>
            </w:r>
            <w:proofErr w:type="spellEnd"/>
            <w:r w:rsidRPr="00FE5DAF">
              <w:rPr>
                <w:sz w:val="18"/>
                <w:szCs w:val="18"/>
                <w:lang w:val="en-US"/>
              </w:rPr>
              <w:t xml:space="preserve"> </w:t>
            </w:r>
            <w:proofErr w:type="spellStart"/>
            <w:r w:rsidRPr="00FE5DAF">
              <w:rPr>
                <w:sz w:val="18"/>
                <w:szCs w:val="18"/>
                <w:lang w:val="en-US"/>
              </w:rPr>
              <w:t>Configdatei</w:t>
            </w:r>
            <w:proofErr w:type="spellEnd"/>
            <w:r w:rsidRPr="00FE5DAF">
              <w:rPr>
                <w:sz w:val="18"/>
                <w:szCs w:val="18"/>
                <w:lang w:val="en-US"/>
              </w:rPr>
              <w:t xml:space="preserve"> </w:t>
            </w:r>
            <w:proofErr w:type="spellStart"/>
            <w:r w:rsidRPr="00FE5DAF">
              <w:rPr>
                <w:sz w:val="18"/>
                <w:szCs w:val="18"/>
                <w:lang w:val="en-US"/>
              </w:rPr>
              <w:t>nach</w:t>
            </w:r>
            <w:proofErr w:type="spellEnd"/>
            <w:r w:rsidRPr="00FE5DAF">
              <w:rPr>
                <w:sz w:val="18"/>
                <w:szCs w:val="18"/>
                <w:lang w:val="en-US"/>
              </w:rPr>
              <w:t xml:space="preserve"> dem Update </w:t>
            </w:r>
            <w:proofErr w:type="spellStart"/>
            <w:r w:rsidRPr="00FE5DAF">
              <w:rPr>
                <w:sz w:val="18"/>
                <w:szCs w:val="18"/>
                <w:lang w:val="en-US"/>
              </w:rPr>
              <w:t>kommt</w:t>
            </w:r>
            <w:proofErr w:type="spellEnd"/>
            <w:r w:rsidRPr="00FE5DAF">
              <w:rPr>
                <w:sz w:val="18"/>
                <w:szCs w:val="18"/>
                <w:lang w:val="en-US"/>
              </w:rPr>
              <w:t xml:space="preserve"> der Fehler «Unable to clear content of 'C:\Users\wernle_y\AppData\Roaming\</w:t>
            </w:r>
            <w:proofErr w:type="spellStart"/>
            <w:r w:rsidRPr="00FE5DAF">
              <w:rPr>
                <w:sz w:val="18"/>
                <w:szCs w:val="18"/>
                <w:lang w:val="en-US"/>
              </w:rPr>
              <w:t>hpeilo</w:t>
            </w:r>
            <w:proofErr w:type="spellEnd"/>
            <w:r w:rsidRPr="00FE5DAF">
              <w:rPr>
                <w:sz w:val="18"/>
                <w:szCs w:val="18"/>
                <w:lang w:val="en-US"/>
              </w:rPr>
              <w:t>\out'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 xml:space="preserve">(Kurze </w:t>
            </w:r>
            <w:proofErr w:type="spellStart"/>
            <w:r w:rsidRPr="00FE5DAF">
              <w:rPr>
                <w:sz w:val="18"/>
                <w:szCs w:val="18"/>
              </w:rPr>
              <w:t>Diskusion</w:t>
            </w:r>
            <w:proofErr w:type="spellEnd"/>
            <w:r w:rsidRPr="00FE5DAF">
              <w:rPr>
                <w:sz w:val="18"/>
                <w:szCs w:val="18"/>
              </w:rPr>
              <w:t xml:space="preserve"> mit Helge) Sollen Fehler in Konfigurationsdateien und an sonstigen Orten so weit als möglich korrigiert werden (</w:t>
            </w:r>
            <w:proofErr w:type="spellStart"/>
            <w:r w:rsidRPr="00FE5DAF">
              <w:rPr>
                <w:sz w:val="18"/>
                <w:szCs w:val="18"/>
              </w:rPr>
              <w:t>im</w:t>
            </w:r>
            <w:proofErr w:type="spellEnd"/>
            <w:r w:rsidRPr="00FE5DAF">
              <w:rPr>
                <w:sz w:val="18"/>
                <w:szCs w:val="18"/>
              </w:rPr>
              <w:t xml:space="preserve">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w:t>
            </w:r>
            <w:proofErr w:type="spellStart"/>
            <w:r w:rsidR="0077616C" w:rsidRPr="00FE5DAF">
              <w:rPr>
                <w:bCs/>
                <w:sz w:val="18"/>
                <w:szCs w:val="18"/>
              </w:rPr>
              <w:t>Based</w:t>
            </w:r>
            <w:proofErr w:type="spellEnd"/>
            <w:r w:rsidR="0077616C" w:rsidRPr="00FE5DAF">
              <w:rPr>
                <w:bCs/>
                <w:sz w:val="18"/>
                <w:szCs w:val="18"/>
              </w:rPr>
              <w:t xml:space="preserve"> Hilfestellungen einfügt. Ich habe dann auch noch ca. eine halbe Stunde dafür aufgewendet, das beim Editieren des </w:t>
            </w:r>
            <w:proofErr w:type="spellStart"/>
            <w:r w:rsidR="0077616C" w:rsidRPr="00FE5DAF">
              <w:rPr>
                <w:bCs/>
                <w:sz w:val="18"/>
                <w:szCs w:val="18"/>
              </w:rPr>
              <w:t>Konfigpfads</w:t>
            </w:r>
            <w:proofErr w:type="spellEnd"/>
            <w:r w:rsidR="0077616C" w:rsidRPr="00FE5DAF">
              <w:rPr>
                <w:bCs/>
                <w:sz w:val="18"/>
                <w:szCs w:val="18"/>
              </w:rPr>
              <w:t xml:space="preserve">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831425" w14:paraId="5A2EEC7D" w14:textId="77777777" w:rsidTr="007D2B5D">
        <w:tc>
          <w:tcPr>
            <w:tcW w:w="9016" w:type="dxa"/>
          </w:tcPr>
          <w:p w14:paraId="3618C5AE" w14:textId="6C0A1E50"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00740DF2" w:rsidRPr="00740DF2">
                  <w:rPr>
                    <w:noProof/>
                    <w:sz w:val="18"/>
                    <w:szCs w:val="18"/>
                    <w:lang w:val="en-US"/>
                  </w:rPr>
                  <w:t>(jeremy.hawkins1, 2023)</w:t>
                </w:r>
                <w:r w:rsidRPr="00FE5DAF">
                  <w:rPr>
                    <w:sz w:val="18"/>
                    <w:szCs w:val="18"/>
                    <w:lang w:val="en-US"/>
                  </w:rPr>
                  <w:fldChar w:fldCharType="end"/>
                </w:r>
              </w:sdtContent>
            </w:sdt>
          </w:p>
          <w:p w14:paraId="3E8AE0E2" w14:textId="7F38399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00740DF2" w:rsidRPr="00740DF2">
                  <w:rPr>
                    <w:noProof/>
                    <w:sz w:val="18"/>
                    <w:szCs w:val="18"/>
                  </w:rPr>
                  <w:t>(Maclean, 2018)</w:t>
                </w:r>
                <w:r w:rsidRPr="00FE5DAF">
                  <w:rPr>
                    <w:sz w:val="18"/>
                    <w:szCs w:val="18"/>
                  </w:rPr>
                  <w:fldChar w:fldCharType="end"/>
                </w:r>
              </w:sdtContent>
            </w:sdt>
          </w:p>
          <w:p w14:paraId="40AA23DF" w14:textId="5F4AD477" w:rsidR="00EC4460" w:rsidRPr="00FE5DAF" w:rsidRDefault="00EC4460" w:rsidP="003C4FE6">
            <w:pPr>
              <w:keepNext/>
              <w:rPr>
                <w:sz w:val="18"/>
                <w:szCs w:val="18"/>
                <w:lang w:val="en-US"/>
              </w:rPr>
            </w:pPr>
            <w:proofErr w:type="spellStart"/>
            <w:r w:rsidRPr="00FE5DAF">
              <w:rPr>
                <w:sz w:val="18"/>
                <w:szCs w:val="18"/>
                <w:lang w:val="en-US"/>
              </w:rPr>
              <w:t>Commentbased</w:t>
            </w:r>
            <w:proofErr w:type="spellEnd"/>
            <w:r w:rsidRPr="00FE5DAF">
              <w:rPr>
                <w:sz w:val="18"/>
                <w:szCs w:val="18"/>
                <w:lang w:val="en-US"/>
              </w:rPr>
              <w:t xml:space="preserve">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00740DF2" w:rsidRPr="00740DF2">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Ich habe in einer Funktion “</w:t>
            </w:r>
            <w:proofErr w:type="spellStart"/>
            <w:r w:rsidR="006549D8" w:rsidRPr="005325AD">
              <w:rPr>
                <w:sz w:val="18"/>
                <w:szCs w:val="18"/>
              </w:rPr>
              <w:t>Cannot</w:t>
            </w:r>
            <w:proofErr w:type="spellEnd"/>
            <w:r w:rsidR="006549D8" w:rsidRPr="005325AD">
              <w:rPr>
                <w:sz w:val="18"/>
                <w:szCs w:val="18"/>
              </w:rPr>
              <w:t xml:space="preserve"> bind </w:t>
            </w:r>
            <w:proofErr w:type="spellStart"/>
            <w:r w:rsidR="006549D8" w:rsidRPr="005325AD">
              <w:rPr>
                <w:sz w:val="18"/>
                <w:szCs w:val="18"/>
              </w:rPr>
              <w:t>argument</w:t>
            </w:r>
            <w:proofErr w:type="spellEnd"/>
            <w:r w:rsidR="006549D8" w:rsidRPr="005325AD">
              <w:rPr>
                <w:sz w:val="18"/>
                <w:szCs w:val="18"/>
              </w:rPr>
              <w:t xml:space="preserve"> to parameter '</w:t>
            </w:r>
            <w:proofErr w:type="spellStart"/>
            <w:r w:rsidR="006549D8" w:rsidRPr="005325AD">
              <w:rPr>
                <w:sz w:val="18"/>
                <w:szCs w:val="18"/>
              </w:rPr>
              <w:t>helpString</w:t>
            </w:r>
            <w:proofErr w:type="spellEnd"/>
            <w:r w:rsidR="006549D8" w:rsidRPr="005325AD">
              <w:rPr>
                <w:sz w:val="18"/>
                <w:szCs w:val="18"/>
              </w:rPr>
              <w:t xml:space="preserve">' </w:t>
            </w:r>
            <w:proofErr w:type="spellStart"/>
            <w:r w:rsidR="006549D8" w:rsidRPr="005325AD">
              <w:rPr>
                <w:sz w:val="18"/>
                <w:szCs w:val="18"/>
              </w:rPr>
              <w:t>because</w:t>
            </w:r>
            <w:proofErr w:type="spellEnd"/>
            <w:r w:rsidR="006549D8" w:rsidRPr="005325AD">
              <w:rPr>
                <w:sz w:val="18"/>
                <w:szCs w:val="18"/>
              </w:rPr>
              <w:t xml:space="preserve"> it is an empty </w:t>
            </w:r>
            <w:proofErr w:type="spellStart"/>
            <w:r w:rsidR="006549D8" w:rsidRPr="005325AD">
              <w:rPr>
                <w:sz w:val="18"/>
                <w:szCs w:val="18"/>
              </w:rPr>
              <w:t>string</w:t>
            </w:r>
            <w:proofErr w:type="spellEnd"/>
            <w:r w:rsidR="006549D8" w:rsidRPr="005325AD">
              <w:rPr>
                <w:sz w:val="18"/>
                <w:szCs w:val="18"/>
              </w:rPr>
              <w:t xml:space="preserve">”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w:t>
            </w:r>
            <w:proofErr w:type="spellStart"/>
            <w:r w:rsidRPr="00FE5DAF">
              <w:rPr>
                <w:sz w:val="18"/>
                <w:szCs w:val="18"/>
              </w:rPr>
              <w:t>Unable</w:t>
            </w:r>
            <w:proofErr w:type="spellEnd"/>
            <w:r w:rsidRPr="00FE5DAF">
              <w:rPr>
                <w:sz w:val="18"/>
                <w:szCs w:val="18"/>
              </w:rPr>
              <w:t xml:space="preserve"> to Clear Content of […] </w:t>
            </w:r>
            <w:proofErr w:type="spellStart"/>
            <w:r w:rsidRPr="00FE5DAF">
              <w:rPr>
                <w:sz w:val="18"/>
                <w:szCs w:val="18"/>
              </w:rPr>
              <w:t>because</w:t>
            </w:r>
            <w:proofErr w:type="spellEnd"/>
            <w:r w:rsidRPr="00FE5DAF">
              <w:rPr>
                <w:sz w:val="18"/>
                <w:szCs w:val="18"/>
              </w:rPr>
              <w:t xml:space="preserve"> it is a </w:t>
            </w:r>
            <w:proofErr w:type="spellStart"/>
            <w:r w:rsidRPr="00FE5DAF">
              <w:rPr>
                <w:sz w:val="18"/>
                <w:szCs w:val="18"/>
              </w:rPr>
              <w:t>directory</w:t>
            </w:r>
            <w:proofErr w:type="spellEnd"/>
            <w:r w:rsidRPr="00FE5DAF">
              <w:rPr>
                <w:sz w:val="18"/>
                <w:szCs w:val="18"/>
              </w:rPr>
              <w:t>” bei der Verwendung von Set-Content?</w:t>
            </w:r>
          </w:p>
        </w:tc>
      </w:tr>
    </w:tbl>
    <w:p w14:paraId="226737C9" w14:textId="30677C0A" w:rsidR="00FE5DAF" w:rsidRDefault="00FE5DAF">
      <w:pPr>
        <w:pStyle w:val="Beschriftung"/>
      </w:pPr>
      <w:bookmarkStart w:id="37" w:name="_Toc193445139"/>
      <w:r>
        <w:t xml:space="preserve">Tabelle </w:t>
      </w:r>
      <w:r>
        <w:fldChar w:fldCharType="begin"/>
      </w:r>
      <w:r>
        <w:instrText xml:space="preserve"> SEQ Tabelle \* ARABIC </w:instrText>
      </w:r>
      <w:r>
        <w:fldChar w:fldCharType="separate"/>
      </w:r>
      <w:r w:rsidR="0050226A">
        <w:rPr>
          <w:noProof/>
        </w:rPr>
        <w:t>13</w:t>
      </w:r>
      <w:r>
        <w:fldChar w:fldCharType="end"/>
      </w:r>
      <w:r>
        <w:t>: Arbeitsjournal Tag 8</w:t>
      </w:r>
      <w:bookmarkEnd w:id="37"/>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 xml:space="preserve">Fix </w:t>
            </w:r>
            <w:proofErr w:type="spellStart"/>
            <w:r>
              <w:t>Securestring</w:t>
            </w:r>
            <w:proofErr w:type="spellEnd"/>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w:t>
            </w:r>
            <w:proofErr w:type="spellStart"/>
            <w:r w:rsidR="00206893">
              <w:rPr>
                <w:bCs/>
              </w:rPr>
              <w:t>Dokumentatierung</w:t>
            </w:r>
            <w:proofErr w:type="spellEnd"/>
            <w:r w:rsidR="00206893">
              <w:rPr>
                <w:bCs/>
              </w:rPr>
              <w:t xml:space="preserve">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 xml:space="preserve">Beim Überprüfen der Testfälle mit den Anforderungen ist mir dann noch aufgefallen, das ich den Parameter </w:t>
            </w:r>
            <w:proofErr w:type="spellStart"/>
            <w:r>
              <w:rPr>
                <w:bCs/>
              </w:rPr>
              <w:t>zum</w:t>
            </w:r>
            <w:proofErr w:type="spellEnd"/>
            <w:r>
              <w:rPr>
                <w:bCs/>
              </w:rPr>
              <w:t xml:space="preserve">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2E68FC5F" w:rsidR="00F80902" w:rsidRDefault="00D005C1" w:rsidP="007D2B5D">
            <w:r>
              <w:t xml:space="preserve">Konvertierung zu </w:t>
            </w:r>
            <w:proofErr w:type="spellStart"/>
            <w:r>
              <w:t>SecureString</w:t>
            </w:r>
            <w:proofErr w:type="spellEnd"/>
            <w:r>
              <w:t xml:space="preserve"> --&gt; </w:t>
            </w:r>
            <w:sdt>
              <w:sdtPr>
                <w:id w:val="997464386"/>
                <w:citation/>
              </w:sdtPr>
              <w:sdtEndPr/>
              <w:sdtContent>
                <w:r>
                  <w:fldChar w:fldCharType="begin"/>
                </w:r>
                <w:r>
                  <w:instrText xml:space="preserve"> CITATION Mic \l 2055 </w:instrText>
                </w:r>
                <w:r>
                  <w:fldChar w:fldCharType="separate"/>
                </w:r>
                <w:r w:rsidR="00740DF2">
                  <w:rPr>
                    <w:noProof/>
                  </w:rPr>
                  <w:t>(Microsoft, kein Datum)</w:t>
                </w:r>
                <w:r>
                  <w:fldChar w:fldCharType="end"/>
                </w:r>
              </w:sdtContent>
            </w:sdt>
          </w:p>
          <w:p w14:paraId="2520290E" w14:textId="5325B54C" w:rsidR="00D005C1" w:rsidRDefault="00D005C1" w:rsidP="007D2B5D">
            <w:r>
              <w:t>-</w:t>
            </w:r>
            <w:proofErr w:type="spellStart"/>
            <w:r>
              <w:t>Contains</w:t>
            </w:r>
            <w:proofErr w:type="spellEnd"/>
            <w:r>
              <w:t xml:space="preserve"> funktioniert nicht wie gedacht --&gt; </w:t>
            </w:r>
            <w:sdt>
              <w:sdtPr>
                <w:id w:val="-1480689334"/>
                <w:citation/>
              </w:sdtPr>
              <w:sdtEndPr/>
              <w:sdtContent>
                <w:r>
                  <w:fldChar w:fldCharType="begin"/>
                </w:r>
                <w:r>
                  <w:instrText xml:space="preserve"> CITATION tnw13 \l 2055 </w:instrText>
                </w:r>
                <w:r>
                  <w:fldChar w:fldCharType="separate"/>
                </w:r>
                <w:r w:rsidR="00740DF2">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proofErr w:type="spellStart"/>
            <w:r>
              <w:t>Securestring</w:t>
            </w:r>
            <w:proofErr w:type="spellEnd"/>
            <w:r>
              <w:t xml:space="preserve">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5F3B2F">
            <w:pPr>
              <w:keepNext/>
            </w:pPr>
            <w:r>
              <w:t xml:space="preserve">Sinngemäss: Wie kann ich bei Powershell </w:t>
            </w:r>
            <w:proofErr w:type="spellStart"/>
            <w:r>
              <w:t>Swichtcase</w:t>
            </w:r>
            <w:proofErr w:type="spellEnd"/>
            <w:r>
              <w:t xml:space="preserve"> mehrere Möglichkeiten dasselbe machen lassen?</w:t>
            </w:r>
          </w:p>
        </w:tc>
      </w:tr>
    </w:tbl>
    <w:p w14:paraId="0A65C6C9" w14:textId="1ACCB332" w:rsidR="005F3B2F" w:rsidRDefault="005F3B2F">
      <w:pPr>
        <w:pStyle w:val="Beschriftung"/>
      </w:pPr>
      <w:r>
        <w:t xml:space="preserve">Tabelle </w:t>
      </w:r>
      <w:r>
        <w:fldChar w:fldCharType="begin"/>
      </w:r>
      <w:r>
        <w:instrText xml:space="preserve"> SEQ Tabelle \* ARABIC </w:instrText>
      </w:r>
      <w:r>
        <w:fldChar w:fldCharType="separate"/>
      </w:r>
      <w:r w:rsidR="0050226A">
        <w:rPr>
          <w:noProof/>
        </w:rPr>
        <w:t>14</w:t>
      </w:r>
      <w:r>
        <w:fldChar w:fldCharType="end"/>
      </w:r>
      <w:r>
        <w:t>: Arbeitsjournal Tag 9</w:t>
      </w:r>
    </w:p>
    <w:p w14:paraId="7B465639" w14:textId="77777777" w:rsidR="009F0D84" w:rsidRDefault="009F0D84" w:rsidP="009F0D84">
      <w:r>
        <w:br w:type="page"/>
      </w:r>
    </w:p>
    <w:p w14:paraId="5466BE7E" w14:textId="0F0395C0" w:rsidR="009F0D84" w:rsidRPr="00EA1965" w:rsidRDefault="00DA0851" w:rsidP="009F0D84">
      <w:pPr>
        <w:pStyle w:val="Untertitel"/>
      </w:pPr>
      <w:proofErr w:type="spellStart"/>
      <w:r>
        <w:lastRenderedPageBreak/>
        <w:t>Mittwoch</w:t>
      </w:r>
      <w:proofErr w:type="spellEnd"/>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3FE09506" w14:textId="2402C8D1" w:rsidR="00B84C65" w:rsidRDefault="00B84C65" w:rsidP="00B84C65">
            <w:pPr>
              <w:pStyle w:val="Listenabsatz"/>
              <w:numPr>
                <w:ilvl w:val="1"/>
                <w:numId w:val="9"/>
              </w:numPr>
            </w:pPr>
            <w:r>
              <w:t xml:space="preserve">Testing auf Scharfer Maschine </w:t>
            </w:r>
          </w:p>
          <w:p w14:paraId="1C36EF55" w14:textId="72E6CE91" w:rsidR="009C4F43" w:rsidRDefault="009C4F43" w:rsidP="00B84C65">
            <w:pPr>
              <w:pStyle w:val="Listenabsatz"/>
              <w:numPr>
                <w:ilvl w:val="1"/>
                <w:numId w:val="9"/>
              </w:numPr>
            </w:pPr>
            <w:r>
              <w:t>Testing gemäss Testfällen</w:t>
            </w:r>
          </w:p>
          <w:p w14:paraId="6DF7F695" w14:textId="2F7DD698" w:rsidR="009C4F43" w:rsidRDefault="009C4F43" w:rsidP="00B84C65">
            <w:pPr>
              <w:pStyle w:val="Listenabsatz"/>
              <w:numPr>
                <w:ilvl w:val="1"/>
                <w:numId w:val="9"/>
              </w:numPr>
            </w:pPr>
            <w:r>
              <w:t>Fixen kleinerer Probleme</w:t>
            </w:r>
          </w:p>
          <w:p w14:paraId="495463E9" w14:textId="11FEB840" w:rsidR="00547114" w:rsidRPr="00B72E5F" w:rsidRDefault="009C4F43" w:rsidP="00B84C65">
            <w:pPr>
              <w:pStyle w:val="Listenabsatz"/>
              <w:numPr>
                <w:ilvl w:val="0"/>
                <w:numId w:val="9"/>
              </w:numPr>
              <w:ind w:left="460"/>
            </w:pPr>
            <w:r>
              <w:t>Arbeitsjournal</w:t>
            </w:r>
          </w:p>
        </w:tc>
        <w:tc>
          <w:tcPr>
            <w:tcW w:w="730" w:type="dxa"/>
          </w:tcPr>
          <w:p w14:paraId="4C27F6F0" w14:textId="77777777" w:rsidR="009C4F43" w:rsidRDefault="009C4F43" w:rsidP="007D2B5D"/>
          <w:p w14:paraId="6E373DCD" w14:textId="128B7D2C" w:rsidR="00F80902" w:rsidRDefault="009C4F43" w:rsidP="007D2B5D">
            <w:r>
              <w:t>1h</w:t>
            </w:r>
          </w:p>
          <w:p w14:paraId="1B051BE2" w14:textId="77777777" w:rsidR="009C4F43" w:rsidRDefault="009C4F43" w:rsidP="007D2B5D"/>
          <w:p w14:paraId="378A1173" w14:textId="77777777" w:rsidR="009C4F43" w:rsidRDefault="009C4F43" w:rsidP="007D2B5D">
            <w:r>
              <w:t>2h</w:t>
            </w:r>
          </w:p>
          <w:p w14:paraId="25FEEF3E" w14:textId="77777777" w:rsidR="009C4F43" w:rsidRDefault="009C4F43" w:rsidP="007D2B5D"/>
          <w:p w14:paraId="4D21862B" w14:textId="77777777" w:rsidR="009C4F43" w:rsidRDefault="009C4F43" w:rsidP="007D2B5D">
            <w:r>
              <w:t>1h</w:t>
            </w:r>
          </w:p>
          <w:p w14:paraId="16E7BC87" w14:textId="77777777" w:rsidR="009C4F43" w:rsidRDefault="009C4F43" w:rsidP="007D2B5D"/>
          <w:p w14:paraId="4589BC02" w14:textId="5AC85B62" w:rsidR="009C4F43" w:rsidRPr="00ED29C1" w:rsidRDefault="009C4F43" w:rsidP="007D2B5D">
            <w:r>
              <w:t>0.3h</w:t>
            </w:r>
          </w:p>
        </w:tc>
        <w:tc>
          <w:tcPr>
            <w:tcW w:w="3832" w:type="dxa"/>
          </w:tcPr>
          <w:p w14:paraId="07648109" w14:textId="77777777" w:rsidR="00F80902" w:rsidRDefault="00E53D5F" w:rsidP="001B37FC">
            <w:pPr>
              <w:pStyle w:val="Listenabsatz"/>
              <w:numPr>
                <w:ilvl w:val="0"/>
                <w:numId w:val="12"/>
              </w:numPr>
              <w:ind w:left="480"/>
            </w:pPr>
            <w:r>
              <w:t>Testing/Kontrollieren</w:t>
            </w:r>
          </w:p>
          <w:p w14:paraId="4A2DE49C" w14:textId="77777777" w:rsidR="00E53D5F" w:rsidRDefault="00E53D5F" w:rsidP="00E53D5F">
            <w:pPr>
              <w:pStyle w:val="Listenabsatz"/>
              <w:numPr>
                <w:ilvl w:val="1"/>
                <w:numId w:val="12"/>
              </w:numPr>
            </w:pPr>
            <w:r>
              <w:t>Testen auf Scharfer Maschine</w:t>
            </w:r>
          </w:p>
          <w:p w14:paraId="2F56AAE7" w14:textId="77777777" w:rsidR="00E53D5F" w:rsidRDefault="00E53D5F" w:rsidP="00E53D5F">
            <w:pPr>
              <w:pStyle w:val="Listenabsatz"/>
              <w:numPr>
                <w:ilvl w:val="1"/>
                <w:numId w:val="12"/>
              </w:numPr>
            </w:pPr>
            <w:r>
              <w:t>Testing gemäss Testfällen</w:t>
            </w:r>
          </w:p>
          <w:p w14:paraId="084702B6" w14:textId="77777777" w:rsidR="00E53D5F" w:rsidRDefault="00E53D5F" w:rsidP="00E53D5F">
            <w:pPr>
              <w:pStyle w:val="Listenabsatz"/>
              <w:numPr>
                <w:ilvl w:val="1"/>
                <w:numId w:val="12"/>
              </w:numPr>
            </w:pPr>
            <w:r>
              <w:t>Fixen kleinerer Probleme</w:t>
            </w:r>
          </w:p>
          <w:p w14:paraId="17F4B560" w14:textId="77777777" w:rsidR="00E53D5F" w:rsidRDefault="00E53D5F" w:rsidP="00E53D5F">
            <w:pPr>
              <w:pStyle w:val="Listenabsatz"/>
              <w:numPr>
                <w:ilvl w:val="1"/>
                <w:numId w:val="12"/>
              </w:numPr>
            </w:pPr>
            <w:r>
              <w:t>Einbau Pfade &amp; kleinere Bugbehebungen</w:t>
            </w:r>
          </w:p>
          <w:p w14:paraId="4C1B2697" w14:textId="06E5E72F" w:rsidR="00853871" w:rsidRPr="00C15AA7" w:rsidRDefault="00853871" w:rsidP="00E53D5F">
            <w:pPr>
              <w:pStyle w:val="Listenabsatz"/>
              <w:numPr>
                <w:ilvl w:val="1"/>
                <w:numId w:val="12"/>
              </w:numPr>
            </w:pPr>
            <w:r>
              <w:t>Arbeitsjournal</w:t>
            </w:r>
          </w:p>
        </w:tc>
        <w:tc>
          <w:tcPr>
            <w:tcW w:w="936" w:type="dxa"/>
          </w:tcPr>
          <w:p w14:paraId="41D9465B" w14:textId="77777777" w:rsidR="00F80902" w:rsidRDefault="00F80902" w:rsidP="007D2B5D">
            <w:pPr>
              <w:jc w:val="both"/>
            </w:pPr>
          </w:p>
          <w:p w14:paraId="6CB69D43" w14:textId="77777777" w:rsidR="00E53D5F" w:rsidRDefault="00E53D5F" w:rsidP="007D2B5D">
            <w:pPr>
              <w:jc w:val="both"/>
            </w:pPr>
            <w:r>
              <w:t>0.75h</w:t>
            </w:r>
          </w:p>
          <w:p w14:paraId="2E40D90B" w14:textId="77777777" w:rsidR="00E53D5F" w:rsidRDefault="00E53D5F" w:rsidP="007D2B5D">
            <w:pPr>
              <w:jc w:val="both"/>
            </w:pPr>
          </w:p>
          <w:p w14:paraId="2DD0586E" w14:textId="64D21A66" w:rsidR="00E53D5F" w:rsidRDefault="00E62004" w:rsidP="007D2B5D">
            <w:pPr>
              <w:jc w:val="both"/>
            </w:pPr>
            <w:r>
              <w:t>2,5</w:t>
            </w:r>
            <w:r w:rsidR="00E53D5F">
              <w:t>h</w:t>
            </w:r>
          </w:p>
          <w:p w14:paraId="3E2FE37A" w14:textId="77777777" w:rsidR="00853871" w:rsidRDefault="00853871" w:rsidP="007D2B5D">
            <w:pPr>
              <w:jc w:val="both"/>
            </w:pPr>
          </w:p>
          <w:p w14:paraId="5295AFDB" w14:textId="5EDF12D7" w:rsidR="00853871" w:rsidRDefault="00853871" w:rsidP="007D2B5D">
            <w:pPr>
              <w:jc w:val="both"/>
            </w:pPr>
            <w:r>
              <w:t>1</w:t>
            </w:r>
            <w:r w:rsidR="00EF0F96">
              <w:t>,5</w:t>
            </w:r>
            <w:r>
              <w:t>h</w:t>
            </w:r>
          </w:p>
          <w:p w14:paraId="2E9D6BE8" w14:textId="77777777" w:rsidR="00853871" w:rsidRDefault="00853871" w:rsidP="007D2B5D">
            <w:pPr>
              <w:jc w:val="both"/>
            </w:pPr>
          </w:p>
          <w:p w14:paraId="5FE56881" w14:textId="77777777" w:rsidR="00853871" w:rsidRDefault="00853871" w:rsidP="007D2B5D">
            <w:pPr>
              <w:jc w:val="both"/>
            </w:pPr>
            <w:r>
              <w:t>1h</w:t>
            </w:r>
          </w:p>
          <w:p w14:paraId="7EC0FB7B" w14:textId="77777777" w:rsidR="00853871" w:rsidRDefault="00853871" w:rsidP="007D2B5D">
            <w:pPr>
              <w:jc w:val="both"/>
            </w:pPr>
          </w:p>
          <w:p w14:paraId="48A44B04" w14:textId="7C36B4E9" w:rsidR="00853871" w:rsidRPr="00852D7D" w:rsidRDefault="00853871" w:rsidP="007D2B5D">
            <w:pPr>
              <w:jc w:val="both"/>
            </w:pPr>
            <w: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C728C">
              <w:rPr>
                <w:b/>
                <w:bCs/>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Pr>
                <w:b/>
                <w:bCs/>
              </w:rPr>
              <w:t>1,75</w:t>
            </w:r>
            <w:r w:rsidRPr="00EF0F96">
              <w:rPr>
                <w:b/>
                <w:bCs/>
              </w:rPr>
              <w:t>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77777777" w:rsidR="00457789" w:rsidRDefault="00457789" w:rsidP="00457789"/>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1D4959" w:rsidRDefault="0055011A" w:rsidP="007D2B5D">
            <w:pPr>
              <w:rPr>
                <w:sz w:val="18"/>
                <w:szCs w:val="20"/>
              </w:rPr>
            </w:pPr>
            <w:proofErr w:type="spellStart"/>
            <w:r w:rsidRPr="001D4959">
              <w:rPr>
                <w:sz w:val="18"/>
                <w:szCs w:val="20"/>
              </w:rPr>
              <w:t>Boolwerte</w:t>
            </w:r>
            <w:proofErr w:type="spellEnd"/>
            <w:r w:rsidRPr="001D4959">
              <w:rPr>
                <w:sz w:val="18"/>
                <w:szCs w:val="20"/>
              </w:rPr>
              <w:t xml:space="preserve"> in der Konfiguration werden immer wieder überschrieben</w:t>
            </w:r>
          </w:p>
        </w:tc>
        <w:tc>
          <w:tcPr>
            <w:tcW w:w="4508" w:type="dxa"/>
          </w:tcPr>
          <w:p w14:paraId="2F82AE5F" w14:textId="21961DBB" w:rsidR="00F80902" w:rsidRPr="001D4959" w:rsidRDefault="0055011A" w:rsidP="007D2B5D">
            <w:pPr>
              <w:rPr>
                <w:sz w:val="18"/>
                <w:szCs w:val="20"/>
              </w:rPr>
            </w:pPr>
            <w:r w:rsidRPr="001D4959">
              <w:rPr>
                <w:sz w:val="18"/>
                <w:szCs w:val="20"/>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1D4959" w:rsidRDefault="00E53D5F" w:rsidP="00E53D5F">
            <w:pPr>
              <w:ind w:left="284" w:hanging="284"/>
              <w:rPr>
                <w:bCs/>
                <w:sz w:val="18"/>
                <w:szCs w:val="20"/>
              </w:rPr>
            </w:pPr>
            <w:r w:rsidRPr="001D4959">
              <w:rPr>
                <w:bCs/>
                <w:sz w:val="18"/>
                <w:szCs w:val="20"/>
              </w:rPr>
              <w:t xml:space="preserve">Der heutige Tag war sehr stressig, da ich alle 18 Testfälle durchmachen musste. Nachdem ich sie geschrieben 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1D4959" w:rsidRDefault="00F76055" w:rsidP="00E53D5F">
            <w:pPr>
              <w:ind w:left="284" w:hanging="284"/>
              <w:rPr>
                <w:bCs/>
                <w:sz w:val="18"/>
                <w:szCs w:val="20"/>
              </w:rPr>
            </w:pPr>
          </w:p>
          <w:p w14:paraId="105D5C72" w14:textId="453423BF" w:rsidR="00F76055" w:rsidRPr="001D4959" w:rsidRDefault="00F76055" w:rsidP="00E53D5F">
            <w:pPr>
              <w:ind w:left="284" w:hanging="284"/>
              <w:rPr>
                <w:bCs/>
                <w:sz w:val="18"/>
                <w:szCs w:val="20"/>
              </w:rPr>
            </w:pPr>
            <w:r w:rsidRPr="001D4959">
              <w:rPr>
                <w:bCs/>
                <w:sz w:val="18"/>
                <w:szCs w:val="20"/>
              </w:rPr>
              <w:t xml:space="preserve">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w:t>
            </w:r>
            <w:proofErr w:type="spellStart"/>
            <w:r w:rsidRPr="001D4959">
              <w:rPr>
                <w:bCs/>
                <w:sz w:val="18"/>
                <w:szCs w:val="20"/>
              </w:rPr>
              <w:t>Kontrollierenphase</w:t>
            </w:r>
            <w:proofErr w:type="spellEnd"/>
            <w:r w:rsidRPr="001D4959">
              <w:rPr>
                <w:bCs/>
                <w:sz w:val="18"/>
                <w:szCs w:val="20"/>
              </w:rPr>
              <w:t xml:space="preserve"> ist somit eigentlich auch schon wieder abgeschlossen.</w:t>
            </w:r>
          </w:p>
          <w:p w14:paraId="134762B5" w14:textId="77777777" w:rsidR="00F76055" w:rsidRPr="001D4959" w:rsidRDefault="00F76055" w:rsidP="00E53D5F">
            <w:pPr>
              <w:ind w:left="284" w:hanging="284"/>
              <w:rPr>
                <w:bCs/>
                <w:sz w:val="18"/>
                <w:szCs w:val="20"/>
              </w:rPr>
            </w:pPr>
          </w:p>
          <w:p w14:paraId="5A22159E" w14:textId="5B257119" w:rsidR="00F76055" w:rsidRPr="001D4959" w:rsidRDefault="00F76055" w:rsidP="00F76055">
            <w:pPr>
              <w:rPr>
                <w:bCs/>
                <w:sz w:val="18"/>
                <w:szCs w:val="20"/>
              </w:rPr>
            </w:pPr>
            <w:r w:rsidRPr="001D4959">
              <w:rPr>
                <w:bCs/>
                <w:sz w:val="18"/>
                <w:szCs w:val="20"/>
              </w:rPr>
              <w:t xml:space="preserve">Beim Test auf der scharfen Maschine, welcher mir Helge vorgeschlagen hatte sind ausserdem weitere kleine Probleme und Fehler aufgetaucht (wie </w:t>
            </w:r>
            <w:proofErr w:type="spellStart"/>
            <w:r w:rsidRPr="001D4959">
              <w:rPr>
                <w:bCs/>
                <w:sz w:val="18"/>
                <w:szCs w:val="20"/>
              </w:rPr>
              <w:t>generierung</w:t>
            </w:r>
            <w:proofErr w:type="spellEnd"/>
            <w:r w:rsidRPr="001D4959">
              <w:rPr>
                <w:bCs/>
                <w:sz w:val="18"/>
                <w:szCs w:val="20"/>
              </w:rPr>
              <w:t xml:space="preserve"> einer </w:t>
            </w:r>
            <w:proofErr w:type="spellStart"/>
            <w:r w:rsidRPr="001D4959">
              <w:rPr>
                <w:bCs/>
                <w:sz w:val="18"/>
                <w:szCs w:val="20"/>
              </w:rPr>
              <w:t>server.json</w:t>
            </w:r>
            <w:proofErr w:type="spellEnd"/>
            <w:r w:rsidRPr="001D4959">
              <w:rPr>
                <w:bCs/>
                <w:sz w:val="18"/>
                <w:szCs w:val="20"/>
              </w:rPr>
              <w:t xml:space="preserve"> Datei, aber Pfad auf </w:t>
            </w:r>
            <w:proofErr w:type="spellStart"/>
            <w:r w:rsidRPr="001D4959">
              <w:rPr>
                <w:bCs/>
                <w:sz w:val="18"/>
                <w:szCs w:val="20"/>
              </w:rPr>
              <w:t>servers.json</w:t>
            </w:r>
            <w:proofErr w:type="spellEnd"/>
            <w:r w:rsidRPr="001D4959">
              <w:rPr>
                <w:bCs/>
                <w:sz w:val="18"/>
                <w:szCs w:val="20"/>
              </w:rPr>
              <w:t xml:space="preserve">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1D4959" w:rsidRDefault="00F76055" w:rsidP="00F76055">
            <w:pPr>
              <w:rPr>
                <w:bCs/>
                <w:sz w:val="18"/>
                <w:szCs w:val="20"/>
              </w:rPr>
            </w:pPr>
          </w:p>
          <w:p w14:paraId="0F234B45" w14:textId="5F631F37" w:rsidR="00F80902" w:rsidRPr="001D4959" w:rsidRDefault="00F76055" w:rsidP="00191ED8">
            <w:pPr>
              <w:rPr>
                <w:sz w:val="18"/>
                <w:szCs w:val="20"/>
              </w:rPr>
            </w:pPr>
            <w:r w:rsidRPr="001D4959">
              <w:rPr>
                <w:bCs/>
                <w:sz w:val="18"/>
                <w:szCs w:val="20"/>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1D4959">
              <w:rPr>
                <w:bCs/>
                <w:sz w:val="18"/>
                <w:szCs w:val="20"/>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545CC2E4" w:rsidR="00F80902" w:rsidRDefault="00191ED8" w:rsidP="007D2B5D">
            <w:r w:rsidRPr="00853871">
              <w:rPr>
                <w:sz w:val="18"/>
                <w:szCs w:val="20"/>
              </w:rPr>
              <w:t xml:space="preserve">Recherche, wie Typen in PowerShell geprüft werden können --&gt; </w:t>
            </w:r>
            <w:sdt>
              <w:sdtPr>
                <w:rPr>
                  <w:sz w:val="18"/>
                  <w:szCs w:val="20"/>
                </w:rPr>
                <w:id w:val="1724791272"/>
                <w:citation/>
              </w:sdtPr>
              <w:sdtEndPr/>
              <w:sdtContent>
                <w:r w:rsidRPr="00853871">
                  <w:rPr>
                    <w:sz w:val="18"/>
                    <w:szCs w:val="20"/>
                  </w:rPr>
                  <w:fldChar w:fldCharType="begin"/>
                </w:r>
                <w:r w:rsidR="00B71E4A" w:rsidRPr="00853871">
                  <w:rPr>
                    <w:sz w:val="18"/>
                    <w:szCs w:val="20"/>
                  </w:rPr>
                  <w:instrText xml:space="preserve">CITATION Dam21 \l 2055 </w:instrText>
                </w:r>
                <w:r w:rsidRPr="00853871">
                  <w:rPr>
                    <w:sz w:val="18"/>
                    <w:szCs w:val="20"/>
                  </w:rPr>
                  <w:fldChar w:fldCharType="separate"/>
                </w:r>
                <w:r w:rsidR="00740DF2" w:rsidRPr="00740DF2">
                  <w:rPr>
                    <w:noProof/>
                    <w:sz w:val="18"/>
                    <w:szCs w:val="20"/>
                  </w:rPr>
                  <w:t>(Powell, 2012)</w:t>
                </w:r>
                <w:r w:rsidRPr="00853871">
                  <w:rPr>
                    <w:sz w:val="18"/>
                    <w:szCs w:val="20"/>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853871">
              <w:rPr>
                <w:sz w:val="18"/>
                <w:szCs w:val="20"/>
              </w:rPr>
              <w:lastRenderedPageBreak/>
              <w:t xml:space="preserve">VF --&gt; Testen auf scharfen Maschine und kurze Unterhaltung über Optimierungspotenzial </w:t>
            </w:r>
          </w:p>
        </w:tc>
      </w:tr>
    </w:tbl>
    <w:p w14:paraId="577447FB" w14:textId="541A2D2A" w:rsidR="009F0D84" w:rsidRDefault="00853871" w:rsidP="00853871">
      <w:pPr>
        <w:pStyle w:val="Beschriftung"/>
      </w:pPr>
      <w:bookmarkStart w:id="38" w:name="_Toc193445140"/>
      <w:r>
        <w:t xml:space="preserve">Tabelle </w:t>
      </w:r>
      <w:r>
        <w:fldChar w:fldCharType="begin"/>
      </w:r>
      <w:r>
        <w:instrText xml:space="preserve"> SEQ Tabelle \* ARABIC </w:instrText>
      </w:r>
      <w:r>
        <w:fldChar w:fldCharType="separate"/>
      </w:r>
      <w:r w:rsidR="0050226A">
        <w:rPr>
          <w:noProof/>
        </w:rPr>
        <w:t>15</w:t>
      </w:r>
      <w:r>
        <w:fldChar w:fldCharType="end"/>
      </w:r>
      <w:r>
        <w:t>: Arbeitsjournal Tag 10</w:t>
      </w:r>
      <w:bookmarkEnd w:id="38"/>
    </w:p>
    <w:p w14:paraId="50BDAC8E" w14:textId="77777777" w:rsidR="009F0D84" w:rsidRDefault="009F0D84" w:rsidP="009F0D84">
      <w:r>
        <w:br w:type="page"/>
      </w:r>
    </w:p>
    <w:p w14:paraId="17919A5B" w14:textId="34E1E4FD" w:rsidR="009F0D84" w:rsidRPr="00F85A78" w:rsidRDefault="00AD474F" w:rsidP="009F0D84">
      <w:pPr>
        <w:pStyle w:val="Untertitel"/>
        <w:rPr>
          <w:lang w:val="de-CH"/>
        </w:rPr>
      </w:pPr>
      <w:r w:rsidRPr="00F85A78">
        <w:rPr>
          <w:lang w:val="de-CH"/>
        </w:rPr>
        <w:lastRenderedPageBreak/>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3690" w:type="dxa"/>
          </w:tcPr>
          <w:p w14:paraId="104D4E5E" w14:textId="77777777" w:rsidR="00F80902" w:rsidRPr="00C15AA7" w:rsidRDefault="00F80902" w:rsidP="007D2B5D">
            <w:r>
              <w:t>Erledigte Arbeiten:</w:t>
            </w:r>
          </w:p>
        </w:tc>
        <w:tc>
          <w:tcPr>
            <w:tcW w:w="1078" w:type="dxa"/>
          </w:tcPr>
          <w:p w14:paraId="00C4227A" w14:textId="77777777" w:rsidR="00F80902" w:rsidRDefault="00F80902" w:rsidP="007D2B5D">
            <w:r>
              <w:t>Ist</w:t>
            </w:r>
          </w:p>
        </w:tc>
      </w:tr>
      <w:tr w:rsidR="00F80902" w14:paraId="24CB5C31" w14:textId="77777777" w:rsidTr="00832522">
        <w:tc>
          <w:tcPr>
            <w:tcW w:w="3518" w:type="dxa"/>
          </w:tcPr>
          <w:p w14:paraId="1454181B" w14:textId="77777777" w:rsidR="00F80902" w:rsidRDefault="00547114" w:rsidP="001B37FC">
            <w:pPr>
              <w:pStyle w:val="Listenabsatz"/>
              <w:numPr>
                <w:ilvl w:val="0"/>
                <w:numId w:val="9"/>
              </w:numPr>
              <w:ind w:left="460"/>
            </w:pPr>
            <w:proofErr w:type="spellStart"/>
            <w:r>
              <w:t>Refactoring</w:t>
            </w:r>
            <w:proofErr w:type="spellEnd"/>
            <w:r>
              <w:t>,</w:t>
            </w:r>
          </w:p>
          <w:p w14:paraId="23F02950" w14:textId="77777777" w:rsidR="00885B7C" w:rsidRDefault="00885B7C" w:rsidP="00885B7C">
            <w:pPr>
              <w:pStyle w:val="Listenabsatz"/>
              <w:numPr>
                <w:ilvl w:val="0"/>
                <w:numId w:val="9"/>
              </w:numPr>
              <w:ind w:left="460"/>
            </w:pPr>
            <w:r>
              <w:t>Logs nachführen</w:t>
            </w:r>
          </w:p>
          <w:p w14:paraId="764CA241" w14:textId="51CD1603" w:rsidR="00AD474F" w:rsidRDefault="00AD474F" w:rsidP="00AD474F">
            <w:pPr>
              <w:pStyle w:val="Listenabsatz"/>
              <w:numPr>
                <w:ilvl w:val="0"/>
                <w:numId w:val="9"/>
              </w:numPr>
            </w:pPr>
            <w:r>
              <w:t>Logging Testen</w:t>
            </w:r>
          </w:p>
          <w:p w14:paraId="4F6DAB6B" w14:textId="77777777" w:rsidR="00885B7C" w:rsidRDefault="00885B7C" w:rsidP="00885B7C">
            <w:pPr>
              <w:pStyle w:val="Listenabsatz"/>
              <w:numPr>
                <w:ilvl w:val="0"/>
                <w:numId w:val="9"/>
              </w:numPr>
              <w:ind w:left="460"/>
            </w:pPr>
            <w:r>
              <w:t>Kommentare nachführen</w:t>
            </w:r>
          </w:p>
          <w:p w14:paraId="12500C2F" w14:textId="15825C58" w:rsidR="00885B7C" w:rsidRDefault="00885B7C" w:rsidP="00885B7C">
            <w:pPr>
              <w:pStyle w:val="Listenabsatz"/>
              <w:numPr>
                <w:ilvl w:val="0"/>
                <w:numId w:val="9"/>
              </w:numPr>
              <w:ind w:left="460"/>
            </w:pPr>
            <w:r>
              <w:t>Modulmanifest</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3690" w:type="dxa"/>
          </w:tcPr>
          <w:p w14:paraId="50555679" w14:textId="77777777" w:rsidR="00832522" w:rsidRDefault="00832522" w:rsidP="00832522">
            <w:pPr>
              <w:pStyle w:val="Listenabsatz"/>
              <w:numPr>
                <w:ilvl w:val="0"/>
                <w:numId w:val="12"/>
              </w:numPr>
            </w:pPr>
            <w:proofErr w:type="spellStart"/>
            <w:r>
              <w:t>Refactoring</w:t>
            </w:r>
            <w:proofErr w:type="spellEnd"/>
            <w:r>
              <w:t>,</w:t>
            </w:r>
          </w:p>
          <w:p w14:paraId="74E32EA1" w14:textId="77777777" w:rsidR="00832522" w:rsidRDefault="00832522" w:rsidP="00832522">
            <w:pPr>
              <w:pStyle w:val="Listenabsatz"/>
              <w:numPr>
                <w:ilvl w:val="0"/>
                <w:numId w:val="12"/>
              </w:numPr>
            </w:pPr>
            <w:r>
              <w:t>Logs nachführen</w:t>
            </w:r>
          </w:p>
          <w:p w14:paraId="4A80CC0D" w14:textId="77777777" w:rsidR="00832522" w:rsidRDefault="00832522" w:rsidP="00832522">
            <w:pPr>
              <w:pStyle w:val="Listenabsatz"/>
              <w:numPr>
                <w:ilvl w:val="0"/>
                <w:numId w:val="12"/>
              </w:numPr>
            </w:pPr>
            <w:r>
              <w:t>Logging Testen</w:t>
            </w:r>
          </w:p>
          <w:p w14:paraId="4A20E869" w14:textId="77777777" w:rsidR="00832522" w:rsidRDefault="00832522" w:rsidP="00832522">
            <w:pPr>
              <w:pStyle w:val="Listenabsatz"/>
              <w:numPr>
                <w:ilvl w:val="0"/>
                <w:numId w:val="12"/>
              </w:numPr>
            </w:pPr>
            <w:r>
              <w:t>Kommentare nachführen</w:t>
            </w:r>
          </w:p>
          <w:p w14:paraId="6B80EE3E" w14:textId="77777777" w:rsidR="00832522" w:rsidRDefault="00832522" w:rsidP="00832522">
            <w:pPr>
              <w:pStyle w:val="Listenabsatz"/>
              <w:numPr>
                <w:ilvl w:val="0"/>
                <w:numId w:val="12"/>
              </w:numPr>
            </w:pPr>
            <w:r>
              <w:t>Modulmanifest</w:t>
            </w:r>
          </w:p>
          <w:p w14:paraId="4C40A228" w14:textId="77777777" w:rsidR="00832522" w:rsidRDefault="00832522" w:rsidP="00832522">
            <w:pPr>
              <w:pStyle w:val="Listenabsatz"/>
              <w:numPr>
                <w:ilvl w:val="0"/>
                <w:numId w:val="12"/>
              </w:numPr>
            </w:pPr>
            <w:r>
              <w:t>Nachführung Dokumentation</w:t>
            </w:r>
          </w:p>
          <w:p w14:paraId="571DC6E7" w14:textId="6699A614" w:rsidR="00F80902" w:rsidRPr="00C15AA7" w:rsidRDefault="00832522" w:rsidP="00832522">
            <w:pPr>
              <w:pStyle w:val="Listenabsatz"/>
              <w:numPr>
                <w:ilvl w:val="0"/>
                <w:numId w:val="12"/>
              </w:numPr>
            </w:pPr>
            <w:r>
              <w:t>Auswerten Phase</w:t>
            </w:r>
          </w:p>
        </w:tc>
        <w:tc>
          <w:tcPr>
            <w:tcW w:w="1078" w:type="dxa"/>
          </w:tcPr>
          <w:p w14:paraId="27F6E666" w14:textId="00FC9F69" w:rsidR="00F80902" w:rsidRDefault="00F85A78" w:rsidP="007D2B5D">
            <w:pPr>
              <w:jc w:val="both"/>
            </w:pPr>
            <w:r>
              <w:t>0.5h</w:t>
            </w:r>
          </w:p>
          <w:p w14:paraId="5EE92EBD" w14:textId="4EF44B47" w:rsidR="00832522" w:rsidRDefault="00F85A78" w:rsidP="007D2B5D">
            <w:pPr>
              <w:jc w:val="both"/>
            </w:pPr>
            <w:r>
              <w:t>1h</w:t>
            </w:r>
          </w:p>
          <w:p w14:paraId="3E215C3F" w14:textId="77777777" w:rsidR="00832522" w:rsidRDefault="00832522" w:rsidP="007D2B5D">
            <w:pPr>
              <w:jc w:val="both"/>
            </w:pPr>
            <w:r>
              <w:t>0.3h</w:t>
            </w:r>
          </w:p>
          <w:p w14:paraId="41BC1BCA" w14:textId="77777777" w:rsidR="00F85A78" w:rsidRDefault="00F85A78" w:rsidP="007D2B5D">
            <w:pPr>
              <w:jc w:val="both"/>
            </w:pPr>
            <w:r>
              <w:t>0.5h</w:t>
            </w:r>
          </w:p>
          <w:p w14:paraId="2C647438" w14:textId="288C89DC" w:rsidR="00F85A78" w:rsidRPr="00852D7D" w:rsidRDefault="00F85A78" w:rsidP="007D2B5D">
            <w:pPr>
              <w:jc w:val="both"/>
            </w:pPr>
            <w:r>
              <w:t>0.25h</w:t>
            </w:r>
          </w:p>
        </w:tc>
      </w:tr>
      <w:tr w:rsidR="00F80902" w:rsidRPr="000822E7" w14:paraId="54BD7600" w14:textId="77777777" w:rsidTr="00832522">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3690" w:type="dxa"/>
          </w:tcPr>
          <w:p w14:paraId="0BBECE4D" w14:textId="77777777" w:rsidR="00F80902" w:rsidRPr="000822E7" w:rsidRDefault="00F80902" w:rsidP="007D2B5D">
            <w:pPr>
              <w:rPr>
                <w:b/>
                <w:bCs/>
                <w:color w:val="FFFFFF" w:themeColor="background1"/>
              </w:rPr>
            </w:pPr>
          </w:p>
        </w:tc>
        <w:tc>
          <w:tcPr>
            <w:tcW w:w="1078"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832522">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3690" w:type="dxa"/>
          </w:tcPr>
          <w:p w14:paraId="631A5C28" w14:textId="77777777" w:rsidR="00F80902" w:rsidRPr="00CA0774" w:rsidRDefault="00F80902" w:rsidP="007D2B5D"/>
        </w:tc>
        <w:tc>
          <w:tcPr>
            <w:tcW w:w="1078"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303DCF91" w14:textId="1CADC39E" w:rsidR="00831425" w:rsidRDefault="00831425" w:rsidP="00831425">
            <w:pPr>
              <w:ind w:left="284" w:hanging="284"/>
              <w:rPr>
                <w:bCs/>
              </w:rPr>
            </w:pPr>
            <w:r>
              <w:rPr>
                <w:bCs/>
              </w:rPr>
              <w:t xml:space="preserve">Als erstes habe ich </w:t>
            </w:r>
            <w:proofErr w:type="spellStart"/>
            <w:r>
              <w:rPr>
                <w:bCs/>
              </w:rPr>
              <w:t>heute morgen</w:t>
            </w:r>
            <w:proofErr w:type="spellEnd"/>
            <w:r>
              <w:rPr>
                <w:bCs/>
              </w:rPr>
              <w:t xml:space="preserve"> das Logging getestet, welches auf der Testmaschine nicht funktioniert hat: Ich habe hierfür die Remote-Maschine </w:t>
            </w:r>
            <w:r w:rsidRPr="00831425">
              <w:rPr>
                <w:bCs/>
              </w:rPr>
              <w:t>gfa-cinteg0</w:t>
            </w:r>
            <w:r>
              <w:rPr>
                <w:bCs/>
              </w:rPr>
              <w:t>1</w:t>
            </w:r>
            <w:r w:rsidRPr="00831425">
              <w:rPr>
                <w:bCs/>
              </w:rPr>
              <w:t>.psi.ch</w:t>
            </w:r>
            <w:r>
              <w:rPr>
                <w:bCs/>
              </w:rPr>
              <w:t xml:space="preserve"> verwenden können, dass als «leere» Maschine perfekt fürs testen geeignet war. Ich konnte den Fehler nicht replizieren. </w:t>
            </w:r>
          </w:p>
          <w:p w14:paraId="1B73F6FB" w14:textId="77777777" w:rsidR="00832522" w:rsidRDefault="00832522" w:rsidP="00831425">
            <w:pPr>
              <w:ind w:left="284" w:hanging="284"/>
              <w:rPr>
                <w:bCs/>
              </w:rPr>
            </w:pPr>
          </w:p>
          <w:p w14:paraId="28C95D23" w14:textId="10AECA87" w:rsidR="00832522" w:rsidRDefault="00832522" w:rsidP="00831425">
            <w:pPr>
              <w:ind w:left="284" w:hanging="284"/>
              <w:rPr>
                <w:bCs/>
              </w:rPr>
            </w:pPr>
            <w:r>
              <w:rPr>
                <w:bCs/>
              </w:rPr>
              <w:t xml:space="preserve">Ansonsten stand heute vor allem noch das nachführen der Logs, ein kurzes </w:t>
            </w:r>
            <w:proofErr w:type="spellStart"/>
            <w:r>
              <w:rPr>
                <w:bCs/>
              </w:rPr>
              <w:t>Refactoring</w:t>
            </w:r>
            <w:proofErr w:type="spellEnd"/>
            <w:r>
              <w:rPr>
                <w:bCs/>
              </w:rPr>
              <w:t xml:space="preserve"> an einigen Stellen im Code (Vereinheitlichung der Schreibweise der Variablen)</w:t>
            </w:r>
            <w:r w:rsidR="000C2121">
              <w:rPr>
                <w:bCs/>
              </w:rPr>
              <w:t xml:space="preserve">, sowie das ausfüllen des Modulmanifests. </w:t>
            </w:r>
            <w:r w:rsidR="00F57C04">
              <w:rPr>
                <w:bCs/>
              </w:rPr>
              <w:t xml:space="preserve">Alle diese Dinge konnte ich problemlos am frühen Morgen abschliessen und mit der Auswertungsphase beginnen. </w:t>
            </w:r>
          </w:p>
          <w:p w14:paraId="64E3255D" w14:textId="77777777" w:rsidR="000C2121" w:rsidRDefault="000C2121" w:rsidP="00831425">
            <w:pPr>
              <w:ind w:left="284" w:hanging="284"/>
              <w:rPr>
                <w:bCs/>
              </w:rPr>
            </w:pPr>
          </w:p>
          <w:p w14:paraId="71E317D8" w14:textId="45A27292" w:rsidR="000C2121" w:rsidRDefault="000C2121" w:rsidP="00831425">
            <w:pPr>
              <w:ind w:left="284" w:hanging="284"/>
              <w:rPr>
                <w:bCs/>
              </w:rPr>
            </w:pPr>
            <w:r>
              <w:rPr>
                <w:bCs/>
              </w:rPr>
              <w:t>Und natürlich habe ich auch die Dokumentation noch angepasst und verbessert, wo immer möglich.</w:t>
            </w:r>
          </w:p>
          <w:p w14:paraId="3C0681A8" w14:textId="77777777" w:rsidR="00832522" w:rsidRPr="00831425" w:rsidRDefault="00832522" w:rsidP="00831425">
            <w:pPr>
              <w:ind w:left="284" w:hanging="284"/>
              <w:rPr>
                <w:bCs/>
              </w:rPr>
            </w:pPr>
          </w:p>
          <w:p w14:paraId="275C02C2" w14:textId="1A3CF989"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5F3B2F">
            <w:pPr>
              <w:keepNext/>
            </w:pPr>
          </w:p>
        </w:tc>
      </w:tr>
    </w:tbl>
    <w:p w14:paraId="00F43C15" w14:textId="6EEDD32C" w:rsidR="00F80902" w:rsidRDefault="005F3B2F" w:rsidP="005F3B2F">
      <w:pPr>
        <w:pStyle w:val="Beschriftung"/>
      </w:pPr>
      <w:r>
        <w:t xml:space="preserve">Tabelle </w:t>
      </w:r>
      <w:r>
        <w:fldChar w:fldCharType="begin"/>
      </w:r>
      <w:r>
        <w:instrText xml:space="preserve"> SEQ Tabelle \* ARABIC </w:instrText>
      </w:r>
      <w:r>
        <w:fldChar w:fldCharType="separate"/>
      </w:r>
      <w:r w:rsidR="0050226A">
        <w:rPr>
          <w:noProof/>
        </w:rPr>
        <w:t>16</w:t>
      </w:r>
      <w:r>
        <w:fldChar w:fldCharType="end"/>
      </w:r>
      <w:r>
        <w:t>: Arbeitsjournal Tag 11</w:t>
      </w:r>
    </w:p>
    <w:p w14:paraId="1255EE03" w14:textId="41B6E803" w:rsidR="009F0D84" w:rsidRDefault="009F0D84" w:rsidP="009F0D84"/>
    <w:p w14:paraId="0598B286" w14:textId="53D48CFF" w:rsidR="009F0D84" w:rsidRPr="00EA1965" w:rsidRDefault="005F3B2F" w:rsidP="009F0D84">
      <w:pPr>
        <w:pStyle w:val="Untertitel"/>
      </w:pPr>
      <w:r>
        <w:t>Montag</w:t>
      </w:r>
      <w:r w:rsidR="009F0D84">
        <w:t xml:space="preserve">, </w:t>
      </w:r>
      <w:r>
        <w:t>24.03.2025</w:t>
      </w:r>
      <w:r w:rsidR="009F0D84">
        <w:t xml:space="preserve"> – Tag </w:t>
      </w:r>
      <w:r>
        <w:t>12</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50226A">
            <w:pPr>
              <w:keepNext/>
            </w:pPr>
          </w:p>
        </w:tc>
      </w:tr>
    </w:tbl>
    <w:p w14:paraId="4D73554C" w14:textId="6284BC13" w:rsidR="00F80902" w:rsidRDefault="0050226A" w:rsidP="0050226A">
      <w:pPr>
        <w:pStyle w:val="Beschriftung"/>
      </w:pPr>
      <w:r>
        <w:t xml:space="preserve">Tabelle </w:t>
      </w:r>
      <w:r>
        <w:fldChar w:fldCharType="begin"/>
      </w:r>
      <w:r>
        <w:instrText xml:space="preserve"> SEQ Tabelle \* ARABIC </w:instrText>
      </w:r>
      <w:r>
        <w:fldChar w:fldCharType="separate"/>
      </w:r>
      <w:r>
        <w:rPr>
          <w:noProof/>
        </w:rPr>
        <w:t>17</w:t>
      </w:r>
      <w:r>
        <w:fldChar w:fldCharType="end"/>
      </w:r>
      <w:r>
        <w:t>: Arbeitsjournal Tag 12</w:t>
      </w:r>
    </w:p>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39" w:name="_Toc191907060"/>
      <w:r>
        <w:t xml:space="preserve">Teil 2 – </w:t>
      </w:r>
      <w:proofErr w:type="spellStart"/>
      <w:r>
        <w:t>Projektdokumentation</w:t>
      </w:r>
      <w:bookmarkEnd w:id="39"/>
      <w:proofErr w:type="spellEnd"/>
    </w:p>
    <w:p w14:paraId="1BD9FC70" w14:textId="77777777" w:rsidR="009F0D84" w:rsidRDefault="009F0D84" w:rsidP="001462BD">
      <w:pPr>
        <w:pStyle w:val="berschrift2nummeriert"/>
      </w:pPr>
      <w:bookmarkStart w:id="40" w:name="_Toc191907061"/>
      <w:r>
        <w:t>Kurzfassung des IPA Berichts</w:t>
      </w:r>
      <w:bookmarkEnd w:id="40"/>
    </w:p>
    <w:p w14:paraId="14B612CE" w14:textId="77777777" w:rsidR="009F0D84" w:rsidRDefault="009F0D84" w:rsidP="001462BD">
      <w:pPr>
        <w:pStyle w:val="berschrift3nummeriert"/>
      </w:pPr>
      <w:bookmarkStart w:id="41" w:name="_Toc191907062"/>
      <w:r>
        <w:t>Ausgangslage</w:t>
      </w:r>
      <w:bookmarkEnd w:id="41"/>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42" w:name="_Toc191907063"/>
      <w:r>
        <w:t>Vorgehen</w:t>
      </w:r>
      <w:bookmarkEnd w:id="42"/>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43" w:name="_Toc191907064"/>
      <w:r>
        <w:t>Ergebnis</w:t>
      </w:r>
      <w:bookmarkEnd w:id="43"/>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44" w:name="_Toc191907065"/>
      <w:r w:rsidRPr="008E1A24">
        <w:lastRenderedPageBreak/>
        <w:t>Informieren</w:t>
      </w:r>
      <w:bookmarkEnd w:id="44"/>
    </w:p>
    <w:p w14:paraId="05F1BCB8" w14:textId="77777777" w:rsidR="009F0D84" w:rsidRDefault="009F0D84" w:rsidP="001462BD">
      <w:pPr>
        <w:pStyle w:val="berschrift3nummeriert"/>
      </w:pPr>
      <w:bookmarkStart w:id="45" w:name="_Toc191907066"/>
      <w:r w:rsidRPr="008E1A24">
        <w:t>Projektumfeld</w:t>
      </w:r>
      <w:bookmarkEnd w:id="45"/>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bookmarkStart w:id="46" w:name="_Toc193444853"/>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bookmarkEnd w:id="46"/>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47" w:name="_Toc191907067"/>
      <w:r>
        <w:t>Systemgrenzen &amp; Schnittstellen</w:t>
      </w:r>
      <w:bookmarkEnd w:id="47"/>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1E20D18B" w14:textId="4307F448" w:rsidR="0008048E" w:rsidRDefault="0008048E" w:rsidP="009F0D84"/>
    <w:p w14:paraId="024F4873" w14:textId="45F9DB8B"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w:t>
      </w:r>
      <w:proofErr w:type="spellStart"/>
      <w:r>
        <w:t>Namingconventions</w:t>
      </w:r>
      <w:proofErr w:type="spellEnd"/>
      <w:r>
        <w:t xml:space="preserve"> also z.B. der Server </w:t>
      </w:r>
      <w:r w:rsidRPr="0008048E">
        <w:rPr>
          <w:i/>
        </w:rPr>
        <w:t>sf-sioc-cs-64</w:t>
      </w:r>
      <w:r>
        <w:t>)</w:t>
      </w:r>
    </w:p>
    <w:p w14:paraId="2868866E" w14:textId="77777777" w:rsidR="009F0D84" w:rsidRDefault="009F0D84" w:rsidP="002C67DF">
      <w:pPr>
        <w:pStyle w:val="berschrift3nummeriert"/>
      </w:pPr>
      <w:bookmarkStart w:id="48" w:name="_Toc191907069"/>
      <w:r>
        <w:t>Anforderungsanalyse</w:t>
      </w:r>
      <w:bookmarkEnd w:id="48"/>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49" w:name="_Toc191907070"/>
      <w:proofErr w:type="spellStart"/>
      <w:r>
        <w:t>Programablaufplan</w:t>
      </w:r>
      <w:bookmarkEnd w:id="49"/>
      <w:proofErr w:type="spellEnd"/>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bookmarkStart w:id="50" w:name="_Toc193444854"/>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bookmarkEnd w:id="50"/>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51" w:name="_Toc191907071"/>
      <w:r>
        <w:lastRenderedPageBreak/>
        <w:t>Planen</w:t>
      </w:r>
      <w:bookmarkEnd w:id="51"/>
    </w:p>
    <w:p w14:paraId="2D52F36E" w14:textId="77777777" w:rsidR="009F0D84" w:rsidRDefault="009F0D84" w:rsidP="002C67DF">
      <w:pPr>
        <w:pStyle w:val="berschrift3nummeriert"/>
      </w:pPr>
      <w:bookmarkStart w:id="52" w:name="_Toc191907072"/>
      <w:r>
        <w:t>Testkonzept</w:t>
      </w:r>
      <w:bookmarkEnd w:id="52"/>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4844537A" w:rsidR="00303A6C" w:rsidRPr="00222F74" w:rsidRDefault="00303A6C" w:rsidP="009F0D84">
      <w:r>
        <w:t xml:space="preserve">Getestet werden soll, ob das Skript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w:t>
      </w:r>
      <w:proofErr w:type="spellStart"/>
      <w:r w:rsidR="001205C0">
        <w:t>laufen</w:t>
      </w:r>
      <w:proofErr w:type="spellEnd"/>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831425"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proofErr w:type="spellStart"/>
      <w:r w:rsidR="00AF4281">
        <w:t>notwändige</w:t>
      </w:r>
      <w:proofErr w:type="spellEnd"/>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53" w:name="_Toc191907073"/>
      <w:r>
        <w:t>Testfälle</w:t>
      </w:r>
      <w:bookmarkEnd w:id="53"/>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w:t>
            </w:r>
            <w:proofErr w:type="spellStart"/>
            <w:r>
              <w:t>HWInfoFromILO</w:t>
            </w:r>
            <w:proofErr w:type="spellEnd"/>
            <w:r>
              <w:t xml:space="preserve">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w:t>
            </w:r>
            <w:proofErr w:type="spellStart"/>
            <w:r w:rsidRPr="00617BE4">
              <w:rPr>
                <w:lang w:val="en-US"/>
              </w:rPr>
              <w:t>HWInf</w:t>
            </w:r>
            <w:r>
              <w:rPr>
                <w:lang w:val="en-US"/>
              </w:rPr>
              <w:t>oFromILO</w:t>
            </w:r>
            <w:proofErr w:type="spellEnd"/>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w:t>
            </w:r>
            <w:proofErr w:type="spellStart"/>
            <w:r>
              <w:t>HWInfoFromILO</w:t>
            </w:r>
            <w:proofErr w:type="spellEnd"/>
            <w:r>
              <w:t xml:space="preserve"> -</w:t>
            </w:r>
            <w:proofErr w:type="spellStart"/>
            <w:r>
              <w:t>configPath</w:t>
            </w:r>
            <w:proofErr w:type="spellEnd"/>
            <w:r>
              <w:t xml:space="preserve">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831425"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Get-</w:t>
            </w:r>
            <w:proofErr w:type="spellStart"/>
            <w:r w:rsidRPr="00F450CC">
              <w:rPr>
                <w:lang w:val="en-US"/>
              </w:rPr>
              <w:t>HWInfoFromILO</w:t>
            </w:r>
            <w:proofErr w:type="spellEnd"/>
            <w:r w:rsidRPr="00F450CC">
              <w:rPr>
                <w:lang w:val="en-US"/>
              </w:rPr>
              <w:t xml:space="preserve"> </w:t>
            </w:r>
            <w:r w:rsidRPr="00F313EB">
              <w:rPr>
                <w:lang w:val="en-US"/>
              </w:rPr>
              <w:t>-</w:t>
            </w:r>
            <w:proofErr w:type="spellStart"/>
            <w:r>
              <w:rPr>
                <w:lang w:val="en-US"/>
              </w:rPr>
              <w:t>config</w:t>
            </w:r>
            <w:r w:rsidRPr="00F313EB">
              <w:rPr>
                <w:lang w:val="en-US"/>
              </w:rPr>
              <w:t>Path</w:t>
            </w:r>
            <w:proofErr w:type="spellEnd"/>
            <w:r w:rsidRPr="00F313EB">
              <w:rPr>
                <w:lang w:val="en-US"/>
              </w:rPr>
              <w:t xml:space="preserve">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lastRenderedPageBreak/>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Get-</w:t>
            </w:r>
            <w:proofErr w:type="spellStart"/>
            <w:r>
              <w:t>HWInfoFromILO</w:t>
            </w:r>
            <w:proofErr w:type="spellEnd"/>
            <w:r>
              <w:t xml:space="preserve">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proofErr w:type="spellStart"/>
            <w:r w:rsidRPr="007F2C7F">
              <w:rPr>
                <w:lang w:val="en-US"/>
              </w:rPr>
              <w:t>Pfad</w:t>
            </w:r>
            <w:proofErr w:type="spellEnd"/>
            <w:r w:rsidRPr="007F2C7F">
              <w:rPr>
                <w:lang w:val="en-US"/>
              </w:rPr>
              <w:t xml:space="preserve"> C:\Users\wernle_y</w:t>
            </w:r>
            <w:r>
              <w:rPr>
                <w:lang w:val="en-US"/>
              </w:rPr>
              <w:t xml:space="preserve">\Downloads </w:t>
            </w:r>
            <w:proofErr w:type="spellStart"/>
            <w:r>
              <w:rPr>
                <w:lang w:val="en-US"/>
              </w:rPr>
              <w:t>eingeben</w:t>
            </w:r>
            <w:proofErr w:type="spellEnd"/>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Get-</w:t>
            </w:r>
            <w:proofErr w:type="spellStart"/>
            <w:r>
              <w:t>HWInfoFromILO</w:t>
            </w:r>
            <w:proofErr w:type="spellEnd"/>
            <w:r>
              <w:t xml:space="preserve">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proofErr w:type="spellStart"/>
            <w:r>
              <w:t>dummy</w:t>
            </w:r>
            <w:proofErr w:type="spellEnd"/>
            <w:r>
              <w:t>-config»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Get-</w:t>
            </w:r>
            <w:proofErr w:type="spellStart"/>
            <w:r>
              <w:t>HWInfoFromILO</w:t>
            </w:r>
            <w:proofErr w:type="spellEnd"/>
            <w:r>
              <w:t xml:space="preserve"> </w:t>
            </w:r>
          </w:p>
          <w:p w14:paraId="0111391E" w14:textId="77777777" w:rsidR="004E71E8" w:rsidRDefault="004E71E8" w:rsidP="004E71E8">
            <w:pPr>
              <w:pStyle w:val="Listenabsatz"/>
              <w:numPr>
                <w:ilvl w:val="0"/>
                <w:numId w:val="30"/>
              </w:numPr>
              <w:rPr>
                <w:lang w:val="en-US"/>
              </w:rPr>
            </w:pPr>
            <w:r w:rsidRPr="005854BD">
              <w:rPr>
                <w:lang w:val="en-US"/>
              </w:rPr>
              <w:t xml:space="preserve">Aus </w:t>
            </w:r>
            <w:proofErr w:type="spellStart"/>
            <w:r w:rsidRPr="005854BD">
              <w:rPr>
                <w:lang w:val="en-US"/>
              </w:rPr>
              <w:t>Optionen</w:t>
            </w:r>
            <w:proofErr w:type="spellEnd"/>
            <w:r w:rsidRPr="005854BD">
              <w:rPr>
                <w:lang w:val="en-US"/>
              </w:rPr>
              <w:t xml:space="preserve"> “3 – Add Path to Configuration» </w:t>
            </w:r>
            <w:proofErr w:type="spellStart"/>
            <w:r w:rsidRPr="005854BD">
              <w:rPr>
                <w:lang w:val="en-US"/>
              </w:rPr>
              <w:t>wählen</w:t>
            </w:r>
            <w:proofErr w:type="spellEnd"/>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Get-</w:t>
            </w:r>
            <w:proofErr w:type="spellStart"/>
            <w:r>
              <w:t>HWInfoFromILO</w:t>
            </w:r>
            <w:proofErr w:type="spellEnd"/>
            <w:r>
              <w:t xml:space="preserve"> </w:t>
            </w:r>
          </w:p>
          <w:p w14:paraId="07A3E4FD" w14:textId="77777777" w:rsidR="004E71E8" w:rsidRDefault="004E71E8" w:rsidP="004E71E8">
            <w:pPr>
              <w:pStyle w:val="Listenabsatz"/>
              <w:numPr>
                <w:ilvl w:val="0"/>
                <w:numId w:val="31"/>
              </w:numPr>
              <w:rPr>
                <w:lang w:val="en-US"/>
              </w:rPr>
            </w:pPr>
            <w:r w:rsidRPr="00CF36A6">
              <w:rPr>
                <w:lang w:val="en-US"/>
              </w:rPr>
              <w:t xml:space="preserve">Aus </w:t>
            </w:r>
            <w:proofErr w:type="spellStart"/>
            <w:r w:rsidRPr="00CF36A6">
              <w:rPr>
                <w:lang w:val="en-US"/>
              </w:rPr>
              <w:t>Optionen</w:t>
            </w:r>
            <w:proofErr w:type="spellEnd"/>
            <w:r w:rsidRPr="00CF36A6">
              <w:rPr>
                <w:lang w:val="en-US"/>
              </w:rPr>
              <w:t xml:space="preserve">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6BDDC83B" w14:textId="77777777" w:rsidR="004E71E8" w:rsidRDefault="004E71E8" w:rsidP="004E71E8"/>
    <w:p w14:paraId="36576749" w14:textId="77777777" w:rsidR="004E71E8" w:rsidRDefault="004E71E8" w:rsidP="004E71E8">
      <w:pPr>
        <w:spacing w:line="280" w:lineRule="atLeast"/>
      </w:pPr>
      <w:r>
        <w:br w:type="page"/>
      </w:r>
    </w:p>
    <w:p w14:paraId="52222C11" w14:textId="77777777" w:rsidR="004E71E8" w:rsidRDefault="004E71E8" w:rsidP="004E71E8"/>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 xml:space="preserve">Führe eine </w:t>
            </w:r>
            <w:proofErr w:type="spellStart"/>
            <w:r>
              <w:t>InventoryAbfrage</w:t>
            </w:r>
            <w:proofErr w:type="spellEnd"/>
            <w:r>
              <w:t xml:space="preserv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3EF8C4" w14:textId="77777777" w:rsidR="004E71E8" w:rsidRPr="00F61917" w:rsidRDefault="004E71E8" w:rsidP="004E71E8">
            <w:pPr>
              <w:pStyle w:val="Listenabsatz"/>
              <w:numPr>
                <w:ilvl w:val="0"/>
                <w:numId w:val="24"/>
              </w:numPr>
            </w:pPr>
            <w:r w:rsidRPr="00FF683E">
              <w:t>Get-</w:t>
            </w:r>
            <w:proofErr w:type="spellStart"/>
            <w:r w:rsidRPr="00FF683E">
              <w:t>HWInfoFromILO</w:t>
            </w:r>
            <w:proofErr w:type="spellEnd"/>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w:t>
            </w:r>
            <w:proofErr w:type="spellStart"/>
            <w:r>
              <w:t>report.json</w:t>
            </w:r>
            <w:proofErr w:type="spellEnd"/>
            <w:r>
              <w:t xml:space="preserve"> und </w:t>
            </w:r>
            <w:proofErr w:type="spellStart"/>
            <w:r>
              <w:t>dreu</w:t>
            </w:r>
            <w:proofErr w:type="spellEnd"/>
            <w:r>
              <w:t xml:space="preserve"> </w:t>
            </w:r>
            <w:proofErr w:type="spellStart"/>
            <w:r>
              <w:t>Csv</w:t>
            </w:r>
            <w:proofErr w:type="spellEnd"/>
            <w:r>
              <w:t xml:space="preserve"> (generell.csv, mac.csv und SerialNumber.csv generiert. </w:t>
            </w:r>
          </w:p>
          <w:p w14:paraId="4F5ABE96" w14:textId="77777777" w:rsidR="004E71E8" w:rsidRDefault="004E71E8" w:rsidP="008F15CF"/>
          <w:p w14:paraId="674E6C50" w14:textId="77777777" w:rsidR="004E71E8" w:rsidRDefault="004E71E8" w:rsidP="008F15CF">
            <w:r>
              <w:t xml:space="preserve">Das Resultat </w:t>
            </w:r>
            <w:proofErr w:type="spellStart"/>
            <w:r>
              <w:t>enthählt</w:t>
            </w:r>
            <w:proofErr w:type="spellEnd"/>
            <w:r>
              <w:t xml:space="preserve"> MAC-Adressen und Seriennummern in CSV-Dateien und einer JSON-Datei</w:t>
            </w:r>
          </w:p>
        </w:tc>
      </w:tr>
    </w:tbl>
    <w:p w14:paraId="3B78805F"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609AC9" w14:textId="77777777" w:rsidR="004E71E8" w:rsidRPr="00F61917" w:rsidRDefault="004E71E8" w:rsidP="004E71E8">
            <w:pPr>
              <w:pStyle w:val="Listenabsatz"/>
              <w:numPr>
                <w:ilvl w:val="0"/>
                <w:numId w:val="32"/>
              </w:numPr>
            </w:pPr>
            <w:r w:rsidRPr="00FF683E">
              <w:t>Get-</w:t>
            </w:r>
            <w:proofErr w:type="spellStart"/>
            <w:r w:rsidRPr="00FF683E">
              <w:t>HWInfoFromILO</w:t>
            </w:r>
            <w:proofErr w:type="spellEnd"/>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 xml:space="preserve">Das Skript startet komplett normal, gibt aber dann den Fehler </w:t>
            </w:r>
            <w:proofErr w:type="spellStart"/>
            <w:r>
              <w:t>zuerück</w:t>
            </w:r>
            <w:proofErr w:type="spellEnd"/>
            <w:r>
              <w:t>, dass Inventory die Verbindung abgelehnt hatte.</w:t>
            </w:r>
          </w:p>
        </w:tc>
      </w:tr>
    </w:tbl>
    <w:p w14:paraId="301F8515" w14:textId="77777777" w:rsidR="004E71E8" w:rsidRDefault="004E71E8" w:rsidP="004E71E8"/>
    <w:p w14:paraId="44413DA9"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lastRenderedPageBreak/>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 xml:space="preserve">Teste </w:t>
            </w:r>
            <w:proofErr w:type="spellStart"/>
            <w:r>
              <w:t>ServerPath</w:t>
            </w:r>
            <w:proofErr w:type="spellEnd"/>
            <w:r>
              <w:t xml:space="preserve">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w:t>
            </w:r>
            <w:proofErr w:type="spellStart"/>
            <w:r>
              <w:t>serverPath</w:t>
            </w:r>
            <w:proofErr w:type="spellEnd"/>
            <w:r>
              <w:t>»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 xml:space="preserve">Option in </w:t>
            </w:r>
            <w:proofErr w:type="spellStart"/>
            <w:r>
              <w:t>Konfig</w:t>
            </w:r>
            <w:proofErr w:type="spellEnd"/>
            <w:r>
              <w:t xml:space="preserve"> «</w:t>
            </w:r>
            <w:proofErr w:type="spellStart"/>
            <w:r>
              <w:t>doNotSearchInventor»ist</w:t>
            </w:r>
            <w:proofErr w:type="spellEnd"/>
            <w:r>
              <w:t xml:space="preserve"> auf true gesetzt. «</w:t>
            </w:r>
            <w:proofErr w:type="spellStart"/>
            <w:r>
              <w:t>IgnoreMACAddress</w:t>
            </w:r>
            <w:proofErr w:type="spellEnd"/>
            <w:r>
              <w:t>» und «</w:t>
            </w:r>
            <w:proofErr w:type="spellStart"/>
            <w:r>
              <w:t>IgnoreSerialNumber</w:t>
            </w:r>
            <w:proofErr w:type="spellEnd"/>
            <w:r>
              <w:t xml:space="preserve">» sind beide gesetzt. </w:t>
            </w:r>
            <w:proofErr w:type="spellStart"/>
            <w:r>
              <w:t>serverPath</w:t>
            </w:r>
            <w:proofErr w:type="spellEnd"/>
            <w:r>
              <w:t xml:space="preserve"> ist gesetzt auf einen Pfad, in dem sich ein </w:t>
            </w:r>
            <w:proofErr w:type="spellStart"/>
            <w:r>
              <w:t>Server.json</w:t>
            </w:r>
            <w:proofErr w:type="spellEnd"/>
            <w:r>
              <w:t xml:space="preserve"> mit der Value «[</w:t>
            </w:r>
            <w:proofErr w:type="spellStart"/>
            <w:r>
              <w:t>rmgfa-sioc-cs-dev</w:t>
            </w:r>
            <w:proofErr w:type="spellEnd"/>
            <w:r>
              <w:t>]» befindet</w:t>
            </w:r>
          </w:p>
          <w:p w14:paraId="42D3FC70" w14:textId="77777777" w:rsidR="004E71E8" w:rsidRPr="00F61917" w:rsidRDefault="004E71E8" w:rsidP="004E71E8">
            <w:pPr>
              <w:pStyle w:val="Listenabsatz"/>
              <w:numPr>
                <w:ilvl w:val="0"/>
                <w:numId w:val="25"/>
              </w:numPr>
            </w:pPr>
            <w:r w:rsidRPr="00FF683E">
              <w:t>Get-</w:t>
            </w:r>
            <w:proofErr w:type="spellStart"/>
            <w:r w:rsidRPr="00FF683E">
              <w:t>HWInfoFromILO</w:t>
            </w:r>
            <w:proofErr w:type="spellEnd"/>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 xml:space="preserve">Die Server werden aus der Datei abgefragt, ein Pingtest durchgeführt und eine ILO-Abfrage durchgeführt. Es wird am Ende ein </w:t>
            </w:r>
            <w:proofErr w:type="spellStart"/>
            <w:r>
              <w:t>Report.json</w:t>
            </w:r>
            <w:proofErr w:type="spellEnd"/>
            <w:r>
              <w:t xml:space="preserve"> erstellt.</w:t>
            </w:r>
          </w:p>
        </w:tc>
      </w:tr>
    </w:tbl>
    <w:p w14:paraId="1974C84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831425"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w:t>
            </w:r>
            <w:proofErr w:type="spellStart"/>
            <w:r w:rsidRPr="00134130">
              <w:rPr>
                <w:sz w:val="21"/>
                <w:lang w:val="en-US"/>
              </w:rPr>
              <w:t>HWInfoFromILO</w:t>
            </w:r>
            <w:proofErr w:type="spellEnd"/>
            <w:r w:rsidRPr="00134130">
              <w:rPr>
                <w:sz w:val="21"/>
                <w:lang w:val="en-US"/>
              </w:rPr>
              <w:t xml:space="preserve"> -server @("rmgfa-sioc-cs-dev", "rmgfa-sioc-cs-de4", "rmgfa-sioc-cs-de3") -Password (ConvertTo-</w:t>
            </w:r>
            <w:proofErr w:type="spellStart"/>
            <w:r w:rsidRPr="00134130">
              <w:rPr>
                <w:sz w:val="21"/>
                <w:lang w:val="en-US"/>
              </w:rPr>
              <w:t>SecureString</w:t>
            </w:r>
            <w:proofErr w:type="spellEnd"/>
            <w:r w:rsidRPr="00134130">
              <w:rPr>
                <w:sz w:val="21"/>
                <w:lang w:val="en-US"/>
              </w:rPr>
              <w:t xml:space="preserve"> -String "test!1234" -</w:t>
            </w:r>
            <w:proofErr w:type="spellStart"/>
            <w:r w:rsidRPr="00134130">
              <w:rPr>
                <w:sz w:val="21"/>
                <w:lang w:val="en-US"/>
              </w:rPr>
              <w:t>AsPlainText</w:t>
            </w:r>
            <w:proofErr w:type="spellEnd"/>
            <w:r w:rsidRPr="00134130">
              <w:rPr>
                <w:sz w:val="21"/>
                <w:lang w:val="en-US"/>
              </w:rPr>
              <w:t>) -Username "Yannik" -</w:t>
            </w:r>
            <w:proofErr w:type="spellStart"/>
            <w:r w:rsidRPr="00134130">
              <w:rPr>
                <w:sz w:val="21"/>
                <w:lang w:val="en-US"/>
              </w:rPr>
              <w:t>DeactivateCertificateValidationILO</w:t>
            </w:r>
            <w:proofErr w:type="spellEnd"/>
            <w:r w:rsidRPr="00134130">
              <w:rPr>
                <w:sz w:val="21"/>
                <w:lang w:val="en-US"/>
              </w:rPr>
              <w:t>;</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 xml:space="preserve">Die Server werden aus dem Array in eine Datei zwischengespeichert, ein Pingtest durchgeführt und eine ILO-Abfrage durchgeführt. Es wird am Ende ein </w:t>
            </w:r>
            <w:proofErr w:type="spellStart"/>
            <w:r>
              <w:t>Report.json</w:t>
            </w:r>
            <w:proofErr w:type="spellEnd"/>
            <w:r>
              <w:t xml:space="preserve">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 xml:space="preserve">Skript ist gestartet, es </w:t>
            </w:r>
            <w:proofErr w:type="spellStart"/>
            <w:r>
              <w:t>exisitiert</w:t>
            </w:r>
            <w:proofErr w:type="spellEnd"/>
            <w:r>
              <w:t xml:space="preserve"> eine Konfiguration unter «C:\Users\wernle_y\Download\config.json», es wurde aber sonst keine Hinterlegt.</w:t>
            </w:r>
          </w:p>
        </w:tc>
      </w:tr>
      <w:tr w:rsidR="004E71E8" w:rsidRPr="00831425"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Pr>
                <w:lang w:val="en-US"/>
              </w:rPr>
              <w:t>configPath</w:t>
            </w:r>
            <w:proofErr w:type="spellEnd"/>
            <w:r>
              <w:rPr>
                <w:lang w:val="en-US"/>
              </w:rPr>
              <w:t xml:space="preserve">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 xml:space="preserve">Skript ist gestartet, es </w:t>
            </w:r>
            <w:proofErr w:type="spellStart"/>
            <w:r>
              <w:t>exisitiert</w:t>
            </w:r>
            <w:proofErr w:type="spellEnd"/>
            <w:r>
              <w:t xml:space="preserve"> eine </w:t>
            </w:r>
            <w:proofErr w:type="spellStart"/>
            <w:r>
              <w:t>Server.json</w:t>
            </w:r>
            <w:proofErr w:type="spellEnd"/>
            <w:r>
              <w:t xml:space="preserve">-Datei unter «C:\Users\wernle_y\Download\ </w:t>
            </w:r>
            <w:proofErr w:type="spellStart"/>
            <w:r>
              <w:t>Server.json</w:t>
            </w:r>
            <w:proofErr w:type="spellEnd"/>
            <w:r>
              <w:t>» mit dem Wert «rmdl20test».</w:t>
            </w:r>
          </w:p>
        </w:tc>
      </w:tr>
      <w:tr w:rsidR="004E71E8" w:rsidRPr="00831425"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proofErr w:type="spellStart"/>
            <w:r w:rsidRPr="00A21F07">
              <w:rPr>
                <w:lang w:val="en-US"/>
              </w:rPr>
              <w:t>HWInfoFromILO</w:t>
            </w:r>
            <w:proofErr w:type="spellEnd"/>
            <w:r w:rsidRPr="00C9104B">
              <w:rPr>
                <w:lang w:val="en-US"/>
              </w:rPr>
              <w:t xml:space="preserve"> -</w:t>
            </w:r>
            <w:proofErr w:type="spellStart"/>
            <w:r>
              <w:rPr>
                <w:lang w:val="en-US"/>
              </w:rPr>
              <w:t>serverPath</w:t>
            </w:r>
            <w:proofErr w:type="spellEnd"/>
            <w:r>
              <w:rPr>
                <w:lang w:val="en-US"/>
              </w:rPr>
              <w:t xml:space="preserve"> “</w:t>
            </w:r>
            <w:r w:rsidRPr="00AE2B71">
              <w:rPr>
                <w:lang w:val="en-US"/>
              </w:rPr>
              <w:t>C:\Users\wernle_y\Download\</w:t>
            </w:r>
            <w:proofErr w:type="spellStart"/>
            <w:r>
              <w:rPr>
                <w:lang w:val="en-US"/>
              </w:rPr>
              <w:t>server</w:t>
            </w:r>
            <w:r w:rsidRPr="00AE2B71">
              <w:rPr>
                <w:lang w:val="en-US"/>
              </w:rPr>
              <w:t>.json</w:t>
            </w:r>
            <w:proofErr w:type="spellEnd"/>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 xml:space="preserve">Die Abfrage findet komplett statt auf Grundlage der </w:t>
            </w:r>
            <w:proofErr w:type="spellStart"/>
            <w:r>
              <w:t>Server.json</w:t>
            </w:r>
            <w:proofErr w:type="spellEnd"/>
            <w:r>
              <w:t xml:space="preserve">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831425"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gfa</w:t>
            </w:r>
            <w:proofErr w:type="spellEnd"/>
            <w:r>
              <w:rPr>
                <w:lang w:val="en-US"/>
              </w:rPr>
              <w:t>-</w:t>
            </w:r>
            <w:proofErr w:type="spellStart"/>
            <w:r>
              <w:rPr>
                <w:lang w:val="en-US"/>
              </w:rPr>
              <w:t>sioc</w:t>
            </w:r>
            <w:proofErr w:type="spellEnd"/>
            <w:r>
              <w:rPr>
                <w:lang w:val="en-US"/>
              </w:rPr>
              <w:t>-cs-de”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w:t>
            </w:r>
            <w:proofErr w:type="spellStart"/>
            <w:r>
              <w:t>rmgfa-sioc-cs-dev</w:t>
            </w:r>
            <w:proofErr w:type="spellEnd"/>
            <w:r>
              <w:t>»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831425"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rmgfa</w:t>
            </w:r>
            <w:proofErr w:type="spellEnd"/>
            <w:r>
              <w:rPr>
                <w:lang w:val="en-US"/>
              </w:rPr>
              <w:t>-</w:t>
            </w:r>
            <w:proofErr w:type="spellStart"/>
            <w:r>
              <w:rPr>
                <w:lang w:val="en-US"/>
              </w:rPr>
              <w:t>sioc</w:t>
            </w:r>
            <w:proofErr w:type="spellEnd"/>
            <w:r>
              <w:rPr>
                <w:lang w:val="en-US"/>
              </w:rPr>
              <w:t>-cs-de”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5482B7B7" w14:textId="77777777" w:rsidR="004E71E8" w:rsidRDefault="004E71E8" w:rsidP="004E71E8"/>
    <w:p w14:paraId="35CEC6DE"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lastRenderedPageBreak/>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 xml:space="preserve">Skript ist gestartet, eine Konfigurationsdatei ist konfiguriert mit Loglevel 1, ein </w:t>
            </w:r>
            <w:proofErr w:type="spellStart"/>
            <w:r>
              <w:t>LogPfad</w:t>
            </w:r>
            <w:proofErr w:type="spellEnd"/>
            <w:r>
              <w:t xml:space="preserve">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proofErr w:type="spellStart"/>
            <w:r w:rsidRPr="00FF683E">
              <w:t>HWInfoFromILO</w:t>
            </w:r>
            <w:proofErr w:type="spellEnd"/>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 xml:space="preserve">Skript ist gestartet, die Konfigurationsdatei enthält </w:t>
            </w:r>
            <w:proofErr w:type="spellStart"/>
            <w:r>
              <w:t>ignoreMACAddresses</w:t>
            </w:r>
            <w:proofErr w:type="spellEnd"/>
            <w:r>
              <w:t xml:space="preserve">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proofErr w:type="spellStart"/>
            <w:r w:rsidRPr="00FF683E">
              <w:t>HWInfoFromILO</w:t>
            </w:r>
            <w:proofErr w:type="spellEnd"/>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w:t>
            </w:r>
            <w:proofErr w:type="spellStart"/>
            <w:r>
              <w:t>deactivatePingtest</w:t>
            </w:r>
            <w:proofErr w:type="spellEnd"/>
            <w:r>
              <w: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proofErr w:type="spellStart"/>
            <w:r w:rsidRPr="00FF683E">
              <w:t>HWInfoFromILO</w:t>
            </w:r>
            <w:proofErr w:type="spellEnd"/>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54" w:name="_Toc191907074"/>
      <w:r w:rsidRPr="009556EF">
        <w:lastRenderedPageBreak/>
        <w:t>Verwendete Technologien</w:t>
      </w:r>
      <w:bookmarkEnd w:id="54"/>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w:t>
      </w:r>
      <w:proofErr w:type="spellStart"/>
      <w:r>
        <w:t>Extensions</w:t>
      </w:r>
      <w:proofErr w:type="spellEnd"/>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w:t>
      </w:r>
      <w:proofErr w:type="spellStart"/>
      <w:r>
        <w:t>bedenken</w:t>
      </w:r>
      <w:proofErr w:type="spellEnd"/>
      <w:r>
        <w:t xml:space="preserve">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w:t>
      </w:r>
      <w:proofErr w:type="spellStart"/>
      <w:r>
        <w:rPr>
          <w:b/>
        </w:rPr>
        <w:t>Konfigration</w:t>
      </w:r>
      <w:proofErr w:type="spellEnd"/>
      <w:r>
        <w:rPr>
          <w:b/>
        </w:rPr>
        <w:t xml:space="preserve">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proofErr w:type="spellStart"/>
      <w:r w:rsidRPr="006309B2">
        <w:rPr>
          <w:i/>
        </w:rPr>
        <w:t>searchStringInventory</w:t>
      </w:r>
      <w:proofErr w:type="spellEnd"/>
      <w:r w:rsidR="00641089">
        <w:t xml:space="preserve"> und </w:t>
      </w:r>
      <w:proofErr w:type="spellStart"/>
      <w:r w:rsidR="00641089">
        <w:rPr>
          <w:i/>
        </w:rPr>
        <w:t>RemoteMgmntField</w:t>
      </w:r>
      <w:proofErr w:type="spellEnd"/>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proofErr w:type="spellStart"/>
      <w:r>
        <w:rPr>
          <w:i/>
        </w:rPr>
        <w:t>serverPath</w:t>
      </w:r>
      <w:proofErr w:type="spellEnd"/>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proofErr w:type="spellStart"/>
      <w:r w:rsidRPr="00041FA4">
        <w:rPr>
          <w:i/>
        </w:rPr>
        <w:t>deactivateCertificateValidationILO</w:t>
      </w:r>
      <w:proofErr w:type="spellEnd"/>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proofErr w:type="spellStart"/>
      <w:r w:rsidRPr="006309B2">
        <w:rPr>
          <w:b/>
          <w:i/>
        </w:rPr>
        <w:t>servers.json</w:t>
      </w:r>
      <w:proofErr w:type="spellEnd"/>
      <w:r>
        <w:rPr>
          <w:b/>
        </w:rPr>
        <w:t>)</w:t>
      </w:r>
    </w:p>
    <w:p w14:paraId="40EE56AE" w14:textId="43C50093" w:rsidR="003E1C0E" w:rsidRPr="003E1C0E" w:rsidRDefault="003E1C0E" w:rsidP="00070650">
      <w:r>
        <w:t xml:space="preserve">Die Serverkonfiguration unterscheidet sich von den anderen beiden Konfigurationen darin, </w:t>
      </w:r>
      <w:proofErr w:type="spellStart"/>
      <w:r>
        <w:t>das</w:t>
      </w:r>
      <w:proofErr w:type="spellEnd"/>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0A56F301" w:rsidR="0055727B" w:rsidRDefault="0055727B" w:rsidP="0055727B">
      <w:pPr>
        <w:pStyle w:val="Beschriftung"/>
      </w:pPr>
      <w:bookmarkStart w:id="55" w:name="_Toc193444943"/>
      <w:r>
        <w:t xml:space="preserve">Codesnippet </w:t>
      </w:r>
      <w:r w:rsidR="00602007">
        <w:fldChar w:fldCharType="begin"/>
      </w:r>
      <w:r w:rsidR="00602007">
        <w:instrText xml:space="preserve"> SEQ Codesnippet \* ARABIC </w:instrText>
      </w:r>
      <w:r w:rsidR="00602007">
        <w:fldChar w:fldCharType="separate"/>
      </w:r>
      <w:r w:rsidR="00740DF2">
        <w:rPr>
          <w:noProof/>
        </w:rPr>
        <w:t>1</w:t>
      </w:r>
      <w:r w:rsidR="00602007">
        <w:rPr>
          <w:noProof/>
        </w:rPr>
        <w:fldChar w:fldCharType="end"/>
      </w:r>
      <w:r>
        <w:t>: Inhalt der Server-Konfiguration</w:t>
      </w:r>
      <w:bookmarkEnd w:id="55"/>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w:t>
      </w:r>
      <w:proofErr w:type="spellStart"/>
      <w:r>
        <w:t>Kommadozeile</w:t>
      </w:r>
      <w:proofErr w:type="spellEnd"/>
      <w:r>
        <w:t xml:space="preserve"> zu starten:</w:t>
      </w:r>
    </w:p>
    <w:p w14:paraId="50FEECE0" w14:textId="1DE70292" w:rsidR="00FA63E5" w:rsidRDefault="00FA63E5" w:rsidP="00FA63E5">
      <w:pPr>
        <w:pStyle w:val="Nummerierung1"/>
      </w:pPr>
      <w:r>
        <w:t xml:space="preserve">via Verbindung auf Inventory (d.h. Angabe von </w:t>
      </w:r>
      <w:proofErr w:type="spellStart"/>
      <w:r w:rsidRPr="00FA63E5">
        <w:rPr>
          <w:i/>
        </w:rPr>
        <w:t>searchStringInventory</w:t>
      </w:r>
      <w:proofErr w:type="spellEnd"/>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proofErr w:type="spellStart"/>
      <w:r>
        <w:rPr>
          <w:i/>
        </w:rPr>
        <w:t>serverPath</w:t>
      </w:r>
      <w:proofErr w:type="spellEnd"/>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proofErr w:type="spellStart"/>
      <w:r>
        <w:rPr>
          <w:i/>
        </w:rPr>
        <w:t>configPath</w:t>
      </w:r>
      <w:proofErr w:type="spellEnd"/>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623A1801" w:rsidR="000E59F8" w:rsidRPr="000F084C" w:rsidRDefault="0055727B" w:rsidP="0055727B">
      <w:pPr>
        <w:pStyle w:val="Beschriftung"/>
        <w:rPr>
          <w:rFonts w:ascii="Consolas" w:hAnsi="Consolas"/>
          <w:color w:val="CCCCCC"/>
          <w:sz w:val="21"/>
          <w:szCs w:val="21"/>
          <w:lang w:val="en-US" w:eastAsia="de-CH"/>
        </w:rPr>
      </w:pPr>
      <w:bookmarkStart w:id="56" w:name="_Toc193444944"/>
      <w:r w:rsidRPr="000F084C">
        <w:rPr>
          <w:lang w:val="en-US"/>
        </w:rPr>
        <w:t xml:space="preserve">Codesnippet </w:t>
      </w:r>
      <w:r>
        <w:fldChar w:fldCharType="begin"/>
      </w:r>
      <w:r w:rsidRPr="000F084C">
        <w:rPr>
          <w:lang w:val="en-US"/>
        </w:rPr>
        <w:instrText xml:space="preserve"> SEQ Codesnippet \* ARABIC </w:instrText>
      </w:r>
      <w:r>
        <w:fldChar w:fldCharType="separate"/>
      </w:r>
      <w:r w:rsidR="00740DF2">
        <w:rPr>
          <w:noProof/>
          <w:lang w:val="en-US"/>
        </w:rPr>
        <w:t>2</w:t>
      </w:r>
      <w:r>
        <w:fldChar w:fldCharType="end"/>
      </w:r>
      <w:r w:rsidRPr="000F084C">
        <w:rPr>
          <w:lang w:val="en-US"/>
        </w:rPr>
        <w:t xml:space="preserve">: </w:t>
      </w:r>
      <w:proofErr w:type="spellStart"/>
      <w:r w:rsidRPr="000F084C">
        <w:rPr>
          <w:lang w:val="en-US"/>
        </w:rPr>
        <w:t>Geplante</w:t>
      </w:r>
      <w:proofErr w:type="spellEnd"/>
      <w:r w:rsidRPr="000F084C">
        <w:rPr>
          <w:lang w:val="en-US"/>
        </w:rPr>
        <w:t xml:space="preserve"> Parameter</w:t>
      </w:r>
      <w:bookmarkEnd w:id="56"/>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proofErr w:type="spellStart"/>
      <w:r>
        <w:rPr>
          <w:b/>
        </w:rPr>
        <w:t>Positionalbinding</w:t>
      </w:r>
      <w:proofErr w:type="spellEnd"/>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bookmarkStart w:id="57" w:name="_Toc193444855"/>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bookmarkEnd w:id="57"/>
    </w:p>
    <w:p w14:paraId="4FFF17C3" w14:textId="77777777" w:rsidR="009F0D84" w:rsidRDefault="009F0D84" w:rsidP="009F0D84">
      <w:r>
        <w:br w:type="page"/>
      </w:r>
    </w:p>
    <w:p w14:paraId="083F8104" w14:textId="77777777" w:rsidR="009F0D84" w:rsidRDefault="009F0D84" w:rsidP="002C67DF">
      <w:pPr>
        <w:pStyle w:val="berschrift2nummeriert"/>
      </w:pPr>
      <w:bookmarkStart w:id="58" w:name="_Toc191907076"/>
      <w:r>
        <w:lastRenderedPageBreak/>
        <w:t>Entscheiden</w:t>
      </w:r>
      <w:bookmarkEnd w:id="5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13B6622A" w:rsidR="0055727B" w:rsidRDefault="0055727B" w:rsidP="0055727B">
      <w:pPr>
        <w:pStyle w:val="Beschriftung"/>
      </w:pPr>
      <w:bookmarkStart w:id="59" w:name="_Toc193445141"/>
      <w:r>
        <w:t xml:space="preserve">Tabelle </w:t>
      </w:r>
      <w:r w:rsidR="00602007">
        <w:fldChar w:fldCharType="begin"/>
      </w:r>
      <w:r w:rsidR="00602007">
        <w:instrText xml:space="preserve"> SEQ Tabelle \* ARABIC </w:instrText>
      </w:r>
      <w:r w:rsidR="00602007">
        <w:fldChar w:fldCharType="separate"/>
      </w:r>
      <w:r w:rsidR="0050226A">
        <w:rPr>
          <w:noProof/>
        </w:rPr>
        <w:t>18</w:t>
      </w:r>
      <w:r w:rsidR="00602007">
        <w:rPr>
          <w:noProof/>
        </w:rPr>
        <w:fldChar w:fldCharType="end"/>
      </w:r>
      <w:r>
        <w:t xml:space="preserve">: </w:t>
      </w:r>
      <w:r w:rsidRPr="00867A6D">
        <w:t>Entscheidungsmatrix Programmierstruktur</w:t>
      </w:r>
      <w:bookmarkEnd w:id="59"/>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 xml:space="preserve">Das Modul bietet ausserdem als entscheidenden Vorteil auch ein Vereinfachtes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60" w:name="_Toc191907077"/>
      <w:r>
        <w:t>Realisieren</w:t>
      </w:r>
      <w:bookmarkEnd w:id="60"/>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bookmarkStart w:id="61" w:name="_Toc193444856"/>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bookmarkEnd w:id="61"/>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 xml:space="preserve">Zur Vereinfachten </w:t>
      </w:r>
      <w:proofErr w:type="spellStart"/>
      <w:r>
        <w:t>entwicklung</w:t>
      </w:r>
      <w:proofErr w:type="spellEnd"/>
      <w:r>
        <w:t xml:space="preserve">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4732FD8E" w:rsidR="0055727B" w:rsidRDefault="0055727B" w:rsidP="0055727B">
      <w:pPr>
        <w:pStyle w:val="Beschriftung"/>
      </w:pPr>
      <w:bookmarkStart w:id="62" w:name="_Toc193444945"/>
      <w:r>
        <w:t xml:space="preserve">Codesnippet </w:t>
      </w:r>
      <w:r w:rsidR="00602007">
        <w:fldChar w:fldCharType="begin"/>
      </w:r>
      <w:r w:rsidR="00602007">
        <w:instrText xml:space="preserve"> SEQ Codesnippet \* ARABIC </w:instrText>
      </w:r>
      <w:r w:rsidR="00602007">
        <w:fldChar w:fldCharType="separate"/>
      </w:r>
      <w:r w:rsidR="00740DF2">
        <w:rPr>
          <w:noProof/>
        </w:rPr>
        <w:t>3</w:t>
      </w:r>
      <w:r w:rsidR="00602007">
        <w:rPr>
          <w:noProof/>
        </w:rPr>
        <w:fldChar w:fldCharType="end"/>
      </w:r>
      <w:r>
        <w:t xml:space="preserve">: Inhalt des </w:t>
      </w:r>
      <w:proofErr w:type="spellStart"/>
      <w:r>
        <w:t>Startscripts</w:t>
      </w:r>
      <w:bookmarkEnd w:id="62"/>
      <w:proofErr w:type="spellEnd"/>
    </w:p>
    <w:p w14:paraId="3EEFAD06" w14:textId="5E4E09FF" w:rsidR="00177000" w:rsidRDefault="00177000" w:rsidP="00177000">
      <w:r>
        <w:t xml:space="preserve">Es soll am Ende des Skriptes nur eine kleine Anzahl an Funktionen nach Aussen erreichbar sein – wie oben erkennbar ist eine davon die </w:t>
      </w:r>
      <w:proofErr w:type="spellStart"/>
      <w:r>
        <w:rPr>
          <w:b/>
        </w:rPr>
        <w:t>GetHWInfoFromILO</w:t>
      </w:r>
      <w:proofErr w:type="spellEnd"/>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w:t>
      </w:r>
      <w:proofErr w:type="spellStart"/>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spellStart"/>
      <w:r w:rsidRPr="005658E2">
        <w:rPr>
          <w:rFonts w:ascii="Consolas" w:hAnsi="Consolas"/>
          <w:color w:val="D4D4D4"/>
          <w:sz w:val="18"/>
          <w:szCs w:val="18"/>
          <w:lang w:val="en-US" w:eastAsia="de-CH"/>
        </w:rPr>
        <w:t>gt</w:t>
      </w:r>
      <w:proofErr w:type="spellEnd"/>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w:t>
      </w:r>
      <w:proofErr w:type="spellStart"/>
      <w:r w:rsidRPr="005658E2">
        <w:rPr>
          <w:rFonts w:ascii="Consolas" w:hAnsi="Consolas"/>
          <w:color w:val="DCDCAA"/>
          <w:sz w:val="18"/>
          <w:szCs w:val="18"/>
          <w:lang w:val="en-US" w:eastAsia="de-CH"/>
        </w:rPr>
        <w:t>HWInfoFromILO</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36626B37" w:rsidR="006E1B2A" w:rsidRDefault="006E1B2A" w:rsidP="006E1B2A">
      <w:pPr>
        <w:pStyle w:val="Beschriftung"/>
      </w:pPr>
      <w:bookmarkStart w:id="63" w:name="_Toc193444946"/>
      <w:r>
        <w:t xml:space="preserve">Codesnippet </w:t>
      </w:r>
      <w:r>
        <w:fldChar w:fldCharType="begin"/>
      </w:r>
      <w:r>
        <w:instrText xml:space="preserve"> SEQ Codesnippet \* ARABIC </w:instrText>
      </w:r>
      <w:r>
        <w:fldChar w:fldCharType="separate"/>
      </w:r>
      <w:r w:rsidR="00740DF2">
        <w:rPr>
          <w:noProof/>
        </w:rPr>
        <w:t>4</w:t>
      </w:r>
      <w:r>
        <w:fldChar w:fldCharType="end"/>
      </w:r>
      <w:r>
        <w:t>: Get-Help Funktionalität</w:t>
      </w:r>
      <w:bookmarkEnd w:id="63"/>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xml:space="preserve">## Check for recommended </w:t>
      </w:r>
      <w:proofErr w:type="spellStart"/>
      <w:r w:rsidRPr="002064C0">
        <w:rPr>
          <w:rFonts w:ascii="Consolas" w:hAnsi="Consolas"/>
          <w:color w:val="6A9955"/>
          <w:sz w:val="18"/>
          <w:szCs w:val="18"/>
          <w:lang w:val="en-US" w:eastAsia="de-CH"/>
        </w:rPr>
        <w:t>ModuleVersion</w:t>
      </w:r>
      <w:proofErr w:type="spellEnd"/>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w:t>
      </w:r>
      <w:proofErr w:type="spellStart"/>
      <w:r w:rsidRPr="002064C0">
        <w:rPr>
          <w:rFonts w:ascii="Consolas" w:hAnsi="Consolas"/>
          <w:color w:val="CCCCCC"/>
          <w:sz w:val="18"/>
          <w:szCs w:val="18"/>
          <w:lang w:val="en-US" w:eastAsia="de-CH"/>
        </w:rPr>
        <w:t>Version.ToString</w:t>
      </w:r>
      <w:proofErr w:type="spellEnd"/>
      <w:r w:rsidRPr="002064C0">
        <w:rPr>
          <w:rFonts w:ascii="Consolas" w:hAnsi="Consolas"/>
          <w:color w:val="CCCCCC"/>
          <w:sz w:val="18"/>
          <w:szCs w:val="18"/>
          <w:lang w:val="en-US" w:eastAsia="de-CH"/>
        </w:rPr>
        <w:t>()</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 xml:space="preserve">"The installed Module HPEiLOCmdlets </w:t>
      </w:r>
      <w:proofErr w:type="spellStart"/>
      <w:r w:rsidRPr="002064C0">
        <w:rPr>
          <w:rFonts w:ascii="Consolas" w:hAnsi="Consolas"/>
          <w:color w:val="CE9178"/>
          <w:sz w:val="18"/>
          <w:szCs w:val="18"/>
          <w:lang w:val="en-US" w:eastAsia="de-CH"/>
        </w:rPr>
        <w:t>doesnt</w:t>
      </w:r>
      <w:proofErr w:type="spellEnd"/>
      <w:r w:rsidRPr="002064C0">
        <w:rPr>
          <w:rFonts w:ascii="Consolas" w:hAnsi="Consolas"/>
          <w:color w:val="CE9178"/>
          <w:sz w:val="18"/>
          <w:szCs w:val="18"/>
          <w:lang w:val="en-US" w:eastAsia="de-CH"/>
        </w:rPr>
        <w:t xml:space="preserve"> use the recommended Version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58D0C0C3" w:rsidR="002064C0" w:rsidRPr="008B4899" w:rsidRDefault="006E1B2A" w:rsidP="006E1B2A">
      <w:pPr>
        <w:pStyle w:val="Beschriftung"/>
      </w:pPr>
      <w:bookmarkStart w:id="64" w:name="_Toc193444947"/>
      <w:r>
        <w:t xml:space="preserve">Codesnippet </w:t>
      </w:r>
      <w:r>
        <w:fldChar w:fldCharType="begin"/>
      </w:r>
      <w:r>
        <w:instrText xml:space="preserve"> SEQ Codesnippet \* ARABIC </w:instrText>
      </w:r>
      <w:r>
        <w:fldChar w:fldCharType="separate"/>
      </w:r>
      <w:r w:rsidR="00740DF2">
        <w:rPr>
          <w:noProof/>
        </w:rPr>
        <w:t>5</w:t>
      </w:r>
      <w:r>
        <w:fldChar w:fldCharType="end"/>
      </w:r>
      <w:r>
        <w:t>: Überprüfung Modulversion</w:t>
      </w:r>
      <w:bookmarkEnd w:id="64"/>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proofErr w:type="spellStart"/>
      <w:r>
        <w:rPr>
          <w:i/>
        </w:rPr>
        <w:t>Frontends</w:t>
      </w:r>
      <w:proofErr w:type="spellEnd"/>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w:t>
      </w:r>
      <w:proofErr w:type="spellStart"/>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D103589" w:rsidR="005308CE" w:rsidRDefault="003D3C7B" w:rsidP="003D3C7B">
      <w:pPr>
        <w:pStyle w:val="Beschriftung"/>
      </w:pPr>
      <w:bookmarkStart w:id="65" w:name="_Toc193444948"/>
      <w:r>
        <w:t xml:space="preserve">Codesnippet </w:t>
      </w:r>
      <w:r w:rsidR="00602007">
        <w:fldChar w:fldCharType="begin"/>
      </w:r>
      <w:r w:rsidR="00602007">
        <w:instrText xml:space="preserve"> SEQ Codesnippet \* ARABIC </w:instrText>
      </w:r>
      <w:r w:rsidR="00602007">
        <w:fldChar w:fldCharType="separate"/>
      </w:r>
      <w:r w:rsidR="00740DF2">
        <w:rPr>
          <w:noProof/>
        </w:rPr>
        <w:t>6</w:t>
      </w:r>
      <w:r w:rsidR="00602007">
        <w:rPr>
          <w:noProof/>
        </w:rPr>
        <w:fldChar w:fldCharType="end"/>
      </w:r>
      <w:r>
        <w:t>: "Frontend" Generierung der Konfigurationsdatei</w:t>
      </w:r>
      <w:r w:rsidR="007D6DC1">
        <w:t>e</w:t>
      </w:r>
      <w:r>
        <w:t>n</w:t>
      </w:r>
      <w:bookmarkEnd w:id="65"/>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 xml:space="preserve">Da PowerShell mit den </w:t>
      </w:r>
      <w:proofErr w:type="spellStart"/>
      <w:r>
        <w:rPr>
          <w:szCs w:val="22"/>
          <w:lang w:eastAsia="de-CH"/>
        </w:rPr>
        <w:t>ParameterSets</w:t>
      </w:r>
      <w:proofErr w:type="spellEnd"/>
      <w:r>
        <w:rPr>
          <w:szCs w:val="22"/>
          <w:lang w:eastAsia="de-CH"/>
        </w:rPr>
        <w:t xml:space="preserve">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5C8F4F0F" w:rsidR="00654385" w:rsidRDefault="00654385" w:rsidP="00654385">
      <w:pPr>
        <w:pStyle w:val="Beschriftung"/>
      </w:pPr>
      <w:bookmarkStart w:id="66" w:name="_Toc193444949"/>
      <w:r>
        <w:t xml:space="preserve">Codesnippet </w:t>
      </w:r>
      <w:r w:rsidR="00602007">
        <w:fldChar w:fldCharType="begin"/>
      </w:r>
      <w:r w:rsidR="00602007">
        <w:instrText xml:space="preserve"> SEQ Codesnippet \* ARABIC </w:instrText>
      </w:r>
      <w:r w:rsidR="00602007">
        <w:fldChar w:fldCharType="separate"/>
      </w:r>
      <w:r w:rsidR="00740DF2">
        <w:rPr>
          <w:noProof/>
        </w:rPr>
        <w:t>7</w:t>
      </w:r>
      <w:r w:rsidR="00602007">
        <w:rPr>
          <w:noProof/>
        </w:rPr>
        <w:fldChar w:fldCharType="end"/>
      </w:r>
      <w:r>
        <w:t xml:space="preserve">: </w:t>
      </w:r>
      <w:proofErr w:type="spellStart"/>
      <w:r>
        <w:t>ParameterSet</w:t>
      </w:r>
      <w:proofErr w:type="spellEnd"/>
      <w:r>
        <w:t xml:space="preserve"> am Benutzer</w:t>
      </w:r>
      <w:bookmarkEnd w:id="66"/>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3651DD8B" w:rsidR="00DB088D" w:rsidRDefault="003158A8" w:rsidP="003158A8">
      <w:pPr>
        <w:pStyle w:val="Beschriftung"/>
      </w:pPr>
      <w:bookmarkStart w:id="67" w:name="_Toc193444950"/>
      <w:r>
        <w:t xml:space="preserve">Codesnippet </w:t>
      </w:r>
      <w:r w:rsidR="00602007">
        <w:fldChar w:fldCharType="begin"/>
      </w:r>
      <w:r w:rsidR="00602007">
        <w:instrText xml:space="preserve"> SEQ Codesnippet \* ARABIC </w:instrText>
      </w:r>
      <w:r w:rsidR="00602007">
        <w:fldChar w:fldCharType="separate"/>
      </w:r>
      <w:r w:rsidR="00740DF2">
        <w:rPr>
          <w:noProof/>
        </w:rPr>
        <w:t>8</w:t>
      </w:r>
      <w:r w:rsidR="00602007">
        <w:rPr>
          <w:noProof/>
        </w:rPr>
        <w:fldChar w:fldCharType="end"/>
      </w:r>
      <w:r>
        <w:t>: Syntax Get-</w:t>
      </w:r>
      <w:proofErr w:type="spellStart"/>
      <w:r>
        <w:t>HWInfofromILO</w:t>
      </w:r>
      <w:bookmarkEnd w:id="67"/>
      <w:proofErr w:type="spellEnd"/>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proofErr w:type="spellStart"/>
      <w:r>
        <w:rPr>
          <w:i/>
        </w:rPr>
        <w:t>configPath</w:t>
      </w:r>
      <w:proofErr w:type="spellEnd"/>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1AEBFCDB" w:rsidR="00806BC4" w:rsidRDefault="00917EDC" w:rsidP="00806BC4">
      <w:pPr>
        <w:pStyle w:val="Beschriftung"/>
      </w:pPr>
      <w:bookmarkStart w:id="68" w:name="_Toc193444951"/>
      <w:r>
        <w:t xml:space="preserve">Codesnippet </w:t>
      </w:r>
      <w:r w:rsidR="00602007">
        <w:fldChar w:fldCharType="begin"/>
      </w:r>
      <w:r w:rsidR="00602007">
        <w:instrText xml:space="preserve"> SEQ Codesnippet \* ARABIC </w:instrText>
      </w:r>
      <w:r w:rsidR="00602007">
        <w:fldChar w:fldCharType="separate"/>
      </w:r>
      <w:r w:rsidR="00740DF2">
        <w:rPr>
          <w:noProof/>
        </w:rPr>
        <w:t>9</w:t>
      </w:r>
      <w:r w:rsidR="00602007">
        <w:rPr>
          <w:noProof/>
        </w:rPr>
        <w:fldChar w:fldCharType="end"/>
      </w:r>
      <w:r>
        <w:t>: Beispiel Update-Config</w:t>
      </w:r>
      <w:bookmarkEnd w:id="68"/>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proofErr w:type="spellStart"/>
      <w:r>
        <w:t>Loglevels</w:t>
      </w:r>
      <w:proofErr w:type="spellEnd"/>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60E68FDF" w:rsidR="002B56FF" w:rsidRDefault="002B56FF" w:rsidP="002B56FF">
      <w:pPr>
        <w:pStyle w:val="Beschriftung"/>
      </w:pPr>
      <w:bookmarkStart w:id="69" w:name="_Toc193444952"/>
      <w:r>
        <w:t xml:space="preserve">Codesnippet </w:t>
      </w:r>
      <w:r w:rsidR="00602007">
        <w:fldChar w:fldCharType="begin"/>
      </w:r>
      <w:r w:rsidR="00602007">
        <w:instrText xml:space="preserve"> SEQ Codesnippet \* ARABIC </w:instrText>
      </w:r>
      <w:r w:rsidR="00602007">
        <w:fldChar w:fldCharType="separate"/>
      </w:r>
      <w:r w:rsidR="00740DF2">
        <w:rPr>
          <w:noProof/>
        </w:rPr>
        <w:t>10</w:t>
      </w:r>
      <w:r w:rsidR="00602007">
        <w:rPr>
          <w:noProof/>
        </w:rPr>
        <w:fldChar w:fldCharType="end"/>
      </w:r>
      <w:r>
        <w:t>: Ausschnitt Logdatei</w:t>
      </w:r>
      <w:bookmarkEnd w:id="69"/>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0067FE75" w:rsidR="0044461D" w:rsidRPr="009655CC" w:rsidRDefault="0044461D" w:rsidP="0044461D">
      <w:pPr>
        <w:pStyle w:val="Beschriftung"/>
      </w:pPr>
      <w:bookmarkStart w:id="70" w:name="_Toc193444953"/>
      <w:r>
        <w:t xml:space="preserve">Codesnippet </w:t>
      </w:r>
      <w:r w:rsidR="00602007">
        <w:fldChar w:fldCharType="begin"/>
      </w:r>
      <w:r w:rsidR="00602007">
        <w:instrText xml:space="preserve"> SEQ Codesnippet \* ARABIC </w:instrText>
      </w:r>
      <w:r w:rsidR="00602007">
        <w:fldChar w:fldCharType="separate"/>
      </w:r>
      <w:r w:rsidR="00740DF2">
        <w:rPr>
          <w:noProof/>
        </w:rPr>
        <w:t>11</w:t>
      </w:r>
      <w:r w:rsidR="00602007">
        <w:rPr>
          <w:noProof/>
        </w:rPr>
        <w:fldChar w:fldCharType="end"/>
      </w:r>
      <w:r>
        <w:t>: Aufruf Pingtest</w:t>
      </w:r>
      <w:bookmarkEnd w:id="70"/>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73417A20" w:rsidR="004D2290" w:rsidRDefault="008A0EFB" w:rsidP="008A0EFB">
      <w:pPr>
        <w:pStyle w:val="Beschriftung"/>
      </w:pPr>
      <w:bookmarkStart w:id="71" w:name="_Toc193444954"/>
      <w:r>
        <w:t xml:space="preserve">Codesnippet </w:t>
      </w:r>
      <w:r w:rsidR="00602007">
        <w:fldChar w:fldCharType="begin"/>
      </w:r>
      <w:r w:rsidR="00602007">
        <w:instrText xml:space="preserve"> SEQ Codesnippet \* ARABIC </w:instrText>
      </w:r>
      <w:r w:rsidR="00602007">
        <w:fldChar w:fldCharType="separate"/>
      </w:r>
      <w:r w:rsidR="00740DF2">
        <w:rPr>
          <w:noProof/>
        </w:rPr>
        <w:t>12</w:t>
      </w:r>
      <w:r w:rsidR="00602007">
        <w:rPr>
          <w:noProof/>
        </w:rPr>
        <w:fldChar w:fldCharType="end"/>
      </w:r>
      <w:r>
        <w:t>: Abfrage Inventory</w:t>
      </w:r>
      <w:bookmarkEnd w:id="71"/>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r w:rsidRPr="00D25280">
        <w:rPr>
          <w:rFonts w:ascii="Consolas" w:hAnsi="Consolas"/>
          <w:color w:val="CCCCCC"/>
          <w:sz w:val="21"/>
          <w:szCs w:val="21"/>
          <w:lang w:val="en-US" w:eastAsia="de-CH"/>
        </w:rPr>
        <w:t>d.Rows</w:t>
      </w:r>
      <w:proofErr w:type="spell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srv</w:t>
      </w:r>
      <w:proofErr w:type="spellEnd"/>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serversClean</w:t>
      </w:r>
      <w:proofErr w:type="spellEnd"/>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61EDC412" w:rsidR="00D25280" w:rsidRDefault="000E4ADD" w:rsidP="000E4ADD">
      <w:pPr>
        <w:pStyle w:val="Beschriftung"/>
      </w:pPr>
      <w:bookmarkStart w:id="72" w:name="_Toc193444955"/>
      <w:r>
        <w:t xml:space="preserve">Codesnippet </w:t>
      </w:r>
      <w:r>
        <w:fldChar w:fldCharType="begin"/>
      </w:r>
      <w:r>
        <w:instrText xml:space="preserve"> SEQ Codesnippet \* ARABIC </w:instrText>
      </w:r>
      <w:r>
        <w:fldChar w:fldCharType="separate"/>
      </w:r>
      <w:r w:rsidR="00740DF2">
        <w:rPr>
          <w:noProof/>
        </w:rPr>
        <w:t>13</w:t>
      </w:r>
      <w:r>
        <w:fldChar w:fldCharType="end"/>
      </w:r>
      <w:r>
        <w:t>: Konvertierung der Inventory-Antwort</w:t>
      </w:r>
      <w:bookmarkEnd w:id="72"/>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44E7B32C" w:rsidR="00E33371" w:rsidRDefault="000A11D4" w:rsidP="000A11D4">
      <w:pPr>
        <w:pStyle w:val="Beschriftung"/>
      </w:pPr>
      <w:bookmarkStart w:id="73" w:name="_Toc193444956"/>
      <w:r>
        <w:t xml:space="preserve">Codesnippet </w:t>
      </w:r>
      <w:r w:rsidR="0058781B">
        <w:fldChar w:fldCharType="begin"/>
      </w:r>
      <w:r w:rsidR="0058781B">
        <w:instrText xml:space="preserve"> SEQ Codesnippet \* ARABIC </w:instrText>
      </w:r>
      <w:r w:rsidR="0058781B">
        <w:fldChar w:fldCharType="separate"/>
      </w:r>
      <w:r w:rsidR="00740DF2">
        <w:rPr>
          <w:noProof/>
        </w:rPr>
        <w:t>14</w:t>
      </w:r>
      <w:r w:rsidR="0058781B">
        <w:rPr>
          <w:noProof/>
        </w:rPr>
        <w:fldChar w:fldCharType="end"/>
      </w:r>
      <w:r>
        <w:t>: ILO-Abfrage &amp; Standardisierung von Memory</w:t>
      </w:r>
      <w:bookmarkEnd w:id="73"/>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xml:space="preserve"># If </w:t>
      </w:r>
      <w:proofErr w:type="spellStart"/>
      <w:r w:rsidRPr="000A11D4">
        <w:rPr>
          <w:rFonts w:ascii="Consolas" w:hAnsi="Consolas"/>
          <w:color w:val="6A9955"/>
          <w:sz w:val="21"/>
          <w:szCs w:val="21"/>
          <w:lang w:val="en-US" w:eastAsia="de-CH"/>
        </w:rPr>
        <w:t>LogActive</w:t>
      </w:r>
      <w:proofErr w:type="spellEnd"/>
      <w:r w:rsidRPr="000A11D4">
        <w:rPr>
          <w:rFonts w:ascii="Consolas" w:hAnsi="Consolas"/>
          <w:color w:val="6A9955"/>
          <w:sz w:val="21"/>
          <w:szCs w:val="21"/>
          <w:lang w:val="en-US" w:eastAsia="de-CH"/>
        </w:rPr>
        <w:t xml:space="preser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w:t>
      </w:r>
      <w:proofErr w:type="spellStart"/>
      <w:r w:rsidRPr="00A43438">
        <w:rPr>
          <w:rFonts w:ascii="Consolas" w:hAnsi="Consolas"/>
          <w:color w:val="9CDCFE"/>
          <w:sz w:val="21"/>
          <w:szCs w:val="21"/>
          <w:lang w:val="en-US" w:eastAsia="de-CH"/>
        </w:rPr>
        <w:t>IgnoreLogActive</w:t>
      </w:r>
      <w:proofErr w:type="spellEnd"/>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25772F7" w:rsidR="000A11D4" w:rsidRPr="008358AA" w:rsidRDefault="00AE744D" w:rsidP="00AE744D">
      <w:pPr>
        <w:pStyle w:val="Beschriftung"/>
      </w:pPr>
      <w:bookmarkStart w:id="74" w:name="_Toc193444957"/>
      <w:r>
        <w:t xml:space="preserve">Codesnippet </w:t>
      </w:r>
      <w:r w:rsidR="0058781B">
        <w:fldChar w:fldCharType="begin"/>
      </w:r>
      <w:r w:rsidR="0058781B">
        <w:instrText xml:space="preserve"> SEQ Codesnippet \* ARABIC </w:instrText>
      </w:r>
      <w:r w:rsidR="0058781B">
        <w:fldChar w:fldCharType="separate"/>
      </w:r>
      <w:r w:rsidR="00740DF2">
        <w:rPr>
          <w:noProof/>
        </w:rPr>
        <w:t>15</w:t>
      </w:r>
      <w:r w:rsidR="0058781B">
        <w:rPr>
          <w:noProof/>
        </w:rPr>
        <w:fldChar w:fldCharType="end"/>
      </w:r>
      <w:r>
        <w:t>: Modifizierte Logfunktion</w:t>
      </w:r>
      <w:bookmarkEnd w:id="74"/>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7E8C23B" w:rsidR="00E95F14" w:rsidRPr="0092584C" w:rsidRDefault="00E47026" w:rsidP="00E47026">
      <w:pPr>
        <w:pStyle w:val="Beschriftung"/>
      </w:pPr>
      <w:bookmarkStart w:id="75" w:name="_Toc193444958"/>
      <w:r>
        <w:t xml:space="preserve">Codesnippet </w:t>
      </w:r>
      <w:r>
        <w:fldChar w:fldCharType="begin"/>
      </w:r>
      <w:r>
        <w:instrText xml:space="preserve"> SEQ Codesnippet \* ARABIC </w:instrText>
      </w:r>
      <w:r>
        <w:fldChar w:fldCharType="separate"/>
      </w:r>
      <w:r w:rsidR="00740DF2">
        <w:rPr>
          <w:noProof/>
        </w:rPr>
        <w:t>16</w:t>
      </w:r>
      <w:r>
        <w:fldChar w:fldCharType="end"/>
      </w:r>
      <w:r>
        <w:t xml:space="preserve">: </w:t>
      </w:r>
      <w:proofErr w:type="spellStart"/>
      <w:r>
        <w:t>DeviceInventory</w:t>
      </w:r>
      <w:proofErr w:type="spellEnd"/>
      <w:r>
        <w:t xml:space="preserve"> Inkompatibilität</w:t>
      </w:r>
      <w:bookmarkEnd w:id="75"/>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08875DD1" w:rsidR="00A43438" w:rsidRPr="00E47026" w:rsidRDefault="00E47026" w:rsidP="00E47026">
      <w:pPr>
        <w:pStyle w:val="Beschriftung"/>
        <w:rPr>
          <w:lang w:val="en-US"/>
        </w:rPr>
      </w:pPr>
      <w:bookmarkStart w:id="76" w:name="_Toc193444959"/>
      <w:r>
        <w:t xml:space="preserve">Codesnippet </w:t>
      </w:r>
      <w:r>
        <w:fldChar w:fldCharType="begin"/>
      </w:r>
      <w:r>
        <w:instrText xml:space="preserve"> SEQ Codesnippet \* ARABIC </w:instrText>
      </w:r>
      <w:r>
        <w:fldChar w:fldCharType="separate"/>
      </w:r>
      <w:r w:rsidR="00740DF2">
        <w:rPr>
          <w:noProof/>
        </w:rPr>
        <w:t>17</w:t>
      </w:r>
      <w:r>
        <w:fldChar w:fldCharType="end"/>
      </w:r>
      <w:r>
        <w:t>: Ausgabe bei Inkompatibilität</w:t>
      </w:r>
      <w:bookmarkEnd w:id="76"/>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5BE250A0" w:rsidR="006F5F5C" w:rsidRPr="006F5F5C" w:rsidRDefault="006F5F5C" w:rsidP="006F5F5C">
      <w:pPr>
        <w:pStyle w:val="Beschriftung"/>
        <w:rPr>
          <w:rFonts w:ascii="Consolas" w:hAnsi="Consolas"/>
          <w:color w:val="CCCCCC"/>
          <w:sz w:val="21"/>
          <w:szCs w:val="21"/>
          <w:lang w:eastAsia="de-CH"/>
        </w:rPr>
      </w:pPr>
      <w:bookmarkStart w:id="77" w:name="_Toc193444960"/>
      <w:r>
        <w:t xml:space="preserve">Codesnippet </w:t>
      </w:r>
      <w:r>
        <w:fldChar w:fldCharType="begin"/>
      </w:r>
      <w:r>
        <w:instrText xml:space="preserve"> SEQ Codesnippet \* ARABIC </w:instrText>
      </w:r>
      <w:r>
        <w:fldChar w:fldCharType="separate"/>
      </w:r>
      <w:r w:rsidR="00740DF2">
        <w:rPr>
          <w:noProof/>
        </w:rPr>
        <w:t>18</w:t>
      </w:r>
      <w:r>
        <w:fldChar w:fldCharType="end"/>
      </w:r>
      <w:r>
        <w:t>: Dateispeicherung JSON</w:t>
      </w:r>
      <w:bookmarkEnd w:id="77"/>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w:t>
      </w:r>
      <w:proofErr w:type="spellStart"/>
      <w:r w:rsidRPr="00D903CC">
        <w:rPr>
          <w:rFonts w:ascii="Consolas" w:hAnsi="Consolas"/>
          <w:color w:val="9CDCFE"/>
          <w:sz w:val="18"/>
          <w:szCs w:val="18"/>
          <w:lang w:val="en-US" w:eastAsia="de-CH"/>
        </w:rPr>
        <w:t>ignoreError</w:t>
      </w:r>
      <w:proofErr w:type="spellEnd"/>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1C55B129" w:rsidR="00592A1D" w:rsidRDefault="00CB7BE1" w:rsidP="00CB7BE1">
      <w:pPr>
        <w:pStyle w:val="Beschriftung"/>
      </w:pPr>
      <w:bookmarkStart w:id="78" w:name="_Toc193444961"/>
      <w:r>
        <w:t xml:space="preserve">Codesnippet </w:t>
      </w:r>
      <w:r>
        <w:fldChar w:fldCharType="begin"/>
      </w:r>
      <w:r>
        <w:instrText xml:space="preserve"> SEQ Codesnippet \* ARABIC </w:instrText>
      </w:r>
      <w:r>
        <w:fldChar w:fldCharType="separate"/>
      </w:r>
      <w:r w:rsidR="00740DF2">
        <w:rPr>
          <w:noProof/>
        </w:rPr>
        <w:t>19</w:t>
      </w:r>
      <w:r>
        <w:fldChar w:fldCharType="end"/>
      </w:r>
      <w:r>
        <w:t>: Generierung des Pfades falls er nicht existiert.</w:t>
      </w:r>
      <w:bookmarkEnd w:id="78"/>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bookmarkStart w:id="79" w:name="_Toc193444857"/>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bookmarkEnd w:id="79"/>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bookmarkStart w:id="80" w:name="_Toc193444858"/>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bookmarkEnd w:id="80"/>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bookmarkStart w:id="81" w:name="_Toc193444859"/>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bookmarkEnd w:id="81"/>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 xml:space="preserve">Es gibt bei der Konvertierung von </w:t>
      </w:r>
      <w:proofErr w:type="spellStart"/>
      <w:r>
        <w:t>PowerShellvariablen</w:t>
      </w:r>
      <w:proofErr w:type="spellEnd"/>
      <w:r>
        <w:t xml:space="preserve">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1BA385FB" w:rsidR="00A8362D" w:rsidRDefault="00A8362D" w:rsidP="00A8362D">
      <w:pPr>
        <w:pStyle w:val="Beschriftung"/>
      </w:pPr>
      <w:bookmarkStart w:id="82" w:name="_Toc193444962"/>
      <w:r>
        <w:t xml:space="preserve">Codesnippet </w:t>
      </w:r>
      <w:r>
        <w:fldChar w:fldCharType="begin"/>
      </w:r>
      <w:r>
        <w:instrText xml:space="preserve"> SEQ Codesnippet \* ARABIC </w:instrText>
      </w:r>
      <w:r>
        <w:fldChar w:fldCharType="separate"/>
      </w:r>
      <w:r w:rsidR="00740DF2">
        <w:rPr>
          <w:noProof/>
        </w:rPr>
        <w:t>20</w:t>
      </w:r>
      <w:r>
        <w:fldChar w:fldCharType="end"/>
      </w:r>
      <w:r>
        <w:t>: Standardisierung von CSV-Dateien</w:t>
      </w:r>
      <w:bookmarkEnd w:id="82"/>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proofErr w:type="spellStart"/>
      <w:r>
        <w:rPr>
          <w:i/>
        </w:rPr>
        <w:t>comment-based</w:t>
      </w:r>
      <w:proofErr w:type="spellEnd"/>
      <w:r>
        <w:rPr>
          <w:i/>
        </w:rPr>
        <w:t xml:space="preserve">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bookmarkStart w:id="83" w:name="_Toc193444860"/>
      <w:r>
        <w:t xml:space="preserve">Abbildung </w:t>
      </w:r>
      <w:r>
        <w:fldChar w:fldCharType="begin"/>
      </w:r>
      <w:r>
        <w:instrText xml:space="preserve"> SEQ Abbildung \* ARABIC </w:instrText>
      </w:r>
      <w:r>
        <w:fldChar w:fldCharType="separate"/>
      </w:r>
      <w:r>
        <w:rPr>
          <w:noProof/>
        </w:rPr>
        <w:t>11</w:t>
      </w:r>
      <w:r>
        <w:fldChar w:fldCharType="end"/>
      </w:r>
      <w:r>
        <w:t>: Modulhilfe</w:t>
      </w:r>
      <w:bookmarkEnd w:id="83"/>
    </w:p>
    <w:p w14:paraId="1F93639D" w14:textId="77777777" w:rsidR="00C2682A" w:rsidRDefault="00C2682A" w:rsidP="002B17BA">
      <w:pPr>
        <w:rPr>
          <w:iCs/>
          <w:sz w:val="18"/>
          <w:szCs w:val="18"/>
        </w:rPr>
      </w:pPr>
    </w:p>
    <w:p w14:paraId="204C568C" w14:textId="09AF2DA6" w:rsidR="002B17BA" w:rsidRDefault="00AB6237" w:rsidP="002B17BA">
      <w:r w:rsidRPr="00AB6237">
        <w:t>Die Comment-</w:t>
      </w:r>
      <w:proofErr w:type="spellStart"/>
      <w:r w:rsidRPr="00AB6237">
        <w:t>Based</w:t>
      </w:r>
      <w:proofErr w:type="spellEnd"/>
      <w:r w:rsidRPr="00AB6237">
        <w:t xml:space="preserve">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xml:space="preserve"># Return </w:t>
      </w:r>
      <w:proofErr w:type="spellStart"/>
      <w:r w:rsidRPr="002F5FC3">
        <w:rPr>
          <w:rFonts w:ascii="Consolas" w:hAnsi="Consolas"/>
          <w:color w:val="6A9955"/>
          <w:sz w:val="21"/>
          <w:szCs w:val="21"/>
          <w:lang w:val="en-US" w:eastAsia="de-CH"/>
        </w:rPr>
        <w:t>Inventorydata</w:t>
      </w:r>
      <w:proofErr w:type="spellEnd"/>
      <w:r w:rsidRPr="002F5FC3">
        <w:rPr>
          <w:rFonts w:ascii="Consolas" w:hAnsi="Consolas"/>
          <w:color w:val="6A9955"/>
          <w:sz w:val="21"/>
          <w:szCs w:val="21"/>
          <w:lang w:val="en-US" w:eastAsia="de-CH"/>
        </w:rPr>
        <w:t xml:space="preserve">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Get-Config</w:t>
      </w:r>
      <w:r w:rsidRPr="002F5FC3">
        <w:rPr>
          <w:rFonts w:ascii="Consolas" w:hAnsi="Consolas"/>
          <w:color w:val="CCCCCC"/>
          <w:sz w:val="21"/>
          <w:szCs w:val="21"/>
          <w:lang w:val="en-US" w:eastAsia="de-CH"/>
        </w:rPr>
        <w:t>;</w:t>
      </w:r>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w:t>
      </w:r>
      <w:proofErr w:type="spellStart"/>
      <w:r w:rsidRPr="002F5FC3">
        <w:rPr>
          <w:rFonts w:ascii="Consolas" w:hAnsi="Consolas"/>
          <w:color w:val="CE9178"/>
          <w:sz w:val="21"/>
          <w:szCs w:val="21"/>
          <w:lang w:val="en-US" w:eastAsia="de-CH"/>
        </w:rPr>
        <w:t>inventory_results.json</w:t>
      </w:r>
      <w:proofErr w:type="spellEnd"/>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DCDCAA"/>
          <w:sz w:val="21"/>
          <w:szCs w:val="21"/>
          <w:lang w:val="en-US" w:eastAsia="de-CH"/>
        </w:rPr>
        <w:t>ConvertFrom</w:t>
      </w:r>
      <w:proofErr w:type="spellEnd"/>
      <w:r w:rsidRPr="002F5FC3">
        <w:rPr>
          <w:rFonts w:ascii="Consolas" w:hAnsi="Consolas"/>
          <w:color w:val="DCDCAA"/>
          <w:sz w:val="21"/>
          <w:szCs w:val="21"/>
          <w:lang w:val="en-US" w:eastAsia="de-CH"/>
        </w:rPr>
        <w:t>-Json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System.IO.FileNotFoundException</w:t>
      </w:r>
      <w:proofErr w:type="spellEnd"/>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System.IO.DirectoryNotFoundException</w:t>
      </w:r>
      <w:proofErr w:type="spellEnd"/>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r w:rsidRPr="002F5FC3">
        <w:rPr>
          <w:rFonts w:ascii="Consolas" w:hAnsi="Consolas"/>
          <w:color w:val="CCCCCC"/>
          <w:sz w:val="21"/>
          <w:szCs w:val="21"/>
          <w:lang w:val="en-US" w:eastAsia="de-CH"/>
        </w:rPr>
        <w:t>;</w:t>
      </w:r>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751DAA04" w:rsidR="006B65C1" w:rsidRDefault="00323574" w:rsidP="00323574">
      <w:pPr>
        <w:pStyle w:val="Beschriftung"/>
      </w:pPr>
      <w:bookmarkStart w:id="84" w:name="_Toc193444963"/>
      <w:r>
        <w:t xml:space="preserve">Codesnippet </w:t>
      </w:r>
      <w:r>
        <w:fldChar w:fldCharType="begin"/>
      </w:r>
      <w:r>
        <w:instrText xml:space="preserve"> SEQ Codesnippet \* ARABIC </w:instrText>
      </w:r>
      <w:r>
        <w:fldChar w:fldCharType="separate"/>
      </w:r>
      <w:r w:rsidR="00740DF2">
        <w:rPr>
          <w:noProof/>
        </w:rPr>
        <w:t>21</w:t>
      </w:r>
      <w:r>
        <w:fldChar w:fldCharType="end"/>
      </w:r>
      <w:r>
        <w:t xml:space="preserve">: </w:t>
      </w:r>
      <w:r w:rsidRPr="00EB3FE6">
        <w:t>Fehlerbehandlung mit verschiedenen Catches</w:t>
      </w:r>
      <w:bookmarkEnd w:id="84"/>
    </w:p>
    <w:p w14:paraId="5C295C47" w14:textId="1C229DE6" w:rsidR="002B17BA" w:rsidRPr="00547114" w:rsidRDefault="00547114" w:rsidP="002B17BA">
      <w:r>
        <w:t xml:space="preserve">Zudem wurde die oben sichtbare Funktion </w:t>
      </w:r>
      <w:r>
        <w:rPr>
          <w:b/>
        </w:rPr>
        <w:t>Save-</w:t>
      </w:r>
      <w:proofErr w:type="spellStart"/>
      <w:r>
        <w:rPr>
          <w:b/>
        </w:rPr>
        <w:t>Exception</w:t>
      </w:r>
      <w:proofErr w:type="spellEnd"/>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proofErr w:type="spellEnd"/>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w:t>
      </w:r>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3F191F97" w:rsidR="00323574" w:rsidRDefault="00323574" w:rsidP="00323574">
      <w:pPr>
        <w:pStyle w:val="Beschriftung"/>
        <w:rPr>
          <w:iCs w:val="0"/>
        </w:rPr>
      </w:pPr>
      <w:bookmarkStart w:id="85" w:name="_Toc193444964"/>
      <w:r>
        <w:t xml:space="preserve">Codesnippet </w:t>
      </w:r>
      <w:r>
        <w:fldChar w:fldCharType="begin"/>
      </w:r>
      <w:r>
        <w:instrText xml:space="preserve"> SEQ Codesnippet \* ARABIC </w:instrText>
      </w:r>
      <w:r>
        <w:fldChar w:fldCharType="separate"/>
      </w:r>
      <w:r w:rsidR="00740DF2">
        <w:rPr>
          <w:noProof/>
        </w:rPr>
        <w:t>22</w:t>
      </w:r>
      <w:r>
        <w:fldChar w:fldCharType="end"/>
      </w:r>
      <w:r>
        <w:t xml:space="preserve">: </w:t>
      </w:r>
      <w:r w:rsidRPr="00CC1EC1">
        <w:t xml:space="preserve"> Save-</w:t>
      </w:r>
      <w:proofErr w:type="spellStart"/>
      <w:r w:rsidRPr="00CC1EC1">
        <w:t>Exception</w:t>
      </w:r>
      <w:proofErr w:type="spellEnd"/>
      <w:r w:rsidRPr="00CC1EC1">
        <w:t xml:space="preserve"> Funktion</w:t>
      </w:r>
      <w:bookmarkEnd w:id="85"/>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586C0"/>
          <w:sz w:val="21"/>
          <w:szCs w:val="21"/>
          <w:lang w:val="en-US" w:eastAsia="de-CH"/>
        </w:rPr>
        <w:t>catch</w:t>
      </w:r>
      <w:r w:rsidRPr="00323574">
        <w:rPr>
          <w:rFonts w:ascii="Consolas" w:hAnsi="Consolas"/>
          <w:color w:val="CCCCCC"/>
          <w:sz w:val="21"/>
          <w:szCs w:val="21"/>
          <w:lang w:val="en-US"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w:t>
      </w:r>
      <w:proofErr w:type="spellStart"/>
      <w:r w:rsidRPr="00323574">
        <w:rPr>
          <w:rFonts w:ascii="Consolas" w:hAnsi="Consolas"/>
          <w:color w:val="DCDCAA"/>
          <w:sz w:val="21"/>
          <w:szCs w:val="21"/>
          <w:lang w:val="en-US" w:eastAsia="de-CH"/>
        </w:rPr>
        <w:t>Exception.Message.ToString</w:t>
      </w:r>
      <w:proofErr w:type="spellEnd"/>
      <w:r w:rsidRPr="00323574">
        <w:rPr>
          <w:rFonts w:ascii="Consolas" w:hAnsi="Consolas"/>
          <w:color w:val="CCCCCC"/>
          <w:sz w:val="21"/>
          <w:szCs w:val="21"/>
          <w:lang w:val="en-US"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an Error with SSL.</w:t>
      </w:r>
      <w:r w:rsidR="00164029">
        <w:rPr>
          <w:rFonts w:ascii="Consolas" w:hAnsi="Consolas"/>
          <w:color w:val="CE9178"/>
          <w:sz w:val="21"/>
          <w:szCs w:val="21"/>
          <w:lang w:val="en-US" w:eastAsia="de-CH"/>
        </w:rPr>
        <w:t xml:space="preserve">        </w:t>
      </w:r>
      <w:r w:rsidR="00164029">
        <w:rPr>
          <w:rFonts w:ascii="Consolas" w:hAnsi="Consolas"/>
          <w:color w:val="CE9178"/>
          <w:sz w:val="21"/>
          <w:szCs w:val="21"/>
          <w:lang w:val="en-US" w:eastAsia="de-CH"/>
        </w:rPr>
        <w:t>[…]</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w:t>
      </w:r>
      <w:r w:rsidRPr="00323574">
        <w:rPr>
          <w:rFonts w:ascii="Consolas" w:hAnsi="Consolas"/>
          <w:color w:val="CCCCCC"/>
          <w:sz w:val="21"/>
          <w:szCs w:val="21"/>
          <w:lang w:val="en-US"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w:t>
      </w:r>
      <w:proofErr w:type="spellStart"/>
      <w:r w:rsidRPr="00323574">
        <w:rPr>
          <w:rFonts w:ascii="Consolas" w:hAnsi="Consolas"/>
          <w:color w:val="DCDCAA"/>
          <w:sz w:val="21"/>
          <w:szCs w:val="21"/>
          <w:lang w:val="en-US" w:eastAsia="de-CH"/>
        </w:rPr>
        <w:t>Exception.Message.ToString</w:t>
      </w:r>
      <w:proofErr w:type="spellEnd"/>
      <w:r w:rsidRPr="00323574">
        <w:rPr>
          <w:rFonts w:ascii="Consolas" w:hAnsi="Consolas"/>
          <w:color w:val="CCCCCC"/>
          <w:sz w:val="21"/>
          <w:szCs w:val="21"/>
          <w:lang w:val="en-US"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CCCCCC"/>
          <w:sz w:val="21"/>
          <w:szCs w:val="21"/>
          <w:lang w:eastAsia="de-CH"/>
        </w:rPr>
        <w:t>}</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236BFA58" w:rsidR="00547114" w:rsidRDefault="00547114" w:rsidP="00547114">
      <w:pPr>
        <w:pStyle w:val="Beschriftung"/>
      </w:pPr>
      <w:bookmarkStart w:id="86" w:name="_Toc193444965"/>
      <w:r>
        <w:t xml:space="preserve">Codesnippet </w:t>
      </w:r>
      <w:r>
        <w:fldChar w:fldCharType="begin"/>
      </w:r>
      <w:r>
        <w:instrText xml:space="preserve"> SEQ Codesnippet \* ARABIC </w:instrText>
      </w:r>
      <w:r>
        <w:fldChar w:fldCharType="separate"/>
      </w:r>
      <w:r w:rsidR="00740DF2">
        <w:rPr>
          <w:noProof/>
        </w:rPr>
        <w:t>23</w:t>
      </w:r>
      <w:r>
        <w:fldChar w:fldCharType="end"/>
      </w:r>
      <w:r>
        <w:t>: Fehlerbehandlung Connect-HPEILO</w:t>
      </w:r>
      <w:bookmarkEnd w:id="86"/>
    </w:p>
    <w:p w14:paraId="7D0CD541" w14:textId="1CE03484" w:rsidR="002F5FC3" w:rsidRDefault="002F5FC3" w:rsidP="002F5FC3">
      <w:r>
        <w:t>Um die Validität der Konfiguration zu garantieren, wird beim auslesen der Konfiguration jeweils geprüft ob der jeweilige Typ stimmt. Genauere Validationen werden dann erst bei der Verwendung der einzelnen Eigenschaften genauer validiert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System.IO.InvalidDataException</w:t>
      </w:r>
      <w:proofErr w:type="spellEnd"/>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"Your configuration has wrong types. Please verify that the following types are met:</w:t>
      </w:r>
      <w:r w:rsidRPr="002F5FC3">
        <w:rPr>
          <w:rFonts w:ascii="Consolas" w:hAnsi="Consolas"/>
          <w:color w:val="D7BA7D"/>
          <w:sz w:val="21"/>
          <w:szCs w:val="21"/>
          <w:lang w:val="en-US" w:eastAsia="de-CH"/>
        </w:rPr>
        <w:t>`</w:t>
      </w:r>
      <w:proofErr w:type="spellStart"/>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w:t>
      </w:r>
      <w:proofErr w:type="spellEnd"/>
      <w:r w:rsidRPr="002F5FC3">
        <w:rPr>
          <w:rFonts w:ascii="Consolas" w:hAnsi="Consolas"/>
          <w:color w:val="CE9178"/>
          <w:sz w:val="21"/>
          <w:szCs w:val="21"/>
          <w:lang w:val="en-US" w:eastAsia="de-CH"/>
        </w:rPr>
        <w:t xml:space="preserve"> = int, </w:t>
      </w:r>
      <w:proofErr w:type="spellStart"/>
      <w:r w:rsidRPr="002F5FC3">
        <w:rPr>
          <w:rFonts w:ascii="Consolas" w:hAnsi="Consolas"/>
          <w:color w:val="CE9178"/>
          <w:sz w:val="21"/>
          <w:szCs w:val="21"/>
          <w:lang w:val="en-US" w:eastAsia="de-CH"/>
        </w:rPr>
        <w:t>LoggingActivated</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doNotSearchInventory</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deactivateCertificateValidation</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logToConsole</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ignoreMACAddress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ignoreSerialNumbers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deactivatePingtest</w:t>
      </w:r>
      <w:proofErr w:type="spellEnd"/>
      <w:r w:rsidRPr="002F5FC3">
        <w:rPr>
          <w:rFonts w:ascii="Consolas" w:hAnsi="Consolas"/>
          <w:color w:val="CE9178"/>
          <w:sz w:val="21"/>
          <w:szCs w:val="21"/>
          <w:lang w:val="en-US" w:eastAsia="de-CH"/>
        </w:rPr>
        <w:t xml:space="preserve">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5670B5D9" w:rsidR="002F5FC3" w:rsidRDefault="002F5FC3" w:rsidP="002F5FC3">
      <w:pPr>
        <w:pStyle w:val="Beschriftung"/>
      </w:pPr>
      <w:bookmarkStart w:id="87" w:name="_Toc193444966"/>
      <w:r>
        <w:t xml:space="preserve">Codesnippet </w:t>
      </w:r>
      <w:r>
        <w:fldChar w:fldCharType="begin"/>
      </w:r>
      <w:r>
        <w:instrText xml:space="preserve"> SEQ Codesnippet \* ARABIC </w:instrText>
      </w:r>
      <w:r>
        <w:fldChar w:fldCharType="separate"/>
      </w:r>
      <w:r w:rsidR="00740DF2">
        <w:rPr>
          <w:noProof/>
        </w:rPr>
        <w:t>24</w:t>
      </w:r>
      <w:r>
        <w:fldChar w:fldCharType="end"/>
      </w:r>
      <w:r>
        <w:t>: Validation Konfiguration</w:t>
      </w:r>
      <w:bookmarkEnd w:id="87"/>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t>
      </w:r>
      <w:proofErr w:type="spellStart"/>
      <w:r w:rsidRPr="006D3C90">
        <w:rPr>
          <w:lang w:val="en-US"/>
        </w:rPr>
        <w:t>wurde</w:t>
      </w:r>
      <w:proofErr w:type="spellEnd"/>
      <w:r w:rsidRPr="006D3C90">
        <w:rPr>
          <w:lang w:val="en-US"/>
        </w:rPr>
        <w:t xml:space="preserve"> </w:t>
      </w:r>
      <w:proofErr w:type="spellStart"/>
      <w:r w:rsidRPr="006D3C90">
        <w:rPr>
          <w:lang w:val="en-US"/>
        </w:rPr>
        <w:t>als</w:t>
      </w:r>
      <w:proofErr w:type="spellEnd"/>
      <w:r w:rsidRPr="006D3C90">
        <w:rPr>
          <w:lang w:val="en-US"/>
        </w:rPr>
        <w:t xml:space="preserve"> </w:t>
      </w:r>
      <w:proofErr w:type="spellStart"/>
      <w:r w:rsidRPr="006D3C90">
        <w:rPr>
          <w:lang w:val="en-US"/>
        </w:rPr>
        <w:t>Funktion</w:t>
      </w:r>
      <w:proofErr w:type="spellEnd"/>
      <w:r w:rsidRPr="006D3C90">
        <w:rPr>
          <w:lang w:val="en-US"/>
        </w:rPr>
        <w:t xml:space="preserve"> </w:t>
      </w:r>
      <w:r w:rsidRPr="006D3C90">
        <w:rPr>
          <w:color w:val="FFFFFF" w:themeColor="background1"/>
          <w:highlight w:val="black"/>
          <w:lang w:val="en-US"/>
        </w:rPr>
        <w:t>Convert-</w:t>
      </w:r>
      <w:proofErr w:type="spellStart"/>
      <w:r w:rsidRPr="006D3C90">
        <w:rPr>
          <w:color w:val="FFFFFF" w:themeColor="background1"/>
          <w:highlight w:val="black"/>
          <w:lang w:val="en-US"/>
        </w:rPr>
        <w:t>PathsToValidated</w:t>
      </w:r>
      <w:proofErr w:type="spellEnd"/>
      <w:r w:rsidRPr="006D3C90">
        <w:rPr>
          <w:color w:val="FFFFFF" w:themeColor="background1"/>
          <w:lang w:val="en-US"/>
        </w:rPr>
        <w:t xml:space="preserve"> </w:t>
      </w:r>
      <w:proofErr w:type="spellStart"/>
      <w:r w:rsidRPr="006D3C90">
        <w:rPr>
          <w:lang w:val="en-US"/>
        </w:rPr>
        <w:t>implementiert</w:t>
      </w:r>
      <w:proofErr w:type="spellEnd"/>
      <w:r w:rsidRPr="006D3C90">
        <w:rPr>
          <w:lang w:val="en-US"/>
        </w:rPr>
        <w: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Get-Config</w:t>
      </w:r>
      <w:r w:rsidRPr="006D3C90">
        <w:rPr>
          <w:rFonts w:ascii="Consolas" w:hAnsi="Consolas"/>
          <w:color w:val="CCCCCC"/>
          <w:sz w:val="21"/>
          <w:szCs w:val="21"/>
          <w:lang w:val="en-US" w:eastAsia="de-CH"/>
        </w:rPr>
        <w:t>;</w:t>
      </w:r>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searchForFilesAt</w:t>
      </w:r>
      <w:proofErr w:type="spellEnd"/>
      <w:r w:rsidRPr="006D3C90">
        <w:rPr>
          <w:rFonts w:ascii="Consolas" w:hAnsi="Consolas"/>
          <w:color w:val="6A9955"/>
          <w:sz w:val="21"/>
          <w:szCs w:val="21"/>
          <w:lang w:val="en-US" w:eastAsia="de-CH"/>
        </w:rPr>
        <w: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w:t>
      </w:r>
      <w:proofErr w:type="spellEnd"/>
      <w:r w:rsidRPr="006D3C90">
        <w:rPr>
          <w:rFonts w:ascii="Consolas" w:hAnsi="Consolas"/>
          <w:color w:val="CE9178"/>
          <w:sz w:val="21"/>
          <w:szCs w:val="21"/>
          <w:lang w:val="en-US" w:eastAsia="de-CH"/>
        </w:rPr>
        <w:t xml:space="preserve"> Path '</w:t>
      </w:r>
      <w:proofErr w:type="spellStart"/>
      <w:r w:rsidRPr="006D3C90">
        <w:rPr>
          <w:rFonts w:ascii="Consolas" w:hAnsi="Consolas"/>
          <w:color w:val="CE9178"/>
          <w:sz w:val="21"/>
          <w:szCs w:val="21"/>
          <w:lang w:val="en-US" w:eastAsia="de-CH"/>
        </w:rPr>
        <w:t>searchForFilesAt</w:t>
      </w:r>
      <w:proofErr w:type="spellEnd"/>
      <w:r w:rsidRPr="006D3C90">
        <w:rPr>
          <w:rFonts w:ascii="Consolas" w:hAnsi="Consolas"/>
          <w:color w:val="CE9178"/>
          <w:sz w:val="21"/>
          <w:szCs w:val="21"/>
          <w:lang w:val="en-US" w:eastAsia="de-CH"/>
        </w:rPr>
        <w: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loginConfigPath</w:t>
      </w:r>
      <w:proofErr w:type="spellEnd"/>
      <w:r w:rsidRPr="006D3C90">
        <w:rPr>
          <w:rFonts w:ascii="Consolas" w:hAnsi="Consolas"/>
          <w:color w:val="6A9955"/>
          <w:sz w:val="21"/>
          <w:szCs w:val="21"/>
          <w:lang w:val="en-US" w:eastAsia="de-CH"/>
        </w:rPr>
        <w:t>-Property --&gt; Error because path must be to a file -&gt; the contents of which cannot be generated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w:t>
      </w:r>
      <w:proofErr w:type="spellEnd"/>
      <w:r w:rsidRPr="006D3C90">
        <w:rPr>
          <w:rFonts w:ascii="Consolas" w:hAnsi="Consolas"/>
          <w:color w:val="CE9178"/>
          <w:sz w:val="21"/>
          <w:szCs w:val="21"/>
          <w:lang w:val="en-US" w:eastAsia="de-CH"/>
        </w:rPr>
        <w:t xml:space="preserve">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proofErr w:type="spellStart"/>
      <w:r w:rsidRPr="006D3C90">
        <w:rPr>
          <w:rFonts w:ascii="Consolas" w:hAnsi="Consolas"/>
          <w:color w:val="569CD6"/>
          <w:sz w:val="21"/>
          <w:szCs w:val="21"/>
          <w:lang w:val="en-US" w:eastAsia="de-CH"/>
        </w:rPr>
        <w:t>System.IO.FileNotFoundException</w:t>
      </w:r>
      <w:proofErr w:type="spellEnd"/>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xml:space="preserve">' could not be resolved. Verify that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xml:space="preserve"> includes some file like 'login.json'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44499E75" w:rsidR="00740DF2" w:rsidRPr="00740DF2" w:rsidRDefault="00740DF2" w:rsidP="00740DF2">
      <w:pPr>
        <w:pStyle w:val="Beschriftung"/>
        <w:rPr>
          <w:lang w:val="en-US"/>
        </w:rPr>
      </w:pPr>
      <w:bookmarkStart w:id="88" w:name="_Toc193444967"/>
      <w:r w:rsidRPr="00740DF2">
        <w:rPr>
          <w:lang w:val="en-US"/>
        </w:rPr>
        <w:t xml:space="preserve">Codesnippet </w:t>
      </w:r>
      <w:r>
        <w:fldChar w:fldCharType="begin"/>
      </w:r>
      <w:r w:rsidRPr="00740DF2">
        <w:rPr>
          <w:lang w:val="en-US"/>
        </w:rPr>
        <w:instrText xml:space="preserve"> SEQ Codesnippet \* ARABIC </w:instrText>
      </w:r>
      <w:r>
        <w:fldChar w:fldCharType="separate"/>
      </w:r>
      <w:r w:rsidRPr="00740DF2">
        <w:rPr>
          <w:noProof/>
          <w:lang w:val="en-US"/>
        </w:rPr>
        <w:t>25</w:t>
      </w:r>
      <w:r>
        <w:fldChar w:fldCharType="end"/>
      </w:r>
      <w:r w:rsidRPr="00740DF2">
        <w:rPr>
          <w:lang w:val="en-US"/>
        </w:rPr>
        <w:t xml:space="preserve">: </w:t>
      </w:r>
      <w:proofErr w:type="spellStart"/>
      <w:r w:rsidRPr="00740DF2">
        <w:rPr>
          <w:lang w:val="en-US"/>
        </w:rPr>
        <w:t>Ausschnitt</w:t>
      </w:r>
      <w:proofErr w:type="spellEnd"/>
      <w:r w:rsidRPr="00740DF2">
        <w:rPr>
          <w:lang w:val="en-US"/>
        </w:rPr>
        <w:t xml:space="preserve"> Convert-</w:t>
      </w:r>
      <w:proofErr w:type="spellStart"/>
      <w:r w:rsidRPr="00740DF2">
        <w:rPr>
          <w:lang w:val="en-US"/>
        </w:rPr>
        <w:t>PathsToValidated</w:t>
      </w:r>
      <w:bookmarkEnd w:id="88"/>
      <w:proofErr w:type="spellEnd"/>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r>
        <w:lastRenderedPageBreak/>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Auslesen aus einer Datei wird es von </w:t>
      </w:r>
      <w:proofErr w:type="spellStart"/>
      <w:r>
        <w:t>PlainText</w:t>
      </w:r>
      <w:proofErr w:type="spellEnd"/>
      <w:r>
        <w:t xml:space="preserve"> in einen </w:t>
      </w:r>
      <w:proofErr w:type="spellStart"/>
      <w:r>
        <w:t>SecureString</w:t>
      </w:r>
      <w:proofErr w:type="spellEnd"/>
      <w:r>
        <w:t xml:space="preserve"> konvertiert.</w:t>
      </w:r>
      <w:r w:rsidR="00F448CE">
        <w:t xml:space="preserve"> D.h. sobald das Passwort sich im </w:t>
      </w:r>
      <w:proofErr w:type="spellStart"/>
      <w:r w:rsidR="00F448CE">
        <w:t>Scope</w:t>
      </w:r>
      <w:proofErr w:type="spellEnd"/>
      <w:r w:rsidR="00F448CE">
        <w:t xml:space="preserve"> des Moduls befindet, wird es sicher behandelt. </w:t>
      </w:r>
    </w:p>
    <w:p w14:paraId="30EEBEED" w14:textId="6F629C25" w:rsidR="00416389" w:rsidRDefault="00416389" w:rsidP="000308B4">
      <w:r>
        <w:t xml:space="preserve">Das Passwort selbst ist nur relevant für die Anmeldung am Server, weshalb es dort wieder als </w:t>
      </w:r>
      <w:proofErr w:type="spellStart"/>
      <w:r>
        <w:t>PlainText</w:t>
      </w:r>
      <w:proofErr w:type="spellEnd"/>
      <w:r>
        <w:t xml:space="preserve">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srv</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proofErr w:type="spellStart"/>
      <w:r w:rsidRPr="0039130B">
        <w:rPr>
          <w:rFonts w:ascii="Consolas" w:hAnsi="Consolas"/>
          <w:color w:val="DCDCAA"/>
          <w:sz w:val="18"/>
          <w:szCs w:val="18"/>
          <w:lang w:val="en-US" w:eastAsia="de-CH"/>
        </w:rPr>
        <w:t>ConvertFrom-SecureString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AsPlainText</w:t>
      </w:r>
      <w:proofErr w:type="spellEnd"/>
      <w:r w:rsidRPr="0039130B">
        <w:rPr>
          <w:rFonts w:ascii="Consolas" w:hAnsi="Consolas"/>
          <w:color w:val="CCCCCC"/>
          <w:sz w:val="18"/>
          <w:szCs w:val="18"/>
          <w:lang w:val="en-US" w:eastAsia="de-CH"/>
        </w:rPr>
        <w:t>)</w:t>
      </w:r>
    </w:p>
    <w:p w14:paraId="65A437BE" w14:textId="207F70AD" w:rsidR="0039130B" w:rsidRPr="0039130B" w:rsidRDefault="006D3C90" w:rsidP="006D3C90">
      <w:pPr>
        <w:pStyle w:val="Beschriftung"/>
        <w:rPr>
          <w:lang w:val="en-US"/>
        </w:rPr>
      </w:pPr>
      <w:bookmarkStart w:id="89" w:name="_Toc193444968"/>
      <w:r>
        <w:t xml:space="preserve">Codesnippet </w:t>
      </w:r>
      <w:r>
        <w:fldChar w:fldCharType="begin"/>
      </w:r>
      <w:r>
        <w:instrText xml:space="preserve"> SEQ Codesnippet \* ARABIC </w:instrText>
      </w:r>
      <w:r>
        <w:fldChar w:fldCharType="separate"/>
      </w:r>
      <w:r w:rsidR="00740DF2">
        <w:rPr>
          <w:noProof/>
        </w:rPr>
        <w:t>26</w:t>
      </w:r>
      <w:r>
        <w:fldChar w:fldCharType="end"/>
      </w:r>
      <w:r>
        <w:t>: Implementation Verbindungsaufbau</w:t>
      </w:r>
      <w:bookmarkEnd w:id="89"/>
    </w:p>
    <w:p w14:paraId="416EF86D" w14:textId="77777777" w:rsidR="007F5E10" w:rsidRPr="0039130B" w:rsidRDefault="007F5E10" w:rsidP="000308B4">
      <w:pPr>
        <w:rPr>
          <w:lang w:val="en-US"/>
        </w:rPr>
      </w:pPr>
    </w:p>
    <w:p w14:paraId="1EC7E6EA" w14:textId="789E3337" w:rsidR="007F5E10" w:rsidRDefault="007F5E10" w:rsidP="000308B4">
      <w:r>
        <w:t xml:space="preserve">Die Speicherung als </w:t>
      </w:r>
      <w:proofErr w:type="spellStart"/>
      <w:r>
        <w:t>SecureString</w:t>
      </w:r>
      <w:proofErr w:type="spellEnd"/>
      <w:r>
        <w:t xml:space="preserve">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w:t>
      </w:r>
      <w:proofErr w:type="spellStart"/>
      <w:r>
        <w:t>zwei mal</w:t>
      </w:r>
      <w:proofErr w:type="spellEnd"/>
      <w:r>
        <w:t xml:space="preserve">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w:t>
      </w:r>
      <w:proofErr w:type="spellStart"/>
      <w:r>
        <w:t>Active</w:t>
      </w:r>
      <w:proofErr w:type="spellEnd"/>
      <w:r>
        <w:t xml:space="preserve">-Directory das Login gespeichert werden könnte – in diesem Falle ist das Handling als </w:t>
      </w:r>
      <w:proofErr w:type="spellStart"/>
      <w:r>
        <w:t>SecureString</w:t>
      </w:r>
      <w:proofErr w:type="spellEnd"/>
      <w:r>
        <w:t xml:space="preserve">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4BCE5CA5" w14:textId="46C4FE0F" w:rsidR="006D3C90" w:rsidRDefault="006D3C90">
      <w:pPr>
        <w:spacing w:line="280" w:lineRule="atLeast"/>
      </w:pPr>
      <w:r>
        <w:br w:type="page"/>
      </w:r>
    </w:p>
    <w:p w14:paraId="3A8E3643" w14:textId="77777777" w:rsidR="009F0D84" w:rsidRDefault="009F0D84" w:rsidP="002C67DF">
      <w:pPr>
        <w:pStyle w:val="berschrift2nummeriert"/>
      </w:pPr>
      <w:bookmarkStart w:id="90" w:name="_Toc191907078"/>
      <w:r>
        <w:lastRenderedPageBreak/>
        <w:t>Kontrollieren</w:t>
      </w:r>
      <w:bookmarkEnd w:id="90"/>
    </w:p>
    <w:p w14:paraId="7CC47CA1" w14:textId="26AA2457" w:rsidR="009F0D84" w:rsidRDefault="009F0D84" w:rsidP="002C67DF">
      <w:pPr>
        <w:pStyle w:val="berschrift3nummeriert"/>
      </w:pPr>
      <w:bookmarkStart w:id="91" w:name="_Toc191907079"/>
      <w:r>
        <w:t>Testprotokoll</w:t>
      </w:r>
      <w:r w:rsidR="00A548EF">
        <w:t xml:space="preserve"> 1</w:t>
      </w:r>
      <w:r w:rsidR="00A65AFE">
        <w:t xml:space="preserve"> -</w:t>
      </w:r>
      <w:r>
        <w:t xml:space="preserve"> </w:t>
      </w:r>
      <w:bookmarkEnd w:id="91"/>
      <w:r w:rsidR="00A548EF">
        <w:t>19.03.202</w:t>
      </w:r>
      <w:r w:rsidR="00881703">
        <w:t>5</w:t>
      </w:r>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proofErr w:type="spellStart"/>
      <w:r>
        <w:t>Testfälle</w:t>
      </w:r>
      <w:proofErr w:type="spellEnd"/>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proofErr w:type="spellStart"/>
            <w:r w:rsidRPr="00663085">
              <w:rPr>
                <w:sz w:val="18"/>
                <w:szCs w:val="20"/>
              </w:rPr>
              <w:t>Test</w:t>
            </w:r>
            <w:r>
              <w:rPr>
                <w:sz w:val="18"/>
                <w:szCs w:val="20"/>
              </w:rPr>
              <w:t>nr</w:t>
            </w:r>
            <w:proofErr w:type="spellEnd"/>
            <w:r>
              <w:rPr>
                <w:sz w:val="18"/>
                <w:szCs w:val="20"/>
              </w:rPr>
              <w:t>.</w:t>
            </w:r>
          </w:p>
        </w:tc>
        <w:tc>
          <w:tcPr>
            <w:tcW w:w="1121" w:type="dxa"/>
          </w:tcPr>
          <w:p w14:paraId="5846882E" w14:textId="7A5BF485" w:rsidR="00D472E6" w:rsidRPr="00663085" w:rsidRDefault="00D472E6" w:rsidP="007D2B5D">
            <w:pPr>
              <w:rPr>
                <w:sz w:val="18"/>
                <w:szCs w:val="20"/>
              </w:rPr>
            </w:pPr>
            <w:proofErr w:type="spellStart"/>
            <w:r>
              <w:rPr>
                <w:sz w:val="18"/>
                <w:szCs w:val="20"/>
              </w:rPr>
              <w:t>Testfallnr</w:t>
            </w:r>
            <w:proofErr w:type="spellEnd"/>
            <w:r>
              <w:rPr>
                <w:sz w:val="18"/>
                <w:szCs w:val="20"/>
              </w:rPr>
              <w:t>.</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 xml:space="preserve">Fehler wird geworfen beim </w:t>
            </w:r>
            <w:proofErr w:type="spellStart"/>
            <w:r>
              <w:rPr>
                <w:sz w:val="18"/>
                <w:szCs w:val="20"/>
              </w:rPr>
              <w:t>erstellen</w:t>
            </w:r>
            <w:proofErr w:type="spellEnd"/>
            <w:r>
              <w:rPr>
                <w:sz w:val="18"/>
                <w:szCs w:val="20"/>
              </w:rPr>
              <w:t xml:space="preserve">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 xml:space="preserve">Konfiguration wurde überschrieben und nicht korrekt </w:t>
            </w:r>
            <w:proofErr w:type="spellStart"/>
            <w:r>
              <w:rPr>
                <w:sz w:val="18"/>
                <w:szCs w:val="20"/>
              </w:rPr>
              <w:t>gepsiechert</w:t>
            </w:r>
            <w:proofErr w:type="spellEnd"/>
            <w:r>
              <w:rPr>
                <w:sz w:val="18"/>
                <w:szCs w:val="20"/>
              </w:rPr>
              <w: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lastRenderedPageBreak/>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proofErr w:type="spellStart"/>
            <w:r w:rsidRPr="009A57C5">
              <w:rPr>
                <w:sz w:val="18"/>
                <w:szCs w:val="20"/>
              </w:rPr>
              <w:t>ignoreMACAddresse</w:t>
            </w:r>
            <w:proofErr w:type="spellEnd"/>
            <w:r w:rsidRPr="009A57C5">
              <w:rPr>
                <w:sz w:val="18"/>
                <w:szCs w:val="20"/>
              </w:rPr>
              <w:t xml:space="preserv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proofErr w:type="spellStart"/>
      <w:r>
        <w:t>Testbericht</w:t>
      </w:r>
      <w:proofErr w:type="spellEnd"/>
    </w:p>
    <w:p w14:paraId="63765341" w14:textId="5A5DEF82" w:rsidR="009D6A83" w:rsidRDefault="009D6A83" w:rsidP="009D6A83">
      <w:r>
        <w:t xml:space="preserve">Wie oben zu sehen ist, ,gab es währen den ganzen Tests so einige Fehler, die noch ausgebügelt werden mussten. Die </w:t>
      </w:r>
      <w:proofErr w:type="spellStart"/>
      <w:r>
        <w:t>Tesfälle</w:t>
      </w:r>
      <w:proofErr w:type="spellEnd"/>
      <w:r>
        <w:t xml:space="preserv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w:t>
      </w:r>
      <w:proofErr w:type="spellStart"/>
      <w:r>
        <w:t>im</w:t>
      </w:r>
      <w:proofErr w:type="spellEnd"/>
      <w:r>
        <w:t xml:space="preserve">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92" w:name="_Toc191907080"/>
      <w:r>
        <w:lastRenderedPageBreak/>
        <w:t>Auswerten</w:t>
      </w:r>
      <w:bookmarkEnd w:id="92"/>
    </w:p>
    <w:p w14:paraId="5503D05A" w14:textId="77777777" w:rsidR="009F0D84" w:rsidRDefault="009F0D84" w:rsidP="00F9093F">
      <w:pPr>
        <w:pStyle w:val="berschrift3nummeriert"/>
      </w:pPr>
      <w:bookmarkStart w:id="93" w:name="_Toc191907081"/>
      <w:r w:rsidRPr="00FC2126">
        <w:t>Technisches Fazit</w:t>
      </w:r>
      <w:bookmarkEnd w:id="93"/>
    </w:p>
    <w:p w14:paraId="00676073" w14:textId="3217C3D1" w:rsidR="0050226A" w:rsidRDefault="0050226A" w:rsidP="0050226A">
      <w:r>
        <w:t>Der Grossteil aller Anforderungen und Funktionen konnte gemäss Aufgabenstellung implementiert werden: Das Programm lässt sich ohne Probleme Starten und Konfigurieren und gibt gemäss Testprotokoll auch das gewollte zurück, d.h. die wichtigsten Funktionen wurden implementiert und das Programm ist auslieferbar.</w:t>
      </w:r>
    </w:p>
    <w:p w14:paraId="6188154B" w14:textId="77777777" w:rsidR="0050226A" w:rsidRDefault="0050226A" w:rsidP="0050226A"/>
    <w:p w14:paraId="3DDBA6EC" w14:textId="5429B86E" w:rsidR="0050226A" w:rsidRDefault="0050226A" w:rsidP="0050226A">
      <w:r>
        <w:t>Mängel und Probleme gibt es vor allem noch im Bereich der Fehlerbehandlung, wo es noch optimierungsbedarf gibt – es werden zwar bereits viele Fehler abgefangen und versucht überall wo möglich dem Anwender den Fehler mitzuteilen und wie er gefixt werden kann, jedoch ist das nicht überall gelungen, insbesondere bei der Anforderung, dass bei fehlerhaften Parametern und fehlerhaften Parametern in den Funktionen Fehler angezeigt werden und wie sie gefixt werden. Es gibt da zwar bereits implementierte Teile wie die Überprüfung des Typs oder ob die Pfade existieren, aber da kann und muss noch spezifischer auf die einzelnen Fehler eingegangen werden.</w:t>
      </w:r>
    </w:p>
    <w:p w14:paraId="7C385E8B" w14:textId="77777777" w:rsidR="0050226A" w:rsidRDefault="0050226A" w:rsidP="0050226A"/>
    <w:p w14:paraId="7ED8A957" w14:textId="6F19B186" w:rsidR="009A0A83" w:rsidRDefault="0050226A" w:rsidP="0050226A">
      <w:r>
        <w:t>Es wurde sich</w:t>
      </w:r>
      <w:r w:rsidR="009A0A83">
        <w:t>,</w:t>
      </w:r>
      <w:r>
        <w:t xml:space="preserve"> wo immer möglich</w:t>
      </w:r>
      <w:r w:rsidR="009A0A83">
        <w:t xml:space="preserve">, an Best-Practices und Vorlagen gehalten: So sind zum Beispiel alle Parameter jeweils im </w:t>
      </w:r>
      <w:proofErr w:type="spellStart"/>
      <w:r w:rsidR="009A0A83">
        <w:t>PascalCase</w:t>
      </w:r>
      <w:proofErr w:type="spellEnd"/>
      <w:r w:rsidR="009A0A83">
        <w:t xml:space="preserve"> und die restlichen Variablen im </w:t>
      </w:r>
      <w:proofErr w:type="spellStart"/>
      <w:r w:rsidR="009A0A83">
        <w:t>camelCase</w:t>
      </w:r>
      <w:proofErr w:type="spellEnd"/>
      <w:r w:rsidR="009A0A83">
        <w:t>. Weiter wurden try-catch für die Fehlerbehandlung verwendet und zu allen öffentlichen Funktionen Kommentarbasierte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0EEF521F" w14:textId="0A6C7C85" w:rsidR="009F0D84" w:rsidRDefault="009A0A83" w:rsidP="009A0A83">
      <w:r>
        <w:t>Diese Kommentarbasierte Hilfe trägt unter anderem auch zur Dokumentation des Programmes bei. Ergänzend dazu wurden natürlich noch reguläre Kommentare verwendet, sowie die implementierte Logfunktion, welche auch zur Dokumentierung beiträgt.</w:t>
      </w:r>
    </w:p>
    <w:p w14:paraId="18F592CD" w14:textId="77777777" w:rsidR="009A0A83" w:rsidRDefault="009A0A83" w:rsidP="009A0A83"/>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94" w:name="_Toc191907082"/>
      <w:r w:rsidRPr="00FC2126">
        <w:t>Zukunftsaussichten</w:t>
      </w:r>
      <w:bookmarkEnd w:id="94"/>
    </w:p>
    <w:p w14:paraId="4A094041" w14:textId="4F3E9C3B" w:rsidR="00835366" w:rsidRDefault="007E7D5C" w:rsidP="00835366">
      <w:r>
        <w:t xml:space="preserve">Verbesserungspotential gibt es sicher im Bereich der Fehlerbehandlung: Die oben benannte Hilfe bei falschen Parametern sollte noch spezifischer gemacht werden. </w:t>
      </w:r>
    </w:p>
    <w:p w14:paraId="7F56BAD0" w14:textId="77777777" w:rsidR="007E7D5C" w:rsidRDefault="007E7D5C" w:rsidP="00835366"/>
    <w:p w14:paraId="5E185740" w14:textId="5B8A69FD" w:rsidR="003747F5" w:rsidRDefault="003747F5" w:rsidP="00835366">
      <w:r>
        <w:t>Das Programm kann ausserdem auf andere Server ausgeweitet und getestet werden, welche nicht den Grenzen der IPA unterliegen: So z.B. die DL20-Systeme, welche sich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 xml:space="preserve">Deployment in </w:t>
      </w:r>
      <w:proofErr w:type="spellStart"/>
      <w:r w:rsidRPr="00F31C7B">
        <w:rPr>
          <w:lang w:val="en-US"/>
        </w:rPr>
        <w:t>ein</w:t>
      </w:r>
      <w:proofErr w:type="spellEnd"/>
      <w:r w:rsidRPr="00F31C7B">
        <w:rPr>
          <w:lang w:val="en-US"/>
        </w:rPr>
        <w:t xml:space="preserve"> Repository </w:t>
      </w:r>
      <w:proofErr w:type="spellStart"/>
      <w:r w:rsidRPr="00F31C7B">
        <w:rPr>
          <w:lang w:val="en-US"/>
        </w:rPr>
        <w:t>w</w:t>
      </w:r>
      <w:r>
        <w:rPr>
          <w:lang w:val="en-US"/>
        </w:rPr>
        <w:t>ie</w:t>
      </w:r>
      <w:proofErr w:type="spellEnd"/>
      <w:r>
        <w:rPr>
          <w:lang w:val="en-US"/>
        </w:rPr>
        <w:t xml:space="preserve"> </w:t>
      </w:r>
      <w:hyperlink r:id="rId51"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w:t>
      </w:r>
      <w:proofErr w:type="spellStart"/>
      <w:r w:rsidR="001146F5">
        <w:t>Testings</w:t>
      </w:r>
      <w:proofErr w:type="spellEnd"/>
      <w:r w:rsidR="001146F5">
        <w:t xml:space="preserve"> und des </w:t>
      </w:r>
      <w:proofErr w:type="spellStart"/>
      <w:r>
        <w:t>Deployment</w:t>
      </w:r>
      <w:r w:rsidR="00802B34">
        <w:t>s</w:t>
      </w:r>
      <w:proofErr w:type="spellEnd"/>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0401B079" w:rsidR="00F31C7B" w:rsidRDefault="00F31C7B" w:rsidP="00F31C7B">
      <w:pPr>
        <w:pStyle w:val="Listenabsatz"/>
        <w:numPr>
          <w:ilvl w:val="0"/>
          <w:numId w:val="12"/>
        </w:numPr>
      </w:pPr>
      <w:r>
        <w:t>Anpassung des Output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1C4A20ED" w14:textId="77777777" w:rsidR="009F0D84" w:rsidRPr="00FC2126" w:rsidRDefault="009F0D84" w:rsidP="009F0D84"/>
    <w:p w14:paraId="62DDDA92" w14:textId="77777777" w:rsidR="009F0D84" w:rsidRDefault="009F0D84" w:rsidP="00F9093F">
      <w:pPr>
        <w:pStyle w:val="berschrift3nummeriert"/>
      </w:pPr>
      <w:bookmarkStart w:id="95" w:name="_Toc191907083"/>
      <w:r>
        <w:t>Selbstreflexion</w:t>
      </w:r>
      <w:bookmarkEnd w:id="9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96" w:name="_Toc191907084"/>
      <w:r>
        <w:t>Persönliches Fazit</w:t>
      </w:r>
      <w:bookmarkEnd w:id="9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54B7F678" w14:textId="77777777" w:rsidR="00740DF2" w:rsidRDefault="001C4527" w:rsidP="00740DF2">
              <w:pPr>
                <w:pStyle w:val="Literaturverzeichnis"/>
                <w:ind w:left="720" w:hanging="720"/>
                <w:rPr>
                  <w:noProof/>
                  <w:sz w:val="24"/>
                  <w:lang w:val="de-DE"/>
                </w:rPr>
              </w:pPr>
              <w:r>
                <w:fldChar w:fldCharType="begin"/>
              </w:r>
              <w:r w:rsidRPr="00740DF2">
                <w:rPr>
                  <w:lang w:val="en-US"/>
                </w:rPr>
                <w:instrText>BIBLIOGRAPHY</w:instrText>
              </w:r>
              <w:r>
                <w:fldChar w:fldCharType="separate"/>
              </w:r>
              <w:r w:rsidR="00740DF2" w:rsidRPr="00740DF2">
                <w:rPr>
                  <w:noProof/>
                  <w:lang w:val="en-US"/>
                </w:rPr>
                <w:t xml:space="preserve">[deleted], R. . (23. 9 2022). </w:t>
              </w:r>
              <w:r w:rsidR="00740DF2" w:rsidRPr="00740DF2">
                <w:rPr>
                  <w:i/>
                  <w:iCs/>
                  <w:noProof/>
                  <w:lang w:val="en-US"/>
                </w:rPr>
                <w:t>At what point does a script become a module</w:t>
              </w:r>
              <w:r w:rsidR="00740DF2" w:rsidRPr="00740DF2">
                <w:rPr>
                  <w:noProof/>
                  <w:lang w:val="en-US"/>
                </w:rPr>
                <w:t xml:space="preserve">. </w:t>
              </w:r>
              <w:r w:rsidR="00740DF2">
                <w:rPr>
                  <w:noProof/>
                  <w:lang w:val="de-DE"/>
                </w:rPr>
                <w:t>Von Reddit: https://www.reddit.com/r/PowerShell/comments/xm4ryo/at_what_point_does_a_script_become_a_module/?rdt=61937 abgerufen</w:t>
              </w:r>
            </w:p>
            <w:p w14:paraId="30774AA9" w14:textId="77777777" w:rsidR="00740DF2" w:rsidRPr="00740DF2" w:rsidRDefault="00740DF2" w:rsidP="00740DF2">
              <w:pPr>
                <w:pStyle w:val="Literaturverzeichnis"/>
                <w:ind w:left="720" w:hanging="720"/>
                <w:rPr>
                  <w:noProof/>
                  <w:lang w:val="en-US"/>
                </w:rPr>
              </w:pPr>
              <w:r w:rsidRPr="00740DF2">
                <w:rPr>
                  <w:noProof/>
                  <w:lang w:val="en-US"/>
                </w:rPr>
                <w:t xml:space="preserve">codeConcussion. (04. 04 2013). </w:t>
              </w:r>
              <w:r w:rsidRPr="00740DF2">
                <w:rPr>
                  <w:i/>
                  <w:iCs/>
                  <w:noProof/>
                  <w:lang w:val="en-US"/>
                </w:rPr>
                <w:t>stackoverflow</w:t>
              </w:r>
              <w:r w:rsidRPr="00740DF2">
                <w:rPr>
                  <w:noProof/>
                  <w:lang w:val="en-US"/>
                </w:rPr>
                <w:t>. Von Select-Object on nested collections: https://stackoverflow.com/questions/15816491/select-object-on-nested-collections abgerufen</w:t>
              </w:r>
            </w:p>
            <w:p w14:paraId="6B7812E7" w14:textId="77777777" w:rsidR="00740DF2" w:rsidRPr="00740DF2" w:rsidRDefault="00740DF2" w:rsidP="00740DF2">
              <w:pPr>
                <w:pStyle w:val="Literaturverzeichnis"/>
                <w:ind w:left="720" w:hanging="720"/>
                <w:rPr>
                  <w:noProof/>
                  <w:lang w:val="en-US"/>
                </w:rPr>
              </w:pPr>
              <w:r w:rsidRPr="00740DF2">
                <w:rPr>
                  <w:noProof/>
                  <w:lang w:val="en-US"/>
                </w:rPr>
                <w:t xml:space="preserve">DarkLite1. (15. 07 2014). </w:t>
              </w:r>
              <w:r w:rsidRPr="00740DF2">
                <w:rPr>
                  <w:i/>
                  <w:iCs/>
                  <w:noProof/>
                  <w:lang w:val="en-US"/>
                </w:rPr>
                <w:t>stackoverflow</w:t>
              </w:r>
              <w:r w:rsidRPr="00740DF2">
                <w:rPr>
                  <w:noProof/>
                  <w:lang w:val="en-US"/>
                </w:rPr>
                <w:t>. Von PowerShell Remove item [0] from an array: https://stackoverflow.com/questions/24754822/powershell-remove-item-0-from-an-array abgerufen</w:t>
              </w:r>
            </w:p>
            <w:p w14:paraId="787A1C21" w14:textId="77777777" w:rsidR="00740DF2" w:rsidRDefault="00740DF2" w:rsidP="00740DF2">
              <w:pPr>
                <w:pStyle w:val="Literaturverzeichnis"/>
                <w:ind w:left="720" w:hanging="720"/>
                <w:rPr>
                  <w:noProof/>
                  <w:lang w:val="de-DE"/>
                </w:rPr>
              </w:pPr>
              <w:r>
                <w:rPr>
                  <w:noProof/>
                  <w:lang w:val="de-DE"/>
                </w:rPr>
                <w:t xml:space="preserve">gskinner. (kein Datum). </w:t>
              </w:r>
              <w:r>
                <w:rPr>
                  <w:i/>
                  <w:iCs/>
                  <w:noProof/>
                  <w:lang w:val="de-DE"/>
                </w:rPr>
                <w:t>PowerShell Regex</w:t>
              </w:r>
              <w:r>
                <w:rPr>
                  <w:noProof/>
                  <w:lang w:val="de-DE"/>
                </w:rPr>
                <w:t>. Von Regexr: PowerShell Regex: https://regexr.com/3c0lf abgerufen</w:t>
              </w:r>
            </w:p>
            <w:p w14:paraId="7F9613B2" w14:textId="77777777" w:rsidR="00740DF2" w:rsidRDefault="00740DF2" w:rsidP="00740DF2">
              <w:pPr>
                <w:pStyle w:val="Literaturverzeichnis"/>
                <w:ind w:left="720" w:hanging="720"/>
                <w:rPr>
                  <w:noProof/>
                  <w:lang w:val="de-DE"/>
                </w:rPr>
              </w:pPr>
              <w:r w:rsidRPr="00740DF2">
                <w:rPr>
                  <w:noProof/>
                  <w:lang w:val="en-US"/>
                </w:rPr>
                <w:t xml:space="preserve">JaapBrasser. (28. 06 2019). </w:t>
              </w:r>
              <w:r w:rsidRPr="00740DF2">
                <w:rPr>
                  <w:i/>
                  <w:iCs/>
                  <w:noProof/>
                  <w:lang w:val="en-US"/>
                </w:rPr>
                <w:t>How to check if a PowerShell switch parameter is absent or false</w:t>
              </w:r>
              <w:r w:rsidRPr="00740DF2">
                <w:rPr>
                  <w:noProof/>
                  <w:lang w:val="en-US"/>
                </w:rPr>
                <w:t xml:space="preserve">. </w:t>
              </w:r>
              <w:r>
                <w:rPr>
                  <w:noProof/>
                  <w:lang w:val="de-DE"/>
                </w:rPr>
                <w:t>Von stackoverflow: https://stackoverflow.com/questions/56809557/how-to-check-if-a-powershell-switch-parameter-is-absent-or-false abgerufen</w:t>
              </w:r>
            </w:p>
            <w:p w14:paraId="3B7EA1A7" w14:textId="77777777" w:rsidR="00740DF2" w:rsidRPr="00740DF2" w:rsidRDefault="00740DF2" w:rsidP="00740DF2">
              <w:pPr>
                <w:pStyle w:val="Literaturverzeichnis"/>
                <w:ind w:left="720" w:hanging="720"/>
                <w:rPr>
                  <w:noProof/>
                  <w:lang w:val="en-US"/>
                </w:rPr>
              </w:pPr>
              <w:r w:rsidRPr="00740DF2">
                <w:rPr>
                  <w:noProof/>
                  <w:lang w:val="en-US"/>
                </w:rPr>
                <w:t xml:space="preserve">jeremy.hawkins1. (01. 05 2023). </w:t>
              </w:r>
              <w:r w:rsidRPr="00740DF2">
                <w:rPr>
                  <w:i/>
                  <w:iCs/>
                  <w:noProof/>
                  <w:lang w:val="en-US"/>
                </w:rPr>
                <w:t>Microsoft | Learn</w:t>
              </w:r>
              <w:r w:rsidRPr="00740DF2">
                <w:rPr>
                  <w:noProof/>
                  <w:lang w:val="en-US"/>
                </w:rPr>
                <w:t>. Von Export-Csv array of objects Error " Object reference not set to an instance of an object.": https://learn.microsoft.com/en-us/answers/questions/1185618/export-csv-array-of-objects-error-object-reference abgerufen</w:t>
              </w:r>
            </w:p>
            <w:p w14:paraId="040C659A" w14:textId="77777777" w:rsidR="00740DF2" w:rsidRPr="00740DF2" w:rsidRDefault="00740DF2" w:rsidP="00740DF2">
              <w:pPr>
                <w:pStyle w:val="Literaturverzeichnis"/>
                <w:ind w:left="720" w:hanging="720"/>
                <w:rPr>
                  <w:noProof/>
                  <w:lang w:val="en-US"/>
                </w:rPr>
              </w:pPr>
              <w:r w:rsidRPr="00740DF2">
                <w:rPr>
                  <w:noProof/>
                  <w:lang w:val="en-US"/>
                </w:rPr>
                <w:t xml:space="preserve">Maclean, W. (22. 11 2018). </w:t>
              </w:r>
              <w:r w:rsidRPr="00740DF2">
                <w:rPr>
                  <w:i/>
                  <w:iCs/>
                  <w:noProof/>
                  <w:lang w:val="en-US"/>
                </w:rPr>
                <w:t>stackoverflow</w:t>
              </w:r>
              <w:r w:rsidRPr="00740DF2">
                <w:rPr>
                  <w:noProof/>
                  <w:lang w:val="en-US"/>
                </w:rPr>
                <w:t>. Von Tracing where output is coming from in a Powershell script: https://stackoverflow.com/questions/53423718/tracing-where-output-is-coming-from-in-a-powershell-script abgerufen</w:t>
              </w:r>
            </w:p>
            <w:p w14:paraId="6AA287EE" w14:textId="77777777" w:rsidR="00740DF2" w:rsidRPr="00740DF2" w:rsidRDefault="00740DF2" w:rsidP="00740DF2">
              <w:pPr>
                <w:pStyle w:val="Literaturverzeichnis"/>
                <w:ind w:left="720" w:hanging="720"/>
                <w:rPr>
                  <w:noProof/>
                  <w:lang w:val="en-US"/>
                </w:rPr>
              </w:pPr>
              <w:r w:rsidRPr="00740DF2">
                <w:rPr>
                  <w:noProof/>
                  <w:lang w:val="en-US"/>
                </w:rPr>
                <w:t xml:space="preserve">Marquette, K. (27. 03 2017). </w:t>
              </w:r>
              <w:r w:rsidRPr="00740DF2">
                <w:rPr>
                  <w:i/>
                  <w:iCs/>
                  <w:noProof/>
                  <w:lang w:val="en-US"/>
                </w:rPr>
                <w:t>PowerShell Explained</w:t>
              </w:r>
              <w:r w:rsidRPr="00740DF2">
                <w:rPr>
                  <w:noProof/>
                  <w:lang w:val="en-US"/>
                </w:rPr>
                <w:t>. Von Powershell: Building a Module, one microstep at a time: https://powershellexplained.com/2017-05-27-Powershell-module-building-basics/#psm1 abgerufen</w:t>
              </w:r>
            </w:p>
            <w:p w14:paraId="78459E22" w14:textId="77777777" w:rsidR="00740DF2" w:rsidRPr="00740DF2" w:rsidRDefault="00740DF2" w:rsidP="00740DF2">
              <w:pPr>
                <w:pStyle w:val="Literaturverzeichnis"/>
                <w:ind w:left="720" w:hanging="720"/>
                <w:rPr>
                  <w:noProof/>
                  <w:lang w:val="en-US"/>
                </w:rPr>
              </w:pPr>
              <w:r w:rsidRPr="00740DF2">
                <w:rPr>
                  <w:noProof/>
                  <w:lang w:val="en-US"/>
                </w:rPr>
                <w:t xml:space="preserve">Microsoft Learn. (18. 09 2021). </w:t>
              </w:r>
              <w:r w:rsidRPr="00740DF2">
                <w:rPr>
                  <w:i/>
                  <w:iCs/>
                  <w:noProof/>
                  <w:lang w:val="en-US"/>
                </w:rPr>
                <w:t>Microsoft | Learn | PowerShell</w:t>
              </w:r>
              <w:r w:rsidRPr="00740DF2">
                <w:rPr>
                  <w:noProof/>
                  <w:lang w:val="en-US"/>
                </w:rPr>
                <w:t>. Von Understanding a Windows PowerShell Module: https://learn.microsoft.com/en-us/powershell/scripting/developer/module/understanding-a-windows-powershell-module?view=powershell-7.5 abgerufen</w:t>
              </w:r>
            </w:p>
            <w:p w14:paraId="21D0750A" w14:textId="77777777" w:rsidR="00740DF2" w:rsidRDefault="00740DF2" w:rsidP="00740DF2">
              <w:pPr>
                <w:pStyle w:val="Literaturverzeichnis"/>
                <w:ind w:left="720" w:hanging="720"/>
                <w:rPr>
                  <w:noProof/>
                  <w:lang w:val="de-DE"/>
                </w:rPr>
              </w:pPr>
              <w:r>
                <w:rPr>
                  <w:noProof/>
                  <w:lang w:val="de-DE"/>
                </w:rPr>
                <w:t xml:space="preserve">Microsoft. (kein Datum). </w:t>
              </w:r>
              <w:r>
                <w:rPr>
                  <w:i/>
                  <w:iCs/>
                  <w:noProof/>
                  <w:lang w:val="de-DE"/>
                </w:rPr>
                <w:t>Microsoft | Learn</w:t>
              </w:r>
              <w:r>
                <w:rPr>
                  <w:noProof/>
                  <w:lang w:val="de-DE"/>
                </w:rPr>
                <w:t>. Von ConvertFrom-SecureString: https://learn.microsoft.com/en-us/powershell/module/microsoft.powershell.security/convertfrom-securestring?view=powershell-7.5 abgerufen</w:t>
              </w:r>
            </w:p>
            <w:p w14:paraId="5526CFAE" w14:textId="77777777" w:rsidR="00740DF2" w:rsidRPr="00740DF2" w:rsidRDefault="00740DF2" w:rsidP="00740DF2">
              <w:pPr>
                <w:pStyle w:val="Literaturverzeichnis"/>
                <w:ind w:left="720" w:hanging="720"/>
                <w:rPr>
                  <w:noProof/>
                  <w:lang w:val="en-US"/>
                </w:rPr>
              </w:pPr>
              <w:r>
                <w:rPr>
                  <w:noProof/>
                  <w:lang w:val="de-DE"/>
                </w:rPr>
                <w:t xml:space="preserve">Oliver, S. . </w:t>
              </w:r>
              <w:r w:rsidRPr="00740DF2">
                <w:rPr>
                  <w:noProof/>
                  <w:lang w:val="en-US"/>
                </w:rPr>
                <w:t xml:space="preserve">(24. 02 2011). </w:t>
              </w:r>
              <w:r w:rsidRPr="00740DF2">
                <w:rPr>
                  <w:i/>
                  <w:iCs/>
                  <w:noProof/>
                  <w:lang w:val="en-US"/>
                </w:rPr>
                <w:t>Stackoverflow</w:t>
              </w:r>
              <w:r w:rsidRPr="00740DF2">
                <w:rPr>
                  <w:noProof/>
                  <w:lang w:val="en-US"/>
                </w:rPr>
                <w:t>. Von When to choose development of a PowerShell Module over PowerShell Script: https://stackoverflow.com/questions/5103211/when-to-choose-development-of-a-powershell-module-over-powershell-script abgerufen</w:t>
              </w:r>
            </w:p>
            <w:p w14:paraId="4CFA3840" w14:textId="77777777" w:rsidR="00740DF2" w:rsidRDefault="00740DF2" w:rsidP="00740DF2">
              <w:pPr>
                <w:pStyle w:val="Literaturverzeichnis"/>
                <w:ind w:left="720" w:hanging="720"/>
                <w:rPr>
                  <w:noProof/>
                  <w:lang w:val="de-DE"/>
                </w:rPr>
              </w:pPr>
              <w:r>
                <w:rPr>
                  <w:noProof/>
                  <w:lang w:val="de-DE"/>
                </w:rPr>
                <w:t xml:space="preserve">Pester. (kein Datum). </w:t>
              </w:r>
              <w:r>
                <w:rPr>
                  <w:i/>
                  <w:iCs/>
                  <w:noProof/>
                  <w:lang w:val="de-DE"/>
                </w:rPr>
                <w:t>Pester.dev</w:t>
              </w:r>
              <w:r>
                <w:rPr>
                  <w:noProof/>
                  <w:lang w:val="de-DE"/>
                </w:rPr>
                <w:t>. Von Quick Start: https://pester.dev/docs/quick-start abgerufen</w:t>
              </w:r>
            </w:p>
            <w:p w14:paraId="364CDAA0" w14:textId="77777777" w:rsidR="00740DF2" w:rsidRDefault="00740DF2" w:rsidP="00740DF2">
              <w:pPr>
                <w:pStyle w:val="Literaturverzeichnis"/>
                <w:ind w:left="720" w:hanging="720"/>
                <w:rPr>
                  <w:noProof/>
                  <w:lang w:val="de-DE"/>
                </w:rPr>
              </w:pPr>
              <w:r>
                <w:rPr>
                  <w:noProof/>
                  <w:lang w:val="de-DE"/>
                </w:rPr>
                <w:t xml:space="preserve">pl5. (18. 01 2024). </w:t>
              </w:r>
              <w:r>
                <w:rPr>
                  <w:i/>
                  <w:iCs/>
                  <w:noProof/>
                  <w:lang w:val="de-DE"/>
                </w:rPr>
                <w:t>Hewlett Packard Enterprise</w:t>
              </w:r>
              <w:r>
                <w:rPr>
                  <w:noProof/>
                  <w:lang w:val="de-DE"/>
                </w:rPr>
                <w:t>. Von HPEiLOCmdlets 4.3.0.0 Error when using Get-HPEiLOIML: https://community.hpe.com/t5/proliant-servers-ml-dl-sl/hpeilocmdlets-4-3-0-0-error-when-using-get-hpeiloiml/td-p/7204825 abgerufen</w:t>
              </w:r>
            </w:p>
            <w:p w14:paraId="3D6BEAC4" w14:textId="77777777" w:rsidR="00740DF2" w:rsidRPr="00740DF2" w:rsidRDefault="00740DF2" w:rsidP="00740DF2">
              <w:pPr>
                <w:pStyle w:val="Literaturverzeichnis"/>
                <w:ind w:left="720" w:hanging="720"/>
                <w:rPr>
                  <w:noProof/>
                  <w:lang w:val="en-US"/>
                </w:rPr>
              </w:pPr>
              <w:r w:rsidRPr="00740DF2">
                <w:rPr>
                  <w:noProof/>
                  <w:lang w:val="en-US"/>
                </w:rPr>
                <w:t xml:space="preserve">Powell, D. (07. 06 2012). </w:t>
              </w:r>
              <w:r w:rsidRPr="00740DF2">
                <w:rPr>
                  <w:i/>
                  <w:iCs/>
                  <w:noProof/>
                  <w:lang w:val="en-US"/>
                </w:rPr>
                <w:t>stackoverflow</w:t>
              </w:r>
              <w:r w:rsidRPr="00740DF2">
                <w:rPr>
                  <w:noProof/>
                  <w:lang w:val="en-US"/>
                </w:rPr>
                <w:t>. Von In PowerShell, how can I test if a variable holds a numeric value?: https://stackoverflow.com/questions/10928030/in-powershell-how-can-i-test-if-a-variable-holds-a-numeric-value abgerufen</w:t>
              </w:r>
            </w:p>
            <w:p w14:paraId="701A3558" w14:textId="77777777" w:rsidR="00740DF2" w:rsidRPr="00740DF2" w:rsidRDefault="00740DF2" w:rsidP="00740DF2">
              <w:pPr>
                <w:pStyle w:val="Literaturverzeichnis"/>
                <w:ind w:left="720" w:hanging="720"/>
                <w:rPr>
                  <w:noProof/>
                  <w:lang w:val="en-US"/>
                </w:rPr>
              </w:pPr>
              <w:r w:rsidRPr="00740DF2">
                <w:rPr>
                  <w:noProof/>
                  <w:lang w:val="en-US"/>
                </w:rPr>
                <w:t xml:space="preserve">Scripto, D. (31. 08 2014). </w:t>
              </w:r>
              <w:r w:rsidRPr="00740DF2">
                <w:rPr>
                  <w:i/>
                  <w:iCs/>
                  <w:noProof/>
                  <w:lang w:val="en-US"/>
                </w:rPr>
                <w:t>Microsoft | Devblogs</w:t>
              </w:r>
              <w:r w:rsidRPr="00740DF2">
                <w:rPr>
                  <w:noProof/>
                  <w:lang w:val="en-US"/>
                </w:rPr>
                <w:t>. Von PowerTip: Using PowerShell to Determine if Path Is to File or Folder: https://devblogs.microsoft.com/scripting/powertip-using-powershell-to-determine-if-path-is-to-file-or-folder/ abgerufen</w:t>
              </w:r>
            </w:p>
            <w:p w14:paraId="387D707F" w14:textId="77777777" w:rsidR="00740DF2" w:rsidRPr="00740DF2" w:rsidRDefault="00740DF2" w:rsidP="00740DF2">
              <w:pPr>
                <w:pStyle w:val="Literaturverzeichnis"/>
                <w:ind w:left="720" w:hanging="720"/>
                <w:rPr>
                  <w:noProof/>
                  <w:lang w:val="en-US"/>
                </w:rPr>
              </w:pPr>
              <w:r w:rsidRPr="00740DF2">
                <w:rPr>
                  <w:noProof/>
                  <w:lang w:val="en-US"/>
                </w:rPr>
                <w:t xml:space="preserve">sdwheeler. (05. 06 2024). </w:t>
              </w:r>
              <w:r w:rsidRPr="00740DF2">
                <w:rPr>
                  <w:i/>
                  <w:iCs/>
                  <w:noProof/>
                  <w:lang w:val="en-US"/>
                </w:rPr>
                <w:t>Microsoft | Learn</w:t>
              </w:r>
              <w:r w:rsidRPr="00740DF2">
                <w:rPr>
                  <w:noProof/>
                  <w:lang w:val="en-US"/>
                </w:rPr>
                <w:t>. Von about_Special_Characters: https://learn.microsoft.com/en-us/powershell/module/microsoft.powershell.core/about/about_special_characters?view=powershell-7.5 abgerufen</w:t>
              </w:r>
            </w:p>
            <w:p w14:paraId="3F5197F8" w14:textId="77777777" w:rsidR="00740DF2" w:rsidRPr="00740DF2" w:rsidRDefault="00740DF2" w:rsidP="00740DF2">
              <w:pPr>
                <w:pStyle w:val="Literaturverzeichnis"/>
                <w:ind w:left="720" w:hanging="720"/>
                <w:rPr>
                  <w:noProof/>
                  <w:lang w:val="en-US"/>
                </w:rPr>
              </w:pPr>
              <w:r w:rsidRPr="00740DF2">
                <w:rPr>
                  <w:noProof/>
                  <w:lang w:val="en-US"/>
                </w:rPr>
                <w:lastRenderedPageBreak/>
                <w:t xml:space="preserve">sdwheeler, A. (19. 01 2024). </w:t>
              </w:r>
              <w:r w:rsidRPr="00740DF2">
                <w:rPr>
                  <w:i/>
                  <w:iCs/>
                  <w:noProof/>
                  <w:lang w:val="en-US"/>
                </w:rPr>
                <w:t xml:space="preserve">Microsoft | Learn </w:t>
              </w:r>
              <w:r w:rsidRPr="00740DF2">
                <w:rPr>
                  <w:noProof/>
                  <w:lang w:val="en-US"/>
                </w:rPr>
                <w:t>. Von about_Requires: https://learn.microsoft.com/en-us/powershell/module/microsoft.powershell.core/about/about_requires?view=powershell-7.5 abgerufen</w:t>
              </w:r>
            </w:p>
            <w:p w14:paraId="383FEB26" w14:textId="77777777" w:rsidR="00740DF2" w:rsidRPr="00740DF2" w:rsidRDefault="00740DF2" w:rsidP="00740DF2">
              <w:pPr>
                <w:pStyle w:val="Literaturverzeichnis"/>
                <w:ind w:left="720" w:hanging="720"/>
                <w:rPr>
                  <w:noProof/>
                  <w:lang w:val="en-US"/>
                </w:rPr>
              </w:pPr>
              <w:r w:rsidRPr="00740DF2">
                <w:rPr>
                  <w:noProof/>
                  <w:lang w:val="en-US"/>
                </w:rPr>
                <w:t xml:space="preserve">sdwheeler, A. (10. 01 2025). </w:t>
              </w:r>
              <w:r w:rsidRPr="00740DF2">
                <w:rPr>
                  <w:i/>
                  <w:iCs/>
                  <w:noProof/>
                  <w:lang w:val="en-US"/>
                </w:rPr>
                <w:t>Microsoft | Learn</w:t>
              </w:r>
              <w:r w:rsidRPr="00740DF2">
                <w:rPr>
                  <w:noProof/>
                  <w:lang w:val="en-US"/>
                </w:rPr>
                <w:t>. Von about_Comment_Based_Help: https://learn.microsoft.com/en-us/powershell/module/microsoft.powershell.core/about/about_comment_based_help?view=powershell-7.5 abgerufen</w:t>
              </w:r>
            </w:p>
            <w:p w14:paraId="072CD36B" w14:textId="77777777" w:rsidR="00740DF2" w:rsidRDefault="00740DF2" w:rsidP="00740DF2">
              <w:pPr>
                <w:pStyle w:val="Literaturverzeichnis"/>
                <w:ind w:left="720" w:hanging="720"/>
                <w:rPr>
                  <w:noProof/>
                  <w:lang w:val="de-DE"/>
                </w:rPr>
              </w:pPr>
              <w:r>
                <w:rPr>
                  <w:noProof/>
                  <w:lang w:val="de-DE"/>
                </w:rPr>
                <w:t xml:space="preserve">sdwheeler, ArieHein, sethvs, Blake-Madden. (31. 01 2025). </w:t>
              </w:r>
              <w:r>
                <w:rPr>
                  <w:i/>
                  <w:iCs/>
                  <w:noProof/>
                  <w:lang w:val="de-DE"/>
                </w:rPr>
                <w:t>Microsoft | Learn</w:t>
              </w:r>
              <w:r>
                <w:rPr>
                  <w:noProof/>
                  <w:lang w:val="de-DE"/>
                </w:rPr>
                <w:t>. Von about_Regular_Expressions: https://learn.microsoft.com/en-us/powershell/module/microsoft.powershell.core/about/about_regular_expressions?view=powershell-7.5 abgerufen</w:t>
              </w:r>
            </w:p>
            <w:p w14:paraId="5DB775B4" w14:textId="77777777" w:rsidR="00740DF2" w:rsidRPr="00740DF2" w:rsidRDefault="00740DF2" w:rsidP="00740DF2">
              <w:pPr>
                <w:pStyle w:val="Literaturverzeichnis"/>
                <w:ind w:left="720" w:hanging="720"/>
                <w:rPr>
                  <w:noProof/>
                  <w:lang w:val="en-US"/>
                </w:rPr>
              </w:pPr>
              <w:r w:rsidRPr="00740DF2">
                <w:rPr>
                  <w:noProof/>
                  <w:lang w:val="en-US"/>
                </w:rPr>
                <w:t xml:space="preserve">sdwheeler, c.-h. T.-S. (17. 10 2024). </w:t>
              </w:r>
              <w:r w:rsidRPr="00740DF2">
                <w:rPr>
                  <w:i/>
                  <w:iCs/>
                  <w:noProof/>
                  <w:lang w:val="en-US"/>
                </w:rPr>
                <w:t>Microsoft | Learn</w:t>
              </w:r>
              <w:r w:rsidRPr="00740DF2">
                <w:rPr>
                  <w:noProof/>
                  <w:lang w:val="en-US"/>
                </w:rPr>
                <w:t>. Von Approved Verbs for PowerShell Commands: https://learn.microsoft.com/en-us/powershell/scripting/developer/cmdlet/approved-verbs-for-windows-powershell-commands?view=powershell-7.5 abgerufen</w:t>
              </w:r>
            </w:p>
            <w:p w14:paraId="622B5F51" w14:textId="77777777" w:rsidR="00740DF2" w:rsidRPr="00740DF2" w:rsidRDefault="00740DF2" w:rsidP="00740DF2">
              <w:pPr>
                <w:pStyle w:val="Literaturverzeichnis"/>
                <w:ind w:left="720" w:hanging="720"/>
                <w:rPr>
                  <w:noProof/>
                  <w:lang w:val="en-US"/>
                </w:rPr>
              </w:pPr>
              <w:r w:rsidRPr="00740DF2">
                <w:rPr>
                  <w:noProof/>
                  <w:lang w:val="en-US"/>
                </w:rPr>
                <w:t xml:space="preserve">tnw. (18. 09 2013). </w:t>
              </w:r>
              <w:r w:rsidRPr="00740DF2">
                <w:rPr>
                  <w:i/>
                  <w:iCs/>
                  <w:noProof/>
                  <w:lang w:val="en-US"/>
                </w:rPr>
                <w:t>Stackoverflow</w:t>
              </w:r>
              <w:r w:rsidRPr="00740DF2">
                <w:rPr>
                  <w:noProof/>
                  <w:lang w:val="en-US"/>
                </w:rPr>
                <w:t>. Von PowerShell and the -Contains operator: https://stackoverflow.com/questions/18877580/powershell-and-the-contains-operator abgerufen</w:t>
              </w:r>
            </w:p>
            <w:p w14:paraId="10B6BAB8" w14:textId="0719635B" w:rsidR="001C4527" w:rsidRDefault="001C4527" w:rsidP="00740DF2">
              <w:r>
                <w:rPr>
                  <w:b/>
                  <w:bCs/>
                </w:rPr>
                <w:fldChar w:fldCharType="end"/>
              </w:r>
            </w:p>
          </w:sdtContent>
        </w:sdt>
      </w:sdtContent>
    </w:sdt>
    <w:p w14:paraId="7BA5F51D" w14:textId="77777777" w:rsidR="009F0D84" w:rsidRDefault="009F0D84" w:rsidP="00F9093F">
      <w:pPr>
        <w:pStyle w:val="berschrift1nummeriert"/>
        <w:rPr>
          <w:noProof/>
        </w:rPr>
      </w:pPr>
      <w:bookmarkStart w:id="97" w:name="_Toc191907086"/>
      <w:r>
        <w:t>Abbildungsverzeichnis</w:t>
      </w:r>
      <w:bookmarkEnd w:id="97"/>
    </w:p>
    <w:p w14:paraId="4EED59CA" w14:textId="4DBCFCE4" w:rsidR="00740DF2"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444850" w:history="1">
        <w:r w:rsidR="00740DF2" w:rsidRPr="00E07C6C">
          <w:rPr>
            <w:rStyle w:val="Hyperlink"/>
            <w:noProof/>
          </w:rPr>
          <w:t>Abbildung 1 – Beispiel Abbildung</w:t>
        </w:r>
        <w:r w:rsidR="00740DF2">
          <w:rPr>
            <w:noProof/>
            <w:webHidden/>
          </w:rPr>
          <w:tab/>
        </w:r>
        <w:r w:rsidR="00740DF2">
          <w:rPr>
            <w:noProof/>
            <w:webHidden/>
          </w:rPr>
          <w:fldChar w:fldCharType="begin"/>
        </w:r>
        <w:r w:rsidR="00740DF2">
          <w:rPr>
            <w:noProof/>
            <w:webHidden/>
          </w:rPr>
          <w:instrText xml:space="preserve"> PAGEREF _Toc193444850 \h </w:instrText>
        </w:r>
        <w:r w:rsidR="00740DF2">
          <w:rPr>
            <w:noProof/>
            <w:webHidden/>
          </w:rPr>
        </w:r>
        <w:r w:rsidR="00740DF2">
          <w:rPr>
            <w:noProof/>
            <w:webHidden/>
          </w:rPr>
          <w:fldChar w:fldCharType="separate"/>
        </w:r>
        <w:r w:rsidR="00740DF2">
          <w:rPr>
            <w:noProof/>
            <w:webHidden/>
          </w:rPr>
          <w:t>5</w:t>
        </w:r>
        <w:r w:rsidR="00740DF2">
          <w:rPr>
            <w:noProof/>
            <w:webHidden/>
          </w:rPr>
          <w:fldChar w:fldCharType="end"/>
        </w:r>
      </w:hyperlink>
    </w:p>
    <w:p w14:paraId="029A6C0F" w14:textId="128F9B2F"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1" w:history="1">
        <w:r w:rsidRPr="00E07C6C">
          <w:rPr>
            <w:rStyle w:val="Hyperlink"/>
            <w:noProof/>
          </w:rPr>
          <w:t>Abbildung 2: Organigramm</w:t>
        </w:r>
        <w:r>
          <w:rPr>
            <w:noProof/>
            <w:webHidden/>
          </w:rPr>
          <w:tab/>
        </w:r>
        <w:r>
          <w:rPr>
            <w:noProof/>
            <w:webHidden/>
          </w:rPr>
          <w:fldChar w:fldCharType="begin"/>
        </w:r>
        <w:r>
          <w:rPr>
            <w:noProof/>
            <w:webHidden/>
          </w:rPr>
          <w:instrText xml:space="preserve"> PAGEREF _Toc193444851 \h </w:instrText>
        </w:r>
        <w:r>
          <w:rPr>
            <w:noProof/>
            <w:webHidden/>
          </w:rPr>
        </w:r>
        <w:r>
          <w:rPr>
            <w:noProof/>
            <w:webHidden/>
          </w:rPr>
          <w:fldChar w:fldCharType="separate"/>
        </w:r>
        <w:r>
          <w:rPr>
            <w:noProof/>
            <w:webHidden/>
          </w:rPr>
          <w:t>10</w:t>
        </w:r>
        <w:r>
          <w:rPr>
            <w:noProof/>
            <w:webHidden/>
          </w:rPr>
          <w:fldChar w:fldCharType="end"/>
        </w:r>
      </w:hyperlink>
    </w:p>
    <w:p w14:paraId="79302E79" w14:textId="266711C4"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2" w:history="1">
        <w:r w:rsidRPr="00E07C6C">
          <w:rPr>
            <w:rStyle w:val="Hyperlink"/>
            <w:noProof/>
          </w:rPr>
          <w:t>Abbildung 3: Arbeitstage</w:t>
        </w:r>
        <w:r>
          <w:rPr>
            <w:noProof/>
            <w:webHidden/>
          </w:rPr>
          <w:tab/>
        </w:r>
        <w:r>
          <w:rPr>
            <w:noProof/>
            <w:webHidden/>
          </w:rPr>
          <w:fldChar w:fldCharType="begin"/>
        </w:r>
        <w:r>
          <w:rPr>
            <w:noProof/>
            <w:webHidden/>
          </w:rPr>
          <w:instrText xml:space="preserve"> PAGEREF _Toc193444852 \h </w:instrText>
        </w:r>
        <w:r>
          <w:rPr>
            <w:noProof/>
            <w:webHidden/>
          </w:rPr>
        </w:r>
        <w:r>
          <w:rPr>
            <w:noProof/>
            <w:webHidden/>
          </w:rPr>
          <w:fldChar w:fldCharType="separate"/>
        </w:r>
        <w:r>
          <w:rPr>
            <w:noProof/>
            <w:webHidden/>
          </w:rPr>
          <w:t>14</w:t>
        </w:r>
        <w:r>
          <w:rPr>
            <w:noProof/>
            <w:webHidden/>
          </w:rPr>
          <w:fldChar w:fldCharType="end"/>
        </w:r>
      </w:hyperlink>
    </w:p>
    <w:p w14:paraId="4873CC8C" w14:textId="69405E62"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3" w:history="1">
        <w:r w:rsidRPr="00E07C6C">
          <w:rPr>
            <w:rStyle w:val="Hyperlink"/>
            <w:noProof/>
          </w:rPr>
          <w:t>Abbildung 4: Projektumfeld</w:t>
        </w:r>
        <w:r>
          <w:rPr>
            <w:noProof/>
            <w:webHidden/>
          </w:rPr>
          <w:tab/>
        </w:r>
        <w:r>
          <w:rPr>
            <w:noProof/>
            <w:webHidden/>
          </w:rPr>
          <w:fldChar w:fldCharType="begin"/>
        </w:r>
        <w:r>
          <w:rPr>
            <w:noProof/>
            <w:webHidden/>
          </w:rPr>
          <w:instrText xml:space="preserve"> PAGEREF _Toc193444853 \h </w:instrText>
        </w:r>
        <w:r>
          <w:rPr>
            <w:noProof/>
            <w:webHidden/>
          </w:rPr>
        </w:r>
        <w:r>
          <w:rPr>
            <w:noProof/>
            <w:webHidden/>
          </w:rPr>
          <w:fldChar w:fldCharType="separate"/>
        </w:r>
        <w:r>
          <w:rPr>
            <w:noProof/>
            <w:webHidden/>
          </w:rPr>
          <w:t>35</w:t>
        </w:r>
        <w:r>
          <w:rPr>
            <w:noProof/>
            <w:webHidden/>
          </w:rPr>
          <w:fldChar w:fldCharType="end"/>
        </w:r>
      </w:hyperlink>
    </w:p>
    <w:p w14:paraId="1D7AF9B1" w14:textId="17B36806"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4" w:history="1">
        <w:r w:rsidRPr="00E07C6C">
          <w:rPr>
            <w:rStyle w:val="Hyperlink"/>
            <w:noProof/>
          </w:rPr>
          <w:t>Abbildung 5: Programmablaufplan (simpel)</w:t>
        </w:r>
        <w:r>
          <w:rPr>
            <w:noProof/>
            <w:webHidden/>
          </w:rPr>
          <w:tab/>
        </w:r>
        <w:r>
          <w:rPr>
            <w:noProof/>
            <w:webHidden/>
          </w:rPr>
          <w:fldChar w:fldCharType="begin"/>
        </w:r>
        <w:r>
          <w:rPr>
            <w:noProof/>
            <w:webHidden/>
          </w:rPr>
          <w:instrText xml:space="preserve"> PAGEREF _Toc193444854 \h </w:instrText>
        </w:r>
        <w:r>
          <w:rPr>
            <w:noProof/>
            <w:webHidden/>
          </w:rPr>
        </w:r>
        <w:r>
          <w:rPr>
            <w:noProof/>
            <w:webHidden/>
          </w:rPr>
          <w:fldChar w:fldCharType="separate"/>
        </w:r>
        <w:r>
          <w:rPr>
            <w:noProof/>
            <w:webHidden/>
          </w:rPr>
          <w:t>38</w:t>
        </w:r>
        <w:r>
          <w:rPr>
            <w:noProof/>
            <w:webHidden/>
          </w:rPr>
          <w:fldChar w:fldCharType="end"/>
        </w:r>
      </w:hyperlink>
    </w:p>
    <w:p w14:paraId="11C9C52F" w14:textId="47FC6CC6"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5" w:history="1">
        <w:r w:rsidRPr="00E07C6C">
          <w:rPr>
            <w:rStyle w:val="Hyperlink"/>
            <w:noProof/>
          </w:rPr>
          <w:t>Abbildung 6: Programmablaufplan Skript detailliert</w:t>
        </w:r>
        <w:r>
          <w:rPr>
            <w:noProof/>
            <w:webHidden/>
          </w:rPr>
          <w:tab/>
        </w:r>
        <w:r>
          <w:rPr>
            <w:noProof/>
            <w:webHidden/>
          </w:rPr>
          <w:fldChar w:fldCharType="begin"/>
        </w:r>
        <w:r>
          <w:rPr>
            <w:noProof/>
            <w:webHidden/>
          </w:rPr>
          <w:instrText xml:space="preserve"> PAGEREF _Toc193444855 \h </w:instrText>
        </w:r>
        <w:r>
          <w:rPr>
            <w:noProof/>
            <w:webHidden/>
          </w:rPr>
        </w:r>
        <w:r>
          <w:rPr>
            <w:noProof/>
            <w:webHidden/>
          </w:rPr>
          <w:fldChar w:fldCharType="separate"/>
        </w:r>
        <w:r>
          <w:rPr>
            <w:noProof/>
            <w:webHidden/>
          </w:rPr>
          <w:t>50</w:t>
        </w:r>
        <w:r>
          <w:rPr>
            <w:noProof/>
            <w:webHidden/>
          </w:rPr>
          <w:fldChar w:fldCharType="end"/>
        </w:r>
      </w:hyperlink>
    </w:p>
    <w:p w14:paraId="049E534D" w14:textId="75AA4B6C"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6" w:history="1">
        <w:r w:rsidRPr="00E07C6C">
          <w:rPr>
            <w:rStyle w:val="Hyperlink"/>
            <w:noProof/>
          </w:rPr>
          <w:t>Abbildung 7: Ordnerstruktur</w:t>
        </w:r>
        <w:r>
          <w:rPr>
            <w:noProof/>
            <w:webHidden/>
          </w:rPr>
          <w:tab/>
        </w:r>
        <w:r>
          <w:rPr>
            <w:noProof/>
            <w:webHidden/>
          </w:rPr>
          <w:fldChar w:fldCharType="begin"/>
        </w:r>
        <w:r>
          <w:rPr>
            <w:noProof/>
            <w:webHidden/>
          </w:rPr>
          <w:instrText xml:space="preserve"> PAGEREF _Toc193444856 \h </w:instrText>
        </w:r>
        <w:r>
          <w:rPr>
            <w:noProof/>
            <w:webHidden/>
          </w:rPr>
        </w:r>
        <w:r>
          <w:rPr>
            <w:noProof/>
            <w:webHidden/>
          </w:rPr>
          <w:fldChar w:fldCharType="separate"/>
        </w:r>
        <w:r>
          <w:rPr>
            <w:noProof/>
            <w:webHidden/>
          </w:rPr>
          <w:t>52</w:t>
        </w:r>
        <w:r>
          <w:rPr>
            <w:noProof/>
            <w:webHidden/>
          </w:rPr>
          <w:fldChar w:fldCharType="end"/>
        </w:r>
      </w:hyperlink>
    </w:p>
    <w:p w14:paraId="48EE5F6E" w14:textId="40A1A725"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7" w:history="1">
        <w:r w:rsidRPr="00E07C6C">
          <w:rPr>
            <w:rStyle w:val="Hyperlink"/>
            <w:noProof/>
          </w:rPr>
          <w:t>Abbildung 8: Resultat der generellen CSV-Datei</w:t>
        </w:r>
        <w:r>
          <w:rPr>
            <w:noProof/>
            <w:webHidden/>
          </w:rPr>
          <w:tab/>
        </w:r>
        <w:r>
          <w:rPr>
            <w:noProof/>
            <w:webHidden/>
          </w:rPr>
          <w:fldChar w:fldCharType="begin"/>
        </w:r>
        <w:r>
          <w:rPr>
            <w:noProof/>
            <w:webHidden/>
          </w:rPr>
          <w:instrText xml:space="preserve"> PAGEREF _Toc193444857 \h </w:instrText>
        </w:r>
        <w:r>
          <w:rPr>
            <w:noProof/>
            <w:webHidden/>
          </w:rPr>
        </w:r>
        <w:r>
          <w:rPr>
            <w:noProof/>
            <w:webHidden/>
          </w:rPr>
          <w:fldChar w:fldCharType="separate"/>
        </w:r>
        <w:r>
          <w:rPr>
            <w:noProof/>
            <w:webHidden/>
          </w:rPr>
          <w:t>61</w:t>
        </w:r>
        <w:r>
          <w:rPr>
            <w:noProof/>
            <w:webHidden/>
          </w:rPr>
          <w:fldChar w:fldCharType="end"/>
        </w:r>
      </w:hyperlink>
    </w:p>
    <w:p w14:paraId="7BCFCA1C" w14:textId="3FD71DFF"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8" w:history="1">
        <w:r w:rsidRPr="00E07C6C">
          <w:rPr>
            <w:rStyle w:val="Hyperlink"/>
            <w:noProof/>
          </w:rPr>
          <w:t>Abbildung 9: Resultat der MAC-Adressen CSV-Datei</w:t>
        </w:r>
        <w:r>
          <w:rPr>
            <w:noProof/>
            <w:webHidden/>
          </w:rPr>
          <w:tab/>
        </w:r>
        <w:r>
          <w:rPr>
            <w:noProof/>
            <w:webHidden/>
          </w:rPr>
          <w:fldChar w:fldCharType="begin"/>
        </w:r>
        <w:r>
          <w:rPr>
            <w:noProof/>
            <w:webHidden/>
          </w:rPr>
          <w:instrText xml:space="preserve"> PAGEREF _Toc193444858 \h </w:instrText>
        </w:r>
        <w:r>
          <w:rPr>
            <w:noProof/>
            <w:webHidden/>
          </w:rPr>
        </w:r>
        <w:r>
          <w:rPr>
            <w:noProof/>
            <w:webHidden/>
          </w:rPr>
          <w:fldChar w:fldCharType="separate"/>
        </w:r>
        <w:r>
          <w:rPr>
            <w:noProof/>
            <w:webHidden/>
          </w:rPr>
          <w:t>62</w:t>
        </w:r>
        <w:r>
          <w:rPr>
            <w:noProof/>
            <w:webHidden/>
          </w:rPr>
          <w:fldChar w:fldCharType="end"/>
        </w:r>
      </w:hyperlink>
    </w:p>
    <w:p w14:paraId="6D899B7D" w14:textId="1866ED98"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59" w:history="1">
        <w:r w:rsidRPr="00E07C6C">
          <w:rPr>
            <w:rStyle w:val="Hyperlink"/>
            <w:noProof/>
          </w:rPr>
          <w:t>Abbildung 10: Resultat der Seriennummern CSV-Datei</w:t>
        </w:r>
        <w:r>
          <w:rPr>
            <w:noProof/>
            <w:webHidden/>
          </w:rPr>
          <w:tab/>
        </w:r>
        <w:r>
          <w:rPr>
            <w:noProof/>
            <w:webHidden/>
          </w:rPr>
          <w:fldChar w:fldCharType="begin"/>
        </w:r>
        <w:r>
          <w:rPr>
            <w:noProof/>
            <w:webHidden/>
          </w:rPr>
          <w:instrText xml:space="preserve"> PAGEREF _Toc193444859 \h </w:instrText>
        </w:r>
        <w:r>
          <w:rPr>
            <w:noProof/>
            <w:webHidden/>
          </w:rPr>
        </w:r>
        <w:r>
          <w:rPr>
            <w:noProof/>
            <w:webHidden/>
          </w:rPr>
          <w:fldChar w:fldCharType="separate"/>
        </w:r>
        <w:r>
          <w:rPr>
            <w:noProof/>
            <w:webHidden/>
          </w:rPr>
          <w:t>62</w:t>
        </w:r>
        <w:r>
          <w:rPr>
            <w:noProof/>
            <w:webHidden/>
          </w:rPr>
          <w:fldChar w:fldCharType="end"/>
        </w:r>
      </w:hyperlink>
    </w:p>
    <w:p w14:paraId="531F0C69" w14:textId="5FF20E32"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860" w:history="1">
        <w:r w:rsidRPr="00E07C6C">
          <w:rPr>
            <w:rStyle w:val="Hyperlink"/>
            <w:noProof/>
          </w:rPr>
          <w:t>Abbildung 11: Modulhilfe</w:t>
        </w:r>
        <w:r>
          <w:rPr>
            <w:noProof/>
            <w:webHidden/>
          </w:rPr>
          <w:tab/>
        </w:r>
        <w:r>
          <w:rPr>
            <w:noProof/>
            <w:webHidden/>
          </w:rPr>
          <w:fldChar w:fldCharType="begin"/>
        </w:r>
        <w:r>
          <w:rPr>
            <w:noProof/>
            <w:webHidden/>
          </w:rPr>
          <w:instrText xml:space="preserve"> PAGEREF _Toc193444860 \h </w:instrText>
        </w:r>
        <w:r>
          <w:rPr>
            <w:noProof/>
            <w:webHidden/>
          </w:rPr>
        </w:r>
        <w:r>
          <w:rPr>
            <w:noProof/>
            <w:webHidden/>
          </w:rPr>
          <w:fldChar w:fldCharType="separate"/>
        </w:r>
        <w:r>
          <w:rPr>
            <w:noProof/>
            <w:webHidden/>
          </w:rPr>
          <w:t>63</w:t>
        </w:r>
        <w:r>
          <w:rPr>
            <w:noProof/>
            <w:webHidden/>
          </w:rPr>
          <w:fldChar w:fldCharType="end"/>
        </w:r>
      </w:hyperlink>
    </w:p>
    <w:p w14:paraId="12EE4001" w14:textId="692BF7AD"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98" w:name="_Toc191907087"/>
      <w:proofErr w:type="spellStart"/>
      <w:r>
        <w:t>Tabellenverzeichnis</w:t>
      </w:r>
      <w:bookmarkEnd w:id="98"/>
      <w:proofErr w:type="spellEnd"/>
    </w:p>
    <w:p w14:paraId="5C0C1250" w14:textId="6239A873" w:rsidR="00E1707A"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445127" w:history="1">
        <w:r w:rsidR="00E1707A" w:rsidRPr="00B258A7">
          <w:rPr>
            <w:rStyle w:val="Hyperlink"/>
            <w:noProof/>
          </w:rPr>
          <w:t>Tabelle 1: Versionierung</w:t>
        </w:r>
        <w:r w:rsidR="00E1707A">
          <w:rPr>
            <w:noProof/>
            <w:webHidden/>
          </w:rPr>
          <w:tab/>
        </w:r>
        <w:r w:rsidR="00E1707A">
          <w:rPr>
            <w:noProof/>
            <w:webHidden/>
          </w:rPr>
          <w:fldChar w:fldCharType="begin"/>
        </w:r>
        <w:r w:rsidR="00E1707A">
          <w:rPr>
            <w:noProof/>
            <w:webHidden/>
          </w:rPr>
          <w:instrText xml:space="preserve"> PAGEREF _Toc193445127 \h </w:instrText>
        </w:r>
        <w:r w:rsidR="00E1707A">
          <w:rPr>
            <w:noProof/>
            <w:webHidden/>
          </w:rPr>
        </w:r>
        <w:r w:rsidR="00E1707A">
          <w:rPr>
            <w:noProof/>
            <w:webHidden/>
          </w:rPr>
          <w:fldChar w:fldCharType="separate"/>
        </w:r>
        <w:r w:rsidR="00E1707A">
          <w:rPr>
            <w:noProof/>
            <w:webHidden/>
          </w:rPr>
          <w:t>1</w:t>
        </w:r>
        <w:r w:rsidR="00E1707A">
          <w:rPr>
            <w:noProof/>
            <w:webHidden/>
          </w:rPr>
          <w:fldChar w:fldCharType="end"/>
        </w:r>
      </w:hyperlink>
    </w:p>
    <w:p w14:paraId="56277774" w14:textId="4C719801"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28" w:history="1">
        <w:r w:rsidRPr="00B258A7">
          <w:rPr>
            <w:rStyle w:val="Hyperlink"/>
            <w:noProof/>
          </w:rPr>
          <w:t>Tabelle 2: Verteiler</w:t>
        </w:r>
        <w:r>
          <w:rPr>
            <w:noProof/>
            <w:webHidden/>
          </w:rPr>
          <w:tab/>
        </w:r>
        <w:r>
          <w:rPr>
            <w:noProof/>
            <w:webHidden/>
          </w:rPr>
          <w:fldChar w:fldCharType="begin"/>
        </w:r>
        <w:r>
          <w:rPr>
            <w:noProof/>
            <w:webHidden/>
          </w:rPr>
          <w:instrText xml:space="preserve"> PAGEREF _Toc193445128 \h </w:instrText>
        </w:r>
        <w:r>
          <w:rPr>
            <w:noProof/>
            <w:webHidden/>
          </w:rPr>
        </w:r>
        <w:r>
          <w:rPr>
            <w:noProof/>
            <w:webHidden/>
          </w:rPr>
          <w:fldChar w:fldCharType="separate"/>
        </w:r>
        <w:r>
          <w:rPr>
            <w:noProof/>
            <w:webHidden/>
          </w:rPr>
          <w:t>1</w:t>
        </w:r>
        <w:r>
          <w:rPr>
            <w:noProof/>
            <w:webHidden/>
          </w:rPr>
          <w:fldChar w:fldCharType="end"/>
        </w:r>
      </w:hyperlink>
    </w:p>
    <w:p w14:paraId="431E88AA" w14:textId="149144D7"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29" w:history="1">
        <w:r w:rsidRPr="00B258A7">
          <w:rPr>
            <w:rStyle w:val="Hyperlink"/>
            <w:noProof/>
          </w:rPr>
          <w:t>Tabelle 3: Dokumentinformationen</w:t>
        </w:r>
        <w:r>
          <w:rPr>
            <w:noProof/>
            <w:webHidden/>
          </w:rPr>
          <w:tab/>
        </w:r>
        <w:r>
          <w:rPr>
            <w:noProof/>
            <w:webHidden/>
          </w:rPr>
          <w:fldChar w:fldCharType="begin"/>
        </w:r>
        <w:r>
          <w:rPr>
            <w:noProof/>
            <w:webHidden/>
          </w:rPr>
          <w:instrText xml:space="preserve"> PAGEREF _Toc193445129 \h </w:instrText>
        </w:r>
        <w:r>
          <w:rPr>
            <w:noProof/>
            <w:webHidden/>
          </w:rPr>
        </w:r>
        <w:r>
          <w:rPr>
            <w:noProof/>
            <w:webHidden/>
          </w:rPr>
          <w:fldChar w:fldCharType="separate"/>
        </w:r>
        <w:r>
          <w:rPr>
            <w:noProof/>
            <w:webHidden/>
          </w:rPr>
          <w:t>1</w:t>
        </w:r>
        <w:r>
          <w:rPr>
            <w:noProof/>
            <w:webHidden/>
          </w:rPr>
          <w:fldChar w:fldCharType="end"/>
        </w:r>
      </w:hyperlink>
    </w:p>
    <w:p w14:paraId="056DAE57" w14:textId="2FF02C72"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0" w:history="1">
        <w:r w:rsidRPr="00B258A7">
          <w:rPr>
            <w:rStyle w:val="Hyperlink"/>
            <w:noProof/>
          </w:rPr>
          <w:t>Tabelle 4: Beispieltabelle</w:t>
        </w:r>
        <w:r>
          <w:rPr>
            <w:noProof/>
            <w:webHidden/>
          </w:rPr>
          <w:tab/>
        </w:r>
        <w:r>
          <w:rPr>
            <w:noProof/>
            <w:webHidden/>
          </w:rPr>
          <w:fldChar w:fldCharType="begin"/>
        </w:r>
        <w:r>
          <w:rPr>
            <w:noProof/>
            <w:webHidden/>
          </w:rPr>
          <w:instrText xml:space="preserve"> PAGEREF _Toc193445130 \h </w:instrText>
        </w:r>
        <w:r>
          <w:rPr>
            <w:noProof/>
            <w:webHidden/>
          </w:rPr>
        </w:r>
        <w:r>
          <w:rPr>
            <w:noProof/>
            <w:webHidden/>
          </w:rPr>
          <w:fldChar w:fldCharType="separate"/>
        </w:r>
        <w:r>
          <w:rPr>
            <w:noProof/>
            <w:webHidden/>
          </w:rPr>
          <w:t>5</w:t>
        </w:r>
        <w:r>
          <w:rPr>
            <w:noProof/>
            <w:webHidden/>
          </w:rPr>
          <w:fldChar w:fldCharType="end"/>
        </w:r>
      </w:hyperlink>
    </w:p>
    <w:p w14:paraId="5BC5E525" w14:textId="34FBF7C1"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1" w:history="1">
        <w:r w:rsidRPr="00B258A7">
          <w:rPr>
            <w:rStyle w:val="Hyperlink"/>
            <w:noProof/>
          </w:rPr>
          <w:t>Tabelle 5: Zeitplanung</w:t>
        </w:r>
        <w:r>
          <w:rPr>
            <w:noProof/>
            <w:webHidden/>
          </w:rPr>
          <w:tab/>
        </w:r>
        <w:r>
          <w:rPr>
            <w:noProof/>
            <w:webHidden/>
          </w:rPr>
          <w:fldChar w:fldCharType="begin"/>
        </w:r>
        <w:r>
          <w:rPr>
            <w:noProof/>
            <w:webHidden/>
          </w:rPr>
          <w:instrText xml:space="preserve"> PAGEREF _Toc193445131 \h </w:instrText>
        </w:r>
        <w:r>
          <w:rPr>
            <w:noProof/>
            <w:webHidden/>
          </w:rPr>
        </w:r>
        <w:r>
          <w:rPr>
            <w:noProof/>
            <w:webHidden/>
          </w:rPr>
          <w:fldChar w:fldCharType="separate"/>
        </w:r>
        <w:r>
          <w:rPr>
            <w:noProof/>
            <w:webHidden/>
          </w:rPr>
          <w:t>13</w:t>
        </w:r>
        <w:r>
          <w:rPr>
            <w:noProof/>
            <w:webHidden/>
          </w:rPr>
          <w:fldChar w:fldCharType="end"/>
        </w:r>
      </w:hyperlink>
    </w:p>
    <w:p w14:paraId="51F4965B" w14:textId="00566AA1"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2" w:history="1">
        <w:r w:rsidRPr="00B258A7">
          <w:rPr>
            <w:rStyle w:val="Hyperlink"/>
            <w:noProof/>
          </w:rPr>
          <w:t>Tabelle 6: Arbeitsjournal Tag 1</w:t>
        </w:r>
        <w:r>
          <w:rPr>
            <w:noProof/>
            <w:webHidden/>
          </w:rPr>
          <w:tab/>
        </w:r>
        <w:r>
          <w:rPr>
            <w:noProof/>
            <w:webHidden/>
          </w:rPr>
          <w:fldChar w:fldCharType="begin"/>
        </w:r>
        <w:r>
          <w:rPr>
            <w:noProof/>
            <w:webHidden/>
          </w:rPr>
          <w:instrText xml:space="preserve"> PAGEREF _Toc193445132 \h </w:instrText>
        </w:r>
        <w:r>
          <w:rPr>
            <w:noProof/>
            <w:webHidden/>
          </w:rPr>
        </w:r>
        <w:r>
          <w:rPr>
            <w:noProof/>
            <w:webHidden/>
          </w:rPr>
          <w:fldChar w:fldCharType="separate"/>
        </w:r>
        <w:r>
          <w:rPr>
            <w:noProof/>
            <w:webHidden/>
          </w:rPr>
          <w:t>17</w:t>
        </w:r>
        <w:r>
          <w:rPr>
            <w:noProof/>
            <w:webHidden/>
          </w:rPr>
          <w:fldChar w:fldCharType="end"/>
        </w:r>
      </w:hyperlink>
    </w:p>
    <w:p w14:paraId="2F38F9B3" w14:textId="4E85BAFD"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3" w:history="1">
        <w:r w:rsidRPr="00B258A7">
          <w:rPr>
            <w:rStyle w:val="Hyperlink"/>
            <w:noProof/>
          </w:rPr>
          <w:t>Tabelle 7: Arbeitsjournal Tag 2</w:t>
        </w:r>
        <w:r>
          <w:rPr>
            <w:noProof/>
            <w:webHidden/>
          </w:rPr>
          <w:tab/>
        </w:r>
        <w:r>
          <w:rPr>
            <w:noProof/>
            <w:webHidden/>
          </w:rPr>
          <w:fldChar w:fldCharType="begin"/>
        </w:r>
        <w:r>
          <w:rPr>
            <w:noProof/>
            <w:webHidden/>
          </w:rPr>
          <w:instrText xml:space="preserve"> PAGEREF _Toc193445133 \h </w:instrText>
        </w:r>
        <w:r>
          <w:rPr>
            <w:noProof/>
            <w:webHidden/>
          </w:rPr>
        </w:r>
        <w:r>
          <w:rPr>
            <w:noProof/>
            <w:webHidden/>
          </w:rPr>
          <w:fldChar w:fldCharType="separate"/>
        </w:r>
        <w:r>
          <w:rPr>
            <w:noProof/>
            <w:webHidden/>
          </w:rPr>
          <w:t>18</w:t>
        </w:r>
        <w:r>
          <w:rPr>
            <w:noProof/>
            <w:webHidden/>
          </w:rPr>
          <w:fldChar w:fldCharType="end"/>
        </w:r>
      </w:hyperlink>
    </w:p>
    <w:p w14:paraId="37D01D4C" w14:textId="23F6F3BA"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4" w:history="1">
        <w:r w:rsidRPr="00B258A7">
          <w:rPr>
            <w:rStyle w:val="Hyperlink"/>
            <w:noProof/>
          </w:rPr>
          <w:t>Tabelle 8: Arbeitsjournal Tag 3</w:t>
        </w:r>
        <w:r>
          <w:rPr>
            <w:noProof/>
            <w:webHidden/>
          </w:rPr>
          <w:tab/>
        </w:r>
        <w:r>
          <w:rPr>
            <w:noProof/>
            <w:webHidden/>
          </w:rPr>
          <w:fldChar w:fldCharType="begin"/>
        </w:r>
        <w:r>
          <w:rPr>
            <w:noProof/>
            <w:webHidden/>
          </w:rPr>
          <w:instrText xml:space="preserve"> PAGEREF _Toc193445134 \h </w:instrText>
        </w:r>
        <w:r>
          <w:rPr>
            <w:noProof/>
            <w:webHidden/>
          </w:rPr>
        </w:r>
        <w:r>
          <w:rPr>
            <w:noProof/>
            <w:webHidden/>
          </w:rPr>
          <w:fldChar w:fldCharType="separate"/>
        </w:r>
        <w:r>
          <w:rPr>
            <w:noProof/>
            <w:webHidden/>
          </w:rPr>
          <w:t>19</w:t>
        </w:r>
        <w:r>
          <w:rPr>
            <w:noProof/>
            <w:webHidden/>
          </w:rPr>
          <w:fldChar w:fldCharType="end"/>
        </w:r>
      </w:hyperlink>
    </w:p>
    <w:p w14:paraId="4600BB36" w14:textId="110EA463"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5" w:history="1">
        <w:r w:rsidRPr="00B258A7">
          <w:rPr>
            <w:rStyle w:val="Hyperlink"/>
            <w:noProof/>
          </w:rPr>
          <w:t>Tabelle 9: Arbeitsjournal Tag 4</w:t>
        </w:r>
        <w:r>
          <w:rPr>
            <w:noProof/>
            <w:webHidden/>
          </w:rPr>
          <w:tab/>
        </w:r>
        <w:r>
          <w:rPr>
            <w:noProof/>
            <w:webHidden/>
          </w:rPr>
          <w:fldChar w:fldCharType="begin"/>
        </w:r>
        <w:r>
          <w:rPr>
            <w:noProof/>
            <w:webHidden/>
          </w:rPr>
          <w:instrText xml:space="preserve"> PAGEREF _Toc193445135 \h </w:instrText>
        </w:r>
        <w:r>
          <w:rPr>
            <w:noProof/>
            <w:webHidden/>
          </w:rPr>
        </w:r>
        <w:r>
          <w:rPr>
            <w:noProof/>
            <w:webHidden/>
          </w:rPr>
          <w:fldChar w:fldCharType="separate"/>
        </w:r>
        <w:r>
          <w:rPr>
            <w:noProof/>
            <w:webHidden/>
          </w:rPr>
          <w:t>20</w:t>
        </w:r>
        <w:r>
          <w:rPr>
            <w:noProof/>
            <w:webHidden/>
          </w:rPr>
          <w:fldChar w:fldCharType="end"/>
        </w:r>
      </w:hyperlink>
    </w:p>
    <w:p w14:paraId="251ACEDA" w14:textId="3A4A92F1"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6" w:history="1">
        <w:r w:rsidRPr="00B258A7">
          <w:rPr>
            <w:rStyle w:val="Hyperlink"/>
            <w:noProof/>
          </w:rPr>
          <w:t>Tabelle 10: Arbeitsjournal Tag 5</w:t>
        </w:r>
        <w:r>
          <w:rPr>
            <w:noProof/>
            <w:webHidden/>
          </w:rPr>
          <w:tab/>
        </w:r>
        <w:r>
          <w:rPr>
            <w:noProof/>
            <w:webHidden/>
          </w:rPr>
          <w:fldChar w:fldCharType="begin"/>
        </w:r>
        <w:r>
          <w:rPr>
            <w:noProof/>
            <w:webHidden/>
          </w:rPr>
          <w:instrText xml:space="preserve"> PAGEREF _Toc193445136 \h </w:instrText>
        </w:r>
        <w:r>
          <w:rPr>
            <w:noProof/>
            <w:webHidden/>
          </w:rPr>
        </w:r>
        <w:r>
          <w:rPr>
            <w:noProof/>
            <w:webHidden/>
          </w:rPr>
          <w:fldChar w:fldCharType="separate"/>
        </w:r>
        <w:r>
          <w:rPr>
            <w:noProof/>
            <w:webHidden/>
          </w:rPr>
          <w:t>21</w:t>
        </w:r>
        <w:r>
          <w:rPr>
            <w:noProof/>
            <w:webHidden/>
          </w:rPr>
          <w:fldChar w:fldCharType="end"/>
        </w:r>
      </w:hyperlink>
    </w:p>
    <w:p w14:paraId="107E3892" w14:textId="40AAC40F"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7" w:history="1">
        <w:r w:rsidRPr="00B258A7">
          <w:rPr>
            <w:rStyle w:val="Hyperlink"/>
            <w:noProof/>
          </w:rPr>
          <w:t>Tabelle 11: Arbeitsjorunal T</w:t>
        </w:r>
        <w:r w:rsidRPr="00B258A7">
          <w:rPr>
            <w:rStyle w:val="Hyperlink"/>
            <w:noProof/>
          </w:rPr>
          <w:t>a</w:t>
        </w:r>
        <w:r w:rsidRPr="00B258A7">
          <w:rPr>
            <w:rStyle w:val="Hyperlink"/>
            <w:noProof/>
          </w:rPr>
          <w:t>g 6</w:t>
        </w:r>
        <w:r>
          <w:rPr>
            <w:noProof/>
            <w:webHidden/>
          </w:rPr>
          <w:tab/>
        </w:r>
        <w:r>
          <w:rPr>
            <w:noProof/>
            <w:webHidden/>
          </w:rPr>
          <w:fldChar w:fldCharType="begin"/>
        </w:r>
        <w:r>
          <w:rPr>
            <w:noProof/>
            <w:webHidden/>
          </w:rPr>
          <w:instrText xml:space="preserve"> PAGEREF _Toc193445137 \h </w:instrText>
        </w:r>
        <w:r>
          <w:rPr>
            <w:noProof/>
            <w:webHidden/>
          </w:rPr>
        </w:r>
        <w:r>
          <w:rPr>
            <w:noProof/>
            <w:webHidden/>
          </w:rPr>
          <w:fldChar w:fldCharType="separate"/>
        </w:r>
        <w:r>
          <w:rPr>
            <w:noProof/>
            <w:webHidden/>
          </w:rPr>
          <w:t>22</w:t>
        </w:r>
        <w:r>
          <w:rPr>
            <w:noProof/>
            <w:webHidden/>
          </w:rPr>
          <w:fldChar w:fldCharType="end"/>
        </w:r>
      </w:hyperlink>
    </w:p>
    <w:p w14:paraId="554CF56E" w14:textId="5150036D"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8" w:history="1">
        <w:r w:rsidRPr="00B258A7">
          <w:rPr>
            <w:rStyle w:val="Hyperlink"/>
            <w:noProof/>
          </w:rPr>
          <w:t>Tabelle 12: Arbeitsjournal Tag 7</w:t>
        </w:r>
        <w:r>
          <w:rPr>
            <w:noProof/>
            <w:webHidden/>
          </w:rPr>
          <w:tab/>
        </w:r>
        <w:r>
          <w:rPr>
            <w:noProof/>
            <w:webHidden/>
          </w:rPr>
          <w:fldChar w:fldCharType="begin"/>
        </w:r>
        <w:r>
          <w:rPr>
            <w:noProof/>
            <w:webHidden/>
          </w:rPr>
          <w:instrText xml:space="preserve"> PAGEREF _Toc193445138 \h </w:instrText>
        </w:r>
        <w:r>
          <w:rPr>
            <w:noProof/>
            <w:webHidden/>
          </w:rPr>
        </w:r>
        <w:r>
          <w:rPr>
            <w:noProof/>
            <w:webHidden/>
          </w:rPr>
          <w:fldChar w:fldCharType="separate"/>
        </w:r>
        <w:r>
          <w:rPr>
            <w:noProof/>
            <w:webHidden/>
          </w:rPr>
          <w:t>24</w:t>
        </w:r>
        <w:r>
          <w:rPr>
            <w:noProof/>
            <w:webHidden/>
          </w:rPr>
          <w:fldChar w:fldCharType="end"/>
        </w:r>
      </w:hyperlink>
    </w:p>
    <w:p w14:paraId="0470663D" w14:textId="1AAC6FFF"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39" w:history="1">
        <w:r w:rsidRPr="00B258A7">
          <w:rPr>
            <w:rStyle w:val="Hyperlink"/>
            <w:noProof/>
          </w:rPr>
          <w:t>Tabelle 13: Arbeitsjournal Tag 8</w:t>
        </w:r>
        <w:r>
          <w:rPr>
            <w:noProof/>
            <w:webHidden/>
          </w:rPr>
          <w:tab/>
        </w:r>
        <w:r>
          <w:rPr>
            <w:noProof/>
            <w:webHidden/>
          </w:rPr>
          <w:fldChar w:fldCharType="begin"/>
        </w:r>
        <w:r>
          <w:rPr>
            <w:noProof/>
            <w:webHidden/>
          </w:rPr>
          <w:instrText xml:space="preserve"> PAGEREF _Toc193445139 \h </w:instrText>
        </w:r>
        <w:r>
          <w:rPr>
            <w:noProof/>
            <w:webHidden/>
          </w:rPr>
        </w:r>
        <w:r>
          <w:rPr>
            <w:noProof/>
            <w:webHidden/>
          </w:rPr>
          <w:fldChar w:fldCharType="separate"/>
        </w:r>
        <w:r>
          <w:rPr>
            <w:noProof/>
            <w:webHidden/>
          </w:rPr>
          <w:t>26</w:t>
        </w:r>
        <w:r>
          <w:rPr>
            <w:noProof/>
            <w:webHidden/>
          </w:rPr>
          <w:fldChar w:fldCharType="end"/>
        </w:r>
      </w:hyperlink>
    </w:p>
    <w:p w14:paraId="670EED80" w14:textId="4944BE74"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40" w:history="1">
        <w:r w:rsidRPr="00B258A7">
          <w:rPr>
            <w:rStyle w:val="Hyperlink"/>
            <w:noProof/>
          </w:rPr>
          <w:t>Tabelle 14: Arbeitsjournal Tag 10</w:t>
        </w:r>
        <w:r>
          <w:rPr>
            <w:noProof/>
            <w:webHidden/>
          </w:rPr>
          <w:tab/>
        </w:r>
        <w:r>
          <w:rPr>
            <w:noProof/>
            <w:webHidden/>
          </w:rPr>
          <w:fldChar w:fldCharType="begin"/>
        </w:r>
        <w:r>
          <w:rPr>
            <w:noProof/>
            <w:webHidden/>
          </w:rPr>
          <w:instrText xml:space="preserve"> PAGEREF _Toc193445140 \h </w:instrText>
        </w:r>
        <w:r>
          <w:rPr>
            <w:noProof/>
            <w:webHidden/>
          </w:rPr>
        </w:r>
        <w:r>
          <w:rPr>
            <w:noProof/>
            <w:webHidden/>
          </w:rPr>
          <w:fldChar w:fldCharType="separate"/>
        </w:r>
        <w:r>
          <w:rPr>
            <w:noProof/>
            <w:webHidden/>
          </w:rPr>
          <w:t>30</w:t>
        </w:r>
        <w:r>
          <w:rPr>
            <w:noProof/>
            <w:webHidden/>
          </w:rPr>
          <w:fldChar w:fldCharType="end"/>
        </w:r>
      </w:hyperlink>
    </w:p>
    <w:p w14:paraId="42BA424F" w14:textId="5A95550B" w:rsidR="00E1707A" w:rsidRDefault="00E1707A">
      <w:pPr>
        <w:pStyle w:val="Abbildungsverzeichnis"/>
        <w:rPr>
          <w:rFonts w:eastAsiaTheme="minorEastAsia" w:cstheme="minorBidi"/>
          <w:noProof/>
          <w:kern w:val="2"/>
          <w:position w:val="0"/>
          <w:szCs w:val="22"/>
          <w:lang w:eastAsia="de-CH"/>
          <w14:ligatures w14:val="standardContextual"/>
        </w:rPr>
      </w:pPr>
      <w:hyperlink w:anchor="_Toc193445141" w:history="1">
        <w:r w:rsidRPr="00B258A7">
          <w:rPr>
            <w:rStyle w:val="Hyperlink"/>
            <w:noProof/>
          </w:rPr>
          <w:t>Tabelle 15: Entscheidungsmatrix Programmierstruktur</w:t>
        </w:r>
        <w:r>
          <w:rPr>
            <w:noProof/>
            <w:webHidden/>
          </w:rPr>
          <w:tab/>
        </w:r>
        <w:r>
          <w:rPr>
            <w:noProof/>
            <w:webHidden/>
          </w:rPr>
          <w:fldChar w:fldCharType="begin"/>
        </w:r>
        <w:r>
          <w:rPr>
            <w:noProof/>
            <w:webHidden/>
          </w:rPr>
          <w:instrText xml:space="preserve"> PAGEREF _Toc193445141 \h </w:instrText>
        </w:r>
        <w:r>
          <w:rPr>
            <w:noProof/>
            <w:webHidden/>
          </w:rPr>
        </w:r>
        <w:r>
          <w:rPr>
            <w:noProof/>
            <w:webHidden/>
          </w:rPr>
          <w:fldChar w:fldCharType="separate"/>
        </w:r>
        <w:r>
          <w:rPr>
            <w:noProof/>
            <w:webHidden/>
          </w:rPr>
          <w:t>51</w:t>
        </w:r>
        <w:r>
          <w:rPr>
            <w:noProof/>
            <w:webHidden/>
          </w:rPr>
          <w:fldChar w:fldCharType="end"/>
        </w:r>
      </w:hyperlink>
    </w:p>
    <w:p w14:paraId="5064C0D6" w14:textId="7E8E9F5F" w:rsidR="009F0D84" w:rsidRPr="00D93401" w:rsidRDefault="009F0D84" w:rsidP="009F0D84">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802B34">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99" w:name="_Toc191907088"/>
      <w:r>
        <w:t>Codesnippetverzeichnis</w:t>
      </w:r>
      <w:bookmarkEnd w:id="99"/>
    </w:p>
    <w:p w14:paraId="56EBE820" w14:textId="3AA083BC" w:rsidR="00740DF2"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444943" w:history="1">
        <w:r w:rsidRPr="00451C85">
          <w:rPr>
            <w:rStyle w:val="Hyperlink"/>
            <w:noProof/>
          </w:rPr>
          <w:t>Codesnippet 1: Inhalt der Server-Konfiguration</w:t>
        </w:r>
        <w:r>
          <w:rPr>
            <w:noProof/>
            <w:webHidden/>
          </w:rPr>
          <w:tab/>
        </w:r>
        <w:r>
          <w:rPr>
            <w:noProof/>
            <w:webHidden/>
          </w:rPr>
          <w:fldChar w:fldCharType="begin"/>
        </w:r>
        <w:r>
          <w:rPr>
            <w:noProof/>
            <w:webHidden/>
          </w:rPr>
          <w:instrText xml:space="preserve"> PAGEREF _Toc193444943 \h </w:instrText>
        </w:r>
        <w:r>
          <w:rPr>
            <w:noProof/>
            <w:webHidden/>
          </w:rPr>
        </w:r>
        <w:r>
          <w:rPr>
            <w:noProof/>
            <w:webHidden/>
          </w:rPr>
          <w:fldChar w:fldCharType="separate"/>
        </w:r>
        <w:r>
          <w:rPr>
            <w:noProof/>
            <w:webHidden/>
          </w:rPr>
          <w:t>48</w:t>
        </w:r>
        <w:r>
          <w:rPr>
            <w:noProof/>
            <w:webHidden/>
          </w:rPr>
          <w:fldChar w:fldCharType="end"/>
        </w:r>
      </w:hyperlink>
    </w:p>
    <w:p w14:paraId="3334FD5A" w14:textId="32AD5135"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4" w:history="1">
        <w:r w:rsidRPr="00451C85">
          <w:rPr>
            <w:rStyle w:val="Hyperlink"/>
            <w:noProof/>
            <w:lang w:val="en-US"/>
          </w:rPr>
          <w:t>Codesnippet 2: Geplante Parameter</w:t>
        </w:r>
        <w:r>
          <w:rPr>
            <w:noProof/>
            <w:webHidden/>
          </w:rPr>
          <w:tab/>
        </w:r>
        <w:r>
          <w:rPr>
            <w:noProof/>
            <w:webHidden/>
          </w:rPr>
          <w:fldChar w:fldCharType="begin"/>
        </w:r>
        <w:r>
          <w:rPr>
            <w:noProof/>
            <w:webHidden/>
          </w:rPr>
          <w:instrText xml:space="preserve"> PAGEREF _Toc193444944 \h </w:instrText>
        </w:r>
        <w:r>
          <w:rPr>
            <w:noProof/>
            <w:webHidden/>
          </w:rPr>
        </w:r>
        <w:r>
          <w:rPr>
            <w:noProof/>
            <w:webHidden/>
          </w:rPr>
          <w:fldChar w:fldCharType="separate"/>
        </w:r>
        <w:r>
          <w:rPr>
            <w:noProof/>
            <w:webHidden/>
          </w:rPr>
          <w:t>49</w:t>
        </w:r>
        <w:r>
          <w:rPr>
            <w:noProof/>
            <w:webHidden/>
          </w:rPr>
          <w:fldChar w:fldCharType="end"/>
        </w:r>
      </w:hyperlink>
    </w:p>
    <w:p w14:paraId="12E8247D" w14:textId="494282F6"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5" w:history="1">
        <w:r w:rsidRPr="00451C85">
          <w:rPr>
            <w:rStyle w:val="Hyperlink"/>
            <w:noProof/>
          </w:rPr>
          <w:t>Codesnippet 3: Inhalt des Startscripts</w:t>
        </w:r>
        <w:r>
          <w:rPr>
            <w:noProof/>
            <w:webHidden/>
          </w:rPr>
          <w:tab/>
        </w:r>
        <w:r>
          <w:rPr>
            <w:noProof/>
            <w:webHidden/>
          </w:rPr>
          <w:fldChar w:fldCharType="begin"/>
        </w:r>
        <w:r>
          <w:rPr>
            <w:noProof/>
            <w:webHidden/>
          </w:rPr>
          <w:instrText xml:space="preserve"> PAGEREF _Toc193444945 \h </w:instrText>
        </w:r>
        <w:r>
          <w:rPr>
            <w:noProof/>
            <w:webHidden/>
          </w:rPr>
        </w:r>
        <w:r>
          <w:rPr>
            <w:noProof/>
            <w:webHidden/>
          </w:rPr>
          <w:fldChar w:fldCharType="separate"/>
        </w:r>
        <w:r>
          <w:rPr>
            <w:noProof/>
            <w:webHidden/>
          </w:rPr>
          <w:t>52</w:t>
        </w:r>
        <w:r>
          <w:rPr>
            <w:noProof/>
            <w:webHidden/>
          </w:rPr>
          <w:fldChar w:fldCharType="end"/>
        </w:r>
      </w:hyperlink>
    </w:p>
    <w:p w14:paraId="6ECC8B20" w14:textId="6A8083B0"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6" w:history="1">
        <w:r w:rsidRPr="00451C85">
          <w:rPr>
            <w:rStyle w:val="Hyperlink"/>
            <w:noProof/>
          </w:rPr>
          <w:t>Codesnippet 4: Get-Help Funktionalität</w:t>
        </w:r>
        <w:r>
          <w:rPr>
            <w:noProof/>
            <w:webHidden/>
          </w:rPr>
          <w:tab/>
        </w:r>
        <w:r>
          <w:rPr>
            <w:noProof/>
            <w:webHidden/>
          </w:rPr>
          <w:fldChar w:fldCharType="begin"/>
        </w:r>
        <w:r>
          <w:rPr>
            <w:noProof/>
            <w:webHidden/>
          </w:rPr>
          <w:instrText xml:space="preserve"> PAGEREF _Toc193444946 \h </w:instrText>
        </w:r>
        <w:r>
          <w:rPr>
            <w:noProof/>
            <w:webHidden/>
          </w:rPr>
        </w:r>
        <w:r>
          <w:rPr>
            <w:noProof/>
            <w:webHidden/>
          </w:rPr>
          <w:fldChar w:fldCharType="separate"/>
        </w:r>
        <w:r>
          <w:rPr>
            <w:noProof/>
            <w:webHidden/>
          </w:rPr>
          <w:t>53</w:t>
        </w:r>
        <w:r>
          <w:rPr>
            <w:noProof/>
            <w:webHidden/>
          </w:rPr>
          <w:fldChar w:fldCharType="end"/>
        </w:r>
      </w:hyperlink>
    </w:p>
    <w:p w14:paraId="380241E9" w14:textId="033A22E3"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7" w:history="1">
        <w:r w:rsidRPr="00451C85">
          <w:rPr>
            <w:rStyle w:val="Hyperlink"/>
            <w:noProof/>
          </w:rPr>
          <w:t>Codesnippet 5: Überprüfung Modulversion</w:t>
        </w:r>
        <w:r>
          <w:rPr>
            <w:noProof/>
            <w:webHidden/>
          </w:rPr>
          <w:tab/>
        </w:r>
        <w:r>
          <w:rPr>
            <w:noProof/>
            <w:webHidden/>
          </w:rPr>
          <w:fldChar w:fldCharType="begin"/>
        </w:r>
        <w:r>
          <w:rPr>
            <w:noProof/>
            <w:webHidden/>
          </w:rPr>
          <w:instrText xml:space="preserve"> PAGEREF _Toc193444947 \h </w:instrText>
        </w:r>
        <w:r>
          <w:rPr>
            <w:noProof/>
            <w:webHidden/>
          </w:rPr>
        </w:r>
        <w:r>
          <w:rPr>
            <w:noProof/>
            <w:webHidden/>
          </w:rPr>
          <w:fldChar w:fldCharType="separate"/>
        </w:r>
        <w:r>
          <w:rPr>
            <w:noProof/>
            <w:webHidden/>
          </w:rPr>
          <w:t>53</w:t>
        </w:r>
        <w:r>
          <w:rPr>
            <w:noProof/>
            <w:webHidden/>
          </w:rPr>
          <w:fldChar w:fldCharType="end"/>
        </w:r>
      </w:hyperlink>
    </w:p>
    <w:p w14:paraId="49A76814" w14:textId="74C8EBCB"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8" w:history="1">
        <w:r w:rsidRPr="00451C85">
          <w:rPr>
            <w:rStyle w:val="Hyperlink"/>
            <w:noProof/>
          </w:rPr>
          <w:t>Codesnippet 6: "Frontend" Generierung der Konfigurationsdateien</w:t>
        </w:r>
        <w:r>
          <w:rPr>
            <w:noProof/>
            <w:webHidden/>
          </w:rPr>
          <w:tab/>
        </w:r>
        <w:r>
          <w:rPr>
            <w:noProof/>
            <w:webHidden/>
          </w:rPr>
          <w:fldChar w:fldCharType="begin"/>
        </w:r>
        <w:r>
          <w:rPr>
            <w:noProof/>
            <w:webHidden/>
          </w:rPr>
          <w:instrText xml:space="preserve"> PAGEREF _Toc193444948 \h </w:instrText>
        </w:r>
        <w:r>
          <w:rPr>
            <w:noProof/>
            <w:webHidden/>
          </w:rPr>
        </w:r>
        <w:r>
          <w:rPr>
            <w:noProof/>
            <w:webHidden/>
          </w:rPr>
          <w:fldChar w:fldCharType="separate"/>
        </w:r>
        <w:r>
          <w:rPr>
            <w:noProof/>
            <w:webHidden/>
          </w:rPr>
          <w:t>54</w:t>
        </w:r>
        <w:r>
          <w:rPr>
            <w:noProof/>
            <w:webHidden/>
          </w:rPr>
          <w:fldChar w:fldCharType="end"/>
        </w:r>
      </w:hyperlink>
    </w:p>
    <w:p w14:paraId="36509857" w14:textId="5C020A5D"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49" w:history="1">
        <w:r w:rsidRPr="00451C85">
          <w:rPr>
            <w:rStyle w:val="Hyperlink"/>
            <w:noProof/>
          </w:rPr>
          <w:t>Codesnippet 7: ParameterSet am Benutzer</w:t>
        </w:r>
        <w:r>
          <w:rPr>
            <w:noProof/>
            <w:webHidden/>
          </w:rPr>
          <w:tab/>
        </w:r>
        <w:r>
          <w:rPr>
            <w:noProof/>
            <w:webHidden/>
          </w:rPr>
          <w:fldChar w:fldCharType="begin"/>
        </w:r>
        <w:r>
          <w:rPr>
            <w:noProof/>
            <w:webHidden/>
          </w:rPr>
          <w:instrText xml:space="preserve"> PAGEREF _Toc193444949 \h </w:instrText>
        </w:r>
        <w:r>
          <w:rPr>
            <w:noProof/>
            <w:webHidden/>
          </w:rPr>
        </w:r>
        <w:r>
          <w:rPr>
            <w:noProof/>
            <w:webHidden/>
          </w:rPr>
          <w:fldChar w:fldCharType="separate"/>
        </w:r>
        <w:r>
          <w:rPr>
            <w:noProof/>
            <w:webHidden/>
          </w:rPr>
          <w:t>54</w:t>
        </w:r>
        <w:r>
          <w:rPr>
            <w:noProof/>
            <w:webHidden/>
          </w:rPr>
          <w:fldChar w:fldCharType="end"/>
        </w:r>
      </w:hyperlink>
    </w:p>
    <w:p w14:paraId="4CF1099C" w14:textId="74D054FA"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0" w:history="1">
        <w:r w:rsidRPr="00451C85">
          <w:rPr>
            <w:rStyle w:val="Hyperlink"/>
            <w:noProof/>
          </w:rPr>
          <w:t>Codesnippet 8: Syntax Get-HWInfofromILO</w:t>
        </w:r>
        <w:r>
          <w:rPr>
            <w:noProof/>
            <w:webHidden/>
          </w:rPr>
          <w:tab/>
        </w:r>
        <w:r>
          <w:rPr>
            <w:noProof/>
            <w:webHidden/>
          </w:rPr>
          <w:fldChar w:fldCharType="begin"/>
        </w:r>
        <w:r>
          <w:rPr>
            <w:noProof/>
            <w:webHidden/>
          </w:rPr>
          <w:instrText xml:space="preserve"> PAGEREF _Toc193444950 \h </w:instrText>
        </w:r>
        <w:r>
          <w:rPr>
            <w:noProof/>
            <w:webHidden/>
          </w:rPr>
        </w:r>
        <w:r>
          <w:rPr>
            <w:noProof/>
            <w:webHidden/>
          </w:rPr>
          <w:fldChar w:fldCharType="separate"/>
        </w:r>
        <w:r>
          <w:rPr>
            <w:noProof/>
            <w:webHidden/>
          </w:rPr>
          <w:t>55</w:t>
        </w:r>
        <w:r>
          <w:rPr>
            <w:noProof/>
            <w:webHidden/>
          </w:rPr>
          <w:fldChar w:fldCharType="end"/>
        </w:r>
      </w:hyperlink>
    </w:p>
    <w:p w14:paraId="560A94DD" w14:textId="17BE22B3"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1" w:history="1">
        <w:r w:rsidRPr="00451C85">
          <w:rPr>
            <w:rStyle w:val="Hyperlink"/>
            <w:noProof/>
          </w:rPr>
          <w:t>Codesnippet 9: Beispiel Update-Config</w:t>
        </w:r>
        <w:r>
          <w:rPr>
            <w:noProof/>
            <w:webHidden/>
          </w:rPr>
          <w:tab/>
        </w:r>
        <w:r>
          <w:rPr>
            <w:noProof/>
            <w:webHidden/>
          </w:rPr>
          <w:fldChar w:fldCharType="begin"/>
        </w:r>
        <w:r>
          <w:rPr>
            <w:noProof/>
            <w:webHidden/>
          </w:rPr>
          <w:instrText xml:space="preserve"> PAGEREF _Toc193444951 \h </w:instrText>
        </w:r>
        <w:r>
          <w:rPr>
            <w:noProof/>
            <w:webHidden/>
          </w:rPr>
        </w:r>
        <w:r>
          <w:rPr>
            <w:noProof/>
            <w:webHidden/>
          </w:rPr>
          <w:fldChar w:fldCharType="separate"/>
        </w:r>
        <w:r>
          <w:rPr>
            <w:noProof/>
            <w:webHidden/>
          </w:rPr>
          <w:t>55</w:t>
        </w:r>
        <w:r>
          <w:rPr>
            <w:noProof/>
            <w:webHidden/>
          </w:rPr>
          <w:fldChar w:fldCharType="end"/>
        </w:r>
      </w:hyperlink>
    </w:p>
    <w:p w14:paraId="6EFDD167" w14:textId="77534389"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2" w:history="1">
        <w:r w:rsidRPr="00451C85">
          <w:rPr>
            <w:rStyle w:val="Hyperlink"/>
            <w:noProof/>
          </w:rPr>
          <w:t>Codesnippet 10: Ausschnitt Logdatei</w:t>
        </w:r>
        <w:r>
          <w:rPr>
            <w:noProof/>
            <w:webHidden/>
          </w:rPr>
          <w:tab/>
        </w:r>
        <w:r>
          <w:rPr>
            <w:noProof/>
            <w:webHidden/>
          </w:rPr>
          <w:fldChar w:fldCharType="begin"/>
        </w:r>
        <w:r>
          <w:rPr>
            <w:noProof/>
            <w:webHidden/>
          </w:rPr>
          <w:instrText xml:space="preserve"> PAGEREF _Toc193444952 \h </w:instrText>
        </w:r>
        <w:r>
          <w:rPr>
            <w:noProof/>
            <w:webHidden/>
          </w:rPr>
        </w:r>
        <w:r>
          <w:rPr>
            <w:noProof/>
            <w:webHidden/>
          </w:rPr>
          <w:fldChar w:fldCharType="separate"/>
        </w:r>
        <w:r>
          <w:rPr>
            <w:noProof/>
            <w:webHidden/>
          </w:rPr>
          <w:t>57</w:t>
        </w:r>
        <w:r>
          <w:rPr>
            <w:noProof/>
            <w:webHidden/>
          </w:rPr>
          <w:fldChar w:fldCharType="end"/>
        </w:r>
      </w:hyperlink>
    </w:p>
    <w:p w14:paraId="1A574492" w14:textId="24C543A6"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3" w:history="1">
        <w:r w:rsidRPr="00451C85">
          <w:rPr>
            <w:rStyle w:val="Hyperlink"/>
            <w:noProof/>
          </w:rPr>
          <w:t>Codesnippet 11: Aufruf Pingtest</w:t>
        </w:r>
        <w:r>
          <w:rPr>
            <w:noProof/>
            <w:webHidden/>
          </w:rPr>
          <w:tab/>
        </w:r>
        <w:r>
          <w:rPr>
            <w:noProof/>
            <w:webHidden/>
          </w:rPr>
          <w:fldChar w:fldCharType="begin"/>
        </w:r>
        <w:r>
          <w:rPr>
            <w:noProof/>
            <w:webHidden/>
          </w:rPr>
          <w:instrText xml:space="preserve"> PAGEREF _Toc193444953 \h </w:instrText>
        </w:r>
        <w:r>
          <w:rPr>
            <w:noProof/>
            <w:webHidden/>
          </w:rPr>
        </w:r>
        <w:r>
          <w:rPr>
            <w:noProof/>
            <w:webHidden/>
          </w:rPr>
          <w:fldChar w:fldCharType="separate"/>
        </w:r>
        <w:r>
          <w:rPr>
            <w:noProof/>
            <w:webHidden/>
          </w:rPr>
          <w:t>57</w:t>
        </w:r>
        <w:r>
          <w:rPr>
            <w:noProof/>
            <w:webHidden/>
          </w:rPr>
          <w:fldChar w:fldCharType="end"/>
        </w:r>
      </w:hyperlink>
    </w:p>
    <w:p w14:paraId="20EE5B19" w14:textId="079E8033"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4" w:history="1">
        <w:r w:rsidRPr="00451C85">
          <w:rPr>
            <w:rStyle w:val="Hyperlink"/>
            <w:noProof/>
          </w:rPr>
          <w:t>Codesnippet 12: Abfrage Inventory</w:t>
        </w:r>
        <w:r>
          <w:rPr>
            <w:noProof/>
            <w:webHidden/>
          </w:rPr>
          <w:tab/>
        </w:r>
        <w:r>
          <w:rPr>
            <w:noProof/>
            <w:webHidden/>
          </w:rPr>
          <w:fldChar w:fldCharType="begin"/>
        </w:r>
        <w:r>
          <w:rPr>
            <w:noProof/>
            <w:webHidden/>
          </w:rPr>
          <w:instrText xml:space="preserve"> PAGEREF _Toc193444954 \h </w:instrText>
        </w:r>
        <w:r>
          <w:rPr>
            <w:noProof/>
            <w:webHidden/>
          </w:rPr>
        </w:r>
        <w:r>
          <w:rPr>
            <w:noProof/>
            <w:webHidden/>
          </w:rPr>
          <w:fldChar w:fldCharType="separate"/>
        </w:r>
        <w:r>
          <w:rPr>
            <w:noProof/>
            <w:webHidden/>
          </w:rPr>
          <w:t>58</w:t>
        </w:r>
        <w:r>
          <w:rPr>
            <w:noProof/>
            <w:webHidden/>
          </w:rPr>
          <w:fldChar w:fldCharType="end"/>
        </w:r>
      </w:hyperlink>
    </w:p>
    <w:p w14:paraId="7329A18D" w14:textId="0227FB08"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5" w:history="1">
        <w:r w:rsidRPr="00451C85">
          <w:rPr>
            <w:rStyle w:val="Hyperlink"/>
            <w:noProof/>
          </w:rPr>
          <w:t>Codesnippet 13: Konvertierung der Inventory-Antwort</w:t>
        </w:r>
        <w:r>
          <w:rPr>
            <w:noProof/>
            <w:webHidden/>
          </w:rPr>
          <w:tab/>
        </w:r>
        <w:r>
          <w:rPr>
            <w:noProof/>
            <w:webHidden/>
          </w:rPr>
          <w:fldChar w:fldCharType="begin"/>
        </w:r>
        <w:r>
          <w:rPr>
            <w:noProof/>
            <w:webHidden/>
          </w:rPr>
          <w:instrText xml:space="preserve"> PAGEREF _Toc193444955 \h </w:instrText>
        </w:r>
        <w:r>
          <w:rPr>
            <w:noProof/>
            <w:webHidden/>
          </w:rPr>
        </w:r>
        <w:r>
          <w:rPr>
            <w:noProof/>
            <w:webHidden/>
          </w:rPr>
          <w:fldChar w:fldCharType="separate"/>
        </w:r>
        <w:r>
          <w:rPr>
            <w:noProof/>
            <w:webHidden/>
          </w:rPr>
          <w:t>58</w:t>
        </w:r>
        <w:r>
          <w:rPr>
            <w:noProof/>
            <w:webHidden/>
          </w:rPr>
          <w:fldChar w:fldCharType="end"/>
        </w:r>
      </w:hyperlink>
    </w:p>
    <w:p w14:paraId="1F278567" w14:textId="1C3B9495"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6" w:history="1">
        <w:r w:rsidRPr="00451C85">
          <w:rPr>
            <w:rStyle w:val="Hyperlink"/>
            <w:noProof/>
          </w:rPr>
          <w:t>Codesnippet 14: ILO-Abfrage &amp; Standardisierung von Memory</w:t>
        </w:r>
        <w:r>
          <w:rPr>
            <w:noProof/>
            <w:webHidden/>
          </w:rPr>
          <w:tab/>
        </w:r>
        <w:r>
          <w:rPr>
            <w:noProof/>
            <w:webHidden/>
          </w:rPr>
          <w:fldChar w:fldCharType="begin"/>
        </w:r>
        <w:r>
          <w:rPr>
            <w:noProof/>
            <w:webHidden/>
          </w:rPr>
          <w:instrText xml:space="preserve"> PAGEREF _Toc193444956 \h </w:instrText>
        </w:r>
        <w:r>
          <w:rPr>
            <w:noProof/>
            <w:webHidden/>
          </w:rPr>
        </w:r>
        <w:r>
          <w:rPr>
            <w:noProof/>
            <w:webHidden/>
          </w:rPr>
          <w:fldChar w:fldCharType="separate"/>
        </w:r>
        <w:r>
          <w:rPr>
            <w:noProof/>
            <w:webHidden/>
          </w:rPr>
          <w:t>59</w:t>
        </w:r>
        <w:r>
          <w:rPr>
            <w:noProof/>
            <w:webHidden/>
          </w:rPr>
          <w:fldChar w:fldCharType="end"/>
        </w:r>
      </w:hyperlink>
    </w:p>
    <w:p w14:paraId="4A35788A" w14:textId="6AAFE683"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7" w:history="1">
        <w:r w:rsidRPr="00451C85">
          <w:rPr>
            <w:rStyle w:val="Hyperlink"/>
            <w:noProof/>
          </w:rPr>
          <w:t>Codesnippet 15: Modifizierte Logfunktion</w:t>
        </w:r>
        <w:r>
          <w:rPr>
            <w:noProof/>
            <w:webHidden/>
          </w:rPr>
          <w:tab/>
        </w:r>
        <w:r>
          <w:rPr>
            <w:noProof/>
            <w:webHidden/>
          </w:rPr>
          <w:fldChar w:fldCharType="begin"/>
        </w:r>
        <w:r>
          <w:rPr>
            <w:noProof/>
            <w:webHidden/>
          </w:rPr>
          <w:instrText xml:space="preserve"> PAGEREF _Toc193444957 \h </w:instrText>
        </w:r>
        <w:r>
          <w:rPr>
            <w:noProof/>
            <w:webHidden/>
          </w:rPr>
        </w:r>
        <w:r>
          <w:rPr>
            <w:noProof/>
            <w:webHidden/>
          </w:rPr>
          <w:fldChar w:fldCharType="separate"/>
        </w:r>
        <w:r>
          <w:rPr>
            <w:noProof/>
            <w:webHidden/>
          </w:rPr>
          <w:t>60</w:t>
        </w:r>
        <w:r>
          <w:rPr>
            <w:noProof/>
            <w:webHidden/>
          </w:rPr>
          <w:fldChar w:fldCharType="end"/>
        </w:r>
      </w:hyperlink>
    </w:p>
    <w:p w14:paraId="005E21D9" w14:textId="4F8B52F8"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8" w:history="1">
        <w:r w:rsidRPr="00451C85">
          <w:rPr>
            <w:rStyle w:val="Hyperlink"/>
            <w:noProof/>
          </w:rPr>
          <w:t>Codesnippet 16: DeviceInventory Inkompatibilität</w:t>
        </w:r>
        <w:r>
          <w:rPr>
            <w:noProof/>
            <w:webHidden/>
          </w:rPr>
          <w:tab/>
        </w:r>
        <w:r>
          <w:rPr>
            <w:noProof/>
            <w:webHidden/>
          </w:rPr>
          <w:fldChar w:fldCharType="begin"/>
        </w:r>
        <w:r>
          <w:rPr>
            <w:noProof/>
            <w:webHidden/>
          </w:rPr>
          <w:instrText xml:space="preserve"> PAGEREF _Toc193444958 \h </w:instrText>
        </w:r>
        <w:r>
          <w:rPr>
            <w:noProof/>
            <w:webHidden/>
          </w:rPr>
        </w:r>
        <w:r>
          <w:rPr>
            <w:noProof/>
            <w:webHidden/>
          </w:rPr>
          <w:fldChar w:fldCharType="separate"/>
        </w:r>
        <w:r>
          <w:rPr>
            <w:noProof/>
            <w:webHidden/>
          </w:rPr>
          <w:t>60</w:t>
        </w:r>
        <w:r>
          <w:rPr>
            <w:noProof/>
            <w:webHidden/>
          </w:rPr>
          <w:fldChar w:fldCharType="end"/>
        </w:r>
      </w:hyperlink>
    </w:p>
    <w:p w14:paraId="364541E6" w14:textId="41067E82"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59" w:history="1">
        <w:r w:rsidRPr="00451C85">
          <w:rPr>
            <w:rStyle w:val="Hyperlink"/>
            <w:noProof/>
          </w:rPr>
          <w:t>Codesnippet 17: Ausgabe bei Inkompatibilität</w:t>
        </w:r>
        <w:r>
          <w:rPr>
            <w:noProof/>
            <w:webHidden/>
          </w:rPr>
          <w:tab/>
        </w:r>
        <w:r>
          <w:rPr>
            <w:noProof/>
            <w:webHidden/>
          </w:rPr>
          <w:fldChar w:fldCharType="begin"/>
        </w:r>
        <w:r>
          <w:rPr>
            <w:noProof/>
            <w:webHidden/>
          </w:rPr>
          <w:instrText xml:space="preserve"> PAGEREF _Toc193444959 \h </w:instrText>
        </w:r>
        <w:r>
          <w:rPr>
            <w:noProof/>
            <w:webHidden/>
          </w:rPr>
        </w:r>
        <w:r>
          <w:rPr>
            <w:noProof/>
            <w:webHidden/>
          </w:rPr>
          <w:fldChar w:fldCharType="separate"/>
        </w:r>
        <w:r>
          <w:rPr>
            <w:noProof/>
            <w:webHidden/>
          </w:rPr>
          <w:t>60</w:t>
        </w:r>
        <w:r>
          <w:rPr>
            <w:noProof/>
            <w:webHidden/>
          </w:rPr>
          <w:fldChar w:fldCharType="end"/>
        </w:r>
      </w:hyperlink>
    </w:p>
    <w:p w14:paraId="19FDD3A6" w14:textId="0D110B1A"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0" w:history="1">
        <w:r w:rsidRPr="00451C85">
          <w:rPr>
            <w:rStyle w:val="Hyperlink"/>
            <w:noProof/>
          </w:rPr>
          <w:t>Codesnippet 18: Dateispeicherung JSON</w:t>
        </w:r>
        <w:r>
          <w:rPr>
            <w:noProof/>
            <w:webHidden/>
          </w:rPr>
          <w:tab/>
        </w:r>
        <w:r>
          <w:rPr>
            <w:noProof/>
            <w:webHidden/>
          </w:rPr>
          <w:fldChar w:fldCharType="begin"/>
        </w:r>
        <w:r>
          <w:rPr>
            <w:noProof/>
            <w:webHidden/>
          </w:rPr>
          <w:instrText xml:space="preserve"> PAGEREF _Toc193444960 \h </w:instrText>
        </w:r>
        <w:r>
          <w:rPr>
            <w:noProof/>
            <w:webHidden/>
          </w:rPr>
        </w:r>
        <w:r>
          <w:rPr>
            <w:noProof/>
            <w:webHidden/>
          </w:rPr>
          <w:fldChar w:fldCharType="separate"/>
        </w:r>
        <w:r>
          <w:rPr>
            <w:noProof/>
            <w:webHidden/>
          </w:rPr>
          <w:t>60</w:t>
        </w:r>
        <w:r>
          <w:rPr>
            <w:noProof/>
            <w:webHidden/>
          </w:rPr>
          <w:fldChar w:fldCharType="end"/>
        </w:r>
      </w:hyperlink>
    </w:p>
    <w:p w14:paraId="39AD46EB" w14:textId="2E21687E"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1" w:history="1">
        <w:r w:rsidRPr="00451C85">
          <w:rPr>
            <w:rStyle w:val="Hyperlink"/>
            <w:noProof/>
          </w:rPr>
          <w:t>Codesnippet 19: Generierung des Pfades falls er nicht existiert.</w:t>
        </w:r>
        <w:r>
          <w:rPr>
            <w:noProof/>
            <w:webHidden/>
          </w:rPr>
          <w:tab/>
        </w:r>
        <w:r>
          <w:rPr>
            <w:noProof/>
            <w:webHidden/>
          </w:rPr>
          <w:fldChar w:fldCharType="begin"/>
        </w:r>
        <w:r>
          <w:rPr>
            <w:noProof/>
            <w:webHidden/>
          </w:rPr>
          <w:instrText xml:space="preserve"> PAGEREF _Toc193444961 \h </w:instrText>
        </w:r>
        <w:r>
          <w:rPr>
            <w:noProof/>
            <w:webHidden/>
          </w:rPr>
        </w:r>
        <w:r>
          <w:rPr>
            <w:noProof/>
            <w:webHidden/>
          </w:rPr>
          <w:fldChar w:fldCharType="separate"/>
        </w:r>
        <w:r>
          <w:rPr>
            <w:noProof/>
            <w:webHidden/>
          </w:rPr>
          <w:t>61</w:t>
        </w:r>
        <w:r>
          <w:rPr>
            <w:noProof/>
            <w:webHidden/>
          </w:rPr>
          <w:fldChar w:fldCharType="end"/>
        </w:r>
      </w:hyperlink>
    </w:p>
    <w:p w14:paraId="47868761" w14:textId="05B0C785"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2" w:history="1">
        <w:r w:rsidRPr="00451C85">
          <w:rPr>
            <w:rStyle w:val="Hyperlink"/>
            <w:noProof/>
          </w:rPr>
          <w:t>Codesnippet 20: Standardisierung von CSV-Dateien</w:t>
        </w:r>
        <w:r>
          <w:rPr>
            <w:noProof/>
            <w:webHidden/>
          </w:rPr>
          <w:tab/>
        </w:r>
        <w:r>
          <w:rPr>
            <w:noProof/>
            <w:webHidden/>
          </w:rPr>
          <w:fldChar w:fldCharType="begin"/>
        </w:r>
        <w:r>
          <w:rPr>
            <w:noProof/>
            <w:webHidden/>
          </w:rPr>
          <w:instrText xml:space="preserve"> PAGEREF _Toc193444962 \h </w:instrText>
        </w:r>
        <w:r>
          <w:rPr>
            <w:noProof/>
            <w:webHidden/>
          </w:rPr>
        </w:r>
        <w:r>
          <w:rPr>
            <w:noProof/>
            <w:webHidden/>
          </w:rPr>
          <w:fldChar w:fldCharType="separate"/>
        </w:r>
        <w:r>
          <w:rPr>
            <w:noProof/>
            <w:webHidden/>
          </w:rPr>
          <w:t>62</w:t>
        </w:r>
        <w:r>
          <w:rPr>
            <w:noProof/>
            <w:webHidden/>
          </w:rPr>
          <w:fldChar w:fldCharType="end"/>
        </w:r>
      </w:hyperlink>
    </w:p>
    <w:p w14:paraId="0F045E32" w14:textId="6D71EB14"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3" w:history="1">
        <w:r w:rsidRPr="00451C85">
          <w:rPr>
            <w:rStyle w:val="Hyperlink"/>
            <w:noProof/>
          </w:rPr>
          <w:t>Codesnippet 21: Fehlerbehandlung mit verschiedenen Catches</w:t>
        </w:r>
        <w:r>
          <w:rPr>
            <w:noProof/>
            <w:webHidden/>
          </w:rPr>
          <w:tab/>
        </w:r>
        <w:r>
          <w:rPr>
            <w:noProof/>
            <w:webHidden/>
          </w:rPr>
          <w:fldChar w:fldCharType="begin"/>
        </w:r>
        <w:r>
          <w:rPr>
            <w:noProof/>
            <w:webHidden/>
          </w:rPr>
          <w:instrText xml:space="preserve"> PAGEREF _Toc193444963 \h </w:instrText>
        </w:r>
        <w:r>
          <w:rPr>
            <w:noProof/>
            <w:webHidden/>
          </w:rPr>
        </w:r>
        <w:r>
          <w:rPr>
            <w:noProof/>
            <w:webHidden/>
          </w:rPr>
          <w:fldChar w:fldCharType="separate"/>
        </w:r>
        <w:r>
          <w:rPr>
            <w:noProof/>
            <w:webHidden/>
          </w:rPr>
          <w:t>64</w:t>
        </w:r>
        <w:r>
          <w:rPr>
            <w:noProof/>
            <w:webHidden/>
          </w:rPr>
          <w:fldChar w:fldCharType="end"/>
        </w:r>
      </w:hyperlink>
    </w:p>
    <w:p w14:paraId="359E625B" w14:textId="6E36870E"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4" w:history="1">
        <w:r w:rsidRPr="00451C85">
          <w:rPr>
            <w:rStyle w:val="Hyperlink"/>
            <w:noProof/>
          </w:rPr>
          <w:t>Codesnippet 22:  Save-Exception Funktion</w:t>
        </w:r>
        <w:r>
          <w:rPr>
            <w:noProof/>
            <w:webHidden/>
          </w:rPr>
          <w:tab/>
        </w:r>
        <w:r>
          <w:rPr>
            <w:noProof/>
            <w:webHidden/>
          </w:rPr>
          <w:fldChar w:fldCharType="begin"/>
        </w:r>
        <w:r>
          <w:rPr>
            <w:noProof/>
            <w:webHidden/>
          </w:rPr>
          <w:instrText xml:space="preserve"> PAGEREF _Toc193444964 \h </w:instrText>
        </w:r>
        <w:r>
          <w:rPr>
            <w:noProof/>
            <w:webHidden/>
          </w:rPr>
        </w:r>
        <w:r>
          <w:rPr>
            <w:noProof/>
            <w:webHidden/>
          </w:rPr>
          <w:fldChar w:fldCharType="separate"/>
        </w:r>
        <w:r>
          <w:rPr>
            <w:noProof/>
            <w:webHidden/>
          </w:rPr>
          <w:t>64</w:t>
        </w:r>
        <w:r>
          <w:rPr>
            <w:noProof/>
            <w:webHidden/>
          </w:rPr>
          <w:fldChar w:fldCharType="end"/>
        </w:r>
      </w:hyperlink>
    </w:p>
    <w:p w14:paraId="18300DC2" w14:textId="689D5E49"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5" w:history="1">
        <w:r w:rsidRPr="00451C85">
          <w:rPr>
            <w:rStyle w:val="Hyperlink"/>
            <w:noProof/>
          </w:rPr>
          <w:t>Codesnippet 23: Fehlerbehandlung Connect-HPEILO</w:t>
        </w:r>
        <w:r>
          <w:rPr>
            <w:noProof/>
            <w:webHidden/>
          </w:rPr>
          <w:tab/>
        </w:r>
        <w:r>
          <w:rPr>
            <w:noProof/>
            <w:webHidden/>
          </w:rPr>
          <w:fldChar w:fldCharType="begin"/>
        </w:r>
        <w:r>
          <w:rPr>
            <w:noProof/>
            <w:webHidden/>
          </w:rPr>
          <w:instrText xml:space="preserve"> PAGEREF _Toc193444965 \h </w:instrText>
        </w:r>
        <w:r>
          <w:rPr>
            <w:noProof/>
            <w:webHidden/>
          </w:rPr>
        </w:r>
        <w:r>
          <w:rPr>
            <w:noProof/>
            <w:webHidden/>
          </w:rPr>
          <w:fldChar w:fldCharType="separate"/>
        </w:r>
        <w:r>
          <w:rPr>
            <w:noProof/>
            <w:webHidden/>
          </w:rPr>
          <w:t>65</w:t>
        </w:r>
        <w:r>
          <w:rPr>
            <w:noProof/>
            <w:webHidden/>
          </w:rPr>
          <w:fldChar w:fldCharType="end"/>
        </w:r>
      </w:hyperlink>
    </w:p>
    <w:p w14:paraId="068C9702" w14:textId="2DD06B45"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6" w:history="1">
        <w:r w:rsidRPr="00451C85">
          <w:rPr>
            <w:rStyle w:val="Hyperlink"/>
            <w:noProof/>
          </w:rPr>
          <w:t>Codesnippet 24: Validation Konfiguration</w:t>
        </w:r>
        <w:r>
          <w:rPr>
            <w:noProof/>
            <w:webHidden/>
          </w:rPr>
          <w:tab/>
        </w:r>
        <w:r>
          <w:rPr>
            <w:noProof/>
            <w:webHidden/>
          </w:rPr>
          <w:fldChar w:fldCharType="begin"/>
        </w:r>
        <w:r>
          <w:rPr>
            <w:noProof/>
            <w:webHidden/>
          </w:rPr>
          <w:instrText xml:space="preserve"> PAGEREF _Toc193444966 \h </w:instrText>
        </w:r>
        <w:r>
          <w:rPr>
            <w:noProof/>
            <w:webHidden/>
          </w:rPr>
        </w:r>
        <w:r>
          <w:rPr>
            <w:noProof/>
            <w:webHidden/>
          </w:rPr>
          <w:fldChar w:fldCharType="separate"/>
        </w:r>
        <w:r>
          <w:rPr>
            <w:noProof/>
            <w:webHidden/>
          </w:rPr>
          <w:t>65</w:t>
        </w:r>
        <w:r>
          <w:rPr>
            <w:noProof/>
            <w:webHidden/>
          </w:rPr>
          <w:fldChar w:fldCharType="end"/>
        </w:r>
      </w:hyperlink>
    </w:p>
    <w:p w14:paraId="5A89DECC" w14:textId="1D7DF9A6"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7" w:history="1">
        <w:r w:rsidRPr="00451C85">
          <w:rPr>
            <w:rStyle w:val="Hyperlink"/>
            <w:noProof/>
            <w:lang w:val="en-US"/>
          </w:rPr>
          <w:t>Codesnippet 25: Ausschnitt Convert-PathsToValidated</w:t>
        </w:r>
        <w:r>
          <w:rPr>
            <w:noProof/>
            <w:webHidden/>
          </w:rPr>
          <w:tab/>
        </w:r>
        <w:r>
          <w:rPr>
            <w:noProof/>
            <w:webHidden/>
          </w:rPr>
          <w:fldChar w:fldCharType="begin"/>
        </w:r>
        <w:r>
          <w:rPr>
            <w:noProof/>
            <w:webHidden/>
          </w:rPr>
          <w:instrText xml:space="preserve"> PAGEREF _Toc193444967 \h </w:instrText>
        </w:r>
        <w:r>
          <w:rPr>
            <w:noProof/>
            <w:webHidden/>
          </w:rPr>
        </w:r>
        <w:r>
          <w:rPr>
            <w:noProof/>
            <w:webHidden/>
          </w:rPr>
          <w:fldChar w:fldCharType="separate"/>
        </w:r>
        <w:r>
          <w:rPr>
            <w:noProof/>
            <w:webHidden/>
          </w:rPr>
          <w:t>66</w:t>
        </w:r>
        <w:r>
          <w:rPr>
            <w:noProof/>
            <w:webHidden/>
          </w:rPr>
          <w:fldChar w:fldCharType="end"/>
        </w:r>
      </w:hyperlink>
    </w:p>
    <w:p w14:paraId="7635255A" w14:textId="70709AFE" w:rsidR="00740DF2" w:rsidRDefault="00740DF2">
      <w:pPr>
        <w:pStyle w:val="Abbildungsverzeichnis"/>
        <w:rPr>
          <w:rFonts w:eastAsiaTheme="minorEastAsia" w:cstheme="minorBidi"/>
          <w:noProof/>
          <w:kern w:val="2"/>
          <w:position w:val="0"/>
          <w:szCs w:val="22"/>
          <w:lang w:eastAsia="de-CH"/>
          <w14:ligatures w14:val="standardContextual"/>
        </w:rPr>
      </w:pPr>
      <w:hyperlink w:anchor="_Toc193444968" w:history="1">
        <w:r w:rsidRPr="00451C85">
          <w:rPr>
            <w:rStyle w:val="Hyperlink"/>
            <w:noProof/>
          </w:rPr>
          <w:t>Codesnippet 26: Implementation Verbindungsaufbau</w:t>
        </w:r>
        <w:r>
          <w:rPr>
            <w:noProof/>
            <w:webHidden/>
          </w:rPr>
          <w:tab/>
        </w:r>
        <w:r>
          <w:rPr>
            <w:noProof/>
            <w:webHidden/>
          </w:rPr>
          <w:fldChar w:fldCharType="begin"/>
        </w:r>
        <w:r>
          <w:rPr>
            <w:noProof/>
            <w:webHidden/>
          </w:rPr>
          <w:instrText xml:space="preserve"> PAGEREF _Toc193444968 \h </w:instrText>
        </w:r>
        <w:r>
          <w:rPr>
            <w:noProof/>
            <w:webHidden/>
          </w:rPr>
        </w:r>
        <w:r>
          <w:rPr>
            <w:noProof/>
            <w:webHidden/>
          </w:rPr>
          <w:fldChar w:fldCharType="separate"/>
        </w:r>
        <w:r>
          <w:rPr>
            <w:noProof/>
            <w:webHidden/>
          </w:rPr>
          <w:t>67</w:t>
        </w:r>
        <w:r>
          <w:rPr>
            <w:noProof/>
            <w:webHidden/>
          </w:rPr>
          <w:fldChar w:fldCharType="end"/>
        </w:r>
      </w:hyperlink>
    </w:p>
    <w:p w14:paraId="08DF61F0" w14:textId="07E549BC" w:rsidR="00740DF2" w:rsidRDefault="00740DF2" w:rsidP="009F0D84">
      <w:r>
        <w:fldChar w:fldCharType="end"/>
      </w:r>
    </w:p>
    <w:p w14:paraId="024A5F3B" w14:textId="77777777" w:rsidR="00740DF2" w:rsidRDefault="00740DF2">
      <w:pPr>
        <w:spacing w:line="280" w:lineRule="atLeast"/>
      </w:pPr>
      <w:r>
        <w:br w:type="page"/>
      </w:r>
    </w:p>
    <w:p w14:paraId="76BCAEAB" w14:textId="73739774" w:rsidR="009F0D84" w:rsidRDefault="009F0D84" w:rsidP="00F9093F">
      <w:pPr>
        <w:pStyle w:val="berschrift1nummeriert"/>
      </w:pPr>
      <w:bookmarkStart w:id="100" w:name="_Toc191907089"/>
      <w:proofErr w:type="spellStart"/>
      <w:r>
        <w:lastRenderedPageBreak/>
        <w:t>Glossar</w:t>
      </w:r>
      <w:bookmarkEnd w:id="100"/>
      <w:proofErr w:type="spellEnd"/>
      <w:r w:rsidR="006249B6">
        <w:t xml:space="preserve"> (</w:t>
      </w:r>
      <w:proofErr w:type="spellStart"/>
      <w:r w:rsidR="006249B6">
        <w:t>Alphabetisch</w:t>
      </w:r>
      <w:proofErr w:type="spellEnd"/>
      <w:r w:rsidR="006249B6">
        <w:t xml:space="preserve"> </w:t>
      </w:r>
      <w:proofErr w:type="spellStart"/>
      <w:r w:rsidR="006249B6">
        <w:t>sortiert</w:t>
      </w:r>
      <w:proofErr w:type="spellEnd"/>
      <w:r w:rsidR="006249B6">
        <w: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proofErr w:type="spellStart"/>
            <w:r>
              <w:t>ParameterSet</w:t>
            </w:r>
            <w:proofErr w:type="spellEnd"/>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101" w:name="_Toc191907090"/>
      <w:proofErr w:type="spellStart"/>
      <w:r>
        <w:t>Abkürzungsverzeichnis</w:t>
      </w:r>
      <w:bookmarkEnd w:id="101"/>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102" w:name="_Toc191907091"/>
      <w:proofErr w:type="spellStart"/>
      <w:r>
        <w:t>Selbstständigkeitserklärung</w:t>
      </w:r>
      <w:bookmarkEnd w:id="102"/>
      <w:proofErr w:type="spellEnd"/>
    </w:p>
    <w:p w14:paraId="7E3560BD" w14:textId="77777777" w:rsidR="009F0D84" w:rsidRDefault="009F0D84" w:rsidP="009F0D84">
      <w:r>
        <w:t xml:space="preserve">Hiermit erkläre ich, Yannick Wernle, dass ich die vorliegende IPA-Arbeit selbstständig und </w:t>
      </w:r>
      <w:proofErr w:type="spellStart"/>
      <w:r>
        <w:t>ihne</w:t>
      </w:r>
      <w:proofErr w:type="spellEnd"/>
      <w:r>
        <w:t xml:space="preserv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proofErr w:type="spellStart"/>
      <w:r>
        <w:lastRenderedPageBreak/>
        <w:t>Anhang</w:t>
      </w:r>
      <w:proofErr w:type="spellEnd"/>
    </w:p>
    <w:p w14:paraId="279ADD0E" w14:textId="14AE615A" w:rsidR="00055A18" w:rsidRDefault="0003557B" w:rsidP="00055A18">
      <w:pPr>
        <w:pStyle w:val="berschrift2nummeriert"/>
        <w:rPr>
          <w:lang w:val="en-US"/>
        </w:rPr>
      </w:pPr>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proofErr w:type="spellStart"/>
            <w:r>
              <w:rPr>
                <w:lang w:val="en-US"/>
              </w:rPr>
              <w:t>Teilnehmer</w:t>
            </w:r>
            <w:proofErr w:type="spellEnd"/>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proofErr w:type="spellStart"/>
      <w:r>
        <w:rPr>
          <w:b/>
          <w:lang w:val="en-US"/>
        </w:rPr>
        <w:t>Traktanden</w:t>
      </w:r>
      <w:proofErr w:type="spellEnd"/>
      <w:r>
        <w:rPr>
          <w:lang w:val="en-US"/>
        </w:rPr>
        <w:t>:</w:t>
      </w:r>
    </w:p>
    <w:p w14:paraId="4098BD09" w14:textId="31717D60" w:rsidR="007A278C" w:rsidRDefault="007A278C" w:rsidP="00FE66D7">
      <w:pPr>
        <w:pStyle w:val="Listenabsatz"/>
        <w:numPr>
          <w:ilvl w:val="0"/>
          <w:numId w:val="12"/>
        </w:numPr>
        <w:rPr>
          <w:lang w:val="en-US"/>
        </w:rPr>
      </w:pPr>
      <w:proofErr w:type="spellStart"/>
      <w:r>
        <w:rPr>
          <w:lang w:val="en-US"/>
        </w:rPr>
        <w:t>Kurze</w:t>
      </w:r>
      <w:proofErr w:type="spellEnd"/>
      <w:r>
        <w:rPr>
          <w:lang w:val="en-US"/>
        </w:rPr>
        <w:t xml:space="preserve"> </w:t>
      </w:r>
      <w:proofErr w:type="spellStart"/>
      <w:r w:rsidR="00FE66D7">
        <w:rPr>
          <w:lang w:val="en-US"/>
        </w:rPr>
        <w:t>Besprechung</w:t>
      </w:r>
      <w:proofErr w:type="spellEnd"/>
      <w:r w:rsidR="00FE66D7">
        <w:rPr>
          <w:lang w:val="en-US"/>
        </w:rPr>
        <w:t xml:space="preserve"> </w:t>
      </w:r>
      <w:proofErr w:type="spellStart"/>
      <w:r w:rsidR="00FE66D7">
        <w:rPr>
          <w:lang w:val="en-US"/>
        </w:rPr>
        <w:t>über</w:t>
      </w:r>
      <w:proofErr w:type="spellEnd"/>
      <w:r w:rsidR="00FE66D7">
        <w:rPr>
          <w:lang w:val="en-US"/>
        </w:rPr>
        <w:t xml:space="preserve"> Stand</w:t>
      </w:r>
    </w:p>
    <w:p w14:paraId="5AFD8A4F" w14:textId="49EC120A" w:rsidR="00FE66D7" w:rsidRDefault="00FE66D7" w:rsidP="00FE66D7">
      <w:pPr>
        <w:pStyle w:val="Listenabsatz"/>
        <w:numPr>
          <w:ilvl w:val="1"/>
          <w:numId w:val="12"/>
        </w:numPr>
        <w:rPr>
          <w:lang w:val="en-US"/>
        </w:rPr>
      </w:pPr>
      <w:proofErr w:type="spellStart"/>
      <w:r>
        <w:rPr>
          <w:lang w:val="en-US"/>
        </w:rPr>
        <w:t>Zeitplan</w:t>
      </w:r>
      <w:proofErr w:type="spellEnd"/>
      <w:r>
        <w:rPr>
          <w:lang w:val="en-US"/>
        </w:rPr>
        <w:t xml:space="preserve"> </w:t>
      </w:r>
      <w:proofErr w:type="spellStart"/>
      <w:r>
        <w:rPr>
          <w:lang w:val="en-US"/>
        </w:rPr>
        <w:t>angeschaut</w:t>
      </w:r>
      <w:proofErr w:type="spellEnd"/>
    </w:p>
    <w:p w14:paraId="53F87611" w14:textId="0D65B17F" w:rsidR="00FE66D7" w:rsidRDefault="00FE66D7" w:rsidP="00FE66D7">
      <w:pPr>
        <w:pStyle w:val="Listenabsatz"/>
        <w:numPr>
          <w:ilvl w:val="1"/>
          <w:numId w:val="12"/>
        </w:numPr>
        <w:rPr>
          <w:lang w:val="en-US"/>
        </w:rPr>
      </w:pPr>
      <w:proofErr w:type="spellStart"/>
      <w:r>
        <w:rPr>
          <w:lang w:val="en-US"/>
        </w:rPr>
        <w:t>Dokumentation</w:t>
      </w:r>
      <w:proofErr w:type="spellEnd"/>
      <w:r>
        <w:rPr>
          <w:lang w:val="en-US"/>
        </w:rPr>
        <w:t xml:space="preserve"> </w:t>
      </w:r>
      <w:proofErr w:type="spellStart"/>
      <w:r>
        <w:rPr>
          <w:lang w:val="en-US"/>
        </w:rPr>
        <w:t>angeschaut</w:t>
      </w:r>
      <w:proofErr w:type="spellEnd"/>
      <w:r>
        <w:rPr>
          <w:lang w:val="en-US"/>
        </w:rPr>
        <w:t xml:space="preserve"> </w:t>
      </w:r>
    </w:p>
    <w:p w14:paraId="51DE4D1F" w14:textId="50C6EF4A" w:rsidR="00FE66D7" w:rsidRDefault="00FE66D7" w:rsidP="00FE66D7">
      <w:pPr>
        <w:pStyle w:val="Listenabsatz"/>
        <w:numPr>
          <w:ilvl w:val="1"/>
          <w:numId w:val="12"/>
        </w:numPr>
        <w:rPr>
          <w:lang w:val="en-US"/>
        </w:rPr>
      </w:pPr>
      <w:proofErr w:type="spellStart"/>
      <w:r>
        <w:rPr>
          <w:lang w:val="en-US"/>
        </w:rPr>
        <w:t>Kurzes</w:t>
      </w:r>
      <w:proofErr w:type="spellEnd"/>
      <w:r>
        <w:rPr>
          <w:lang w:val="en-US"/>
        </w:rPr>
        <w:t xml:space="preserve">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w:t>
      </w:r>
      <w:proofErr w:type="spellStart"/>
      <w:r>
        <w:t>SecureString</w:t>
      </w:r>
      <w:proofErr w:type="spellEnd"/>
      <w:r>
        <w:t xml:space="preserve">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 xml:space="preserve">VF: Ich soll bei den Variablennamen die Formatierung so einheitlich als möglich machen und die Parameter klar als Usereingaben </w:t>
      </w:r>
      <w:proofErr w:type="spellStart"/>
      <w:r>
        <w:t>kennzeichenn</w:t>
      </w:r>
      <w:proofErr w:type="spellEnd"/>
      <w:r>
        <w:t>.</w:t>
      </w:r>
    </w:p>
    <w:p w14:paraId="797B8B50" w14:textId="059495AF" w:rsidR="00904A94" w:rsidRDefault="00904A94" w:rsidP="00FE66D7">
      <w:pPr>
        <w:pStyle w:val="Listenabsatz"/>
        <w:numPr>
          <w:ilvl w:val="0"/>
          <w:numId w:val="12"/>
        </w:numPr>
      </w:pPr>
      <w:r>
        <w:t xml:space="preserve">Am </w:t>
      </w:r>
      <w:proofErr w:type="spellStart"/>
      <w:r>
        <w:t>Besten</w:t>
      </w:r>
      <w:proofErr w:type="spellEnd"/>
      <w:r>
        <w:t xml:space="preserve">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w:t>
      </w:r>
      <w:proofErr w:type="spellStart"/>
      <w:r w:rsidR="00F1578B">
        <w:t>docx</w:t>
      </w:r>
      <w:proofErr w:type="spellEnd"/>
      <w:r w:rsidR="00F1578B">
        <w:t xml:space="preserve"> </w:t>
      </w:r>
      <w:proofErr w:type="spellStart"/>
      <w:r w:rsidR="00F1578B">
        <w:t>abelegt</w:t>
      </w:r>
      <w:proofErr w:type="spellEnd"/>
      <w:r w:rsidR="00F1578B">
        <w:t xml:space="preserve">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3562CBB7"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FA2D410"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19FA5D19"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48E"/>
    <w:rsid w:val="0008094D"/>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2121"/>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4029"/>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A54"/>
    <w:rsid w:val="001E2C73"/>
    <w:rsid w:val="001E64B2"/>
    <w:rsid w:val="001E73F4"/>
    <w:rsid w:val="001F0CDF"/>
    <w:rsid w:val="001F15A2"/>
    <w:rsid w:val="001F1B42"/>
    <w:rsid w:val="001F391B"/>
    <w:rsid w:val="001F3AE7"/>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5FC3"/>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3574"/>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226A"/>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255"/>
    <w:rsid w:val="005F37C1"/>
    <w:rsid w:val="005F3B2F"/>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0490"/>
    <w:rsid w:val="006B2465"/>
    <w:rsid w:val="006B25DE"/>
    <w:rsid w:val="006B3083"/>
    <w:rsid w:val="006B5345"/>
    <w:rsid w:val="006B65C1"/>
    <w:rsid w:val="006C144C"/>
    <w:rsid w:val="006C1FF8"/>
    <w:rsid w:val="006C2496"/>
    <w:rsid w:val="006C62E1"/>
    <w:rsid w:val="006C6A0D"/>
    <w:rsid w:val="006C6D4F"/>
    <w:rsid w:val="006C7648"/>
    <w:rsid w:val="006D089D"/>
    <w:rsid w:val="006D0F8C"/>
    <w:rsid w:val="006D14AF"/>
    <w:rsid w:val="006D3C90"/>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DF2"/>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E7D5C"/>
    <w:rsid w:val="007F4943"/>
    <w:rsid w:val="007F59F5"/>
    <w:rsid w:val="007F5E10"/>
    <w:rsid w:val="007F6A4F"/>
    <w:rsid w:val="00800122"/>
    <w:rsid w:val="008014E7"/>
    <w:rsid w:val="00802A86"/>
    <w:rsid w:val="00802B34"/>
    <w:rsid w:val="00802CAC"/>
    <w:rsid w:val="00804AB5"/>
    <w:rsid w:val="0080657E"/>
    <w:rsid w:val="00806BC4"/>
    <w:rsid w:val="0081493D"/>
    <w:rsid w:val="00815F12"/>
    <w:rsid w:val="0081679A"/>
    <w:rsid w:val="00816E7F"/>
    <w:rsid w:val="00820969"/>
    <w:rsid w:val="00827194"/>
    <w:rsid w:val="00831425"/>
    <w:rsid w:val="00832522"/>
    <w:rsid w:val="008327D7"/>
    <w:rsid w:val="00833960"/>
    <w:rsid w:val="00834E5E"/>
    <w:rsid w:val="00835366"/>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4075"/>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0A83"/>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5D9C"/>
    <w:rsid w:val="009D6A83"/>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131"/>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456C"/>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5A59"/>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1707A"/>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A4"/>
    <w:rsid w:val="00E53D5F"/>
    <w:rsid w:val="00E55BE2"/>
    <w:rsid w:val="00E577C5"/>
    <w:rsid w:val="00E61256"/>
    <w:rsid w:val="00E62004"/>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57C04"/>
    <w:rsid w:val="00F600C7"/>
    <w:rsid w:val="00F6015B"/>
    <w:rsid w:val="00F606E5"/>
    <w:rsid w:val="00F60771"/>
    <w:rsid w:val="00F60777"/>
    <w:rsid w:val="00F613F7"/>
    <w:rsid w:val="00F6154E"/>
    <w:rsid w:val="00F64BB9"/>
    <w:rsid w:val="00F64F61"/>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powershellgallery.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
    <b:Tag>Dam21</b:Tag>
    <b:SourceType>InternetSite</b:SourceType>
    <b:Guid>{06572009-115E-4AA6-BF68-82F754E81645}</b:Guid>
    <b:Author>
      <b:Author>
        <b:NameList>
          <b:Person>
            <b:Last>Powell</b:Last>
            <b:First>Damian</b:First>
          </b:Person>
        </b:NameList>
      </b:Author>
    </b:Author>
    <b:Title>stackoverflow</b:Title>
    <b:InternetSiteTitle>In PowerShell, how can I test if a variable holds a numeric value?</b:InternetSiteTitle>
    <b:Year>2012</b:Year>
    <b:Month>06</b:Month>
    <b:Day>07</b:Day>
    <b:URL>https://stackoverflow.com/questions/10928030/in-powershell-how-can-i-test-if-a-variable-holds-a-numeric-value</b:URL>
    <b:RefOrder>21</b:RefOrder>
  </b:Source>
</b:Sourc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542C48-4238-4C06-A048-64926A4B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78</Pages>
  <Words>18728</Words>
  <Characters>117992</Characters>
  <Application>Microsoft Office Word</Application>
  <DocSecurity>0</DocSecurity>
  <Lines>983</Lines>
  <Paragraphs>272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136448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700</cp:revision>
  <dcterms:created xsi:type="dcterms:W3CDTF">2025-03-03T12:47:00Z</dcterms:created>
  <dcterms:modified xsi:type="dcterms:W3CDTF">2025-03-21T10:41:00Z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