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791799E4"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4A2406">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617BE4"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617BE4"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617BE4"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617BE4"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617BE4"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617BE4">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617BE4">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617BE4">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617BE4">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617BE4">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617BE4">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617BE4">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617BE4">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617BE4">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617BE4">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617BE4">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617BE4">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617BE4">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617BE4">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617BE4">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617BE4">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617BE4">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617BE4">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617BE4">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617BE4">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617BE4">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617BE4">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617BE4"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617BE4"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617BE4"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617BE4"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617BE4"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617BE4"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617BE4"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617BE4"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617BE4"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617BE4"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4A2406" w14:paraId="655EBF27" w14:textId="77777777" w:rsidTr="007D2B5D">
        <w:tc>
          <w:tcPr>
            <w:tcW w:w="9016" w:type="dxa"/>
          </w:tcPr>
          <w:p w14:paraId="60656974" w14:textId="0E6552A8" w:rsidR="001F391B" w:rsidRDefault="00617BE4"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4A2406"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4A2406"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90F705D" w14:textId="74410B9A" w:rsidR="00C603B6" w:rsidRDefault="00C603B6" w:rsidP="00C603B6">
            <w:pPr>
              <w:pStyle w:val="Listenabsatz"/>
              <w:numPr>
                <w:ilvl w:val="0"/>
                <w:numId w:val="29"/>
              </w:numPr>
            </w:pPr>
            <w:r>
              <w:t>Expertenbesuch</w:t>
            </w:r>
          </w:p>
          <w:p w14:paraId="3495DBAF" w14:textId="3EA24658" w:rsidR="002E3818" w:rsidRDefault="002E3818" w:rsidP="00C603B6">
            <w:pPr>
              <w:pStyle w:val="Listenabsatz"/>
              <w:numPr>
                <w:ilvl w:val="0"/>
                <w:numId w:val="29"/>
              </w:numPr>
            </w:pPr>
            <w:r>
              <w:t>Testfälle überarbeiten</w:t>
            </w:r>
          </w:p>
          <w:p w14:paraId="74393769" w14:textId="3BCB3860" w:rsidR="00AD204E" w:rsidRDefault="00AD204E" w:rsidP="00C603B6">
            <w:pPr>
              <w:pStyle w:val="Listenabsatz"/>
              <w:numPr>
                <w:ilvl w:val="0"/>
                <w:numId w:val="29"/>
              </w:numPr>
            </w:pPr>
            <w:r>
              <w:t>Fix SecureString</w:t>
            </w:r>
          </w:p>
          <w:p w14:paraId="3EEDC3E8" w14:textId="77777777" w:rsidR="00AD204E" w:rsidRDefault="00AD204E" w:rsidP="00C603B6">
            <w:pPr>
              <w:pStyle w:val="Listenabsatz"/>
              <w:numPr>
                <w:ilvl w:val="0"/>
                <w:numId w:val="29"/>
              </w:numPr>
            </w:pPr>
          </w:p>
          <w:p w14:paraId="55D40E6D" w14:textId="3AADEEF4" w:rsidR="00C603B6" w:rsidRPr="00C15AA7" w:rsidRDefault="00C603B6" w:rsidP="00C603B6">
            <w:pPr>
              <w:ind w:left="284" w:hanging="284"/>
            </w:pPr>
          </w:p>
        </w:tc>
        <w:tc>
          <w:tcPr>
            <w:tcW w:w="1078" w:type="dxa"/>
          </w:tcPr>
          <w:p w14:paraId="2FC8AF20" w14:textId="340801F6" w:rsidR="00F80902" w:rsidRDefault="001E2A54" w:rsidP="007D2B5D">
            <w:pPr>
              <w:jc w:val="both"/>
            </w:pPr>
            <w:r>
              <w:t>3</w:t>
            </w:r>
            <w:r w:rsidR="00C603B6">
              <w:t>,5h</w:t>
            </w:r>
          </w:p>
          <w:p w14:paraId="0768734C" w14:textId="77777777" w:rsidR="00C603B6" w:rsidRDefault="00C603B6" w:rsidP="007D2B5D">
            <w:pPr>
              <w:jc w:val="both"/>
            </w:pPr>
            <w:r>
              <w:t>0.75h</w:t>
            </w:r>
          </w:p>
          <w:p w14:paraId="409CA9BE" w14:textId="77777777" w:rsidR="00AD204E" w:rsidRDefault="00AD204E" w:rsidP="007D2B5D">
            <w:pPr>
              <w:jc w:val="both"/>
            </w:pPr>
          </w:p>
          <w:p w14:paraId="433A3E65" w14:textId="44D51986" w:rsidR="00AD204E" w:rsidRPr="00852D7D" w:rsidRDefault="00AD204E" w:rsidP="007D2B5D">
            <w:pPr>
              <w:jc w:val="both"/>
            </w:pPr>
            <w:r>
              <w:t>0.25h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77777777" w:rsidR="00F92635" w:rsidRPr="000822E7" w:rsidRDefault="00F92635" w:rsidP="00F92635">
            <w:pPr>
              <w:rPr>
                <w:b/>
                <w:bCs/>
                <w:color w:val="FFFFFF" w:themeColor="background1"/>
              </w:rPr>
            </w:pPr>
            <w:r>
              <w:rPr>
                <w:b/>
                <w:bCs/>
                <w:color w:val="FFFFFF" w:themeColor="background1"/>
              </w:rPr>
              <w:t>0h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77777777" w:rsidR="00F92635" w:rsidRDefault="00F92635" w:rsidP="00F92635"/>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0DD7D33A"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p>
          <w:p w14:paraId="0AF72CA8" w14:textId="77777777" w:rsidR="002B36D0" w:rsidRDefault="002B36D0" w:rsidP="00FF494D">
            <w:pPr>
              <w:ind w:left="284" w:hanging="284"/>
              <w:rPr>
                <w:bCs/>
              </w:rPr>
            </w:pPr>
          </w:p>
          <w:p w14:paraId="00CD659F" w14:textId="52E9DE05" w:rsidR="002B36D0" w:rsidRPr="00FF494D"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23DCE0A6" w14:textId="77777777" w:rsidR="00A41DD8" w:rsidRPr="00A41DD8" w:rsidRDefault="00A41DD8" w:rsidP="001B37FC">
            <w:pPr>
              <w:pStyle w:val="Listenabsatz"/>
              <w:numPr>
                <w:ilvl w:val="0"/>
                <w:numId w:val="8"/>
              </w:numPr>
              <w:rPr>
                <w:b/>
                <w:bCs/>
              </w:rPr>
            </w:pPr>
          </w:p>
          <w:p w14:paraId="5F0224B9" w14:textId="2D5B551C"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4A2406"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03D3E3BA" w:rsidR="009F0D84" w:rsidRPr="00F61917" w:rsidRDefault="002C56D9" w:rsidP="001B37FC">
            <w:pPr>
              <w:pStyle w:val="Listenabsatz"/>
              <w:numPr>
                <w:ilvl w:val="0"/>
                <w:numId w:val="13"/>
              </w:numPr>
            </w:pPr>
            <w:r>
              <w:t xml:space="preserve">Get-Help </w:t>
            </w:r>
            <w:r w:rsidR="00F313EB">
              <w:t>Get-</w:t>
            </w:r>
            <w:r w:rsidR="002731E8">
              <w:t>HWInfoFromILO</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Get-DataFromILO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4A2406"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Get-DataFromILO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Get-DataFromILO</w:t>
            </w:r>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Get-DataFromILO</w:t>
            </w:r>
          </w:p>
          <w:p w14:paraId="1185C988" w14:textId="79778041" w:rsidR="001B37FC" w:rsidRPr="00F61917" w:rsidRDefault="001B37FC" w:rsidP="001B37FC">
            <w:pPr>
              <w:pStyle w:val="Listenabsatz"/>
              <w:numPr>
                <w:ilvl w:val="0"/>
                <w:numId w:val="23"/>
              </w:numPr>
            </w:pPr>
            <w:r w:rsidRPr="001F15A2">
              <w:t xml:space="preserve">Aus Optionen “Generate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Option in Konfig «Suchstring» und «Field_Inventory» sind auf «sf-sioc-cs» und «Hostname_Mngt» gesetzt.</w:t>
            </w:r>
          </w:p>
          <w:p w14:paraId="14D02D43" w14:textId="765C5AD8" w:rsidR="001D67C9" w:rsidRPr="00F61917" w:rsidRDefault="001D67C9" w:rsidP="001D67C9">
            <w:pPr>
              <w:pStyle w:val="Listenabsatz"/>
              <w:numPr>
                <w:ilvl w:val="0"/>
                <w:numId w:val="24"/>
              </w:numPr>
            </w:pPr>
            <w:r>
              <w:t>Get-</w:t>
            </w:r>
            <w:r w:rsidR="00323053">
              <w:t>DataFromILO</w:t>
            </w:r>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Es werden die Servernamen aus Inventory abgefragt, in ein .json-File zwischengespeichert. Danach wird anhand der Hostnamen ein Pingtest durchgeführt --&gt; als Resultat werden ein report.json und report.csv generiert.</w:t>
            </w:r>
            <w:r w:rsidR="00BA7D50">
              <w:t xml:space="preserve"> Das Resultat enthählt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Option in Konfig «Suchstring» und «Field_Inventory» sind auf «sf-sioc-cs» und «Hostname_Mngt» gesetzt.</w:t>
            </w:r>
          </w:p>
          <w:p w14:paraId="7395816F" w14:textId="33B000B5" w:rsidR="001D67C9" w:rsidRPr="00F61917" w:rsidRDefault="001D67C9" w:rsidP="001D67C9">
            <w:pPr>
              <w:pStyle w:val="Listenabsatz"/>
              <w:numPr>
                <w:ilvl w:val="0"/>
                <w:numId w:val="25"/>
              </w:numPr>
            </w:pPr>
            <w:r>
              <w:t>Get-</w:t>
            </w:r>
            <w:r w:rsidR="00323053">
              <w:t xml:space="preserve">DataFromILO </w:t>
            </w:r>
            <w:r>
              <w:t>-Path</w:t>
            </w:r>
          </w:p>
        </w:tc>
      </w:tr>
      <w:tr w:rsidR="001D67C9" w14:paraId="6428233C" w14:textId="77777777" w:rsidTr="00D714F2">
        <w:tc>
          <w:tcPr>
            <w:tcW w:w="2254" w:type="dxa"/>
          </w:tcPr>
          <w:p w14:paraId="3B032A9E" w14:textId="77777777" w:rsidR="001D67C9" w:rsidRDefault="001D67C9" w:rsidP="001D67C9">
            <w:r>
              <w:lastRenderedPageBreak/>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Antowrt</w:t>
            </w:r>
            <w:r>
              <w:t xml:space="preserve">, </w:t>
            </w:r>
            <w:r w:rsidR="000B6E36">
              <w:t>Es wird stattdessen der «QueryServerPath» nach Servern abgefragt</w:t>
            </w:r>
            <w:r>
              <w:t>. Danach wird anhand der Hostnamen ein Pingtest durchgeführt --&gt; als Resultat werden ein report.json und report.csv generiert.</w:t>
            </w:r>
            <w:r w:rsidR="00BA7D50">
              <w:t xml:space="preserve"> Das Resultat enthählt MAC-Adressen und Seriennummern.</w:t>
            </w:r>
          </w:p>
        </w:tc>
      </w:tr>
      <w:tr w:rsidR="00D94143" w14:paraId="02E38CFF" w14:textId="77777777" w:rsidTr="00D714F2">
        <w:tc>
          <w:tcPr>
            <w:tcW w:w="2254" w:type="dxa"/>
          </w:tcPr>
          <w:p w14:paraId="40D12BC0" w14:textId="77777777" w:rsidR="00D94143" w:rsidRDefault="00D94143" w:rsidP="00D714F2">
            <w:r>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nur mit der Komandozeile</w:t>
            </w:r>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Get-DataFromILO</w:t>
            </w:r>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Es werden die Servernamen aus Inventory abgefragt – es kommt keine Antowrt, Es wird stattdessen der «QueryServerPath» nach Servern abgefragt. Danach wird anhand der Hostnamen ein Pingtest durchgeführt --&gt; als Resultat werden ein report.json und report.csv generiert.</w:t>
            </w:r>
            <w:r w:rsidR="00BA7D50">
              <w:t xml:space="preserve"> Das Resultat enthählt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15352BE"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EC4CC0">
        <w:rPr>
          <w:rFonts w:ascii="Consolas" w:hAnsi="Consolas"/>
          <w:color w:val="FFFFFF" w:themeColor="background1"/>
          <w:sz w:val="14"/>
          <w:szCs w:val="14"/>
          <w:lang w:val="en-US" w:eastAsia="de-CH"/>
        </w:rPr>
        <w:t xml:space="preserve">    </w:t>
      </w:r>
      <w:r w:rsidRPr="004A2406">
        <w:rPr>
          <w:rFonts w:ascii="Consolas" w:hAnsi="Consolas"/>
          <w:color w:val="FFFFFF" w:themeColor="background1"/>
          <w:sz w:val="14"/>
          <w:szCs w:val="14"/>
          <w:lang w:eastAsia="de-CH"/>
        </w:rPr>
        <w:t>[string]</w:t>
      </w:r>
    </w:p>
    <w:p w14:paraId="1A5114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    $Password</w:t>
      </w:r>
    </w:p>
    <w:p w14:paraId="33967DF1" w14:textId="77777777" w:rsidR="000E59F8" w:rsidRPr="004A2406" w:rsidRDefault="000E59F8" w:rsidP="0055727B">
      <w:pPr>
        <w:keepNext/>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w:t>
      </w:r>
    </w:p>
    <w:p w14:paraId="2F6A5F1E" w14:textId="423E8DF2" w:rsidR="000E59F8" w:rsidRPr="004A2406" w:rsidRDefault="0055727B" w:rsidP="0055727B">
      <w:pPr>
        <w:pStyle w:val="Beschriftung"/>
        <w:rPr>
          <w:rFonts w:ascii="Consolas" w:hAnsi="Consolas"/>
          <w:color w:val="CCCCCC"/>
          <w:sz w:val="21"/>
          <w:szCs w:val="21"/>
          <w:lang w:eastAsia="de-CH"/>
        </w:rPr>
      </w:pPr>
      <w:r w:rsidRPr="004A2406">
        <w:t xml:space="preserve">Codesnippet </w:t>
      </w:r>
      <w:r>
        <w:fldChar w:fldCharType="begin"/>
      </w:r>
      <w:r w:rsidRPr="004A2406">
        <w:instrText xml:space="preserve"> SEQ Codesnippet \* ARABIC </w:instrText>
      </w:r>
      <w:r>
        <w:fldChar w:fldCharType="separate"/>
      </w:r>
      <w:r w:rsidR="006E1B2A">
        <w:rPr>
          <w:noProof/>
        </w:rPr>
        <w:t>2</w:t>
      </w:r>
      <w:r>
        <w:fldChar w:fldCharType="end"/>
      </w:r>
      <w:r w:rsidRPr="004A2406">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C326822"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48D624F9" w:rsidR="006E1B2A" w:rsidRDefault="006E1B2A" w:rsidP="006E1B2A">
      <w:pPr>
        <w:pStyle w:val="Beschriftung"/>
      </w:pPr>
      <w:r>
        <w:t xml:space="preserve">Codesnippet </w:t>
      </w:r>
      <w:r>
        <w:fldChar w:fldCharType="begin"/>
      </w:r>
      <w:r>
        <w:instrText xml:space="preserve"> SEQ Codesnippet \* ARABIC </w:instrText>
      </w:r>
      <w:r>
        <w:fldChar w:fldCharType="separate"/>
      </w:r>
      <w:r>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2B9E152"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76C0E470"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445DB903"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0B709678"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82C5577"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1D6BCCBB"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B608B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44BB5AF2"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4A2406">
        <w:rPr>
          <w:rFonts w:ascii="Consolas" w:hAnsi="Consolas"/>
          <w:color w:val="C586C0"/>
          <w:sz w:val="21"/>
          <w:szCs w:val="21"/>
          <w:lang w:eastAsia="de-CH"/>
        </w:rPr>
        <w:t>foreach</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$srv</w:t>
      </w:r>
      <w:r w:rsidRPr="004A2406">
        <w:rPr>
          <w:rFonts w:ascii="Consolas" w:hAnsi="Consolas"/>
          <w:color w:val="CCCCCC"/>
          <w:sz w:val="21"/>
          <w:szCs w:val="21"/>
          <w:lang w:eastAsia="de-CH"/>
        </w:rPr>
        <w:t xml:space="preserve"> </w:t>
      </w:r>
      <w:r w:rsidRPr="004A2406">
        <w:rPr>
          <w:rFonts w:ascii="Consolas" w:hAnsi="Consolas"/>
          <w:color w:val="C586C0"/>
          <w:sz w:val="21"/>
          <w:szCs w:val="21"/>
          <w:lang w:eastAsia="de-CH"/>
        </w:rPr>
        <w:t>in</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w:t>
      </w:r>
      <w:r w:rsidRPr="004A2406">
        <w:rPr>
          <w:rFonts w:ascii="Consolas" w:hAnsi="Consolas"/>
          <w:color w:val="CCCCCC"/>
          <w:sz w:val="21"/>
          <w:szCs w:val="21"/>
          <w:lang w:eastAsia="de-CH"/>
        </w:rPr>
        <w:t>) {</w:t>
      </w:r>
    </w:p>
    <w:p w14:paraId="3BBE5A87"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$serversClean</w:t>
      </w:r>
      <w:r w:rsidRPr="004A2406">
        <w:rPr>
          <w:rFonts w:ascii="Consolas" w:hAnsi="Consolas"/>
          <w:color w:val="CCCCCC"/>
          <w:sz w:val="21"/>
          <w:szCs w:val="21"/>
          <w:lang w:eastAsia="de-CH"/>
        </w:rPr>
        <w:t xml:space="preserve"> </w:t>
      </w:r>
      <w:r w:rsidRPr="004A2406">
        <w:rPr>
          <w:rFonts w:ascii="Consolas" w:hAnsi="Consolas"/>
          <w:color w:val="D4D4D4"/>
          <w:sz w:val="21"/>
          <w:szCs w:val="21"/>
          <w:lang w:eastAsia="de-CH"/>
        </w:rPr>
        <w:t>+=</w:t>
      </w:r>
      <w:r w:rsidRPr="004A2406">
        <w:rPr>
          <w:rFonts w:ascii="Consolas" w:hAnsi="Consolas"/>
          <w:color w:val="CCCCCC"/>
          <w:sz w:val="21"/>
          <w:szCs w:val="21"/>
          <w:lang w:eastAsia="de-CH"/>
        </w:rPr>
        <w:t xml:space="preserve"> [</w:t>
      </w:r>
      <w:r w:rsidRPr="004A2406">
        <w:rPr>
          <w:rFonts w:ascii="Consolas" w:hAnsi="Consolas"/>
          <w:color w:val="569CD6"/>
          <w:sz w:val="21"/>
          <w:szCs w:val="21"/>
          <w:lang w:eastAsia="de-CH"/>
        </w:rPr>
        <w:t>ordered</w:t>
      </w:r>
      <w:r w:rsidRPr="004A2406">
        <w:rPr>
          <w:rFonts w:ascii="Consolas" w:hAnsi="Consolas"/>
          <w:color w:val="CCCCCC"/>
          <w:sz w:val="21"/>
          <w:szCs w:val="21"/>
          <w:lang w:eastAsia="de-CH"/>
        </w:rPr>
        <w:t>]</w:t>
      </w:r>
      <w:r w:rsidRPr="004A2406">
        <w:rPr>
          <w:rFonts w:ascii="Consolas" w:hAnsi="Consolas"/>
          <w:color w:val="569CD6"/>
          <w:sz w:val="21"/>
          <w:szCs w:val="21"/>
          <w:lang w:eastAsia="de-CH"/>
        </w:rPr>
        <w:t>@</w:t>
      </w:r>
      <w:r w:rsidRPr="004A2406">
        <w:rPr>
          <w:rFonts w:ascii="Consolas" w:hAnsi="Consolas"/>
          <w:color w:val="CCCCCC"/>
          <w:sz w:val="21"/>
          <w:szCs w:val="21"/>
          <w:lang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FDAA437" w:rsidR="00D25280" w:rsidRDefault="000E4ADD" w:rsidP="000E4ADD">
      <w:pPr>
        <w:pStyle w:val="Beschriftung"/>
      </w:pPr>
      <w:r>
        <w:t xml:space="preserve">Codesnippet </w:t>
      </w:r>
      <w:r>
        <w:fldChar w:fldCharType="begin"/>
      </w:r>
      <w:r>
        <w:instrText xml:space="preserve"> SEQ Codesnippet \* ARABIC </w:instrText>
      </w:r>
      <w:r>
        <w:fldChar w:fldCharType="separate"/>
      </w:r>
      <w:r w:rsidR="006E1B2A">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6BD2F836"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C0300DE"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688E1AD9"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6E1B2A">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68F53A50"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6E1B2A">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39C3336"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6E1B2A">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2862C9FB" w:rsidR="00592A1D" w:rsidRDefault="00CB7BE1" w:rsidP="00CB7BE1">
      <w:pPr>
        <w:pStyle w:val="Beschriftung"/>
      </w:pPr>
      <w:r>
        <w:t xml:space="preserve">Codesnippet </w:t>
      </w:r>
      <w:r>
        <w:fldChar w:fldCharType="begin"/>
      </w:r>
      <w:r>
        <w:instrText xml:space="preserve"> SEQ Codesnippet \* ARABIC </w:instrText>
      </w:r>
      <w:r>
        <w:fldChar w:fldCharType="separate"/>
      </w:r>
      <w:r w:rsidR="006E1B2A">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4C47FD6E" w:rsidR="00A8362D" w:rsidRDefault="00A8362D" w:rsidP="00A8362D">
      <w:pPr>
        <w:pStyle w:val="Beschriftung"/>
      </w:pPr>
      <w:r>
        <w:t xml:space="preserve">Codesnippet </w:t>
      </w:r>
      <w:r>
        <w:fldChar w:fldCharType="begin"/>
      </w:r>
      <w:r>
        <w:instrText xml:space="preserve"> SEQ Codesnippet \* ARABIC </w:instrText>
      </w:r>
      <w:r>
        <w:fldChar w:fldCharType="separate"/>
      </w:r>
      <w:r w:rsidR="006E1B2A">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Default="007A7076" w:rsidP="002B17BA"/>
    <w:p w14:paraId="0E6EFA6F" w14:textId="17F76AE8" w:rsidR="002E1FA3" w:rsidRDefault="002E1FA3" w:rsidP="002E1FA3">
      <w:pPr>
        <w:pStyle w:val="berschrift3nummeriert"/>
      </w:pPr>
      <w:r>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2701845E" w:rsidR="00AA2603" w:rsidRPr="002E1FA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p>
    <w:p w14:paraId="5C295C47" w14:textId="3A8AD9F3" w:rsidR="002B17BA" w:rsidRPr="00AB6237" w:rsidRDefault="002B17BA" w:rsidP="002B17BA"/>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 xml:space="preserve">Um die Sicherheit zu gewährleisten wird deswegen intern das Passwort immer als Secure-String gehandelt; Bei dem Start per Parameter ist die Eingabe in Form eines Secure-Strings, beim </w:t>
      </w:r>
      <w:r>
        <w:lastRenderedPageBreak/>
        <w:t>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Pr="00AB6237"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617BE4">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16C93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20A68EDF"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5641675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6"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2"/>
  </w:num>
  <w:num w:numId="2" w16cid:durableId="1254821494">
    <w:abstractNumId w:val="11"/>
  </w:num>
  <w:num w:numId="3" w16cid:durableId="171723735">
    <w:abstractNumId w:val="6"/>
  </w:num>
  <w:num w:numId="4" w16cid:durableId="1073507391">
    <w:abstractNumId w:val="10"/>
  </w:num>
  <w:num w:numId="5" w16cid:durableId="1074162686">
    <w:abstractNumId w:val="25"/>
  </w:num>
  <w:num w:numId="6" w16cid:durableId="1038356840">
    <w:abstractNumId w:val="1"/>
  </w:num>
  <w:num w:numId="7" w16cid:durableId="1447237123">
    <w:abstractNumId w:val="14"/>
  </w:num>
  <w:num w:numId="8" w16cid:durableId="184052842">
    <w:abstractNumId w:val="28"/>
  </w:num>
  <w:num w:numId="9" w16cid:durableId="827865991">
    <w:abstractNumId w:val="26"/>
  </w:num>
  <w:num w:numId="10" w16cid:durableId="594362341">
    <w:abstractNumId w:val="9"/>
  </w:num>
  <w:num w:numId="11" w16cid:durableId="26563742">
    <w:abstractNumId w:val="23"/>
  </w:num>
  <w:num w:numId="12" w16cid:durableId="152915950">
    <w:abstractNumId w:val="8"/>
  </w:num>
  <w:num w:numId="13" w16cid:durableId="138034913">
    <w:abstractNumId w:val="3"/>
  </w:num>
  <w:num w:numId="14" w16cid:durableId="1073816086">
    <w:abstractNumId w:val="24"/>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1"/>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7"/>
  </w:num>
  <w:num w:numId="29" w16cid:durableId="174432784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5FC9"/>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A54"/>
    <w:rsid w:val="001E2C73"/>
    <w:rsid w:val="001E73F4"/>
    <w:rsid w:val="001F0CDF"/>
    <w:rsid w:val="001F15A2"/>
    <w:rsid w:val="001F1B42"/>
    <w:rsid w:val="001F391B"/>
    <w:rsid w:val="001F4A7E"/>
    <w:rsid w:val="001F4B8C"/>
    <w:rsid w:val="001F4F9B"/>
    <w:rsid w:val="002064C0"/>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1E8"/>
    <w:rsid w:val="00273EBC"/>
    <w:rsid w:val="00283995"/>
    <w:rsid w:val="002842A5"/>
    <w:rsid w:val="002844FB"/>
    <w:rsid w:val="00285654"/>
    <w:rsid w:val="00287BB5"/>
    <w:rsid w:val="00290C84"/>
    <w:rsid w:val="00290E37"/>
    <w:rsid w:val="00291A61"/>
    <w:rsid w:val="00291C51"/>
    <w:rsid w:val="00292375"/>
    <w:rsid w:val="002A3139"/>
    <w:rsid w:val="002A450F"/>
    <w:rsid w:val="002A496C"/>
    <w:rsid w:val="002A49BB"/>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130B"/>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6389"/>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50787"/>
    <w:rsid w:val="0055258F"/>
    <w:rsid w:val="005527EB"/>
    <w:rsid w:val="00554047"/>
    <w:rsid w:val="00554D4C"/>
    <w:rsid w:val="0055727B"/>
    <w:rsid w:val="00557E4B"/>
    <w:rsid w:val="00557E51"/>
    <w:rsid w:val="00562128"/>
    <w:rsid w:val="005633B5"/>
    <w:rsid w:val="005649A3"/>
    <w:rsid w:val="005658E2"/>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1B2A"/>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59F5"/>
    <w:rsid w:val="007F5E10"/>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72CC"/>
    <w:rsid w:val="008A78DE"/>
    <w:rsid w:val="008B182B"/>
    <w:rsid w:val="008B1C4F"/>
    <w:rsid w:val="008B4633"/>
    <w:rsid w:val="008B4899"/>
    <w:rsid w:val="008B5953"/>
    <w:rsid w:val="008C256A"/>
    <w:rsid w:val="008C7E85"/>
    <w:rsid w:val="008D2A96"/>
    <w:rsid w:val="008D7C9E"/>
    <w:rsid w:val="008E3971"/>
    <w:rsid w:val="008F0653"/>
    <w:rsid w:val="008F4291"/>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4094"/>
    <w:rsid w:val="00A5451D"/>
    <w:rsid w:val="00A5539F"/>
    <w:rsid w:val="00A5566A"/>
    <w:rsid w:val="00A55C83"/>
    <w:rsid w:val="00A57815"/>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849B7"/>
    <w:rsid w:val="00E923C8"/>
    <w:rsid w:val="00E92C0B"/>
    <w:rsid w:val="00E94947"/>
    <w:rsid w:val="00E95F14"/>
    <w:rsid w:val="00E97F7D"/>
    <w:rsid w:val="00EA544D"/>
    <w:rsid w:val="00EA59B8"/>
    <w:rsid w:val="00EA5A01"/>
    <w:rsid w:val="00EB2AB4"/>
    <w:rsid w:val="00EB4418"/>
    <w:rsid w:val="00EB5A38"/>
    <w:rsid w:val="00EC185C"/>
    <w:rsid w:val="00EC2DF9"/>
    <w:rsid w:val="00EC4460"/>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2635"/>
    <w:rsid w:val="00F93538"/>
    <w:rsid w:val="00F9610D"/>
    <w:rsid w:val="00FA5E22"/>
    <w:rsid w:val="00FA63E5"/>
    <w:rsid w:val="00FB0011"/>
    <w:rsid w:val="00FB10B1"/>
    <w:rsid w:val="00FB1415"/>
    <w:rsid w:val="00FB3B46"/>
    <w:rsid w:val="00FB657F"/>
    <w:rsid w:val="00FC290B"/>
    <w:rsid w:val="00FC395D"/>
    <w:rsid w:val="00FC4087"/>
    <w:rsid w:val="00FD4BB0"/>
    <w:rsid w:val="00FE2ED4"/>
    <w:rsid w:val="00FE4B3A"/>
    <w:rsid w:val="00FE4EEA"/>
    <w:rsid w:val="00FE5B62"/>
    <w:rsid w:val="00FE5DAF"/>
    <w:rsid w:val="00FE66D7"/>
    <w:rsid w:val="00FE7D09"/>
    <w:rsid w:val="00FF494D"/>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64</Pages>
  <Words>14758</Words>
  <Characters>92982</Characters>
  <Application>Microsoft Office Word</Application>
  <DocSecurity>0</DocSecurity>
  <Lines>774</Lines>
  <Paragraphs>215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107525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553</cp:revision>
  <dcterms:created xsi:type="dcterms:W3CDTF">2025-03-03T12:47:00Z</dcterms:created>
  <dcterms:modified xsi:type="dcterms:W3CDTF">2025-03-18T12:33:00Z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