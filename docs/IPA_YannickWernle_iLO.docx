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83979181"/>
        <w:docPartObj>
          <w:docPartGallery w:val="Cover Pages"/>
          <w:docPartUnique/>
        </w:docPartObj>
      </w:sdtPr>
      <w:sdtEndPr/>
      <w:sdtContent>
        <w:p w14:paraId="132FD361" w14:textId="3065E9EB" w:rsidR="00BD5936" w:rsidRDefault="00BD5936"/>
        <w:tbl>
          <w:tblPr>
            <w:tblpPr w:leftFromText="187" w:rightFromText="187" w:horzAnchor="margin" w:tblpXSpec="center" w:tblpY="2881"/>
            <w:tblW w:w="5000" w:type="pct"/>
            <w:tblBorders>
              <w:left w:val="single" w:sz="12" w:space="0" w:color="0014E6" w:themeColor="accent1"/>
            </w:tblBorders>
            <w:tblCellMar>
              <w:left w:w="144" w:type="dxa"/>
              <w:right w:w="115" w:type="dxa"/>
            </w:tblCellMar>
            <w:tblLook w:val="04A0" w:firstRow="1" w:lastRow="0" w:firstColumn="1" w:lastColumn="0" w:noHBand="0" w:noVBand="1"/>
          </w:tblPr>
          <w:tblGrid>
            <w:gridCol w:w="9011"/>
          </w:tblGrid>
          <w:tr w:rsidR="00BD5936" w14:paraId="49E16551" w14:textId="77777777" w:rsidTr="00DA76E2">
            <w:sdt>
              <w:sdtPr>
                <w:rPr>
                  <w:color w:val="252525" w:themeColor="text2" w:themeShade="80"/>
                </w:rPr>
                <w:alias w:val="Firma"/>
                <w:id w:val="13406915"/>
                <w:placeholder>
                  <w:docPart w:val="B9A848BE49DF40A49D5AF2E7EEC9F18F"/>
                </w:placeholder>
                <w:dataBinding w:prefixMappings="xmlns:ns0='http://schemas.openxmlformats.org/officeDocument/2006/extended-properties'" w:xpath="/ns0:Properties[1]/ns0:Company[1]" w:storeItemID="{6668398D-A668-4E3E-A5EB-62B293D839F1}"/>
                <w:text/>
              </w:sdtPr>
              <w:sdtEndPr/>
              <w:sdtContent>
                <w:tc>
                  <w:tcPr>
                    <w:tcW w:w="9199" w:type="dxa"/>
                    <w:tcMar>
                      <w:top w:w="216" w:type="dxa"/>
                      <w:left w:w="115" w:type="dxa"/>
                      <w:bottom w:w="216" w:type="dxa"/>
                      <w:right w:w="115" w:type="dxa"/>
                    </w:tcMar>
                  </w:tcPr>
                  <w:p w14:paraId="2CCCDA59" w14:textId="3E9324DA" w:rsidR="00BD5936" w:rsidRPr="002A3139" w:rsidRDefault="00BD5936">
                    <w:pPr>
                      <w:pStyle w:val="KeinLeerraum"/>
                      <w:rPr>
                        <w:color w:val="252525" w:themeColor="text2" w:themeShade="80"/>
                      </w:rPr>
                    </w:pPr>
                    <w:r w:rsidRPr="002A3139">
                      <w:rPr>
                        <w:color w:val="252525" w:themeColor="text2" w:themeShade="80"/>
                      </w:rPr>
                      <w:t>Paul Scherrer Institut</w:t>
                    </w:r>
                  </w:p>
                </w:tc>
              </w:sdtContent>
            </w:sdt>
          </w:tr>
          <w:tr w:rsidR="00BD5936" w14:paraId="6FA67CD3" w14:textId="77777777" w:rsidTr="00DA76E2">
            <w:tc>
              <w:tcPr>
                <w:tcW w:w="9199" w:type="dxa"/>
              </w:tcPr>
              <w:sdt>
                <w:sdtPr>
                  <w:rPr>
                    <w:rFonts w:asciiTheme="majorHAnsi" w:eastAsiaTheme="majorEastAsia" w:hAnsiTheme="majorHAnsi" w:cstheme="majorBidi"/>
                    <w:color w:val="252525" w:themeColor="text2" w:themeShade="80"/>
                    <w:sz w:val="88"/>
                    <w:szCs w:val="88"/>
                  </w:rPr>
                  <w:alias w:val="Titel"/>
                  <w:id w:val="13406919"/>
                  <w:placeholder>
                    <w:docPart w:val="959041285D1C40BB9824D19461BC5870"/>
                  </w:placeholder>
                  <w:dataBinding w:prefixMappings="xmlns:ns0='http://schemas.openxmlformats.org/package/2006/metadata/core-properties' xmlns:ns1='http://purl.org/dc/elements/1.1/'" w:xpath="/ns0:coreProperties[1]/ns1:title[1]" w:storeItemID="{6C3C8BC8-F283-45AE-878A-BAB7291924A1}"/>
                  <w:text/>
                </w:sdtPr>
                <w:sdtEndPr/>
                <w:sdtContent>
                  <w:p w14:paraId="66F8BE39" w14:textId="7E10ACF5" w:rsidR="00BD5936" w:rsidRPr="002A3139" w:rsidRDefault="006A5B85">
                    <w:pPr>
                      <w:pStyle w:val="KeinLeerraum"/>
                      <w:spacing w:line="216" w:lineRule="auto"/>
                      <w:rPr>
                        <w:rFonts w:asciiTheme="majorHAnsi" w:eastAsiaTheme="majorEastAsia" w:hAnsiTheme="majorHAnsi" w:cstheme="majorBidi"/>
                        <w:color w:val="252525" w:themeColor="text2" w:themeShade="80"/>
                        <w:sz w:val="88"/>
                        <w:szCs w:val="88"/>
                      </w:rPr>
                    </w:pPr>
                    <w:proofErr w:type="spellStart"/>
                    <w:r>
                      <w:rPr>
                        <w:rFonts w:asciiTheme="majorHAnsi" w:eastAsiaTheme="majorEastAsia" w:hAnsiTheme="majorHAnsi" w:cstheme="majorBidi"/>
                        <w:color w:val="252525" w:themeColor="text2" w:themeShade="80"/>
                        <w:sz w:val="88"/>
                        <w:szCs w:val="88"/>
                      </w:rPr>
                      <w:t>Inventurs</w:t>
                    </w:r>
                    <w:r w:rsidR="001E27FC">
                      <w:rPr>
                        <w:rFonts w:asciiTheme="majorHAnsi" w:eastAsiaTheme="majorEastAsia" w:hAnsiTheme="majorHAnsi" w:cstheme="majorBidi"/>
                        <w:color w:val="252525" w:themeColor="text2" w:themeShade="80"/>
                        <w:sz w:val="88"/>
                        <w:szCs w:val="88"/>
                      </w:rPr>
                      <w:t>c</w:t>
                    </w:r>
                    <w:r>
                      <w:rPr>
                        <w:rFonts w:asciiTheme="majorHAnsi" w:eastAsiaTheme="majorEastAsia" w:hAnsiTheme="majorHAnsi" w:cstheme="majorBidi"/>
                        <w:color w:val="252525" w:themeColor="text2" w:themeShade="80"/>
                        <w:sz w:val="88"/>
                        <w:szCs w:val="88"/>
                      </w:rPr>
                      <w:t>ript</w:t>
                    </w:r>
                    <w:proofErr w:type="spellEnd"/>
                    <w:r>
                      <w:rPr>
                        <w:rFonts w:asciiTheme="majorHAnsi" w:eastAsiaTheme="majorEastAsia" w:hAnsiTheme="majorHAnsi" w:cstheme="majorBidi"/>
                        <w:color w:val="252525" w:themeColor="text2" w:themeShade="80"/>
                        <w:sz w:val="88"/>
                        <w:szCs w:val="88"/>
                      </w:rPr>
                      <w:t xml:space="preserve"> zum Abgleich von installierter Hardware mit einer zentralen Datenbank</w:t>
                    </w:r>
                  </w:p>
                </w:sdtContent>
              </w:sdt>
            </w:tc>
          </w:tr>
          <w:tr w:rsidR="00BD5936" w14:paraId="31B87E45" w14:textId="77777777" w:rsidTr="00DA76E2">
            <w:trPr>
              <w:trHeight w:val="17"/>
            </w:trPr>
            <w:sdt>
              <w:sdtPr>
                <w:rPr>
                  <w:color w:val="252525" w:themeColor="text2" w:themeShade="80"/>
                </w:rPr>
                <w:alias w:val="Untertitel"/>
                <w:id w:val="13406923"/>
                <w:placeholder>
                  <w:docPart w:val="FAB73B824CCF447999129802C84BAA3A"/>
                </w:placeholder>
                <w:dataBinding w:prefixMappings="xmlns:ns0='http://schemas.openxmlformats.org/package/2006/metadata/core-properties' xmlns:ns1='http://purl.org/dc/elements/1.1/'" w:xpath="/ns0:coreProperties[1]/ns1:subject[1]" w:storeItemID="{6C3C8BC8-F283-45AE-878A-BAB7291924A1}"/>
                <w:text/>
              </w:sdtPr>
              <w:sdtEndPr/>
              <w:sdtContent>
                <w:tc>
                  <w:tcPr>
                    <w:tcW w:w="9199" w:type="dxa"/>
                    <w:tcMar>
                      <w:top w:w="216" w:type="dxa"/>
                      <w:left w:w="115" w:type="dxa"/>
                      <w:bottom w:w="216" w:type="dxa"/>
                      <w:right w:w="115" w:type="dxa"/>
                    </w:tcMar>
                  </w:tcPr>
                  <w:p w14:paraId="610FAEF9" w14:textId="5FC3F7F1" w:rsidR="00BD5936" w:rsidRPr="002A3139" w:rsidRDefault="00BD5936">
                    <w:pPr>
                      <w:pStyle w:val="KeinLeerraum"/>
                      <w:rPr>
                        <w:color w:val="252525" w:themeColor="text2" w:themeShade="80"/>
                      </w:rPr>
                    </w:pPr>
                    <w:r w:rsidRPr="002A3139">
                      <w:rPr>
                        <w:color w:val="252525" w:themeColor="text2" w:themeShade="80"/>
                      </w:rPr>
                      <w:t>Individuelle Praktische Arbeit 2025</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BD5936" w14:paraId="116A0459" w14:textId="77777777">
            <w:tc>
              <w:tcPr>
                <w:tcW w:w="7221" w:type="dxa"/>
                <w:tcMar>
                  <w:top w:w="216" w:type="dxa"/>
                  <w:left w:w="115" w:type="dxa"/>
                  <w:bottom w:w="216" w:type="dxa"/>
                  <w:right w:w="115" w:type="dxa"/>
                </w:tcMar>
              </w:tcPr>
              <w:sdt>
                <w:sdtPr>
                  <w:rPr>
                    <w:color w:val="252525" w:themeColor="text2" w:themeShade="80"/>
                    <w:sz w:val="28"/>
                    <w:szCs w:val="28"/>
                  </w:rPr>
                  <w:alias w:val="Autor"/>
                  <w:id w:val="13406928"/>
                  <w:placeholder>
                    <w:docPart w:val="D83EA74179DF45A985F6D713D1C24A55"/>
                  </w:placeholder>
                  <w:dataBinding w:prefixMappings="xmlns:ns0='http://schemas.openxmlformats.org/package/2006/metadata/core-properties' xmlns:ns1='http://purl.org/dc/elements/1.1/'" w:xpath="/ns0:coreProperties[1]/ns1:creator[1]" w:storeItemID="{6C3C8BC8-F283-45AE-878A-BAB7291924A1}"/>
                  <w:text/>
                </w:sdtPr>
                <w:sdtEndPr/>
                <w:sdtContent>
                  <w:p w14:paraId="0DD0E18E" w14:textId="6BEBA4CA" w:rsidR="00BD5936" w:rsidRPr="002A3139" w:rsidRDefault="00BD5936">
                    <w:pPr>
                      <w:pStyle w:val="KeinLeerraum"/>
                      <w:rPr>
                        <w:color w:val="252525" w:themeColor="text2" w:themeShade="80"/>
                        <w:sz w:val="28"/>
                        <w:szCs w:val="28"/>
                      </w:rPr>
                    </w:pPr>
                    <w:r w:rsidRPr="002A3139">
                      <w:rPr>
                        <w:color w:val="252525" w:themeColor="text2" w:themeShade="80"/>
                        <w:sz w:val="28"/>
                        <w:szCs w:val="28"/>
                      </w:rPr>
                      <w:t>Wernle Yannick</w:t>
                    </w:r>
                  </w:p>
                </w:sdtContent>
              </w:sdt>
              <w:p w14:paraId="2169B8D0" w14:textId="4D6BA6AF" w:rsidR="00BD5936" w:rsidRPr="002A3139" w:rsidRDefault="002A3139">
                <w:pPr>
                  <w:pStyle w:val="KeinLeerraum"/>
                  <w:rPr>
                    <w:color w:val="252525" w:themeColor="text2" w:themeShade="80"/>
                    <w:sz w:val="28"/>
                    <w:szCs w:val="28"/>
                  </w:rPr>
                </w:pPr>
                <w:r w:rsidRPr="002A3139">
                  <w:rPr>
                    <w:color w:val="252525" w:themeColor="text2" w:themeShade="80"/>
                    <w:sz w:val="28"/>
                    <w:szCs w:val="28"/>
                  </w:rPr>
                  <w:fldChar w:fldCharType="begin"/>
                </w:r>
                <w:r w:rsidRPr="002A3139">
                  <w:rPr>
                    <w:color w:val="252525" w:themeColor="text2" w:themeShade="80"/>
                    <w:sz w:val="28"/>
                    <w:szCs w:val="28"/>
                  </w:rPr>
                  <w:instrText xml:space="preserve"> TIME \@ "d. MMMM yyyy" </w:instrText>
                </w:r>
                <w:r w:rsidRPr="002A3139">
                  <w:rPr>
                    <w:color w:val="252525" w:themeColor="text2" w:themeShade="80"/>
                    <w:sz w:val="28"/>
                    <w:szCs w:val="28"/>
                  </w:rPr>
                  <w:fldChar w:fldCharType="separate"/>
                </w:r>
                <w:r w:rsidR="00792704">
                  <w:rPr>
                    <w:noProof/>
                    <w:color w:val="252525" w:themeColor="text2" w:themeShade="80"/>
                    <w:sz w:val="28"/>
                    <w:szCs w:val="28"/>
                  </w:rPr>
                  <w:t>24. März 2025</w:t>
                </w:r>
                <w:r w:rsidRPr="002A3139">
                  <w:rPr>
                    <w:color w:val="252525" w:themeColor="text2" w:themeShade="80"/>
                    <w:sz w:val="28"/>
                    <w:szCs w:val="28"/>
                  </w:rPr>
                  <w:fldChar w:fldCharType="end"/>
                </w:r>
              </w:p>
              <w:p w14:paraId="6FE3CE30" w14:textId="77777777" w:rsidR="00BD5936" w:rsidRPr="002A3139" w:rsidRDefault="00BD5936">
                <w:pPr>
                  <w:pStyle w:val="KeinLeerraum"/>
                  <w:rPr>
                    <w:color w:val="252525" w:themeColor="text2" w:themeShade="80"/>
                  </w:rPr>
                </w:pPr>
              </w:p>
            </w:tc>
          </w:tr>
        </w:tbl>
        <w:p w14:paraId="41DD4532" w14:textId="45BE4B92" w:rsidR="00BD5936" w:rsidRDefault="00BD5936">
          <w:pPr>
            <w:spacing w:line="280" w:lineRule="atLeast"/>
          </w:pPr>
          <w:r>
            <w:br w:type="page"/>
          </w:r>
        </w:p>
      </w:sdtContent>
    </w:sdt>
    <w:p w14:paraId="06273946" w14:textId="77777777" w:rsidR="009F0D84" w:rsidRPr="003363DD" w:rsidRDefault="009F0D84" w:rsidP="009F0D84"/>
    <w:p w14:paraId="60B470A5" w14:textId="77777777" w:rsidR="009F0D84" w:rsidRDefault="009F0D84" w:rsidP="009F0D84">
      <w:pPr>
        <w:pStyle w:val="Titel"/>
      </w:pPr>
      <w:r w:rsidRPr="00E82765">
        <w:t>Versionierung</w:t>
      </w:r>
    </w:p>
    <w:tbl>
      <w:tblPr>
        <w:tblStyle w:val="PSITabelle1"/>
        <w:tblW w:w="9072" w:type="dxa"/>
        <w:tblLook w:val="04A0" w:firstRow="1" w:lastRow="0" w:firstColumn="1" w:lastColumn="0" w:noHBand="0" w:noVBand="1"/>
      </w:tblPr>
      <w:tblGrid>
        <w:gridCol w:w="993"/>
        <w:gridCol w:w="1417"/>
        <w:gridCol w:w="1559"/>
        <w:gridCol w:w="5103"/>
      </w:tblGrid>
      <w:tr w:rsidR="009F0D84" w14:paraId="59EA8F63" w14:textId="77777777" w:rsidTr="007D2B5D">
        <w:trPr>
          <w:cnfStyle w:val="100000000000" w:firstRow="1" w:lastRow="0" w:firstColumn="0" w:lastColumn="0" w:oddVBand="0" w:evenVBand="0" w:oddHBand="0" w:evenHBand="0" w:firstRowFirstColumn="0" w:firstRowLastColumn="0" w:lastRowFirstColumn="0" w:lastRowLastColumn="0"/>
        </w:trPr>
        <w:tc>
          <w:tcPr>
            <w:tcW w:w="993" w:type="dxa"/>
          </w:tcPr>
          <w:p w14:paraId="05524FD9" w14:textId="77777777" w:rsidR="009F0D84" w:rsidRDefault="009F0D84" w:rsidP="007D2B5D">
            <w:r>
              <w:t>Version</w:t>
            </w:r>
          </w:p>
        </w:tc>
        <w:tc>
          <w:tcPr>
            <w:tcW w:w="1417" w:type="dxa"/>
          </w:tcPr>
          <w:p w14:paraId="41CDEC82" w14:textId="77777777" w:rsidR="009F0D84" w:rsidRDefault="009F0D84" w:rsidP="007D2B5D">
            <w:r>
              <w:t>Datum</w:t>
            </w:r>
          </w:p>
        </w:tc>
        <w:tc>
          <w:tcPr>
            <w:tcW w:w="1559" w:type="dxa"/>
          </w:tcPr>
          <w:p w14:paraId="13F7054E" w14:textId="77777777" w:rsidR="009F0D84" w:rsidRDefault="009F0D84" w:rsidP="007D2B5D">
            <w:r>
              <w:t>Autor</w:t>
            </w:r>
          </w:p>
        </w:tc>
        <w:tc>
          <w:tcPr>
            <w:tcW w:w="5103" w:type="dxa"/>
          </w:tcPr>
          <w:p w14:paraId="06933F28" w14:textId="77777777" w:rsidR="009F0D84" w:rsidRDefault="009F0D84" w:rsidP="007D2B5D">
            <w:r>
              <w:t>Bemerkung</w:t>
            </w:r>
          </w:p>
        </w:tc>
      </w:tr>
      <w:tr w:rsidR="009F0D84" w14:paraId="745BC5DF" w14:textId="77777777" w:rsidTr="007D2B5D">
        <w:tc>
          <w:tcPr>
            <w:tcW w:w="993" w:type="dxa"/>
          </w:tcPr>
          <w:p w14:paraId="168BA91A" w14:textId="16AEB3A2" w:rsidR="009F0D84" w:rsidRDefault="000723AC" w:rsidP="007D2B5D">
            <w:r>
              <w:t>1.0</w:t>
            </w:r>
          </w:p>
        </w:tc>
        <w:tc>
          <w:tcPr>
            <w:tcW w:w="1417" w:type="dxa"/>
          </w:tcPr>
          <w:p w14:paraId="06E2FFA6" w14:textId="08B41B29" w:rsidR="009F0D84" w:rsidRDefault="000723AC" w:rsidP="007D2B5D">
            <w:r>
              <w:t>04.03.2025</w:t>
            </w:r>
          </w:p>
        </w:tc>
        <w:tc>
          <w:tcPr>
            <w:tcW w:w="1559" w:type="dxa"/>
          </w:tcPr>
          <w:p w14:paraId="4D76356E" w14:textId="1AD96C64" w:rsidR="009F0D84" w:rsidRDefault="000723AC" w:rsidP="007D2B5D">
            <w:r>
              <w:t>Yannick Wernle</w:t>
            </w:r>
          </w:p>
        </w:tc>
        <w:tc>
          <w:tcPr>
            <w:tcW w:w="5103" w:type="dxa"/>
          </w:tcPr>
          <w:p w14:paraId="4AECAAA8" w14:textId="44A1877A" w:rsidR="009F0D84" w:rsidRDefault="000723AC" w:rsidP="00536A7F">
            <w:pPr>
              <w:keepNext/>
            </w:pPr>
            <w:r>
              <w:t>Dokumentstruktur</w:t>
            </w:r>
            <w:r w:rsidR="00CC43B6">
              <w:t>, Teil 1, Informieren, Beginn Planen &amp; Arbeitsjournal</w:t>
            </w:r>
          </w:p>
        </w:tc>
      </w:tr>
      <w:tr w:rsidR="00CC43B6" w14:paraId="06625723" w14:textId="77777777" w:rsidTr="007D2B5D">
        <w:tc>
          <w:tcPr>
            <w:tcW w:w="993" w:type="dxa"/>
          </w:tcPr>
          <w:p w14:paraId="7D7792A5" w14:textId="3DA04976" w:rsidR="00CC43B6" w:rsidRDefault="00166225" w:rsidP="007D2B5D">
            <w:r>
              <w:t>1.1</w:t>
            </w:r>
          </w:p>
        </w:tc>
        <w:tc>
          <w:tcPr>
            <w:tcW w:w="1417" w:type="dxa"/>
          </w:tcPr>
          <w:p w14:paraId="6F41C018" w14:textId="71E16418" w:rsidR="00CC43B6" w:rsidRDefault="00CC43B6" w:rsidP="007D2B5D">
            <w:r>
              <w:t>05.0</w:t>
            </w:r>
            <w:r w:rsidR="005002D1">
              <w:t>3</w:t>
            </w:r>
            <w:r>
              <w:t>.2025</w:t>
            </w:r>
          </w:p>
        </w:tc>
        <w:tc>
          <w:tcPr>
            <w:tcW w:w="1559" w:type="dxa"/>
          </w:tcPr>
          <w:p w14:paraId="4873582C" w14:textId="11A1E412" w:rsidR="00CC43B6" w:rsidRDefault="00CC43B6" w:rsidP="007D2B5D">
            <w:r>
              <w:t>Yannick Wernle</w:t>
            </w:r>
          </w:p>
        </w:tc>
        <w:tc>
          <w:tcPr>
            <w:tcW w:w="5103" w:type="dxa"/>
          </w:tcPr>
          <w:p w14:paraId="0C0A68C7" w14:textId="646A538B" w:rsidR="00CC43B6" w:rsidRDefault="00CC43B6" w:rsidP="00536A7F">
            <w:pPr>
              <w:keepNext/>
            </w:pPr>
            <w:r>
              <w:t xml:space="preserve">Planen weitgehend abgeschlossen, Entscheidungsmatrix </w:t>
            </w:r>
            <w:r w:rsidR="00D71DC4">
              <w:t>erstellt</w:t>
            </w:r>
            <w:r>
              <w:t xml:space="preserve"> &amp; Arbeitsjournal</w:t>
            </w:r>
          </w:p>
        </w:tc>
      </w:tr>
      <w:tr w:rsidR="005002D1" w14:paraId="00C7C4C7" w14:textId="77777777" w:rsidTr="007D2B5D">
        <w:tc>
          <w:tcPr>
            <w:tcW w:w="993" w:type="dxa"/>
          </w:tcPr>
          <w:p w14:paraId="46D87393" w14:textId="356F9CE6" w:rsidR="005002D1" w:rsidRDefault="005002D1" w:rsidP="007D2B5D">
            <w:r>
              <w:t>1.2</w:t>
            </w:r>
          </w:p>
        </w:tc>
        <w:tc>
          <w:tcPr>
            <w:tcW w:w="1417" w:type="dxa"/>
          </w:tcPr>
          <w:p w14:paraId="78D6AE3C" w14:textId="05C44D6D" w:rsidR="005002D1" w:rsidRDefault="005002D1" w:rsidP="007D2B5D">
            <w:r>
              <w:t>07.03.2025</w:t>
            </w:r>
          </w:p>
        </w:tc>
        <w:tc>
          <w:tcPr>
            <w:tcW w:w="1559" w:type="dxa"/>
          </w:tcPr>
          <w:p w14:paraId="5EE719D9" w14:textId="2C78CE95" w:rsidR="005002D1" w:rsidRDefault="005002D1" w:rsidP="007D2B5D">
            <w:r>
              <w:t>Yannick Wernle</w:t>
            </w:r>
          </w:p>
        </w:tc>
        <w:tc>
          <w:tcPr>
            <w:tcW w:w="5103" w:type="dxa"/>
          </w:tcPr>
          <w:p w14:paraId="62D782F4" w14:textId="7B5B4410" w:rsidR="005002D1" w:rsidRDefault="005002D1" w:rsidP="00536A7F">
            <w:pPr>
              <w:keepNext/>
            </w:pPr>
            <w:r>
              <w:t>Beginn Realisation, Grundstruktur &amp; Konfigurationsdateien, Arbeitsjournal</w:t>
            </w:r>
          </w:p>
        </w:tc>
      </w:tr>
      <w:tr w:rsidR="005002D1" w14:paraId="0F8C8D66" w14:textId="77777777" w:rsidTr="007D2B5D">
        <w:tc>
          <w:tcPr>
            <w:tcW w:w="993" w:type="dxa"/>
          </w:tcPr>
          <w:p w14:paraId="7CB490CB" w14:textId="4CA70656" w:rsidR="005002D1" w:rsidRDefault="00DD6724" w:rsidP="007D2B5D">
            <w:r>
              <w:t>1.3</w:t>
            </w:r>
          </w:p>
        </w:tc>
        <w:tc>
          <w:tcPr>
            <w:tcW w:w="1417" w:type="dxa"/>
          </w:tcPr>
          <w:p w14:paraId="3623A818" w14:textId="21B585E9" w:rsidR="005002D1" w:rsidRDefault="005002D1" w:rsidP="007D2B5D">
            <w:r>
              <w:t>10.03.2025</w:t>
            </w:r>
          </w:p>
        </w:tc>
        <w:tc>
          <w:tcPr>
            <w:tcW w:w="1559" w:type="dxa"/>
          </w:tcPr>
          <w:p w14:paraId="10F46D60" w14:textId="3199F92E" w:rsidR="005002D1" w:rsidRDefault="005002D1" w:rsidP="007D2B5D">
            <w:r>
              <w:t>Yannick Wernle</w:t>
            </w:r>
          </w:p>
        </w:tc>
        <w:tc>
          <w:tcPr>
            <w:tcW w:w="5103" w:type="dxa"/>
          </w:tcPr>
          <w:p w14:paraId="0C14A863" w14:textId="4B6B713E" w:rsidR="005002D1" w:rsidRDefault="005002D1" w:rsidP="00536A7F">
            <w:pPr>
              <w:keepNext/>
            </w:pPr>
            <w:r w:rsidRPr="005002D1">
              <w:t>Realisierung Start per Parameter, Logfunktion, Pingtest, Arbeitsjournal</w:t>
            </w:r>
          </w:p>
        </w:tc>
      </w:tr>
      <w:tr w:rsidR="005002D1" w14:paraId="5FDD69B5" w14:textId="77777777" w:rsidTr="007D2B5D">
        <w:tc>
          <w:tcPr>
            <w:tcW w:w="993" w:type="dxa"/>
          </w:tcPr>
          <w:p w14:paraId="57A668FF" w14:textId="44472E29" w:rsidR="005002D1" w:rsidRDefault="00DD6724" w:rsidP="007D2B5D">
            <w:r>
              <w:t>1.4</w:t>
            </w:r>
          </w:p>
        </w:tc>
        <w:tc>
          <w:tcPr>
            <w:tcW w:w="1417" w:type="dxa"/>
          </w:tcPr>
          <w:p w14:paraId="2616F181" w14:textId="21ADC043" w:rsidR="005002D1" w:rsidRDefault="005002D1" w:rsidP="007D2B5D">
            <w:r>
              <w:t>11.03.2025</w:t>
            </w:r>
          </w:p>
        </w:tc>
        <w:tc>
          <w:tcPr>
            <w:tcW w:w="1559" w:type="dxa"/>
          </w:tcPr>
          <w:p w14:paraId="593BA6CC" w14:textId="7AF92563" w:rsidR="005002D1" w:rsidRDefault="005002D1" w:rsidP="007D2B5D">
            <w:r>
              <w:t>Yannick Wernle</w:t>
            </w:r>
          </w:p>
        </w:tc>
        <w:tc>
          <w:tcPr>
            <w:tcW w:w="5103" w:type="dxa"/>
          </w:tcPr>
          <w:p w14:paraId="607ABE25" w14:textId="40D2552A" w:rsidR="005002D1" w:rsidRDefault="005002D1" w:rsidP="00536A7F">
            <w:pPr>
              <w:keepNext/>
            </w:pPr>
            <w:r w:rsidRPr="005002D1">
              <w:t>Abfrage Inventory, Arbeitsjournal</w:t>
            </w:r>
          </w:p>
        </w:tc>
      </w:tr>
      <w:tr w:rsidR="005002D1" w14:paraId="5AB6BB51" w14:textId="77777777" w:rsidTr="007D2B5D">
        <w:tc>
          <w:tcPr>
            <w:tcW w:w="993" w:type="dxa"/>
          </w:tcPr>
          <w:p w14:paraId="4D346698" w14:textId="3A3A3311" w:rsidR="005002D1" w:rsidRDefault="00DD6724" w:rsidP="007D2B5D">
            <w:r>
              <w:t>1.5</w:t>
            </w:r>
          </w:p>
        </w:tc>
        <w:tc>
          <w:tcPr>
            <w:tcW w:w="1417" w:type="dxa"/>
          </w:tcPr>
          <w:p w14:paraId="6E50C562" w14:textId="7C2B3C1B" w:rsidR="005002D1" w:rsidRDefault="005002D1" w:rsidP="007D2B5D">
            <w:r>
              <w:t>12.03.2025</w:t>
            </w:r>
          </w:p>
        </w:tc>
        <w:tc>
          <w:tcPr>
            <w:tcW w:w="1559" w:type="dxa"/>
          </w:tcPr>
          <w:p w14:paraId="2BB13D95" w14:textId="431C3256" w:rsidR="005002D1" w:rsidRDefault="005002D1" w:rsidP="007D2B5D">
            <w:r>
              <w:t>Yannick Wernle</w:t>
            </w:r>
          </w:p>
        </w:tc>
        <w:tc>
          <w:tcPr>
            <w:tcW w:w="5103" w:type="dxa"/>
          </w:tcPr>
          <w:p w14:paraId="49945612" w14:textId="7CBD37BB" w:rsidR="005002D1" w:rsidRDefault="005002D1" w:rsidP="00536A7F">
            <w:pPr>
              <w:keepNext/>
            </w:pPr>
            <w:r w:rsidRPr="005002D1">
              <w:t xml:space="preserve">Abfrage ILO, </w:t>
            </w:r>
            <w:proofErr w:type="spellStart"/>
            <w:r w:rsidRPr="005002D1">
              <w:t>Scriptmessages</w:t>
            </w:r>
            <w:proofErr w:type="spellEnd"/>
            <w:r w:rsidRPr="005002D1">
              <w:t>, Switch MAC/Serial, Arbeitsjournal</w:t>
            </w:r>
          </w:p>
        </w:tc>
      </w:tr>
      <w:tr w:rsidR="005002D1" w14:paraId="7091DAE4" w14:textId="77777777" w:rsidTr="007D2B5D">
        <w:tc>
          <w:tcPr>
            <w:tcW w:w="993" w:type="dxa"/>
          </w:tcPr>
          <w:p w14:paraId="4D033D21" w14:textId="255BFE55" w:rsidR="005002D1" w:rsidRDefault="00DD6724" w:rsidP="007D2B5D">
            <w:r>
              <w:t>1.6</w:t>
            </w:r>
          </w:p>
        </w:tc>
        <w:tc>
          <w:tcPr>
            <w:tcW w:w="1417" w:type="dxa"/>
          </w:tcPr>
          <w:p w14:paraId="104CF189" w14:textId="587ADADD" w:rsidR="005002D1" w:rsidRDefault="005002D1" w:rsidP="007D2B5D">
            <w:r>
              <w:t>14.03.2025</w:t>
            </w:r>
          </w:p>
        </w:tc>
        <w:tc>
          <w:tcPr>
            <w:tcW w:w="1559" w:type="dxa"/>
          </w:tcPr>
          <w:p w14:paraId="72DAC060" w14:textId="2BC3F252" w:rsidR="005002D1" w:rsidRDefault="005002D1" w:rsidP="007D2B5D">
            <w:r>
              <w:t>Yannick Wernle</w:t>
            </w:r>
          </w:p>
        </w:tc>
        <w:tc>
          <w:tcPr>
            <w:tcW w:w="5103" w:type="dxa"/>
          </w:tcPr>
          <w:p w14:paraId="4D131823" w14:textId="4459AC80" w:rsidR="005002D1" w:rsidRDefault="00495426" w:rsidP="00536A7F">
            <w:pPr>
              <w:keepNext/>
            </w:pPr>
            <w:r>
              <w:t>JSON &amp; CSV begonnen zu dokumentieren</w:t>
            </w:r>
            <w:r w:rsidR="005002D1">
              <w:t>, Arbeitsjournal</w:t>
            </w:r>
          </w:p>
        </w:tc>
      </w:tr>
      <w:tr w:rsidR="005002D1" w14:paraId="61DCF457" w14:textId="77777777" w:rsidTr="007D2B5D">
        <w:tc>
          <w:tcPr>
            <w:tcW w:w="993" w:type="dxa"/>
          </w:tcPr>
          <w:p w14:paraId="5AF95405" w14:textId="0FE5BAB6" w:rsidR="005002D1" w:rsidRDefault="00DD6724" w:rsidP="007D2B5D">
            <w:r>
              <w:t>1.7</w:t>
            </w:r>
          </w:p>
        </w:tc>
        <w:tc>
          <w:tcPr>
            <w:tcW w:w="1417" w:type="dxa"/>
          </w:tcPr>
          <w:p w14:paraId="2A191F4E" w14:textId="099C9E8A" w:rsidR="005002D1" w:rsidRDefault="005002D1" w:rsidP="007D2B5D">
            <w:r>
              <w:t>17.03.2025</w:t>
            </w:r>
          </w:p>
        </w:tc>
        <w:tc>
          <w:tcPr>
            <w:tcW w:w="1559" w:type="dxa"/>
          </w:tcPr>
          <w:p w14:paraId="20D2C4DC" w14:textId="17340EE8" w:rsidR="005002D1" w:rsidRDefault="005002D1" w:rsidP="007D2B5D">
            <w:r>
              <w:t>Yannick Wernle</w:t>
            </w:r>
          </w:p>
        </w:tc>
        <w:tc>
          <w:tcPr>
            <w:tcW w:w="5103" w:type="dxa"/>
          </w:tcPr>
          <w:p w14:paraId="50D6F760" w14:textId="215E1304" w:rsidR="005002D1" w:rsidRDefault="005002D1" w:rsidP="00536A7F">
            <w:pPr>
              <w:keepNext/>
            </w:pPr>
            <w:r w:rsidRPr="005002D1">
              <w:t xml:space="preserve">Dokumentierung </w:t>
            </w:r>
            <w:r w:rsidR="00DD6724">
              <w:t>Dateispeicherung</w:t>
            </w:r>
            <w:r w:rsidRPr="005002D1">
              <w:t>, Arbeitsjournal, Hilfestellungen</w:t>
            </w:r>
          </w:p>
        </w:tc>
      </w:tr>
      <w:tr w:rsidR="005002D1" w14:paraId="4F911964" w14:textId="77777777" w:rsidTr="007D2B5D">
        <w:tc>
          <w:tcPr>
            <w:tcW w:w="993" w:type="dxa"/>
          </w:tcPr>
          <w:p w14:paraId="1DDAFA74" w14:textId="13C132F3" w:rsidR="005002D1" w:rsidRDefault="00DD6724" w:rsidP="007D2B5D">
            <w:r>
              <w:t>1.8</w:t>
            </w:r>
          </w:p>
        </w:tc>
        <w:tc>
          <w:tcPr>
            <w:tcW w:w="1417" w:type="dxa"/>
          </w:tcPr>
          <w:p w14:paraId="74C6EA76" w14:textId="48CD5E04" w:rsidR="005002D1" w:rsidRDefault="005002D1" w:rsidP="007D2B5D">
            <w:r>
              <w:t>18.03.2025</w:t>
            </w:r>
          </w:p>
        </w:tc>
        <w:tc>
          <w:tcPr>
            <w:tcW w:w="1559" w:type="dxa"/>
          </w:tcPr>
          <w:p w14:paraId="0E1DA529" w14:textId="432C88F6" w:rsidR="005002D1" w:rsidRDefault="005002D1" w:rsidP="007D2B5D">
            <w:r>
              <w:t>Yannick Wernle</w:t>
            </w:r>
          </w:p>
        </w:tc>
        <w:tc>
          <w:tcPr>
            <w:tcW w:w="5103" w:type="dxa"/>
          </w:tcPr>
          <w:p w14:paraId="2255C5C7" w14:textId="3D1C7130" w:rsidR="005002D1" w:rsidRDefault="00DD6724" w:rsidP="00536A7F">
            <w:pPr>
              <w:keepNext/>
            </w:pPr>
            <w:r w:rsidRPr="00DD6724">
              <w:t>Fehlerbehandlung, Passwor</w:t>
            </w:r>
            <w:r w:rsidR="00D71DC4">
              <w:t>t</w:t>
            </w:r>
            <w:r w:rsidRPr="00DD6724">
              <w:t>sicherung, Testfälle überarbeitet, Arbeitsjournal</w:t>
            </w:r>
          </w:p>
        </w:tc>
      </w:tr>
      <w:tr w:rsidR="005002D1" w14:paraId="3DBC2987" w14:textId="77777777" w:rsidTr="007D2B5D">
        <w:tc>
          <w:tcPr>
            <w:tcW w:w="993" w:type="dxa"/>
          </w:tcPr>
          <w:p w14:paraId="5A0635E4" w14:textId="3936D607" w:rsidR="005002D1" w:rsidRDefault="00DD6724" w:rsidP="007D2B5D">
            <w:r>
              <w:t>1.9</w:t>
            </w:r>
          </w:p>
        </w:tc>
        <w:tc>
          <w:tcPr>
            <w:tcW w:w="1417" w:type="dxa"/>
          </w:tcPr>
          <w:p w14:paraId="3B4E5AF3" w14:textId="5439CF2A" w:rsidR="005002D1" w:rsidRDefault="005002D1" w:rsidP="007D2B5D">
            <w:r>
              <w:t>19.03.2025</w:t>
            </w:r>
          </w:p>
        </w:tc>
        <w:tc>
          <w:tcPr>
            <w:tcW w:w="1559" w:type="dxa"/>
          </w:tcPr>
          <w:p w14:paraId="4803DE10" w14:textId="1E8F256D" w:rsidR="005002D1" w:rsidRDefault="005002D1" w:rsidP="007D2B5D">
            <w:r>
              <w:t>Yannick Wernle</w:t>
            </w:r>
          </w:p>
        </w:tc>
        <w:tc>
          <w:tcPr>
            <w:tcW w:w="5103" w:type="dxa"/>
          </w:tcPr>
          <w:p w14:paraId="576AF815" w14:textId="7041A343" w:rsidR="005002D1" w:rsidRDefault="00DD6724" w:rsidP="00536A7F">
            <w:pPr>
              <w:keepNext/>
            </w:pPr>
            <w:r w:rsidRPr="00DD6724">
              <w:t>Arbeitsjournal, Abschluss Kontrollieren</w:t>
            </w:r>
          </w:p>
        </w:tc>
      </w:tr>
      <w:tr w:rsidR="005002D1" w14:paraId="16EC5F96" w14:textId="77777777" w:rsidTr="007D2B5D">
        <w:tc>
          <w:tcPr>
            <w:tcW w:w="993" w:type="dxa"/>
          </w:tcPr>
          <w:p w14:paraId="297E08F9" w14:textId="1B328CE9" w:rsidR="005002D1" w:rsidRDefault="00DD6724" w:rsidP="007D2B5D">
            <w:r>
              <w:t>1.10</w:t>
            </w:r>
          </w:p>
        </w:tc>
        <w:tc>
          <w:tcPr>
            <w:tcW w:w="1417" w:type="dxa"/>
          </w:tcPr>
          <w:p w14:paraId="632B0F86" w14:textId="618F5EEF" w:rsidR="005002D1" w:rsidRDefault="005002D1" w:rsidP="007D2B5D">
            <w:r>
              <w:t>21.03.2025</w:t>
            </w:r>
          </w:p>
        </w:tc>
        <w:tc>
          <w:tcPr>
            <w:tcW w:w="1559" w:type="dxa"/>
          </w:tcPr>
          <w:p w14:paraId="05FF6412" w14:textId="749B9B30" w:rsidR="005002D1" w:rsidRDefault="005002D1" w:rsidP="007D2B5D">
            <w:r>
              <w:t>Yannick Wernle</w:t>
            </w:r>
          </w:p>
        </w:tc>
        <w:tc>
          <w:tcPr>
            <w:tcW w:w="5103" w:type="dxa"/>
          </w:tcPr>
          <w:p w14:paraId="31AEB898" w14:textId="4F5CDCFA" w:rsidR="005002D1" w:rsidRDefault="00DD6724" w:rsidP="00536A7F">
            <w:pPr>
              <w:keepNext/>
            </w:pPr>
            <w:r w:rsidRPr="00DD6724">
              <w:t>Abschluss Auswert</w:t>
            </w:r>
            <w:r w:rsidR="00D71DC4">
              <w:t>ungsphase</w:t>
            </w:r>
            <w:r w:rsidRPr="00DD6724">
              <w:t>, Dokumentation nachführen --&gt; ILO &amp; Inventory in Informierungsphase nachgetragen, Kurzfassung, Struktur und Fehler angepasst</w:t>
            </w:r>
          </w:p>
        </w:tc>
      </w:tr>
      <w:tr w:rsidR="005002D1" w14:paraId="3F79221B" w14:textId="77777777" w:rsidTr="007D2B5D">
        <w:tc>
          <w:tcPr>
            <w:tcW w:w="993" w:type="dxa"/>
          </w:tcPr>
          <w:p w14:paraId="4442D8C5" w14:textId="512E16E7" w:rsidR="005002D1" w:rsidRDefault="00DD6724" w:rsidP="007D2B5D">
            <w:r>
              <w:t>2.0</w:t>
            </w:r>
          </w:p>
        </w:tc>
        <w:tc>
          <w:tcPr>
            <w:tcW w:w="1417" w:type="dxa"/>
          </w:tcPr>
          <w:p w14:paraId="5382E9B0" w14:textId="1FF8B671" w:rsidR="005002D1" w:rsidRDefault="005002D1" w:rsidP="007D2B5D">
            <w:r>
              <w:t>24.03.2025</w:t>
            </w:r>
          </w:p>
        </w:tc>
        <w:tc>
          <w:tcPr>
            <w:tcW w:w="1559" w:type="dxa"/>
          </w:tcPr>
          <w:p w14:paraId="604BE2E5" w14:textId="109D836A" w:rsidR="005002D1" w:rsidRDefault="005002D1" w:rsidP="007D2B5D">
            <w:r>
              <w:t>Yannick Wernle</w:t>
            </w:r>
          </w:p>
        </w:tc>
        <w:tc>
          <w:tcPr>
            <w:tcW w:w="5103" w:type="dxa"/>
          </w:tcPr>
          <w:p w14:paraId="5A4C62DA" w14:textId="53794BA0" w:rsidR="005002D1" w:rsidRDefault="00D71DC4" w:rsidP="00536A7F">
            <w:pPr>
              <w:keepNext/>
            </w:pPr>
            <w:r>
              <w:t>Rechtschreibung, Grammatik, Abgabe</w:t>
            </w:r>
          </w:p>
        </w:tc>
      </w:tr>
    </w:tbl>
    <w:p w14:paraId="73925B7C" w14:textId="3ECB802A" w:rsidR="009F0D84" w:rsidRDefault="00536A7F" w:rsidP="00536A7F">
      <w:pPr>
        <w:pStyle w:val="Beschriftung"/>
      </w:pPr>
      <w:bookmarkStart w:id="0" w:name="_Toc193701310"/>
      <w:r>
        <w:t xml:space="preserve">Tabelle </w:t>
      </w:r>
      <w:r w:rsidR="009F4859">
        <w:fldChar w:fldCharType="begin"/>
      </w:r>
      <w:r w:rsidR="009F4859">
        <w:instrText xml:space="preserve"> SEQ Tabelle \* ARABIC </w:instrText>
      </w:r>
      <w:r w:rsidR="009F4859">
        <w:fldChar w:fldCharType="separate"/>
      </w:r>
      <w:r w:rsidR="00792704">
        <w:rPr>
          <w:noProof/>
        </w:rPr>
        <w:t>1</w:t>
      </w:r>
      <w:r w:rsidR="009F4859">
        <w:fldChar w:fldCharType="end"/>
      </w:r>
      <w:r>
        <w:t>: Versionierung</w:t>
      </w:r>
      <w:bookmarkEnd w:id="0"/>
    </w:p>
    <w:p w14:paraId="59443F3B" w14:textId="2A3AA4E9" w:rsidR="00765D0F" w:rsidRDefault="00765D0F">
      <w:pPr>
        <w:spacing w:line="280" w:lineRule="atLeast"/>
      </w:pPr>
      <w:r>
        <w:br w:type="page"/>
      </w:r>
    </w:p>
    <w:p w14:paraId="26D53665" w14:textId="77777777" w:rsidR="00765D0F" w:rsidRPr="00765D0F" w:rsidRDefault="00765D0F" w:rsidP="00765D0F"/>
    <w:p w14:paraId="50CC97A9" w14:textId="77777777" w:rsidR="009F0D84" w:rsidRDefault="009F0D84" w:rsidP="009F0D84">
      <w:pPr>
        <w:pStyle w:val="Titel"/>
      </w:pPr>
      <w:r w:rsidRPr="003363DD">
        <w:t>Verteiler</w:t>
      </w:r>
    </w:p>
    <w:tbl>
      <w:tblPr>
        <w:tblStyle w:val="PSITabelle1"/>
        <w:tblW w:w="9072" w:type="dxa"/>
        <w:tblLook w:val="04A0" w:firstRow="1" w:lastRow="0" w:firstColumn="1" w:lastColumn="0" w:noHBand="0" w:noVBand="1"/>
      </w:tblPr>
      <w:tblGrid>
        <w:gridCol w:w="2977"/>
        <w:gridCol w:w="2126"/>
        <w:gridCol w:w="3969"/>
      </w:tblGrid>
      <w:tr w:rsidR="009F0D84" w14:paraId="3F3B2129" w14:textId="77777777" w:rsidTr="000723AC">
        <w:trPr>
          <w:cnfStyle w:val="100000000000" w:firstRow="1" w:lastRow="0" w:firstColumn="0" w:lastColumn="0" w:oddVBand="0" w:evenVBand="0" w:oddHBand="0" w:evenHBand="0" w:firstRowFirstColumn="0" w:firstRowLastColumn="0" w:lastRowFirstColumn="0" w:lastRowLastColumn="0"/>
        </w:trPr>
        <w:tc>
          <w:tcPr>
            <w:tcW w:w="2977" w:type="dxa"/>
          </w:tcPr>
          <w:p w14:paraId="53E312B9" w14:textId="77777777" w:rsidR="009F0D84" w:rsidRDefault="009F0D84" w:rsidP="007D2B5D">
            <w:r>
              <w:t>Person</w:t>
            </w:r>
          </w:p>
        </w:tc>
        <w:tc>
          <w:tcPr>
            <w:tcW w:w="2126" w:type="dxa"/>
          </w:tcPr>
          <w:p w14:paraId="4952255D" w14:textId="77777777" w:rsidR="009F0D84" w:rsidRDefault="009F0D84" w:rsidP="007D2B5D">
            <w:r>
              <w:t>Funktion</w:t>
            </w:r>
          </w:p>
        </w:tc>
        <w:tc>
          <w:tcPr>
            <w:tcW w:w="3969" w:type="dxa"/>
          </w:tcPr>
          <w:p w14:paraId="6F7038AC" w14:textId="39DDFD76" w:rsidR="009F0D84" w:rsidRDefault="009F0D84" w:rsidP="007D2B5D">
            <w:r>
              <w:t>Kon</w:t>
            </w:r>
            <w:r w:rsidR="00E302D9">
              <w:t>t</w:t>
            </w:r>
            <w:r>
              <w:t>a</w:t>
            </w:r>
            <w:r w:rsidR="00E302D9">
              <w:t>k</w:t>
            </w:r>
            <w:r>
              <w:t>tdaten</w:t>
            </w:r>
          </w:p>
        </w:tc>
      </w:tr>
      <w:tr w:rsidR="009F0D84" w14:paraId="11ACEF91" w14:textId="77777777" w:rsidTr="000723AC">
        <w:tc>
          <w:tcPr>
            <w:tcW w:w="2977" w:type="dxa"/>
          </w:tcPr>
          <w:p w14:paraId="5A73F357" w14:textId="378C5B8E" w:rsidR="009F0D84" w:rsidRDefault="000723AC" w:rsidP="007D2B5D">
            <w:r>
              <w:t>Jan Hohenheim</w:t>
            </w:r>
          </w:p>
        </w:tc>
        <w:tc>
          <w:tcPr>
            <w:tcW w:w="2126" w:type="dxa"/>
          </w:tcPr>
          <w:p w14:paraId="2D4B3B74" w14:textId="77777777" w:rsidR="009F0D84" w:rsidRDefault="009F0D84" w:rsidP="007D2B5D">
            <w:r>
              <w:t>Hauptexperte</w:t>
            </w:r>
          </w:p>
        </w:tc>
        <w:tc>
          <w:tcPr>
            <w:tcW w:w="3969" w:type="dxa"/>
          </w:tcPr>
          <w:p w14:paraId="3A34ABBB" w14:textId="1DDB654F" w:rsidR="009F0D84" w:rsidRDefault="004004F9" w:rsidP="007D2B5D">
            <w:hyperlink r:id="rId11" w:history="1">
              <w:r w:rsidR="000723AC" w:rsidRPr="004E317E">
                <w:rPr>
                  <w:rStyle w:val="Hyperlink"/>
                </w:rPr>
                <w:t>jan@hohenheim.ch</w:t>
              </w:r>
            </w:hyperlink>
          </w:p>
        </w:tc>
      </w:tr>
      <w:tr w:rsidR="009F0D84" w14:paraId="33473084" w14:textId="77777777" w:rsidTr="000723AC">
        <w:tc>
          <w:tcPr>
            <w:tcW w:w="2977" w:type="dxa"/>
          </w:tcPr>
          <w:p w14:paraId="326F3DDB" w14:textId="0480B659" w:rsidR="009F0D84" w:rsidRDefault="000723AC" w:rsidP="007D2B5D">
            <w:proofErr w:type="spellStart"/>
            <w:r w:rsidRPr="000723AC">
              <w:t>Gajanthan</w:t>
            </w:r>
            <w:proofErr w:type="spellEnd"/>
            <w:r w:rsidRPr="000723AC">
              <w:t xml:space="preserve"> </w:t>
            </w:r>
            <w:proofErr w:type="spellStart"/>
            <w:r w:rsidRPr="000723AC">
              <w:t>Vasantharuban</w:t>
            </w:r>
            <w:proofErr w:type="spellEnd"/>
          </w:p>
        </w:tc>
        <w:tc>
          <w:tcPr>
            <w:tcW w:w="2126" w:type="dxa"/>
          </w:tcPr>
          <w:p w14:paraId="70A4CC87" w14:textId="77777777" w:rsidR="009F0D84" w:rsidRDefault="009F0D84" w:rsidP="007D2B5D">
            <w:r>
              <w:t>Nebenexperte</w:t>
            </w:r>
          </w:p>
        </w:tc>
        <w:tc>
          <w:tcPr>
            <w:tcW w:w="3969" w:type="dxa"/>
          </w:tcPr>
          <w:p w14:paraId="7D474C4D" w14:textId="4812BBDF" w:rsidR="009F0D84" w:rsidRDefault="004004F9" w:rsidP="007D2B5D">
            <w:hyperlink r:id="rId12" w:history="1">
              <w:r w:rsidR="000723AC" w:rsidRPr="000723AC">
                <w:rPr>
                  <w:rStyle w:val="Hyperlink"/>
                </w:rPr>
                <w:t>gajanthan.vasantharuban@gmail.com</w:t>
              </w:r>
            </w:hyperlink>
          </w:p>
        </w:tc>
      </w:tr>
      <w:tr w:rsidR="009F0D84" w14:paraId="47E6FDA3" w14:textId="77777777" w:rsidTr="000723AC">
        <w:tc>
          <w:tcPr>
            <w:tcW w:w="2977" w:type="dxa"/>
          </w:tcPr>
          <w:p w14:paraId="4D1D0C3F" w14:textId="77777777" w:rsidR="009F0D84" w:rsidRDefault="009F0D84" w:rsidP="007D2B5D">
            <w:r>
              <w:t>Helge Brands</w:t>
            </w:r>
          </w:p>
        </w:tc>
        <w:tc>
          <w:tcPr>
            <w:tcW w:w="2126" w:type="dxa"/>
          </w:tcPr>
          <w:p w14:paraId="6E6BB3FC" w14:textId="77777777" w:rsidR="009F0D84" w:rsidRDefault="009F0D84" w:rsidP="007D2B5D">
            <w:r>
              <w:t>Fachvorgesetzter</w:t>
            </w:r>
          </w:p>
        </w:tc>
        <w:tc>
          <w:tcPr>
            <w:tcW w:w="3969" w:type="dxa"/>
          </w:tcPr>
          <w:p w14:paraId="34E4C85A" w14:textId="77777777" w:rsidR="009F0D84" w:rsidRDefault="004004F9" w:rsidP="007D2B5D">
            <w:hyperlink r:id="rId13" w:history="1">
              <w:r w:rsidR="009F0D84" w:rsidRPr="006F5402">
                <w:rPr>
                  <w:rStyle w:val="Hyperlink"/>
                </w:rPr>
                <w:t>helge.brands@psi.ch</w:t>
              </w:r>
            </w:hyperlink>
            <w:r w:rsidR="009F0D84">
              <w:t xml:space="preserve"> </w:t>
            </w:r>
          </w:p>
        </w:tc>
      </w:tr>
      <w:tr w:rsidR="009F0D84" w14:paraId="6269231E" w14:textId="77777777" w:rsidTr="000723AC">
        <w:tc>
          <w:tcPr>
            <w:tcW w:w="2977" w:type="dxa"/>
          </w:tcPr>
          <w:p w14:paraId="039D20FF" w14:textId="77777777" w:rsidR="009F0D84" w:rsidRDefault="009F0D84" w:rsidP="007D2B5D">
            <w:r>
              <w:t>Alfred Albisser</w:t>
            </w:r>
          </w:p>
        </w:tc>
        <w:tc>
          <w:tcPr>
            <w:tcW w:w="2126" w:type="dxa"/>
          </w:tcPr>
          <w:p w14:paraId="3E0794C1" w14:textId="77777777" w:rsidR="009F0D84" w:rsidRDefault="009F0D84" w:rsidP="007D2B5D">
            <w:r>
              <w:t>Berufsbildner</w:t>
            </w:r>
          </w:p>
        </w:tc>
        <w:tc>
          <w:tcPr>
            <w:tcW w:w="3969" w:type="dxa"/>
          </w:tcPr>
          <w:p w14:paraId="43E279D8" w14:textId="77777777" w:rsidR="009F0D84" w:rsidRDefault="004004F9" w:rsidP="007D2B5D">
            <w:hyperlink r:id="rId14" w:history="1">
              <w:r w:rsidR="009F0D84" w:rsidRPr="00F97941">
                <w:rPr>
                  <w:rStyle w:val="Hyperlink"/>
                </w:rPr>
                <w:t>alfred.albisser@psi.ch</w:t>
              </w:r>
            </w:hyperlink>
            <w:r w:rsidR="009F0D84">
              <w:t xml:space="preserve"> </w:t>
            </w:r>
          </w:p>
        </w:tc>
      </w:tr>
      <w:tr w:rsidR="009F0D84" w14:paraId="7D5D8AE1" w14:textId="77777777" w:rsidTr="000723AC">
        <w:tc>
          <w:tcPr>
            <w:tcW w:w="2977" w:type="dxa"/>
          </w:tcPr>
          <w:p w14:paraId="767512F5" w14:textId="77777777" w:rsidR="009F0D84" w:rsidRDefault="009F0D84" w:rsidP="007D2B5D">
            <w:r>
              <w:t>Yannick Wernle</w:t>
            </w:r>
          </w:p>
        </w:tc>
        <w:tc>
          <w:tcPr>
            <w:tcW w:w="2126" w:type="dxa"/>
          </w:tcPr>
          <w:p w14:paraId="046531C6" w14:textId="77777777" w:rsidR="009F0D84" w:rsidRDefault="009F0D84" w:rsidP="007D2B5D">
            <w:r>
              <w:t>Kandidat</w:t>
            </w:r>
          </w:p>
        </w:tc>
        <w:tc>
          <w:tcPr>
            <w:tcW w:w="3969" w:type="dxa"/>
          </w:tcPr>
          <w:p w14:paraId="39333AA4" w14:textId="77777777" w:rsidR="009F0D84" w:rsidRDefault="004004F9" w:rsidP="00536A7F">
            <w:pPr>
              <w:keepNext/>
            </w:pPr>
            <w:hyperlink r:id="rId15" w:history="1">
              <w:r w:rsidR="009F0D84" w:rsidRPr="006F5402">
                <w:rPr>
                  <w:rStyle w:val="Hyperlink"/>
                </w:rPr>
                <w:t>yannick.wernle@psi.ch</w:t>
              </w:r>
            </w:hyperlink>
            <w:r w:rsidR="009F0D84">
              <w:t xml:space="preserve"> </w:t>
            </w:r>
            <w:hyperlink r:id="rId16" w:history="1"/>
            <w:r w:rsidR="009F0D84" w:rsidRPr="00D10B8C">
              <w:rPr>
                <w:lang w:val="en-US"/>
              </w:rPr>
              <w:t xml:space="preserve"> </w:t>
            </w:r>
          </w:p>
        </w:tc>
      </w:tr>
    </w:tbl>
    <w:p w14:paraId="5B39E03B" w14:textId="59A9321D" w:rsidR="009F0D84" w:rsidRPr="002E1395" w:rsidRDefault="00536A7F" w:rsidP="00536A7F">
      <w:pPr>
        <w:pStyle w:val="Beschriftung"/>
      </w:pPr>
      <w:bookmarkStart w:id="1" w:name="_Toc193701311"/>
      <w:r>
        <w:t xml:space="preserve">Tabelle </w:t>
      </w:r>
      <w:r w:rsidR="009F4859">
        <w:fldChar w:fldCharType="begin"/>
      </w:r>
      <w:r w:rsidR="009F4859">
        <w:instrText xml:space="preserve"> SEQ Tabelle \* ARABIC </w:instrText>
      </w:r>
      <w:r w:rsidR="009F4859">
        <w:fldChar w:fldCharType="separate"/>
      </w:r>
      <w:r w:rsidR="00792704">
        <w:rPr>
          <w:noProof/>
        </w:rPr>
        <w:t>2</w:t>
      </w:r>
      <w:r w:rsidR="009F4859">
        <w:fldChar w:fldCharType="end"/>
      </w:r>
      <w:r>
        <w:t>: Verteiler</w:t>
      </w:r>
      <w:bookmarkEnd w:id="1"/>
    </w:p>
    <w:p w14:paraId="565C1F95" w14:textId="77777777" w:rsidR="009F0D84" w:rsidRDefault="009F0D84" w:rsidP="009F0D84">
      <w:pPr>
        <w:pStyle w:val="Titel"/>
      </w:pPr>
      <w:r w:rsidRPr="003363DD">
        <w:t>Dokumentinformationen</w:t>
      </w:r>
    </w:p>
    <w:tbl>
      <w:tblPr>
        <w:tblStyle w:val="PSITabelle1"/>
        <w:tblW w:w="9072" w:type="dxa"/>
        <w:tblLook w:val="04A0" w:firstRow="1" w:lastRow="0" w:firstColumn="1" w:lastColumn="0" w:noHBand="0" w:noVBand="1"/>
      </w:tblPr>
      <w:tblGrid>
        <w:gridCol w:w="2977"/>
        <w:gridCol w:w="6095"/>
      </w:tblGrid>
      <w:tr w:rsidR="009F0D84" w14:paraId="7EB8B565" w14:textId="77777777" w:rsidTr="007D2B5D">
        <w:trPr>
          <w:cnfStyle w:val="100000000000" w:firstRow="1" w:lastRow="0" w:firstColumn="0" w:lastColumn="0" w:oddVBand="0" w:evenVBand="0" w:oddHBand="0" w:evenHBand="0" w:firstRowFirstColumn="0" w:firstRowLastColumn="0" w:lastRowFirstColumn="0" w:lastRowLastColumn="0"/>
        </w:trPr>
        <w:tc>
          <w:tcPr>
            <w:tcW w:w="2977" w:type="dxa"/>
          </w:tcPr>
          <w:p w14:paraId="7A324252" w14:textId="77777777" w:rsidR="009F0D84" w:rsidRDefault="009F0D84" w:rsidP="007D2B5D">
            <w:r>
              <w:t>Dokumentname</w:t>
            </w:r>
          </w:p>
        </w:tc>
        <w:tc>
          <w:tcPr>
            <w:tcW w:w="6095" w:type="dxa"/>
          </w:tcPr>
          <w:p w14:paraId="75274616" w14:textId="1E747DDA" w:rsidR="009F0D84" w:rsidRDefault="00D74CD8" w:rsidP="007D2B5D">
            <w:proofErr w:type="spellStart"/>
            <w:r>
              <w:t>IPABericht_YannickWernle</w:t>
            </w:r>
            <w:proofErr w:type="spellEnd"/>
            <w:r>
              <w:t>_</w:t>
            </w:r>
            <w:r w:rsidRPr="008B4899">
              <w:t xml:space="preserve"> </w:t>
            </w:r>
            <w:proofErr w:type="spellStart"/>
            <w:r w:rsidRPr="008B4899">
              <w:t>Inventur</w:t>
            </w:r>
            <w:r w:rsidR="00E302D9">
              <w:t>script</w:t>
            </w:r>
            <w:proofErr w:type="spellEnd"/>
          </w:p>
        </w:tc>
      </w:tr>
      <w:tr w:rsidR="009F0D84" w14:paraId="0BAB2B5D" w14:textId="77777777" w:rsidTr="007D2B5D">
        <w:tc>
          <w:tcPr>
            <w:tcW w:w="2977" w:type="dxa"/>
          </w:tcPr>
          <w:p w14:paraId="0F13EA31" w14:textId="77777777" w:rsidR="009F0D84" w:rsidRDefault="009F0D84" w:rsidP="007D2B5D">
            <w:r w:rsidRPr="00452E18">
              <w:t>Erstelldatum</w:t>
            </w:r>
          </w:p>
        </w:tc>
        <w:tc>
          <w:tcPr>
            <w:tcW w:w="6095" w:type="dxa"/>
          </w:tcPr>
          <w:p w14:paraId="0A0C0F14" w14:textId="77777777" w:rsidR="009F0D84" w:rsidRDefault="009F0D84" w:rsidP="007D2B5D">
            <w:r>
              <w:t>04.03.2025</w:t>
            </w:r>
          </w:p>
        </w:tc>
      </w:tr>
      <w:tr w:rsidR="009F0D84" w14:paraId="40F6E785" w14:textId="77777777" w:rsidTr="007D2B5D">
        <w:tc>
          <w:tcPr>
            <w:tcW w:w="2977" w:type="dxa"/>
          </w:tcPr>
          <w:p w14:paraId="40AB51FF" w14:textId="77777777" w:rsidR="009F0D84" w:rsidRDefault="009F0D84" w:rsidP="007D2B5D">
            <w:r w:rsidRPr="00452E18">
              <w:t>Abgabedatum</w:t>
            </w:r>
          </w:p>
        </w:tc>
        <w:tc>
          <w:tcPr>
            <w:tcW w:w="6095" w:type="dxa"/>
          </w:tcPr>
          <w:p w14:paraId="07757ADB" w14:textId="77777777" w:rsidR="009F0D84" w:rsidRDefault="009F0D84" w:rsidP="007D2B5D">
            <w:r>
              <w:t>24.03.2025 / 13:00 Uhr</w:t>
            </w:r>
          </w:p>
        </w:tc>
      </w:tr>
      <w:tr w:rsidR="009F0D84" w14:paraId="70FE6362" w14:textId="77777777" w:rsidTr="007D2B5D">
        <w:tc>
          <w:tcPr>
            <w:tcW w:w="2977" w:type="dxa"/>
          </w:tcPr>
          <w:p w14:paraId="5B1CA97D" w14:textId="77777777" w:rsidR="009F0D84" w:rsidRDefault="009F0D84" w:rsidP="007D2B5D">
            <w:r>
              <w:t>Startblock</w:t>
            </w:r>
          </w:p>
        </w:tc>
        <w:tc>
          <w:tcPr>
            <w:tcW w:w="6095" w:type="dxa"/>
          </w:tcPr>
          <w:p w14:paraId="759F07E2" w14:textId="77777777" w:rsidR="009F0D84" w:rsidRDefault="009F0D84" w:rsidP="00536A7F">
            <w:pPr>
              <w:keepNext/>
            </w:pPr>
            <w:r>
              <w:t>2 (03.03 – 07.03.2025)</w:t>
            </w:r>
          </w:p>
        </w:tc>
      </w:tr>
    </w:tbl>
    <w:p w14:paraId="18389773" w14:textId="07E0FDF3" w:rsidR="00536A7F" w:rsidRDefault="00536A7F">
      <w:pPr>
        <w:pStyle w:val="Beschriftung"/>
      </w:pPr>
      <w:bookmarkStart w:id="2" w:name="_Toc193701312"/>
      <w:r>
        <w:t xml:space="preserve">Tabelle </w:t>
      </w:r>
      <w:r w:rsidR="009F4859">
        <w:fldChar w:fldCharType="begin"/>
      </w:r>
      <w:r w:rsidR="009F4859">
        <w:instrText xml:space="preserve"> SEQ Tabelle \* ARABIC </w:instrText>
      </w:r>
      <w:r w:rsidR="009F4859">
        <w:fldChar w:fldCharType="separate"/>
      </w:r>
      <w:r w:rsidR="00792704">
        <w:rPr>
          <w:noProof/>
        </w:rPr>
        <w:t>3</w:t>
      </w:r>
      <w:r w:rsidR="009F4859">
        <w:fldChar w:fldCharType="end"/>
      </w:r>
      <w:r>
        <w:t>: Dokumentinformationen</w:t>
      </w:r>
      <w:bookmarkEnd w:id="2"/>
    </w:p>
    <w:p w14:paraId="70CB23D3" w14:textId="77777777" w:rsidR="009F0D84" w:rsidRPr="003363DD" w:rsidRDefault="009F0D84" w:rsidP="009F0D84">
      <w:r w:rsidRPr="003363DD">
        <w:br w:type="page"/>
      </w:r>
    </w:p>
    <w:p w14:paraId="3C2A59FA" w14:textId="77777777" w:rsidR="009F0D84" w:rsidRDefault="009F0D84" w:rsidP="009F0D84">
      <w:pPr>
        <w:pStyle w:val="Titel"/>
      </w:pPr>
      <w:r>
        <w:lastRenderedPageBreak/>
        <w:t>Vorwort</w:t>
      </w:r>
    </w:p>
    <w:p w14:paraId="3FCA9D45" w14:textId="77777777" w:rsidR="009F0D84" w:rsidRDefault="009F0D84" w:rsidP="009F0D84">
      <w:r>
        <w:t>Die Individuelle Praktische Arbeit (IPA) ist die letzte, aber auch eine der wichtigsten Prüfung in der Lehre als Informatiker. Innerhalb von 10 Tagen zeigt der Kandidat seine Kompetenzen und baut eine Applikation komplett von A-Z anhand einer individuellen Aufgabe auf, mitsamt Planung, Implementation und Dokumentation. Im besten Fall ist sie auch dem Lehrbetrieb nach der Durchführung noch von nutzen.</w:t>
      </w:r>
    </w:p>
    <w:p w14:paraId="5B00248D" w14:textId="77777777" w:rsidR="009F0D84" w:rsidRDefault="009F0D84" w:rsidP="009F0D84"/>
    <w:p w14:paraId="2F870FD0" w14:textId="0FFC3901" w:rsidR="009F0D84" w:rsidRDefault="00E934BB" w:rsidP="009F0D84">
      <w:r>
        <w:t>Die</w:t>
      </w:r>
      <w:r w:rsidR="009F0D84">
        <w:t xml:space="preserve"> IPA darf </w:t>
      </w:r>
      <w:r w:rsidR="00F07982">
        <w:t>ich</w:t>
      </w:r>
      <w:r w:rsidR="009F0D84">
        <w:t xml:space="preserve"> bei Helge Brands durchführen, bei dem ich seit letztem August sehr viel dazugelernt habe – nicht nur im Bereich Programmieren, sondern auch viel grundsätzliches Wissen über die Informatik. Mit seiner Hilfe konnte ich im Rahmen einer Test-IPA mich gut auf die IPA vorbereiten und wusste, was auf mich zukommt.</w:t>
      </w:r>
    </w:p>
    <w:p w14:paraId="6B766930" w14:textId="77777777" w:rsidR="009F0D84" w:rsidRDefault="009F0D84" w:rsidP="009F0D84"/>
    <w:p w14:paraId="38AE5358" w14:textId="06E30031" w:rsidR="009F0D84" w:rsidRDefault="000F3052" w:rsidP="009F0D84">
      <w:r>
        <w:t>Mit</w:t>
      </w:r>
      <w:r w:rsidR="009F0D84">
        <w:t xml:space="preserve"> diesem IPA-Bericht will ich nicht nur zeigen, dass ich die Anforderungen an das EFZ erfülle, sondern auch dass ich verstanden habe, womit ich überhaupt arbeite.</w:t>
      </w:r>
    </w:p>
    <w:p w14:paraId="12C02905" w14:textId="77777777" w:rsidR="009F0D84" w:rsidRDefault="009F0D84" w:rsidP="009F0D84"/>
    <w:p w14:paraId="70F25451" w14:textId="7F186351" w:rsidR="009F0D84" w:rsidRDefault="009F0D84" w:rsidP="009F0D84">
      <w:r w:rsidRPr="00D90331">
        <w:t xml:space="preserve">Die Arbeit </w:t>
      </w:r>
      <w:r>
        <w:t xml:space="preserve">entsteht zwischen dem </w:t>
      </w:r>
      <w:r w:rsidR="000D46A0">
        <w:t>04.03.2025</w:t>
      </w:r>
      <w:r>
        <w:t xml:space="preserve"> und dem</w:t>
      </w:r>
      <w:r w:rsidRPr="00D90331">
        <w:t xml:space="preserve"> </w:t>
      </w:r>
      <w:r w:rsidR="000D46A0">
        <w:t>24.03.2025</w:t>
      </w:r>
      <w:r>
        <w:t>, unterbrochen</w:t>
      </w:r>
      <w:r w:rsidRPr="00D90331">
        <w:t xml:space="preserve"> von</w:t>
      </w:r>
      <w:r>
        <w:t xml:space="preserve"> jeweils</w:t>
      </w:r>
      <w:r w:rsidRPr="00D90331">
        <w:t xml:space="preserve"> 1.5</w:t>
      </w:r>
      <w:r>
        <w:t xml:space="preserve"> </w:t>
      </w:r>
      <w:r w:rsidRPr="00D90331">
        <w:t>Schultagen pro Woche.</w:t>
      </w:r>
      <w:r>
        <w:t xml:space="preserve"> </w:t>
      </w:r>
    </w:p>
    <w:p w14:paraId="1B99ADC6" w14:textId="77777777" w:rsidR="009F0D84" w:rsidRPr="003363DD" w:rsidRDefault="009F0D84" w:rsidP="009F0D84"/>
    <w:p w14:paraId="71AC52A1" w14:textId="77777777" w:rsidR="009F0D84" w:rsidRPr="009F0D84" w:rsidRDefault="009F0D84" w:rsidP="009F0D84">
      <w:pPr>
        <w:pStyle w:val="Titel"/>
      </w:pPr>
      <w:r w:rsidRPr="009F0D84">
        <w:t>Danksagung</w:t>
      </w:r>
    </w:p>
    <w:p w14:paraId="7AEAD230" w14:textId="5A1BFF27" w:rsidR="009F0D84" w:rsidRDefault="009F0D84" w:rsidP="009F0D84">
      <w:r>
        <w:t>Diese IPA ist das Ende</w:t>
      </w:r>
      <w:r w:rsidR="00B503FA">
        <w:t xml:space="preserve"> meiner</w:t>
      </w:r>
      <w:r>
        <w:t xml:space="preserve"> der Lehre als Informatiker am Paul Scherrer Institut. An der Ausbildung ist aber nicht nur der Lernende beteiligt, sondern auch viele engagierte und kompetente Mitarbeiter, Fachvorgesetzte und Berufsbildner. Für dieses Engagement, das meistens neben der normalen Arbeit erbracht wurde, möchte ich mich herzlich bei allen Beteiligten </w:t>
      </w:r>
      <w:r w:rsidR="004125E1">
        <w:t>b</w:t>
      </w:r>
      <w:r>
        <w:t>edanken.</w:t>
      </w:r>
    </w:p>
    <w:p w14:paraId="1D8E6444" w14:textId="77777777" w:rsidR="009F0D84" w:rsidRDefault="009F0D84" w:rsidP="009F0D84"/>
    <w:p w14:paraId="7AA93CAC" w14:textId="5148FB52" w:rsidR="009F0D84" w:rsidRDefault="009F0D84" w:rsidP="009F0D84">
      <w:r>
        <w:t>Besonders möchte ich meinem Fachvorgesetzten Helge Brands danken, der mich optimal auf diese IPA vorbereitet hat. Weiterhin möchte ich</w:t>
      </w:r>
      <w:r w:rsidR="004125E1">
        <w:t xml:space="preserve"> mich</w:t>
      </w:r>
      <w:r>
        <w:t xml:space="preserve"> auch </w:t>
      </w:r>
      <w:r w:rsidR="004125E1">
        <w:t xml:space="preserve">bei </w:t>
      </w:r>
      <w:r>
        <w:t>meinen ehemaligen Praxisbildnern Thomas Attinger, Hebatallah Mostafa, Markus Winter und</w:t>
      </w:r>
      <w:r w:rsidR="00C14BDF">
        <w:t xml:space="preserve"> </w:t>
      </w:r>
      <w:r>
        <w:t>meinem Berufsbildner Alfred Albisser bedanken. Trotz des etwas chaotischen Berufsbildnerwechsels mitten in der Lehre haben sie sich für die bestmögliche Ausbildung und Beteiligung an Aufgaben und Wissen eingesetzt. Vielen Dank für diese lehrreiche, spannende Lehre!</w:t>
      </w:r>
    </w:p>
    <w:p w14:paraId="4989869F" w14:textId="77777777" w:rsidR="009F0D84" w:rsidRDefault="009F0D84" w:rsidP="009F0D84">
      <w:r>
        <w:br w:type="page"/>
      </w:r>
    </w:p>
    <w:sdt>
      <w:sdtPr>
        <w:rPr>
          <w:rFonts w:asciiTheme="minorHAnsi" w:eastAsia="Times New Roman" w:hAnsiTheme="minorHAnsi" w:cs="Times New Roman"/>
          <w:b w:val="0"/>
          <w:sz w:val="22"/>
          <w:szCs w:val="24"/>
          <w:lang w:val="de-DE"/>
        </w:rPr>
        <w:id w:val="-1301987018"/>
        <w:docPartObj>
          <w:docPartGallery w:val="Table of Contents"/>
          <w:docPartUnique/>
        </w:docPartObj>
      </w:sdtPr>
      <w:sdtEndPr>
        <w:rPr>
          <w:bCs/>
        </w:rPr>
      </w:sdtEndPr>
      <w:sdtContent>
        <w:p w14:paraId="474209B5" w14:textId="380955F4" w:rsidR="002842A5" w:rsidRDefault="002842A5">
          <w:pPr>
            <w:pStyle w:val="Inhaltsverzeichnisberschrift"/>
          </w:pPr>
          <w:r>
            <w:rPr>
              <w:lang w:val="de-DE"/>
            </w:rPr>
            <w:t>Inhalt</w:t>
          </w:r>
        </w:p>
        <w:p w14:paraId="1392164A" w14:textId="75CF0490" w:rsidR="007D5CB1" w:rsidRDefault="002842A5">
          <w:pPr>
            <w:pStyle w:val="Verzeichnis1"/>
            <w:rPr>
              <w:rFonts w:eastAsiaTheme="minorEastAsia" w:cstheme="minorBidi"/>
              <w:bCs w:val="0"/>
              <w:kern w:val="2"/>
              <w:position w:val="0"/>
              <w:szCs w:val="22"/>
              <w:lang w:eastAsia="de-CH"/>
              <w14:ligatures w14:val="standardContextual"/>
            </w:rPr>
          </w:pPr>
          <w:r>
            <w:fldChar w:fldCharType="begin"/>
          </w:r>
          <w:r>
            <w:instrText xml:space="preserve"> TOC \o "1-3" \h \z \u </w:instrText>
          </w:r>
          <w:r>
            <w:fldChar w:fldCharType="separate"/>
          </w:r>
          <w:hyperlink w:anchor="_Toc193706727" w:history="1">
            <w:r w:rsidR="007D5CB1" w:rsidRPr="00CD6EF4">
              <w:rPr>
                <w:rStyle w:val="Hyperlink"/>
              </w:rPr>
              <w:t>1</w:t>
            </w:r>
            <w:r w:rsidR="007D5CB1">
              <w:rPr>
                <w:rFonts w:eastAsiaTheme="minorEastAsia" w:cstheme="minorBidi"/>
                <w:bCs w:val="0"/>
                <w:kern w:val="2"/>
                <w:position w:val="0"/>
                <w:szCs w:val="22"/>
                <w:lang w:eastAsia="de-CH"/>
                <w14:ligatures w14:val="standardContextual"/>
              </w:rPr>
              <w:tab/>
            </w:r>
            <w:r w:rsidR="007D5CB1" w:rsidRPr="00CD6EF4">
              <w:rPr>
                <w:rStyle w:val="Hyperlink"/>
              </w:rPr>
              <w:t>Teil 1 – Umfeld und Ablauf</w:t>
            </w:r>
            <w:r w:rsidR="007D5CB1">
              <w:rPr>
                <w:webHidden/>
              </w:rPr>
              <w:tab/>
            </w:r>
            <w:r w:rsidR="007D5CB1">
              <w:rPr>
                <w:webHidden/>
              </w:rPr>
              <w:fldChar w:fldCharType="begin"/>
            </w:r>
            <w:r w:rsidR="007D5CB1">
              <w:rPr>
                <w:webHidden/>
              </w:rPr>
              <w:instrText xml:space="preserve"> PAGEREF _Toc193706727 \h </w:instrText>
            </w:r>
            <w:r w:rsidR="007D5CB1">
              <w:rPr>
                <w:webHidden/>
              </w:rPr>
            </w:r>
            <w:r w:rsidR="007D5CB1">
              <w:rPr>
                <w:webHidden/>
              </w:rPr>
              <w:fldChar w:fldCharType="separate"/>
            </w:r>
            <w:r w:rsidR="00792704">
              <w:rPr>
                <w:webHidden/>
              </w:rPr>
              <w:t>7</w:t>
            </w:r>
            <w:r w:rsidR="007D5CB1">
              <w:rPr>
                <w:webHidden/>
              </w:rPr>
              <w:fldChar w:fldCharType="end"/>
            </w:r>
          </w:hyperlink>
        </w:p>
        <w:p w14:paraId="666DD5C5" w14:textId="6A827D8F" w:rsidR="007D5CB1" w:rsidRDefault="007D5CB1">
          <w:pPr>
            <w:pStyle w:val="Verzeichnis2"/>
            <w:rPr>
              <w:rFonts w:eastAsiaTheme="minorEastAsia" w:cstheme="minorBidi"/>
              <w:noProof/>
              <w:kern w:val="2"/>
              <w:position w:val="0"/>
              <w:szCs w:val="22"/>
              <w:lang w:eastAsia="de-CH"/>
              <w14:ligatures w14:val="standardContextual"/>
            </w:rPr>
          </w:pPr>
          <w:hyperlink w:anchor="_Toc193706728" w:history="1">
            <w:r w:rsidRPr="00CD6EF4">
              <w:rPr>
                <w:rStyle w:val="Hyperlink"/>
                <w:noProof/>
              </w:rPr>
              <w:t>1.1</w:t>
            </w:r>
            <w:r>
              <w:rPr>
                <w:rFonts w:eastAsiaTheme="minorEastAsia" w:cstheme="minorBidi"/>
                <w:noProof/>
                <w:kern w:val="2"/>
                <w:position w:val="0"/>
                <w:szCs w:val="22"/>
                <w:lang w:eastAsia="de-CH"/>
                <w14:ligatures w14:val="standardContextual"/>
              </w:rPr>
              <w:tab/>
            </w:r>
            <w:r w:rsidRPr="00CD6EF4">
              <w:rPr>
                <w:rStyle w:val="Hyperlink"/>
                <w:noProof/>
              </w:rPr>
              <w:t>Aufgabenstellung</w:t>
            </w:r>
            <w:r>
              <w:rPr>
                <w:noProof/>
                <w:webHidden/>
              </w:rPr>
              <w:tab/>
            </w:r>
            <w:r>
              <w:rPr>
                <w:noProof/>
                <w:webHidden/>
              </w:rPr>
              <w:fldChar w:fldCharType="begin"/>
            </w:r>
            <w:r>
              <w:rPr>
                <w:noProof/>
                <w:webHidden/>
              </w:rPr>
              <w:instrText xml:space="preserve"> PAGEREF _Toc193706728 \h </w:instrText>
            </w:r>
            <w:r>
              <w:rPr>
                <w:noProof/>
                <w:webHidden/>
              </w:rPr>
            </w:r>
            <w:r>
              <w:rPr>
                <w:noProof/>
                <w:webHidden/>
              </w:rPr>
              <w:fldChar w:fldCharType="separate"/>
            </w:r>
            <w:r w:rsidR="00792704">
              <w:rPr>
                <w:noProof/>
                <w:webHidden/>
              </w:rPr>
              <w:t>7</w:t>
            </w:r>
            <w:r>
              <w:rPr>
                <w:noProof/>
                <w:webHidden/>
              </w:rPr>
              <w:fldChar w:fldCharType="end"/>
            </w:r>
          </w:hyperlink>
        </w:p>
        <w:p w14:paraId="1EAEE2F3" w14:textId="4B1BF68F" w:rsidR="007D5CB1" w:rsidRDefault="007D5CB1">
          <w:pPr>
            <w:pStyle w:val="Verzeichnis3"/>
            <w:tabs>
              <w:tab w:val="left" w:pos="1020"/>
            </w:tabs>
            <w:rPr>
              <w:rFonts w:eastAsiaTheme="minorEastAsia" w:cstheme="minorBidi"/>
              <w:noProof/>
              <w:kern w:val="2"/>
              <w:position w:val="0"/>
              <w:szCs w:val="22"/>
              <w:lang w:eastAsia="de-CH"/>
              <w14:ligatures w14:val="standardContextual"/>
            </w:rPr>
          </w:pPr>
          <w:hyperlink w:anchor="_Toc193706729" w:history="1">
            <w:r w:rsidRPr="00CD6EF4">
              <w:rPr>
                <w:rStyle w:val="Hyperlink"/>
                <w:noProof/>
              </w:rPr>
              <w:t>1.1.1</w:t>
            </w:r>
            <w:r>
              <w:rPr>
                <w:rFonts w:eastAsiaTheme="minorEastAsia" w:cstheme="minorBidi"/>
                <w:noProof/>
                <w:kern w:val="2"/>
                <w:position w:val="0"/>
                <w:szCs w:val="22"/>
                <w:lang w:eastAsia="de-CH"/>
                <w14:ligatures w14:val="standardContextual"/>
              </w:rPr>
              <w:tab/>
            </w:r>
            <w:r w:rsidRPr="00CD6EF4">
              <w:rPr>
                <w:rStyle w:val="Hyperlink"/>
                <w:noProof/>
              </w:rPr>
              <w:t>Titel</w:t>
            </w:r>
            <w:r>
              <w:rPr>
                <w:noProof/>
                <w:webHidden/>
              </w:rPr>
              <w:tab/>
            </w:r>
            <w:r>
              <w:rPr>
                <w:noProof/>
                <w:webHidden/>
              </w:rPr>
              <w:fldChar w:fldCharType="begin"/>
            </w:r>
            <w:r>
              <w:rPr>
                <w:noProof/>
                <w:webHidden/>
              </w:rPr>
              <w:instrText xml:space="preserve"> PAGEREF _Toc193706729 \h </w:instrText>
            </w:r>
            <w:r>
              <w:rPr>
                <w:noProof/>
                <w:webHidden/>
              </w:rPr>
            </w:r>
            <w:r>
              <w:rPr>
                <w:noProof/>
                <w:webHidden/>
              </w:rPr>
              <w:fldChar w:fldCharType="separate"/>
            </w:r>
            <w:r w:rsidR="00792704">
              <w:rPr>
                <w:noProof/>
                <w:webHidden/>
              </w:rPr>
              <w:t>7</w:t>
            </w:r>
            <w:r>
              <w:rPr>
                <w:noProof/>
                <w:webHidden/>
              </w:rPr>
              <w:fldChar w:fldCharType="end"/>
            </w:r>
          </w:hyperlink>
        </w:p>
        <w:p w14:paraId="36454BD6" w14:textId="3308FB95" w:rsidR="007D5CB1" w:rsidRDefault="007D5CB1">
          <w:pPr>
            <w:pStyle w:val="Verzeichnis3"/>
            <w:tabs>
              <w:tab w:val="left" w:pos="1020"/>
            </w:tabs>
            <w:rPr>
              <w:rFonts w:eastAsiaTheme="minorEastAsia" w:cstheme="minorBidi"/>
              <w:noProof/>
              <w:kern w:val="2"/>
              <w:position w:val="0"/>
              <w:szCs w:val="22"/>
              <w:lang w:eastAsia="de-CH"/>
              <w14:ligatures w14:val="standardContextual"/>
            </w:rPr>
          </w:pPr>
          <w:hyperlink w:anchor="_Toc193706730" w:history="1">
            <w:r w:rsidRPr="00CD6EF4">
              <w:rPr>
                <w:rStyle w:val="Hyperlink"/>
                <w:noProof/>
              </w:rPr>
              <w:t>1.1.2</w:t>
            </w:r>
            <w:r>
              <w:rPr>
                <w:rFonts w:eastAsiaTheme="minorEastAsia" w:cstheme="minorBidi"/>
                <w:noProof/>
                <w:kern w:val="2"/>
                <w:position w:val="0"/>
                <w:szCs w:val="22"/>
                <w:lang w:eastAsia="de-CH"/>
                <w14:ligatures w14:val="standardContextual"/>
              </w:rPr>
              <w:tab/>
            </w:r>
            <w:r w:rsidRPr="00CD6EF4">
              <w:rPr>
                <w:rStyle w:val="Hyperlink"/>
                <w:noProof/>
              </w:rPr>
              <w:t>Ausgangssituation</w:t>
            </w:r>
            <w:r>
              <w:rPr>
                <w:noProof/>
                <w:webHidden/>
              </w:rPr>
              <w:tab/>
            </w:r>
            <w:r>
              <w:rPr>
                <w:noProof/>
                <w:webHidden/>
              </w:rPr>
              <w:fldChar w:fldCharType="begin"/>
            </w:r>
            <w:r>
              <w:rPr>
                <w:noProof/>
                <w:webHidden/>
              </w:rPr>
              <w:instrText xml:space="preserve"> PAGEREF _Toc193706730 \h </w:instrText>
            </w:r>
            <w:r>
              <w:rPr>
                <w:noProof/>
                <w:webHidden/>
              </w:rPr>
            </w:r>
            <w:r>
              <w:rPr>
                <w:noProof/>
                <w:webHidden/>
              </w:rPr>
              <w:fldChar w:fldCharType="separate"/>
            </w:r>
            <w:r w:rsidR="00792704">
              <w:rPr>
                <w:noProof/>
                <w:webHidden/>
              </w:rPr>
              <w:t>7</w:t>
            </w:r>
            <w:r>
              <w:rPr>
                <w:noProof/>
                <w:webHidden/>
              </w:rPr>
              <w:fldChar w:fldCharType="end"/>
            </w:r>
          </w:hyperlink>
        </w:p>
        <w:p w14:paraId="1B7B1621" w14:textId="2936F9EE" w:rsidR="007D5CB1" w:rsidRDefault="007D5CB1">
          <w:pPr>
            <w:pStyle w:val="Verzeichnis3"/>
            <w:tabs>
              <w:tab w:val="left" w:pos="1020"/>
            </w:tabs>
            <w:rPr>
              <w:rFonts w:eastAsiaTheme="minorEastAsia" w:cstheme="minorBidi"/>
              <w:noProof/>
              <w:kern w:val="2"/>
              <w:position w:val="0"/>
              <w:szCs w:val="22"/>
              <w:lang w:eastAsia="de-CH"/>
              <w14:ligatures w14:val="standardContextual"/>
            </w:rPr>
          </w:pPr>
          <w:hyperlink w:anchor="_Toc193706731" w:history="1">
            <w:r w:rsidRPr="00CD6EF4">
              <w:rPr>
                <w:rStyle w:val="Hyperlink"/>
                <w:noProof/>
              </w:rPr>
              <w:t>1.1.3</w:t>
            </w:r>
            <w:r>
              <w:rPr>
                <w:rFonts w:eastAsiaTheme="minorEastAsia" w:cstheme="minorBidi"/>
                <w:noProof/>
                <w:kern w:val="2"/>
                <w:position w:val="0"/>
                <w:szCs w:val="22"/>
                <w:lang w:eastAsia="de-CH"/>
                <w14:ligatures w14:val="standardContextual"/>
              </w:rPr>
              <w:tab/>
            </w:r>
            <w:r w:rsidRPr="00CD6EF4">
              <w:rPr>
                <w:rStyle w:val="Hyperlink"/>
                <w:noProof/>
              </w:rPr>
              <w:t>Detaillierte Aufgabenstellung</w:t>
            </w:r>
            <w:r>
              <w:rPr>
                <w:noProof/>
                <w:webHidden/>
              </w:rPr>
              <w:tab/>
            </w:r>
            <w:r>
              <w:rPr>
                <w:noProof/>
                <w:webHidden/>
              </w:rPr>
              <w:fldChar w:fldCharType="begin"/>
            </w:r>
            <w:r>
              <w:rPr>
                <w:noProof/>
                <w:webHidden/>
              </w:rPr>
              <w:instrText xml:space="preserve"> PAGEREF _Toc193706731 \h </w:instrText>
            </w:r>
            <w:r>
              <w:rPr>
                <w:noProof/>
                <w:webHidden/>
              </w:rPr>
            </w:r>
            <w:r>
              <w:rPr>
                <w:noProof/>
                <w:webHidden/>
              </w:rPr>
              <w:fldChar w:fldCharType="separate"/>
            </w:r>
            <w:r w:rsidR="00792704">
              <w:rPr>
                <w:noProof/>
                <w:webHidden/>
              </w:rPr>
              <w:t>7</w:t>
            </w:r>
            <w:r>
              <w:rPr>
                <w:noProof/>
                <w:webHidden/>
              </w:rPr>
              <w:fldChar w:fldCharType="end"/>
            </w:r>
          </w:hyperlink>
        </w:p>
        <w:p w14:paraId="5C0CAB1B" w14:textId="65693202" w:rsidR="007D5CB1" w:rsidRDefault="007D5CB1">
          <w:pPr>
            <w:pStyle w:val="Verzeichnis3"/>
            <w:tabs>
              <w:tab w:val="left" w:pos="1020"/>
            </w:tabs>
            <w:rPr>
              <w:rFonts w:eastAsiaTheme="minorEastAsia" w:cstheme="minorBidi"/>
              <w:noProof/>
              <w:kern w:val="2"/>
              <w:position w:val="0"/>
              <w:szCs w:val="22"/>
              <w:lang w:eastAsia="de-CH"/>
              <w14:ligatures w14:val="standardContextual"/>
            </w:rPr>
          </w:pPr>
          <w:hyperlink w:anchor="_Toc193706732" w:history="1">
            <w:r w:rsidRPr="00CD6EF4">
              <w:rPr>
                <w:rStyle w:val="Hyperlink"/>
                <w:noProof/>
              </w:rPr>
              <w:t>1.1.4</w:t>
            </w:r>
            <w:r>
              <w:rPr>
                <w:rFonts w:eastAsiaTheme="minorEastAsia" w:cstheme="minorBidi"/>
                <w:noProof/>
                <w:kern w:val="2"/>
                <w:position w:val="0"/>
                <w:szCs w:val="22"/>
                <w:lang w:eastAsia="de-CH"/>
                <w14:ligatures w14:val="standardContextual"/>
              </w:rPr>
              <w:tab/>
            </w:r>
            <w:r w:rsidRPr="00CD6EF4">
              <w:rPr>
                <w:rStyle w:val="Hyperlink"/>
                <w:noProof/>
              </w:rPr>
              <w:t>Mittel und Methoden</w:t>
            </w:r>
            <w:r>
              <w:rPr>
                <w:noProof/>
                <w:webHidden/>
              </w:rPr>
              <w:tab/>
            </w:r>
            <w:r>
              <w:rPr>
                <w:noProof/>
                <w:webHidden/>
              </w:rPr>
              <w:fldChar w:fldCharType="begin"/>
            </w:r>
            <w:r>
              <w:rPr>
                <w:noProof/>
                <w:webHidden/>
              </w:rPr>
              <w:instrText xml:space="preserve"> PAGEREF _Toc193706732 \h </w:instrText>
            </w:r>
            <w:r>
              <w:rPr>
                <w:noProof/>
                <w:webHidden/>
              </w:rPr>
            </w:r>
            <w:r>
              <w:rPr>
                <w:noProof/>
                <w:webHidden/>
              </w:rPr>
              <w:fldChar w:fldCharType="separate"/>
            </w:r>
            <w:r w:rsidR="00792704">
              <w:rPr>
                <w:noProof/>
                <w:webHidden/>
              </w:rPr>
              <w:t>10</w:t>
            </w:r>
            <w:r>
              <w:rPr>
                <w:noProof/>
                <w:webHidden/>
              </w:rPr>
              <w:fldChar w:fldCharType="end"/>
            </w:r>
          </w:hyperlink>
        </w:p>
        <w:p w14:paraId="6D0D10B5" w14:textId="7E1A6DC9" w:rsidR="007D5CB1" w:rsidRDefault="007D5CB1">
          <w:pPr>
            <w:pStyle w:val="Verzeichnis3"/>
            <w:tabs>
              <w:tab w:val="left" w:pos="1020"/>
            </w:tabs>
            <w:rPr>
              <w:rFonts w:eastAsiaTheme="minorEastAsia" w:cstheme="minorBidi"/>
              <w:noProof/>
              <w:kern w:val="2"/>
              <w:position w:val="0"/>
              <w:szCs w:val="22"/>
              <w:lang w:eastAsia="de-CH"/>
              <w14:ligatures w14:val="standardContextual"/>
            </w:rPr>
          </w:pPr>
          <w:hyperlink w:anchor="_Toc193706733" w:history="1">
            <w:r w:rsidRPr="00CD6EF4">
              <w:rPr>
                <w:rStyle w:val="Hyperlink"/>
                <w:noProof/>
              </w:rPr>
              <w:t>1.1.5</w:t>
            </w:r>
            <w:r>
              <w:rPr>
                <w:rFonts w:eastAsiaTheme="minorEastAsia" w:cstheme="minorBidi"/>
                <w:noProof/>
                <w:kern w:val="2"/>
                <w:position w:val="0"/>
                <w:szCs w:val="22"/>
                <w:lang w:eastAsia="de-CH"/>
                <w14:ligatures w14:val="standardContextual"/>
              </w:rPr>
              <w:tab/>
            </w:r>
            <w:r w:rsidRPr="00CD6EF4">
              <w:rPr>
                <w:rStyle w:val="Hyperlink"/>
                <w:noProof/>
              </w:rPr>
              <w:t>Vorkenntnisse</w:t>
            </w:r>
            <w:r>
              <w:rPr>
                <w:noProof/>
                <w:webHidden/>
              </w:rPr>
              <w:tab/>
            </w:r>
            <w:r>
              <w:rPr>
                <w:noProof/>
                <w:webHidden/>
              </w:rPr>
              <w:fldChar w:fldCharType="begin"/>
            </w:r>
            <w:r>
              <w:rPr>
                <w:noProof/>
                <w:webHidden/>
              </w:rPr>
              <w:instrText xml:space="preserve"> PAGEREF _Toc193706733 \h </w:instrText>
            </w:r>
            <w:r>
              <w:rPr>
                <w:noProof/>
                <w:webHidden/>
              </w:rPr>
            </w:r>
            <w:r>
              <w:rPr>
                <w:noProof/>
                <w:webHidden/>
              </w:rPr>
              <w:fldChar w:fldCharType="separate"/>
            </w:r>
            <w:r w:rsidR="00792704">
              <w:rPr>
                <w:noProof/>
                <w:webHidden/>
              </w:rPr>
              <w:t>10</w:t>
            </w:r>
            <w:r>
              <w:rPr>
                <w:noProof/>
                <w:webHidden/>
              </w:rPr>
              <w:fldChar w:fldCharType="end"/>
            </w:r>
          </w:hyperlink>
        </w:p>
        <w:p w14:paraId="2946F128" w14:textId="3A63DF81" w:rsidR="007D5CB1" w:rsidRDefault="007D5CB1">
          <w:pPr>
            <w:pStyle w:val="Verzeichnis3"/>
            <w:tabs>
              <w:tab w:val="left" w:pos="1020"/>
            </w:tabs>
            <w:rPr>
              <w:rFonts w:eastAsiaTheme="minorEastAsia" w:cstheme="minorBidi"/>
              <w:noProof/>
              <w:kern w:val="2"/>
              <w:position w:val="0"/>
              <w:szCs w:val="22"/>
              <w:lang w:eastAsia="de-CH"/>
              <w14:ligatures w14:val="standardContextual"/>
            </w:rPr>
          </w:pPr>
          <w:hyperlink w:anchor="_Toc193706734" w:history="1">
            <w:r w:rsidRPr="00CD6EF4">
              <w:rPr>
                <w:rStyle w:val="Hyperlink"/>
                <w:noProof/>
              </w:rPr>
              <w:t>1.1.6</w:t>
            </w:r>
            <w:r>
              <w:rPr>
                <w:rFonts w:eastAsiaTheme="minorEastAsia" w:cstheme="minorBidi"/>
                <w:noProof/>
                <w:kern w:val="2"/>
                <w:position w:val="0"/>
                <w:szCs w:val="22"/>
                <w:lang w:eastAsia="de-CH"/>
                <w14:ligatures w14:val="standardContextual"/>
              </w:rPr>
              <w:tab/>
            </w:r>
            <w:r w:rsidRPr="00CD6EF4">
              <w:rPr>
                <w:rStyle w:val="Hyperlink"/>
                <w:noProof/>
              </w:rPr>
              <w:t>Vorarbeiten</w:t>
            </w:r>
            <w:r>
              <w:rPr>
                <w:noProof/>
                <w:webHidden/>
              </w:rPr>
              <w:tab/>
            </w:r>
            <w:r>
              <w:rPr>
                <w:noProof/>
                <w:webHidden/>
              </w:rPr>
              <w:fldChar w:fldCharType="begin"/>
            </w:r>
            <w:r>
              <w:rPr>
                <w:noProof/>
                <w:webHidden/>
              </w:rPr>
              <w:instrText xml:space="preserve"> PAGEREF _Toc193706734 \h </w:instrText>
            </w:r>
            <w:r>
              <w:rPr>
                <w:noProof/>
                <w:webHidden/>
              </w:rPr>
            </w:r>
            <w:r>
              <w:rPr>
                <w:noProof/>
                <w:webHidden/>
              </w:rPr>
              <w:fldChar w:fldCharType="separate"/>
            </w:r>
            <w:r w:rsidR="00792704">
              <w:rPr>
                <w:noProof/>
                <w:webHidden/>
              </w:rPr>
              <w:t>10</w:t>
            </w:r>
            <w:r>
              <w:rPr>
                <w:noProof/>
                <w:webHidden/>
              </w:rPr>
              <w:fldChar w:fldCharType="end"/>
            </w:r>
          </w:hyperlink>
        </w:p>
        <w:p w14:paraId="219E59AF" w14:textId="30638774" w:rsidR="007D5CB1" w:rsidRDefault="007D5CB1">
          <w:pPr>
            <w:pStyle w:val="Verzeichnis3"/>
            <w:tabs>
              <w:tab w:val="left" w:pos="1020"/>
            </w:tabs>
            <w:rPr>
              <w:rFonts w:eastAsiaTheme="minorEastAsia" w:cstheme="minorBidi"/>
              <w:noProof/>
              <w:kern w:val="2"/>
              <w:position w:val="0"/>
              <w:szCs w:val="22"/>
              <w:lang w:eastAsia="de-CH"/>
              <w14:ligatures w14:val="standardContextual"/>
            </w:rPr>
          </w:pPr>
          <w:hyperlink w:anchor="_Toc193706735" w:history="1">
            <w:r w:rsidRPr="00CD6EF4">
              <w:rPr>
                <w:rStyle w:val="Hyperlink"/>
                <w:noProof/>
              </w:rPr>
              <w:t>1.1.7</w:t>
            </w:r>
            <w:r>
              <w:rPr>
                <w:rFonts w:eastAsiaTheme="minorEastAsia" w:cstheme="minorBidi"/>
                <w:noProof/>
                <w:kern w:val="2"/>
                <w:position w:val="0"/>
                <w:szCs w:val="22"/>
                <w:lang w:eastAsia="de-CH"/>
                <w14:ligatures w14:val="standardContextual"/>
              </w:rPr>
              <w:tab/>
            </w:r>
            <w:r w:rsidRPr="00CD6EF4">
              <w:rPr>
                <w:rStyle w:val="Hyperlink"/>
                <w:noProof/>
              </w:rPr>
              <w:t>Verwendete Firmenstandards</w:t>
            </w:r>
            <w:r>
              <w:rPr>
                <w:noProof/>
                <w:webHidden/>
              </w:rPr>
              <w:tab/>
            </w:r>
            <w:r>
              <w:rPr>
                <w:noProof/>
                <w:webHidden/>
              </w:rPr>
              <w:fldChar w:fldCharType="begin"/>
            </w:r>
            <w:r>
              <w:rPr>
                <w:noProof/>
                <w:webHidden/>
              </w:rPr>
              <w:instrText xml:space="preserve"> PAGEREF _Toc193706735 \h </w:instrText>
            </w:r>
            <w:r>
              <w:rPr>
                <w:noProof/>
                <w:webHidden/>
              </w:rPr>
            </w:r>
            <w:r>
              <w:rPr>
                <w:noProof/>
                <w:webHidden/>
              </w:rPr>
              <w:fldChar w:fldCharType="separate"/>
            </w:r>
            <w:r w:rsidR="00792704">
              <w:rPr>
                <w:noProof/>
                <w:webHidden/>
              </w:rPr>
              <w:t>10</w:t>
            </w:r>
            <w:r>
              <w:rPr>
                <w:noProof/>
                <w:webHidden/>
              </w:rPr>
              <w:fldChar w:fldCharType="end"/>
            </w:r>
          </w:hyperlink>
        </w:p>
        <w:p w14:paraId="52E3535C" w14:textId="226F8BFD" w:rsidR="007D5CB1" w:rsidRDefault="007D5CB1">
          <w:pPr>
            <w:pStyle w:val="Verzeichnis3"/>
            <w:tabs>
              <w:tab w:val="left" w:pos="1020"/>
            </w:tabs>
            <w:rPr>
              <w:rFonts w:eastAsiaTheme="minorEastAsia" w:cstheme="minorBidi"/>
              <w:noProof/>
              <w:kern w:val="2"/>
              <w:position w:val="0"/>
              <w:szCs w:val="22"/>
              <w:lang w:eastAsia="de-CH"/>
              <w14:ligatures w14:val="standardContextual"/>
            </w:rPr>
          </w:pPr>
          <w:hyperlink w:anchor="_Toc193706736" w:history="1">
            <w:r w:rsidRPr="00CD6EF4">
              <w:rPr>
                <w:rStyle w:val="Hyperlink"/>
                <w:noProof/>
              </w:rPr>
              <w:t>1.1.8</w:t>
            </w:r>
            <w:r>
              <w:rPr>
                <w:rFonts w:eastAsiaTheme="minorEastAsia" w:cstheme="minorBidi"/>
                <w:noProof/>
                <w:kern w:val="2"/>
                <w:position w:val="0"/>
                <w:szCs w:val="22"/>
                <w:lang w:eastAsia="de-CH"/>
                <w14:ligatures w14:val="standardContextual"/>
              </w:rPr>
              <w:tab/>
            </w:r>
            <w:r w:rsidRPr="00CD6EF4">
              <w:rPr>
                <w:rStyle w:val="Hyperlink"/>
                <w:noProof/>
              </w:rPr>
              <w:t>Neue Lerninhalte</w:t>
            </w:r>
            <w:r>
              <w:rPr>
                <w:noProof/>
                <w:webHidden/>
              </w:rPr>
              <w:tab/>
            </w:r>
            <w:r>
              <w:rPr>
                <w:noProof/>
                <w:webHidden/>
              </w:rPr>
              <w:fldChar w:fldCharType="begin"/>
            </w:r>
            <w:r>
              <w:rPr>
                <w:noProof/>
                <w:webHidden/>
              </w:rPr>
              <w:instrText xml:space="preserve"> PAGEREF _Toc193706736 \h </w:instrText>
            </w:r>
            <w:r>
              <w:rPr>
                <w:noProof/>
                <w:webHidden/>
              </w:rPr>
            </w:r>
            <w:r>
              <w:rPr>
                <w:noProof/>
                <w:webHidden/>
              </w:rPr>
              <w:fldChar w:fldCharType="separate"/>
            </w:r>
            <w:r w:rsidR="00792704">
              <w:rPr>
                <w:noProof/>
                <w:webHidden/>
              </w:rPr>
              <w:t>10</w:t>
            </w:r>
            <w:r>
              <w:rPr>
                <w:noProof/>
                <w:webHidden/>
              </w:rPr>
              <w:fldChar w:fldCharType="end"/>
            </w:r>
          </w:hyperlink>
        </w:p>
        <w:p w14:paraId="7601C084" w14:textId="1B35EEA7" w:rsidR="007D5CB1" w:rsidRDefault="007D5CB1">
          <w:pPr>
            <w:pStyle w:val="Verzeichnis3"/>
            <w:tabs>
              <w:tab w:val="left" w:pos="1020"/>
            </w:tabs>
            <w:rPr>
              <w:rFonts w:eastAsiaTheme="minorEastAsia" w:cstheme="minorBidi"/>
              <w:noProof/>
              <w:kern w:val="2"/>
              <w:position w:val="0"/>
              <w:szCs w:val="22"/>
              <w:lang w:eastAsia="de-CH"/>
              <w14:ligatures w14:val="standardContextual"/>
            </w:rPr>
          </w:pPr>
          <w:hyperlink w:anchor="_Toc193706737" w:history="1">
            <w:r w:rsidRPr="00CD6EF4">
              <w:rPr>
                <w:rStyle w:val="Hyperlink"/>
                <w:noProof/>
              </w:rPr>
              <w:t>1.1.9</w:t>
            </w:r>
            <w:r>
              <w:rPr>
                <w:rFonts w:eastAsiaTheme="minorEastAsia" w:cstheme="minorBidi"/>
                <w:noProof/>
                <w:kern w:val="2"/>
                <w:position w:val="0"/>
                <w:szCs w:val="22"/>
                <w:lang w:eastAsia="de-CH"/>
                <w14:ligatures w14:val="standardContextual"/>
              </w:rPr>
              <w:tab/>
            </w:r>
            <w:r w:rsidRPr="00CD6EF4">
              <w:rPr>
                <w:rStyle w:val="Hyperlink"/>
                <w:noProof/>
              </w:rPr>
              <w:t>Arbeiten in den letzten 6 Monaten</w:t>
            </w:r>
            <w:r>
              <w:rPr>
                <w:noProof/>
                <w:webHidden/>
              </w:rPr>
              <w:tab/>
            </w:r>
            <w:r>
              <w:rPr>
                <w:noProof/>
                <w:webHidden/>
              </w:rPr>
              <w:fldChar w:fldCharType="begin"/>
            </w:r>
            <w:r>
              <w:rPr>
                <w:noProof/>
                <w:webHidden/>
              </w:rPr>
              <w:instrText xml:space="preserve"> PAGEREF _Toc193706737 \h </w:instrText>
            </w:r>
            <w:r>
              <w:rPr>
                <w:noProof/>
                <w:webHidden/>
              </w:rPr>
            </w:r>
            <w:r>
              <w:rPr>
                <w:noProof/>
                <w:webHidden/>
              </w:rPr>
              <w:fldChar w:fldCharType="separate"/>
            </w:r>
            <w:r w:rsidR="00792704">
              <w:rPr>
                <w:noProof/>
                <w:webHidden/>
              </w:rPr>
              <w:t>10</w:t>
            </w:r>
            <w:r>
              <w:rPr>
                <w:noProof/>
                <w:webHidden/>
              </w:rPr>
              <w:fldChar w:fldCharType="end"/>
            </w:r>
          </w:hyperlink>
        </w:p>
        <w:p w14:paraId="3C438ED3" w14:textId="52F7BB86" w:rsidR="007D5CB1" w:rsidRDefault="007D5CB1">
          <w:pPr>
            <w:pStyle w:val="Verzeichnis2"/>
            <w:rPr>
              <w:rFonts w:eastAsiaTheme="minorEastAsia" w:cstheme="minorBidi"/>
              <w:noProof/>
              <w:kern w:val="2"/>
              <w:position w:val="0"/>
              <w:szCs w:val="22"/>
              <w:lang w:eastAsia="de-CH"/>
              <w14:ligatures w14:val="standardContextual"/>
            </w:rPr>
          </w:pPr>
          <w:hyperlink w:anchor="_Toc193706738" w:history="1">
            <w:r w:rsidRPr="00CD6EF4">
              <w:rPr>
                <w:rStyle w:val="Hyperlink"/>
                <w:noProof/>
              </w:rPr>
              <w:t>1.2</w:t>
            </w:r>
            <w:r>
              <w:rPr>
                <w:rFonts w:eastAsiaTheme="minorEastAsia" w:cstheme="minorBidi"/>
                <w:noProof/>
                <w:kern w:val="2"/>
                <w:position w:val="0"/>
                <w:szCs w:val="22"/>
                <w:lang w:eastAsia="de-CH"/>
                <w14:ligatures w14:val="standardContextual"/>
              </w:rPr>
              <w:tab/>
            </w:r>
            <w:r w:rsidRPr="00CD6EF4">
              <w:rPr>
                <w:rStyle w:val="Hyperlink"/>
                <w:noProof/>
              </w:rPr>
              <w:t>Projektorganisation</w:t>
            </w:r>
            <w:r>
              <w:rPr>
                <w:noProof/>
                <w:webHidden/>
              </w:rPr>
              <w:tab/>
            </w:r>
            <w:r>
              <w:rPr>
                <w:noProof/>
                <w:webHidden/>
              </w:rPr>
              <w:fldChar w:fldCharType="begin"/>
            </w:r>
            <w:r>
              <w:rPr>
                <w:noProof/>
                <w:webHidden/>
              </w:rPr>
              <w:instrText xml:space="preserve"> PAGEREF _Toc193706738 \h </w:instrText>
            </w:r>
            <w:r>
              <w:rPr>
                <w:noProof/>
                <w:webHidden/>
              </w:rPr>
            </w:r>
            <w:r>
              <w:rPr>
                <w:noProof/>
                <w:webHidden/>
              </w:rPr>
              <w:fldChar w:fldCharType="separate"/>
            </w:r>
            <w:r w:rsidR="00792704">
              <w:rPr>
                <w:noProof/>
                <w:webHidden/>
              </w:rPr>
              <w:t>11</w:t>
            </w:r>
            <w:r>
              <w:rPr>
                <w:noProof/>
                <w:webHidden/>
              </w:rPr>
              <w:fldChar w:fldCharType="end"/>
            </w:r>
          </w:hyperlink>
        </w:p>
        <w:p w14:paraId="06CB0CB2" w14:textId="6A2F6FA3" w:rsidR="007D5CB1" w:rsidRDefault="007D5CB1">
          <w:pPr>
            <w:pStyle w:val="Verzeichnis3"/>
            <w:tabs>
              <w:tab w:val="left" w:pos="1020"/>
            </w:tabs>
            <w:rPr>
              <w:rFonts w:eastAsiaTheme="minorEastAsia" w:cstheme="minorBidi"/>
              <w:noProof/>
              <w:kern w:val="2"/>
              <w:position w:val="0"/>
              <w:szCs w:val="22"/>
              <w:lang w:eastAsia="de-CH"/>
              <w14:ligatures w14:val="standardContextual"/>
            </w:rPr>
          </w:pPr>
          <w:hyperlink w:anchor="_Toc193706739" w:history="1">
            <w:r w:rsidRPr="00CD6EF4">
              <w:rPr>
                <w:rStyle w:val="Hyperlink"/>
                <w:noProof/>
              </w:rPr>
              <w:t>1.2.1</w:t>
            </w:r>
            <w:r>
              <w:rPr>
                <w:rFonts w:eastAsiaTheme="minorEastAsia" w:cstheme="minorBidi"/>
                <w:noProof/>
                <w:kern w:val="2"/>
                <w:position w:val="0"/>
                <w:szCs w:val="22"/>
                <w:lang w:eastAsia="de-CH"/>
                <w14:ligatures w14:val="standardContextual"/>
              </w:rPr>
              <w:tab/>
            </w:r>
            <w:r w:rsidRPr="00CD6EF4">
              <w:rPr>
                <w:rStyle w:val="Hyperlink"/>
                <w:noProof/>
              </w:rPr>
              <w:t>Organigramm</w:t>
            </w:r>
            <w:r>
              <w:rPr>
                <w:noProof/>
                <w:webHidden/>
              </w:rPr>
              <w:tab/>
            </w:r>
            <w:r>
              <w:rPr>
                <w:noProof/>
                <w:webHidden/>
              </w:rPr>
              <w:fldChar w:fldCharType="begin"/>
            </w:r>
            <w:r>
              <w:rPr>
                <w:noProof/>
                <w:webHidden/>
              </w:rPr>
              <w:instrText xml:space="preserve"> PAGEREF _Toc193706739 \h </w:instrText>
            </w:r>
            <w:r>
              <w:rPr>
                <w:noProof/>
                <w:webHidden/>
              </w:rPr>
            </w:r>
            <w:r>
              <w:rPr>
                <w:noProof/>
                <w:webHidden/>
              </w:rPr>
              <w:fldChar w:fldCharType="separate"/>
            </w:r>
            <w:r w:rsidR="00792704">
              <w:rPr>
                <w:noProof/>
                <w:webHidden/>
              </w:rPr>
              <w:t>11</w:t>
            </w:r>
            <w:r>
              <w:rPr>
                <w:noProof/>
                <w:webHidden/>
              </w:rPr>
              <w:fldChar w:fldCharType="end"/>
            </w:r>
          </w:hyperlink>
        </w:p>
        <w:p w14:paraId="36B2CC8D" w14:textId="3AB2DEF1" w:rsidR="007D5CB1" w:rsidRDefault="007D5CB1">
          <w:pPr>
            <w:pStyle w:val="Verzeichnis3"/>
            <w:tabs>
              <w:tab w:val="left" w:pos="1020"/>
            </w:tabs>
            <w:rPr>
              <w:rFonts w:eastAsiaTheme="minorEastAsia" w:cstheme="minorBidi"/>
              <w:noProof/>
              <w:kern w:val="2"/>
              <w:position w:val="0"/>
              <w:szCs w:val="22"/>
              <w:lang w:eastAsia="de-CH"/>
              <w14:ligatures w14:val="standardContextual"/>
            </w:rPr>
          </w:pPr>
          <w:hyperlink w:anchor="_Toc193706740" w:history="1">
            <w:r w:rsidRPr="00CD6EF4">
              <w:rPr>
                <w:rStyle w:val="Hyperlink"/>
                <w:noProof/>
              </w:rPr>
              <w:t>1.2.2</w:t>
            </w:r>
            <w:r>
              <w:rPr>
                <w:rFonts w:eastAsiaTheme="minorEastAsia" w:cstheme="minorBidi"/>
                <w:noProof/>
                <w:kern w:val="2"/>
                <w:position w:val="0"/>
                <w:szCs w:val="22"/>
                <w:lang w:eastAsia="de-CH"/>
                <w14:ligatures w14:val="standardContextual"/>
              </w:rPr>
              <w:tab/>
            </w:r>
            <w:r w:rsidRPr="00CD6EF4">
              <w:rPr>
                <w:rStyle w:val="Hyperlink"/>
                <w:noProof/>
              </w:rPr>
              <w:t>Arbeitsumfeld</w:t>
            </w:r>
            <w:r>
              <w:rPr>
                <w:noProof/>
                <w:webHidden/>
              </w:rPr>
              <w:tab/>
            </w:r>
            <w:r>
              <w:rPr>
                <w:noProof/>
                <w:webHidden/>
              </w:rPr>
              <w:fldChar w:fldCharType="begin"/>
            </w:r>
            <w:r>
              <w:rPr>
                <w:noProof/>
                <w:webHidden/>
              </w:rPr>
              <w:instrText xml:space="preserve"> PAGEREF _Toc193706740 \h </w:instrText>
            </w:r>
            <w:r>
              <w:rPr>
                <w:noProof/>
                <w:webHidden/>
              </w:rPr>
            </w:r>
            <w:r>
              <w:rPr>
                <w:noProof/>
                <w:webHidden/>
              </w:rPr>
              <w:fldChar w:fldCharType="separate"/>
            </w:r>
            <w:r w:rsidR="00792704">
              <w:rPr>
                <w:noProof/>
                <w:webHidden/>
              </w:rPr>
              <w:t>11</w:t>
            </w:r>
            <w:r>
              <w:rPr>
                <w:noProof/>
                <w:webHidden/>
              </w:rPr>
              <w:fldChar w:fldCharType="end"/>
            </w:r>
          </w:hyperlink>
        </w:p>
        <w:p w14:paraId="045E066E" w14:textId="04D4EECD" w:rsidR="007D5CB1" w:rsidRDefault="007D5CB1">
          <w:pPr>
            <w:pStyle w:val="Verzeichnis3"/>
            <w:tabs>
              <w:tab w:val="left" w:pos="1020"/>
            </w:tabs>
            <w:rPr>
              <w:rFonts w:eastAsiaTheme="minorEastAsia" w:cstheme="minorBidi"/>
              <w:noProof/>
              <w:kern w:val="2"/>
              <w:position w:val="0"/>
              <w:szCs w:val="22"/>
              <w:lang w:eastAsia="de-CH"/>
              <w14:ligatures w14:val="standardContextual"/>
            </w:rPr>
          </w:pPr>
          <w:hyperlink w:anchor="_Toc193706741" w:history="1">
            <w:r w:rsidRPr="00CD6EF4">
              <w:rPr>
                <w:rStyle w:val="Hyperlink"/>
                <w:noProof/>
              </w:rPr>
              <w:t>1.2.3</w:t>
            </w:r>
            <w:r>
              <w:rPr>
                <w:rFonts w:eastAsiaTheme="minorEastAsia" w:cstheme="minorBidi"/>
                <w:noProof/>
                <w:kern w:val="2"/>
                <w:position w:val="0"/>
                <w:szCs w:val="22"/>
                <w:lang w:eastAsia="de-CH"/>
                <w14:ligatures w14:val="standardContextual"/>
              </w:rPr>
              <w:tab/>
            </w:r>
            <w:r w:rsidRPr="00CD6EF4">
              <w:rPr>
                <w:rStyle w:val="Hyperlink"/>
                <w:noProof/>
              </w:rPr>
              <w:t>Datensicherung und Versionsverwaltung</w:t>
            </w:r>
            <w:r>
              <w:rPr>
                <w:noProof/>
                <w:webHidden/>
              </w:rPr>
              <w:tab/>
            </w:r>
            <w:r>
              <w:rPr>
                <w:noProof/>
                <w:webHidden/>
              </w:rPr>
              <w:fldChar w:fldCharType="begin"/>
            </w:r>
            <w:r>
              <w:rPr>
                <w:noProof/>
                <w:webHidden/>
              </w:rPr>
              <w:instrText xml:space="preserve"> PAGEREF _Toc193706741 \h </w:instrText>
            </w:r>
            <w:r>
              <w:rPr>
                <w:noProof/>
                <w:webHidden/>
              </w:rPr>
            </w:r>
            <w:r>
              <w:rPr>
                <w:noProof/>
                <w:webHidden/>
              </w:rPr>
              <w:fldChar w:fldCharType="separate"/>
            </w:r>
            <w:r w:rsidR="00792704">
              <w:rPr>
                <w:noProof/>
                <w:webHidden/>
              </w:rPr>
              <w:t>12</w:t>
            </w:r>
            <w:r>
              <w:rPr>
                <w:noProof/>
                <w:webHidden/>
              </w:rPr>
              <w:fldChar w:fldCharType="end"/>
            </w:r>
          </w:hyperlink>
        </w:p>
        <w:p w14:paraId="26296F32" w14:textId="7B5988FB" w:rsidR="007D5CB1" w:rsidRDefault="007D5CB1">
          <w:pPr>
            <w:pStyle w:val="Verzeichnis3"/>
            <w:tabs>
              <w:tab w:val="left" w:pos="1020"/>
            </w:tabs>
            <w:rPr>
              <w:rFonts w:eastAsiaTheme="minorEastAsia" w:cstheme="minorBidi"/>
              <w:noProof/>
              <w:kern w:val="2"/>
              <w:position w:val="0"/>
              <w:szCs w:val="22"/>
              <w:lang w:eastAsia="de-CH"/>
              <w14:ligatures w14:val="standardContextual"/>
            </w:rPr>
          </w:pPr>
          <w:hyperlink w:anchor="_Toc193706742" w:history="1">
            <w:r w:rsidRPr="00CD6EF4">
              <w:rPr>
                <w:rStyle w:val="Hyperlink"/>
                <w:noProof/>
              </w:rPr>
              <w:t>1.2.4</w:t>
            </w:r>
            <w:r>
              <w:rPr>
                <w:rFonts w:eastAsiaTheme="minorEastAsia" w:cstheme="minorBidi"/>
                <w:noProof/>
                <w:kern w:val="2"/>
                <w:position w:val="0"/>
                <w:szCs w:val="22"/>
                <w:lang w:eastAsia="de-CH"/>
                <w14:ligatures w14:val="standardContextual"/>
              </w:rPr>
              <w:tab/>
            </w:r>
            <w:r w:rsidRPr="00CD6EF4">
              <w:rPr>
                <w:rStyle w:val="Hyperlink"/>
                <w:noProof/>
              </w:rPr>
              <w:t>Projektmanagementmethode</w:t>
            </w:r>
            <w:r>
              <w:rPr>
                <w:noProof/>
                <w:webHidden/>
              </w:rPr>
              <w:tab/>
            </w:r>
            <w:r>
              <w:rPr>
                <w:noProof/>
                <w:webHidden/>
              </w:rPr>
              <w:fldChar w:fldCharType="begin"/>
            </w:r>
            <w:r>
              <w:rPr>
                <w:noProof/>
                <w:webHidden/>
              </w:rPr>
              <w:instrText xml:space="preserve"> PAGEREF _Toc193706742 \h </w:instrText>
            </w:r>
            <w:r>
              <w:rPr>
                <w:noProof/>
                <w:webHidden/>
              </w:rPr>
            </w:r>
            <w:r>
              <w:rPr>
                <w:noProof/>
                <w:webHidden/>
              </w:rPr>
              <w:fldChar w:fldCharType="separate"/>
            </w:r>
            <w:r w:rsidR="00792704">
              <w:rPr>
                <w:noProof/>
                <w:webHidden/>
              </w:rPr>
              <w:t>13</w:t>
            </w:r>
            <w:r>
              <w:rPr>
                <w:noProof/>
                <w:webHidden/>
              </w:rPr>
              <w:fldChar w:fldCharType="end"/>
            </w:r>
          </w:hyperlink>
        </w:p>
        <w:p w14:paraId="1E9BA4B6" w14:textId="6C4C6404" w:rsidR="007D5CB1" w:rsidRDefault="007D5CB1">
          <w:pPr>
            <w:pStyle w:val="Verzeichnis2"/>
            <w:rPr>
              <w:rFonts w:eastAsiaTheme="minorEastAsia" w:cstheme="minorBidi"/>
              <w:noProof/>
              <w:kern w:val="2"/>
              <w:position w:val="0"/>
              <w:szCs w:val="22"/>
              <w:lang w:eastAsia="de-CH"/>
              <w14:ligatures w14:val="standardContextual"/>
            </w:rPr>
          </w:pPr>
          <w:hyperlink w:anchor="_Toc193706743" w:history="1">
            <w:r w:rsidRPr="00CD6EF4">
              <w:rPr>
                <w:rStyle w:val="Hyperlink"/>
                <w:noProof/>
              </w:rPr>
              <w:t>1.3</w:t>
            </w:r>
            <w:r>
              <w:rPr>
                <w:rFonts w:eastAsiaTheme="minorEastAsia" w:cstheme="minorBidi"/>
                <w:noProof/>
                <w:kern w:val="2"/>
                <w:position w:val="0"/>
                <w:szCs w:val="22"/>
                <w:lang w:eastAsia="de-CH"/>
                <w14:ligatures w14:val="standardContextual"/>
              </w:rPr>
              <w:tab/>
            </w:r>
            <w:r w:rsidRPr="00CD6EF4">
              <w:rPr>
                <w:rStyle w:val="Hyperlink"/>
                <w:noProof/>
              </w:rPr>
              <w:t>Zeitplanung</w:t>
            </w:r>
            <w:r>
              <w:rPr>
                <w:noProof/>
                <w:webHidden/>
              </w:rPr>
              <w:tab/>
            </w:r>
            <w:r>
              <w:rPr>
                <w:noProof/>
                <w:webHidden/>
              </w:rPr>
              <w:fldChar w:fldCharType="begin"/>
            </w:r>
            <w:r>
              <w:rPr>
                <w:noProof/>
                <w:webHidden/>
              </w:rPr>
              <w:instrText xml:space="preserve"> PAGEREF _Toc193706743 \h </w:instrText>
            </w:r>
            <w:r>
              <w:rPr>
                <w:noProof/>
                <w:webHidden/>
              </w:rPr>
            </w:r>
            <w:r>
              <w:rPr>
                <w:noProof/>
                <w:webHidden/>
              </w:rPr>
              <w:fldChar w:fldCharType="separate"/>
            </w:r>
            <w:r w:rsidR="00792704">
              <w:rPr>
                <w:noProof/>
                <w:webHidden/>
              </w:rPr>
              <w:t>15</w:t>
            </w:r>
            <w:r>
              <w:rPr>
                <w:noProof/>
                <w:webHidden/>
              </w:rPr>
              <w:fldChar w:fldCharType="end"/>
            </w:r>
          </w:hyperlink>
        </w:p>
        <w:p w14:paraId="540AA1E6" w14:textId="7D813903" w:rsidR="007D5CB1" w:rsidRDefault="007D5CB1">
          <w:pPr>
            <w:pStyle w:val="Verzeichnis3"/>
            <w:tabs>
              <w:tab w:val="left" w:pos="1020"/>
            </w:tabs>
            <w:rPr>
              <w:rFonts w:eastAsiaTheme="minorEastAsia" w:cstheme="minorBidi"/>
              <w:noProof/>
              <w:kern w:val="2"/>
              <w:position w:val="0"/>
              <w:szCs w:val="22"/>
              <w:lang w:eastAsia="de-CH"/>
              <w14:ligatures w14:val="standardContextual"/>
            </w:rPr>
          </w:pPr>
          <w:hyperlink w:anchor="_Toc193706744" w:history="1">
            <w:r w:rsidRPr="00CD6EF4">
              <w:rPr>
                <w:rStyle w:val="Hyperlink"/>
                <w:noProof/>
              </w:rPr>
              <w:t>1.3.1</w:t>
            </w:r>
            <w:r>
              <w:rPr>
                <w:rFonts w:eastAsiaTheme="minorEastAsia" w:cstheme="minorBidi"/>
                <w:noProof/>
                <w:kern w:val="2"/>
                <w:position w:val="0"/>
                <w:szCs w:val="22"/>
                <w:lang w:eastAsia="de-CH"/>
                <w14:ligatures w14:val="standardContextual"/>
              </w:rPr>
              <w:tab/>
            </w:r>
            <w:r w:rsidRPr="00CD6EF4">
              <w:rPr>
                <w:rStyle w:val="Hyperlink"/>
                <w:noProof/>
              </w:rPr>
              <w:t>Arbeitstage</w:t>
            </w:r>
            <w:r>
              <w:rPr>
                <w:noProof/>
                <w:webHidden/>
              </w:rPr>
              <w:tab/>
            </w:r>
            <w:r>
              <w:rPr>
                <w:noProof/>
                <w:webHidden/>
              </w:rPr>
              <w:fldChar w:fldCharType="begin"/>
            </w:r>
            <w:r>
              <w:rPr>
                <w:noProof/>
                <w:webHidden/>
              </w:rPr>
              <w:instrText xml:space="preserve"> PAGEREF _Toc193706744 \h </w:instrText>
            </w:r>
            <w:r>
              <w:rPr>
                <w:noProof/>
                <w:webHidden/>
              </w:rPr>
            </w:r>
            <w:r>
              <w:rPr>
                <w:noProof/>
                <w:webHidden/>
              </w:rPr>
              <w:fldChar w:fldCharType="separate"/>
            </w:r>
            <w:r w:rsidR="00792704">
              <w:rPr>
                <w:noProof/>
                <w:webHidden/>
              </w:rPr>
              <w:t>15</w:t>
            </w:r>
            <w:r>
              <w:rPr>
                <w:noProof/>
                <w:webHidden/>
              </w:rPr>
              <w:fldChar w:fldCharType="end"/>
            </w:r>
          </w:hyperlink>
        </w:p>
        <w:p w14:paraId="36F1CED8" w14:textId="686C21FC" w:rsidR="007D5CB1" w:rsidRDefault="007D5CB1">
          <w:pPr>
            <w:pStyle w:val="Verzeichnis2"/>
            <w:rPr>
              <w:rFonts w:eastAsiaTheme="minorEastAsia" w:cstheme="minorBidi"/>
              <w:noProof/>
              <w:kern w:val="2"/>
              <w:position w:val="0"/>
              <w:szCs w:val="22"/>
              <w:lang w:eastAsia="de-CH"/>
              <w14:ligatures w14:val="standardContextual"/>
            </w:rPr>
          </w:pPr>
          <w:hyperlink w:anchor="_Toc193706745" w:history="1">
            <w:r w:rsidRPr="00CD6EF4">
              <w:rPr>
                <w:rStyle w:val="Hyperlink"/>
                <w:noProof/>
              </w:rPr>
              <w:t>1.4</w:t>
            </w:r>
            <w:r>
              <w:rPr>
                <w:rFonts w:eastAsiaTheme="minorEastAsia" w:cstheme="minorBidi"/>
                <w:noProof/>
                <w:kern w:val="2"/>
                <w:position w:val="0"/>
                <w:szCs w:val="22"/>
                <w:lang w:eastAsia="de-CH"/>
                <w14:ligatures w14:val="standardContextual"/>
              </w:rPr>
              <w:tab/>
            </w:r>
            <w:r w:rsidRPr="00CD6EF4">
              <w:rPr>
                <w:rStyle w:val="Hyperlink"/>
                <w:noProof/>
              </w:rPr>
              <w:t>Meilensteine</w:t>
            </w:r>
            <w:r>
              <w:rPr>
                <w:noProof/>
                <w:webHidden/>
              </w:rPr>
              <w:tab/>
            </w:r>
            <w:r>
              <w:rPr>
                <w:noProof/>
                <w:webHidden/>
              </w:rPr>
              <w:fldChar w:fldCharType="begin"/>
            </w:r>
            <w:r>
              <w:rPr>
                <w:noProof/>
                <w:webHidden/>
              </w:rPr>
              <w:instrText xml:space="preserve"> PAGEREF _Toc193706745 \h </w:instrText>
            </w:r>
            <w:r>
              <w:rPr>
                <w:noProof/>
                <w:webHidden/>
              </w:rPr>
            </w:r>
            <w:r>
              <w:rPr>
                <w:noProof/>
                <w:webHidden/>
              </w:rPr>
              <w:fldChar w:fldCharType="separate"/>
            </w:r>
            <w:r w:rsidR="00792704">
              <w:rPr>
                <w:noProof/>
                <w:webHidden/>
              </w:rPr>
              <w:t>16</w:t>
            </w:r>
            <w:r>
              <w:rPr>
                <w:noProof/>
                <w:webHidden/>
              </w:rPr>
              <w:fldChar w:fldCharType="end"/>
            </w:r>
          </w:hyperlink>
        </w:p>
        <w:p w14:paraId="75990996" w14:textId="74E681E5" w:rsidR="007D5CB1" w:rsidRDefault="007D5CB1">
          <w:pPr>
            <w:pStyle w:val="Verzeichnis2"/>
            <w:rPr>
              <w:rFonts w:eastAsiaTheme="minorEastAsia" w:cstheme="minorBidi"/>
              <w:noProof/>
              <w:kern w:val="2"/>
              <w:position w:val="0"/>
              <w:szCs w:val="22"/>
              <w:lang w:eastAsia="de-CH"/>
              <w14:ligatures w14:val="standardContextual"/>
            </w:rPr>
          </w:pPr>
          <w:hyperlink w:anchor="_Toc193706746" w:history="1">
            <w:r w:rsidRPr="00CD6EF4">
              <w:rPr>
                <w:rStyle w:val="Hyperlink"/>
                <w:noProof/>
              </w:rPr>
              <w:t>1.5</w:t>
            </w:r>
            <w:r>
              <w:rPr>
                <w:rFonts w:eastAsiaTheme="minorEastAsia" w:cstheme="minorBidi"/>
                <w:noProof/>
                <w:kern w:val="2"/>
                <w:position w:val="0"/>
                <w:szCs w:val="22"/>
                <w:lang w:eastAsia="de-CH"/>
                <w14:ligatures w14:val="standardContextual"/>
              </w:rPr>
              <w:tab/>
            </w:r>
            <w:r w:rsidRPr="00CD6EF4">
              <w:rPr>
                <w:rStyle w:val="Hyperlink"/>
                <w:noProof/>
              </w:rPr>
              <w:t>Zeitplan</w:t>
            </w:r>
            <w:r>
              <w:rPr>
                <w:noProof/>
                <w:webHidden/>
              </w:rPr>
              <w:tab/>
            </w:r>
            <w:r>
              <w:rPr>
                <w:noProof/>
                <w:webHidden/>
              </w:rPr>
              <w:fldChar w:fldCharType="begin"/>
            </w:r>
            <w:r>
              <w:rPr>
                <w:noProof/>
                <w:webHidden/>
              </w:rPr>
              <w:instrText xml:space="preserve"> PAGEREF _Toc193706746 \h </w:instrText>
            </w:r>
            <w:r>
              <w:rPr>
                <w:noProof/>
                <w:webHidden/>
              </w:rPr>
            </w:r>
            <w:r>
              <w:rPr>
                <w:noProof/>
                <w:webHidden/>
              </w:rPr>
              <w:fldChar w:fldCharType="separate"/>
            </w:r>
            <w:r w:rsidR="00792704">
              <w:rPr>
                <w:noProof/>
                <w:webHidden/>
              </w:rPr>
              <w:t>17</w:t>
            </w:r>
            <w:r>
              <w:rPr>
                <w:noProof/>
                <w:webHidden/>
              </w:rPr>
              <w:fldChar w:fldCharType="end"/>
            </w:r>
          </w:hyperlink>
        </w:p>
        <w:p w14:paraId="0B11A686" w14:textId="34C19EED" w:rsidR="007D5CB1" w:rsidRDefault="007D5CB1">
          <w:pPr>
            <w:pStyle w:val="Verzeichnis2"/>
            <w:rPr>
              <w:rFonts w:eastAsiaTheme="minorEastAsia" w:cstheme="minorBidi"/>
              <w:noProof/>
              <w:kern w:val="2"/>
              <w:position w:val="0"/>
              <w:szCs w:val="22"/>
              <w:lang w:eastAsia="de-CH"/>
              <w14:ligatures w14:val="standardContextual"/>
            </w:rPr>
          </w:pPr>
          <w:hyperlink w:anchor="_Toc193706747" w:history="1">
            <w:r w:rsidRPr="00CD6EF4">
              <w:rPr>
                <w:rStyle w:val="Hyperlink"/>
                <w:noProof/>
              </w:rPr>
              <w:t>1.6</w:t>
            </w:r>
            <w:r>
              <w:rPr>
                <w:rFonts w:eastAsiaTheme="minorEastAsia" w:cstheme="minorBidi"/>
                <w:noProof/>
                <w:kern w:val="2"/>
                <w:position w:val="0"/>
                <w:szCs w:val="22"/>
                <w:lang w:eastAsia="de-CH"/>
                <w14:ligatures w14:val="standardContextual"/>
              </w:rPr>
              <w:tab/>
            </w:r>
            <w:r w:rsidRPr="00CD6EF4">
              <w:rPr>
                <w:rStyle w:val="Hyperlink"/>
                <w:noProof/>
              </w:rPr>
              <w:t>Arbeitsjournal</w:t>
            </w:r>
            <w:r>
              <w:rPr>
                <w:noProof/>
                <w:webHidden/>
              </w:rPr>
              <w:tab/>
            </w:r>
            <w:r>
              <w:rPr>
                <w:noProof/>
                <w:webHidden/>
              </w:rPr>
              <w:fldChar w:fldCharType="begin"/>
            </w:r>
            <w:r>
              <w:rPr>
                <w:noProof/>
                <w:webHidden/>
              </w:rPr>
              <w:instrText xml:space="preserve"> PAGEREF _Toc193706747 \h </w:instrText>
            </w:r>
            <w:r>
              <w:rPr>
                <w:noProof/>
                <w:webHidden/>
              </w:rPr>
            </w:r>
            <w:r>
              <w:rPr>
                <w:noProof/>
                <w:webHidden/>
              </w:rPr>
              <w:fldChar w:fldCharType="separate"/>
            </w:r>
            <w:r w:rsidR="00792704">
              <w:rPr>
                <w:noProof/>
                <w:webHidden/>
              </w:rPr>
              <w:t>18</w:t>
            </w:r>
            <w:r>
              <w:rPr>
                <w:noProof/>
                <w:webHidden/>
              </w:rPr>
              <w:fldChar w:fldCharType="end"/>
            </w:r>
          </w:hyperlink>
        </w:p>
        <w:p w14:paraId="3F2E0CDD" w14:textId="69A03B55" w:rsidR="007D5CB1" w:rsidRDefault="007D5CB1">
          <w:pPr>
            <w:pStyle w:val="Verzeichnis1"/>
            <w:rPr>
              <w:rFonts w:eastAsiaTheme="minorEastAsia" w:cstheme="minorBidi"/>
              <w:bCs w:val="0"/>
              <w:kern w:val="2"/>
              <w:position w:val="0"/>
              <w:szCs w:val="22"/>
              <w:lang w:eastAsia="de-CH"/>
              <w14:ligatures w14:val="standardContextual"/>
            </w:rPr>
          </w:pPr>
          <w:hyperlink w:anchor="_Toc193706748" w:history="1">
            <w:r w:rsidRPr="00CD6EF4">
              <w:rPr>
                <w:rStyle w:val="Hyperlink"/>
              </w:rPr>
              <w:t>2</w:t>
            </w:r>
            <w:r>
              <w:rPr>
                <w:rFonts w:eastAsiaTheme="minorEastAsia" w:cstheme="minorBidi"/>
                <w:bCs w:val="0"/>
                <w:kern w:val="2"/>
                <w:position w:val="0"/>
                <w:szCs w:val="22"/>
                <w:lang w:eastAsia="de-CH"/>
                <w14:ligatures w14:val="standardContextual"/>
              </w:rPr>
              <w:tab/>
            </w:r>
            <w:r w:rsidRPr="00CD6EF4">
              <w:rPr>
                <w:rStyle w:val="Hyperlink"/>
              </w:rPr>
              <w:t>Teil 2 – Projektdokumentation</w:t>
            </w:r>
            <w:r>
              <w:rPr>
                <w:webHidden/>
              </w:rPr>
              <w:tab/>
            </w:r>
            <w:r>
              <w:rPr>
                <w:webHidden/>
              </w:rPr>
              <w:fldChar w:fldCharType="begin"/>
            </w:r>
            <w:r>
              <w:rPr>
                <w:webHidden/>
              </w:rPr>
              <w:instrText xml:space="preserve"> PAGEREF _Toc193706748 \h </w:instrText>
            </w:r>
            <w:r>
              <w:rPr>
                <w:webHidden/>
              </w:rPr>
            </w:r>
            <w:r>
              <w:rPr>
                <w:webHidden/>
              </w:rPr>
              <w:fldChar w:fldCharType="separate"/>
            </w:r>
            <w:r w:rsidR="00792704">
              <w:rPr>
                <w:webHidden/>
              </w:rPr>
              <w:t>33</w:t>
            </w:r>
            <w:r>
              <w:rPr>
                <w:webHidden/>
              </w:rPr>
              <w:fldChar w:fldCharType="end"/>
            </w:r>
          </w:hyperlink>
        </w:p>
        <w:p w14:paraId="64B05E3D" w14:textId="00659D64" w:rsidR="007D5CB1" w:rsidRDefault="007D5CB1">
          <w:pPr>
            <w:pStyle w:val="Verzeichnis2"/>
            <w:rPr>
              <w:rFonts w:eastAsiaTheme="minorEastAsia" w:cstheme="minorBidi"/>
              <w:noProof/>
              <w:kern w:val="2"/>
              <w:position w:val="0"/>
              <w:szCs w:val="22"/>
              <w:lang w:eastAsia="de-CH"/>
              <w14:ligatures w14:val="standardContextual"/>
            </w:rPr>
          </w:pPr>
          <w:hyperlink w:anchor="_Toc193706749" w:history="1">
            <w:r w:rsidRPr="00CD6EF4">
              <w:rPr>
                <w:rStyle w:val="Hyperlink"/>
                <w:noProof/>
              </w:rPr>
              <w:t>2.1</w:t>
            </w:r>
            <w:r>
              <w:rPr>
                <w:rFonts w:eastAsiaTheme="minorEastAsia" w:cstheme="minorBidi"/>
                <w:noProof/>
                <w:kern w:val="2"/>
                <w:position w:val="0"/>
                <w:szCs w:val="22"/>
                <w:lang w:eastAsia="de-CH"/>
                <w14:ligatures w14:val="standardContextual"/>
              </w:rPr>
              <w:tab/>
            </w:r>
            <w:r w:rsidRPr="00CD6EF4">
              <w:rPr>
                <w:rStyle w:val="Hyperlink"/>
                <w:noProof/>
              </w:rPr>
              <w:t>Kurzfassung des IPA Berichts</w:t>
            </w:r>
            <w:r>
              <w:rPr>
                <w:noProof/>
                <w:webHidden/>
              </w:rPr>
              <w:tab/>
            </w:r>
            <w:r>
              <w:rPr>
                <w:noProof/>
                <w:webHidden/>
              </w:rPr>
              <w:fldChar w:fldCharType="begin"/>
            </w:r>
            <w:r>
              <w:rPr>
                <w:noProof/>
                <w:webHidden/>
              </w:rPr>
              <w:instrText xml:space="preserve"> PAGEREF _Toc193706749 \h </w:instrText>
            </w:r>
            <w:r>
              <w:rPr>
                <w:noProof/>
                <w:webHidden/>
              </w:rPr>
            </w:r>
            <w:r>
              <w:rPr>
                <w:noProof/>
                <w:webHidden/>
              </w:rPr>
              <w:fldChar w:fldCharType="separate"/>
            </w:r>
            <w:r w:rsidR="00792704">
              <w:rPr>
                <w:noProof/>
                <w:webHidden/>
              </w:rPr>
              <w:t>33</w:t>
            </w:r>
            <w:r>
              <w:rPr>
                <w:noProof/>
                <w:webHidden/>
              </w:rPr>
              <w:fldChar w:fldCharType="end"/>
            </w:r>
          </w:hyperlink>
        </w:p>
        <w:p w14:paraId="5D1C2FD6" w14:textId="08F3BC5B" w:rsidR="007D5CB1" w:rsidRDefault="007D5CB1">
          <w:pPr>
            <w:pStyle w:val="Verzeichnis3"/>
            <w:tabs>
              <w:tab w:val="left" w:pos="1020"/>
            </w:tabs>
            <w:rPr>
              <w:rFonts w:eastAsiaTheme="minorEastAsia" w:cstheme="minorBidi"/>
              <w:noProof/>
              <w:kern w:val="2"/>
              <w:position w:val="0"/>
              <w:szCs w:val="22"/>
              <w:lang w:eastAsia="de-CH"/>
              <w14:ligatures w14:val="standardContextual"/>
            </w:rPr>
          </w:pPr>
          <w:hyperlink w:anchor="_Toc193706750" w:history="1">
            <w:r w:rsidRPr="00CD6EF4">
              <w:rPr>
                <w:rStyle w:val="Hyperlink"/>
                <w:noProof/>
              </w:rPr>
              <w:t>2.1.1</w:t>
            </w:r>
            <w:r>
              <w:rPr>
                <w:rFonts w:eastAsiaTheme="minorEastAsia" w:cstheme="minorBidi"/>
                <w:noProof/>
                <w:kern w:val="2"/>
                <w:position w:val="0"/>
                <w:szCs w:val="22"/>
                <w:lang w:eastAsia="de-CH"/>
                <w14:ligatures w14:val="standardContextual"/>
              </w:rPr>
              <w:tab/>
            </w:r>
            <w:r w:rsidRPr="00CD6EF4">
              <w:rPr>
                <w:rStyle w:val="Hyperlink"/>
                <w:noProof/>
              </w:rPr>
              <w:t>Ausgangslage</w:t>
            </w:r>
            <w:r>
              <w:rPr>
                <w:noProof/>
                <w:webHidden/>
              </w:rPr>
              <w:tab/>
            </w:r>
            <w:r>
              <w:rPr>
                <w:noProof/>
                <w:webHidden/>
              </w:rPr>
              <w:fldChar w:fldCharType="begin"/>
            </w:r>
            <w:r>
              <w:rPr>
                <w:noProof/>
                <w:webHidden/>
              </w:rPr>
              <w:instrText xml:space="preserve"> PAGEREF _Toc193706750 \h </w:instrText>
            </w:r>
            <w:r>
              <w:rPr>
                <w:noProof/>
                <w:webHidden/>
              </w:rPr>
            </w:r>
            <w:r>
              <w:rPr>
                <w:noProof/>
                <w:webHidden/>
              </w:rPr>
              <w:fldChar w:fldCharType="separate"/>
            </w:r>
            <w:r w:rsidR="00792704">
              <w:rPr>
                <w:noProof/>
                <w:webHidden/>
              </w:rPr>
              <w:t>33</w:t>
            </w:r>
            <w:r>
              <w:rPr>
                <w:noProof/>
                <w:webHidden/>
              </w:rPr>
              <w:fldChar w:fldCharType="end"/>
            </w:r>
          </w:hyperlink>
        </w:p>
        <w:p w14:paraId="1D64113E" w14:textId="1B2821DB" w:rsidR="007D5CB1" w:rsidRDefault="007D5CB1">
          <w:pPr>
            <w:pStyle w:val="Verzeichnis3"/>
            <w:tabs>
              <w:tab w:val="left" w:pos="1020"/>
            </w:tabs>
            <w:rPr>
              <w:rFonts w:eastAsiaTheme="minorEastAsia" w:cstheme="minorBidi"/>
              <w:noProof/>
              <w:kern w:val="2"/>
              <w:position w:val="0"/>
              <w:szCs w:val="22"/>
              <w:lang w:eastAsia="de-CH"/>
              <w14:ligatures w14:val="standardContextual"/>
            </w:rPr>
          </w:pPr>
          <w:hyperlink w:anchor="_Toc193706751" w:history="1">
            <w:r w:rsidRPr="00CD6EF4">
              <w:rPr>
                <w:rStyle w:val="Hyperlink"/>
                <w:noProof/>
              </w:rPr>
              <w:t>2.1.2</w:t>
            </w:r>
            <w:r>
              <w:rPr>
                <w:rFonts w:eastAsiaTheme="minorEastAsia" w:cstheme="minorBidi"/>
                <w:noProof/>
                <w:kern w:val="2"/>
                <w:position w:val="0"/>
                <w:szCs w:val="22"/>
                <w:lang w:eastAsia="de-CH"/>
                <w14:ligatures w14:val="standardContextual"/>
              </w:rPr>
              <w:tab/>
            </w:r>
            <w:r w:rsidRPr="00CD6EF4">
              <w:rPr>
                <w:rStyle w:val="Hyperlink"/>
                <w:noProof/>
              </w:rPr>
              <w:t>Vorgehen</w:t>
            </w:r>
            <w:r>
              <w:rPr>
                <w:noProof/>
                <w:webHidden/>
              </w:rPr>
              <w:tab/>
            </w:r>
            <w:r>
              <w:rPr>
                <w:noProof/>
                <w:webHidden/>
              </w:rPr>
              <w:fldChar w:fldCharType="begin"/>
            </w:r>
            <w:r>
              <w:rPr>
                <w:noProof/>
                <w:webHidden/>
              </w:rPr>
              <w:instrText xml:space="preserve"> PAGEREF _Toc193706751 \h </w:instrText>
            </w:r>
            <w:r>
              <w:rPr>
                <w:noProof/>
                <w:webHidden/>
              </w:rPr>
            </w:r>
            <w:r>
              <w:rPr>
                <w:noProof/>
                <w:webHidden/>
              </w:rPr>
              <w:fldChar w:fldCharType="separate"/>
            </w:r>
            <w:r w:rsidR="00792704">
              <w:rPr>
                <w:noProof/>
                <w:webHidden/>
              </w:rPr>
              <w:t>33</w:t>
            </w:r>
            <w:r>
              <w:rPr>
                <w:noProof/>
                <w:webHidden/>
              </w:rPr>
              <w:fldChar w:fldCharType="end"/>
            </w:r>
          </w:hyperlink>
        </w:p>
        <w:p w14:paraId="22F62B9A" w14:textId="50620BDA" w:rsidR="007D5CB1" w:rsidRDefault="007D5CB1">
          <w:pPr>
            <w:pStyle w:val="Verzeichnis3"/>
            <w:tabs>
              <w:tab w:val="left" w:pos="1020"/>
            </w:tabs>
            <w:rPr>
              <w:rFonts w:eastAsiaTheme="minorEastAsia" w:cstheme="minorBidi"/>
              <w:noProof/>
              <w:kern w:val="2"/>
              <w:position w:val="0"/>
              <w:szCs w:val="22"/>
              <w:lang w:eastAsia="de-CH"/>
              <w14:ligatures w14:val="standardContextual"/>
            </w:rPr>
          </w:pPr>
          <w:hyperlink w:anchor="_Toc193706752" w:history="1">
            <w:r w:rsidRPr="00CD6EF4">
              <w:rPr>
                <w:rStyle w:val="Hyperlink"/>
                <w:noProof/>
              </w:rPr>
              <w:t>2.1.3</w:t>
            </w:r>
            <w:r>
              <w:rPr>
                <w:rFonts w:eastAsiaTheme="minorEastAsia" w:cstheme="minorBidi"/>
                <w:noProof/>
                <w:kern w:val="2"/>
                <w:position w:val="0"/>
                <w:szCs w:val="22"/>
                <w:lang w:eastAsia="de-CH"/>
                <w14:ligatures w14:val="standardContextual"/>
              </w:rPr>
              <w:tab/>
            </w:r>
            <w:r w:rsidRPr="00CD6EF4">
              <w:rPr>
                <w:rStyle w:val="Hyperlink"/>
                <w:noProof/>
              </w:rPr>
              <w:t>Ergebnis</w:t>
            </w:r>
            <w:r>
              <w:rPr>
                <w:noProof/>
                <w:webHidden/>
              </w:rPr>
              <w:tab/>
            </w:r>
            <w:r>
              <w:rPr>
                <w:noProof/>
                <w:webHidden/>
              </w:rPr>
              <w:fldChar w:fldCharType="begin"/>
            </w:r>
            <w:r>
              <w:rPr>
                <w:noProof/>
                <w:webHidden/>
              </w:rPr>
              <w:instrText xml:space="preserve"> PAGEREF _Toc193706752 \h </w:instrText>
            </w:r>
            <w:r>
              <w:rPr>
                <w:noProof/>
                <w:webHidden/>
              </w:rPr>
            </w:r>
            <w:r>
              <w:rPr>
                <w:noProof/>
                <w:webHidden/>
              </w:rPr>
              <w:fldChar w:fldCharType="separate"/>
            </w:r>
            <w:r w:rsidR="00792704">
              <w:rPr>
                <w:noProof/>
                <w:webHidden/>
              </w:rPr>
              <w:t>33</w:t>
            </w:r>
            <w:r>
              <w:rPr>
                <w:noProof/>
                <w:webHidden/>
              </w:rPr>
              <w:fldChar w:fldCharType="end"/>
            </w:r>
          </w:hyperlink>
        </w:p>
        <w:p w14:paraId="58F36FA3" w14:textId="7149951C" w:rsidR="007D5CB1" w:rsidRDefault="007D5CB1">
          <w:pPr>
            <w:pStyle w:val="Verzeichnis2"/>
            <w:rPr>
              <w:rFonts w:eastAsiaTheme="minorEastAsia" w:cstheme="minorBidi"/>
              <w:noProof/>
              <w:kern w:val="2"/>
              <w:position w:val="0"/>
              <w:szCs w:val="22"/>
              <w:lang w:eastAsia="de-CH"/>
              <w14:ligatures w14:val="standardContextual"/>
            </w:rPr>
          </w:pPr>
          <w:hyperlink w:anchor="_Toc193706753" w:history="1">
            <w:r w:rsidRPr="00CD6EF4">
              <w:rPr>
                <w:rStyle w:val="Hyperlink"/>
                <w:noProof/>
              </w:rPr>
              <w:t>2.2</w:t>
            </w:r>
            <w:r>
              <w:rPr>
                <w:rFonts w:eastAsiaTheme="minorEastAsia" w:cstheme="minorBidi"/>
                <w:noProof/>
                <w:kern w:val="2"/>
                <w:position w:val="0"/>
                <w:szCs w:val="22"/>
                <w:lang w:eastAsia="de-CH"/>
                <w14:ligatures w14:val="standardContextual"/>
              </w:rPr>
              <w:tab/>
            </w:r>
            <w:r w:rsidRPr="00CD6EF4">
              <w:rPr>
                <w:rStyle w:val="Hyperlink"/>
                <w:noProof/>
              </w:rPr>
              <w:t>Informieren</w:t>
            </w:r>
            <w:r>
              <w:rPr>
                <w:noProof/>
                <w:webHidden/>
              </w:rPr>
              <w:tab/>
            </w:r>
            <w:r>
              <w:rPr>
                <w:noProof/>
                <w:webHidden/>
              </w:rPr>
              <w:fldChar w:fldCharType="begin"/>
            </w:r>
            <w:r>
              <w:rPr>
                <w:noProof/>
                <w:webHidden/>
              </w:rPr>
              <w:instrText xml:space="preserve"> PAGEREF _Toc193706753 \h </w:instrText>
            </w:r>
            <w:r>
              <w:rPr>
                <w:noProof/>
                <w:webHidden/>
              </w:rPr>
            </w:r>
            <w:r>
              <w:rPr>
                <w:noProof/>
                <w:webHidden/>
              </w:rPr>
              <w:fldChar w:fldCharType="separate"/>
            </w:r>
            <w:r w:rsidR="00792704">
              <w:rPr>
                <w:noProof/>
                <w:webHidden/>
              </w:rPr>
              <w:t>34</w:t>
            </w:r>
            <w:r>
              <w:rPr>
                <w:noProof/>
                <w:webHidden/>
              </w:rPr>
              <w:fldChar w:fldCharType="end"/>
            </w:r>
          </w:hyperlink>
        </w:p>
        <w:p w14:paraId="0E0E9F01" w14:textId="6D8AA742" w:rsidR="007D5CB1" w:rsidRDefault="007D5CB1">
          <w:pPr>
            <w:pStyle w:val="Verzeichnis3"/>
            <w:tabs>
              <w:tab w:val="left" w:pos="1020"/>
            </w:tabs>
            <w:rPr>
              <w:rFonts w:eastAsiaTheme="minorEastAsia" w:cstheme="minorBidi"/>
              <w:noProof/>
              <w:kern w:val="2"/>
              <w:position w:val="0"/>
              <w:szCs w:val="22"/>
              <w:lang w:eastAsia="de-CH"/>
              <w14:ligatures w14:val="standardContextual"/>
            </w:rPr>
          </w:pPr>
          <w:hyperlink w:anchor="_Toc193706754" w:history="1">
            <w:r w:rsidRPr="00CD6EF4">
              <w:rPr>
                <w:rStyle w:val="Hyperlink"/>
                <w:noProof/>
              </w:rPr>
              <w:t>2.2.1</w:t>
            </w:r>
            <w:r>
              <w:rPr>
                <w:rFonts w:eastAsiaTheme="minorEastAsia" w:cstheme="minorBidi"/>
                <w:noProof/>
                <w:kern w:val="2"/>
                <w:position w:val="0"/>
                <w:szCs w:val="22"/>
                <w:lang w:eastAsia="de-CH"/>
                <w14:ligatures w14:val="standardContextual"/>
              </w:rPr>
              <w:tab/>
            </w:r>
            <w:r w:rsidRPr="00CD6EF4">
              <w:rPr>
                <w:rStyle w:val="Hyperlink"/>
                <w:noProof/>
              </w:rPr>
              <w:t>Projektumfeld</w:t>
            </w:r>
            <w:r>
              <w:rPr>
                <w:noProof/>
                <w:webHidden/>
              </w:rPr>
              <w:tab/>
            </w:r>
            <w:r>
              <w:rPr>
                <w:noProof/>
                <w:webHidden/>
              </w:rPr>
              <w:fldChar w:fldCharType="begin"/>
            </w:r>
            <w:r>
              <w:rPr>
                <w:noProof/>
                <w:webHidden/>
              </w:rPr>
              <w:instrText xml:space="preserve"> PAGEREF _Toc193706754 \h </w:instrText>
            </w:r>
            <w:r>
              <w:rPr>
                <w:noProof/>
                <w:webHidden/>
              </w:rPr>
            </w:r>
            <w:r>
              <w:rPr>
                <w:noProof/>
                <w:webHidden/>
              </w:rPr>
              <w:fldChar w:fldCharType="separate"/>
            </w:r>
            <w:r w:rsidR="00792704">
              <w:rPr>
                <w:noProof/>
                <w:webHidden/>
              </w:rPr>
              <w:t>34</w:t>
            </w:r>
            <w:r>
              <w:rPr>
                <w:noProof/>
                <w:webHidden/>
              </w:rPr>
              <w:fldChar w:fldCharType="end"/>
            </w:r>
          </w:hyperlink>
        </w:p>
        <w:p w14:paraId="61F69438" w14:textId="4F76141E" w:rsidR="007D5CB1" w:rsidRDefault="007D5CB1">
          <w:pPr>
            <w:pStyle w:val="Verzeichnis3"/>
            <w:tabs>
              <w:tab w:val="left" w:pos="1020"/>
            </w:tabs>
            <w:rPr>
              <w:rFonts w:eastAsiaTheme="minorEastAsia" w:cstheme="minorBidi"/>
              <w:noProof/>
              <w:kern w:val="2"/>
              <w:position w:val="0"/>
              <w:szCs w:val="22"/>
              <w:lang w:eastAsia="de-CH"/>
              <w14:ligatures w14:val="standardContextual"/>
            </w:rPr>
          </w:pPr>
          <w:hyperlink w:anchor="_Toc193706755" w:history="1">
            <w:r w:rsidRPr="00CD6EF4">
              <w:rPr>
                <w:rStyle w:val="Hyperlink"/>
                <w:noProof/>
              </w:rPr>
              <w:t>2.2.2</w:t>
            </w:r>
            <w:r>
              <w:rPr>
                <w:rFonts w:eastAsiaTheme="minorEastAsia" w:cstheme="minorBidi"/>
                <w:noProof/>
                <w:kern w:val="2"/>
                <w:position w:val="0"/>
                <w:szCs w:val="22"/>
                <w:lang w:eastAsia="de-CH"/>
                <w14:ligatures w14:val="standardContextual"/>
              </w:rPr>
              <w:tab/>
            </w:r>
            <w:r w:rsidRPr="00CD6EF4">
              <w:rPr>
                <w:rStyle w:val="Hyperlink"/>
                <w:noProof/>
              </w:rPr>
              <w:t>Systemgrenzen &amp; Schnittstellen</w:t>
            </w:r>
            <w:r>
              <w:rPr>
                <w:noProof/>
                <w:webHidden/>
              </w:rPr>
              <w:tab/>
            </w:r>
            <w:r>
              <w:rPr>
                <w:noProof/>
                <w:webHidden/>
              </w:rPr>
              <w:fldChar w:fldCharType="begin"/>
            </w:r>
            <w:r>
              <w:rPr>
                <w:noProof/>
                <w:webHidden/>
              </w:rPr>
              <w:instrText xml:space="preserve"> PAGEREF _Toc193706755 \h </w:instrText>
            </w:r>
            <w:r>
              <w:rPr>
                <w:noProof/>
                <w:webHidden/>
              </w:rPr>
            </w:r>
            <w:r>
              <w:rPr>
                <w:noProof/>
                <w:webHidden/>
              </w:rPr>
              <w:fldChar w:fldCharType="separate"/>
            </w:r>
            <w:r w:rsidR="00792704">
              <w:rPr>
                <w:noProof/>
                <w:webHidden/>
              </w:rPr>
              <w:t>34</w:t>
            </w:r>
            <w:r>
              <w:rPr>
                <w:noProof/>
                <w:webHidden/>
              </w:rPr>
              <w:fldChar w:fldCharType="end"/>
            </w:r>
          </w:hyperlink>
        </w:p>
        <w:p w14:paraId="4BA124A6" w14:textId="7F75D689" w:rsidR="007D5CB1" w:rsidRDefault="007D5CB1">
          <w:pPr>
            <w:pStyle w:val="Verzeichnis3"/>
            <w:tabs>
              <w:tab w:val="left" w:pos="1020"/>
            </w:tabs>
            <w:rPr>
              <w:rFonts w:eastAsiaTheme="minorEastAsia" w:cstheme="minorBidi"/>
              <w:noProof/>
              <w:kern w:val="2"/>
              <w:position w:val="0"/>
              <w:szCs w:val="22"/>
              <w:lang w:eastAsia="de-CH"/>
              <w14:ligatures w14:val="standardContextual"/>
            </w:rPr>
          </w:pPr>
          <w:hyperlink w:anchor="_Toc193706756" w:history="1">
            <w:r w:rsidRPr="00CD6EF4">
              <w:rPr>
                <w:rStyle w:val="Hyperlink"/>
                <w:noProof/>
              </w:rPr>
              <w:t>2.2.3</w:t>
            </w:r>
            <w:r>
              <w:rPr>
                <w:rFonts w:eastAsiaTheme="minorEastAsia" w:cstheme="minorBidi"/>
                <w:noProof/>
                <w:kern w:val="2"/>
                <w:position w:val="0"/>
                <w:szCs w:val="22"/>
                <w:lang w:eastAsia="de-CH"/>
                <w14:ligatures w14:val="standardContextual"/>
              </w:rPr>
              <w:tab/>
            </w:r>
            <w:r w:rsidRPr="00CD6EF4">
              <w:rPr>
                <w:rStyle w:val="Hyperlink"/>
                <w:noProof/>
              </w:rPr>
              <w:t>Anforderungsanalyse</w:t>
            </w:r>
            <w:r>
              <w:rPr>
                <w:noProof/>
                <w:webHidden/>
              </w:rPr>
              <w:tab/>
            </w:r>
            <w:r>
              <w:rPr>
                <w:noProof/>
                <w:webHidden/>
              </w:rPr>
              <w:fldChar w:fldCharType="begin"/>
            </w:r>
            <w:r>
              <w:rPr>
                <w:noProof/>
                <w:webHidden/>
              </w:rPr>
              <w:instrText xml:space="preserve"> PAGEREF _Toc193706756 \h </w:instrText>
            </w:r>
            <w:r>
              <w:rPr>
                <w:noProof/>
                <w:webHidden/>
              </w:rPr>
            </w:r>
            <w:r>
              <w:rPr>
                <w:noProof/>
                <w:webHidden/>
              </w:rPr>
              <w:fldChar w:fldCharType="separate"/>
            </w:r>
            <w:r w:rsidR="00792704">
              <w:rPr>
                <w:noProof/>
                <w:webHidden/>
              </w:rPr>
              <w:t>35</w:t>
            </w:r>
            <w:r>
              <w:rPr>
                <w:noProof/>
                <w:webHidden/>
              </w:rPr>
              <w:fldChar w:fldCharType="end"/>
            </w:r>
          </w:hyperlink>
        </w:p>
        <w:p w14:paraId="0007DB43" w14:textId="2DC7A960" w:rsidR="007D5CB1" w:rsidRDefault="007D5CB1">
          <w:pPr>
            <w:pStyle w:val="Verzeichnis3"/>
            <w:tabs>
              <w:tab w:val="left" w:pos="1020"/>
            </w:tabs>
            <w:rPr>
              <w:rFonts w:eastAsiaTheme="minorEastAsia" w:cstheme="minorBidi"/>
              <w:noProof/>
              <w:kern w:val="2"/>
              <w:position w:val="0"/>
              <w:szCs w:val="22"/>
              <w:lang w:eastAsia="de-CH"/>
              <w14:ligatures w14:val="standardContextual"/>
            </w:rPr>
          </w:pPr>
          <w:hyperlink w:anchor="_Toc193706757" w:history="1">
            <w:r w:rsidRPr="00CD6EF4">
              <w:rPr>
                <w:rStyle w:val="Hyperlink"/>
                <w:noProof/>
              </w:rPr>
              <w:t>2.2.4</w:t>
            </w:r>
            <w:r>
              <w:rPr>
                <w:rFonts w:eastAsiaTheme="minorEastAsia" w:cstheme="minorBidi"/>
                <w:noProof/>
                <w:kern w:val="2"/>
                <w:position w:val="0"/>
                <w:szCs w:val="22"/>
                <w:lang w:eastAsia="de-CH"/>
                <w14:ligatures w14:val="standardContextual"/>
              </w:rPr>
              <w:tab/>
            </w:r>
            <w:r w:rsidRPr="00CD6EF4">
              <w:rPr>
                <w:rStyle w:val="Hyperlink"/>
                <w:noProof/>
              </w:rPr>
              <w:t>Programablaufplan</w:t>
            </w:r>
            <w:r>
              <w:rPr>
                <w:noProof/>
                <w:webHidden/>
              </w:rPr>
              <w:tab/>
            </w:r>
            <w:r>
              <w:rPr>
                <w:noProof/>
                <w:webHidden/>
              </w:rPr>
              <w:fldChar w:fldCharType="begin"/>
            </w:r>
            <w:r>
              <w:rPr>
                <w:noProof/>
                <w:webHidden/>
              </w:rPr>
              <w:instrText xml:space="preserve"> PAGEREF _Toc193706757 \h </w:instrText>
            </w:r>
            <w:r>
              <w:rPr>
                <w:noProof/>
                <w:webHidden/>
              </w:rPr>
            </w:r>
            <w:r>
              <w:rPr>
                <w:noProof/>
                <w:webHidden/>
              </w:rPr>
              <w:fldChar w:fldCharType="separate"/>
            </w:r>
            <w:r w:rsidR="00792704">
              <w:rPr>
                <w:noProof/>
                <w:webHidden/>
              </w:rPr>
              <w:t>36</w:t>
            </w:r>
            <w:r>
              <w:rPr>
                <w:noProof/>
                <w:webHidden/>
              </w:rPr>
              <w:fldChar w:fldCharType="end"/>
            </w:r>
          </w:hyperlink>
        </w:p>
        <w:p w14:paraId="48733C7B" w14:textId="6F865AC3" w:rsidR="007D5CB1" w:rsidRDefault="007D5CB1">
          <w:pPr>
            <w:pStyle w:val="Verzeichnis3"/>
            <w:tabs>
              <w:tab w:val="left" w:pos="1020"/>
            </w:tabs>
            <w:rPr>
              <w:rFonts w:eastAsiaTheme="minorEastAsia" w:cstheme="minorBidi"/>
              <w:noProof/>
              <w:kern w:val="2"/>
              <w:position w:val="0"/>
              <w:szCs w:val="22"/>
              <w:lang w:eastAsia="de-CH"/>
              <w14:ligatures w14:val="standardContextual"/>
            </w:rPr>
          </w:pPr>
          <w:hyperlink w:anchor="_Toc193706758" w:history="1">
            <w:r w:rsidRPr="00CD6EF4">
              <w:rPr>
                <w:rStyle w:val="Hyperlink"/>
                <w:noProof/>
              </w:rPr>
              <w:t>2.2.5</w:t>
            </w:r>
            <w:r>
              <w:rPr>
                <w:rFonts w:eastAsiaTheme="minorEastAsia" w:cstheme="minorBidi"/>
                <w:noProof/>
                <w:kern w:val="2"/>
                <w:position w:val="0"/>
                <w:szCs w:val="22"/>
                <w:lang w:eastAsia="de-CH"/>
                <w14:ligatures w14:val="standardContextual"/>
              </w:rPr>
              <w:tab/>
            </w:r>
            <w:r w:rsidRPr="00CD6EF4">
              <w:rPr>
                <w:rStyle w:val="Hyperlink"/>
                <w:noProof/>
              </w:rPr>
              <w:t>Integrated Lights Out (ILO)</w:t>
            </w:r>
            <w:r>
              <w:rPr>
                <w:noProof/>
                <w:webHidden/>
              </w:rPr>
              <w:tab/>
            </w:r>
            <w:r>
              <w:rPr>
                <w:noProof/>
                <w:webHidden/>
              </w:rPr>
              <w:fldChar w:fldCharType="begin"/>
            </w:r>
            <w:r>
              <w:rPr>
                <w:noProof/>
                <w:webHidden/>
              </w:rPr>
              <w:instrText xml:space="preserve"> PAGEREF _Toc193706758 \h </w:instrText>
            </w:r>
            <w:r>
              <w:rPr>
                <w:noProof/>
                <w:webHidden/>
              </w:rPr>
            </w:r>
            <w:r>
              <w:rPr>
                <w:noProof/>
                <w:webHidden/>
              </w:rPr>
              <w:fldChar w:fldCharType="separate"/>
            </w:r>
            <w:r w:rsidR="00792704">
              <w:rPr>
                <w:noProof/>
                <w:webHidden/>
              </w:rPr>
              <w:t>38</w:t>
            </w:r>
            <w:r>
              <w:rPr>
                <w:noProof/>
                <w:webHidden/>
              </w:rPr>
              <w:fldChar w:fldCharType="end"/>
            </w:r>
          </w:hyperlink>
        </w:p>
        <w:p w14:paraId="07E41BCC" w14:textId="22DE4CC9" w:rsidR="007D5CB1" w:rsidRDefault="007D5CB1">
          <w:pPr>
            <w:pStyle w:val="Verzeichnis3"/>
            <w:tabs>
              <w:tab w:val="left" w:pos="1020"/>
            </w:tabs>
            <w:rPr>
              <w:rFonts w:eastAsiaTheme="minorEastAsia" w:cstheme="minorBidi"/>
              <w:noProof/>
              <w:kern w:val="2"/>
              <w:position w:val="0"/>
              <w:szCs w:val="22"/>
              <w:lang w:eastAsia="de-CH"/>
              <w14:ligatures w14:val="standardContextual"/>
            </w:rPr>
          </w:pPr>
          <w:hyperlink w:anchor="_Toc193706759" w:history="1">
            <w:r w:rsidRPr="00CD6EF4">
              <w:rPr>
                <w:rStyle w:val="Hyperlink"/>
                <w:noProof/>
              </w:rPr>
              <w:t>2.2.6</w:t>
            </w:r>
            <w:r>
              <w:rPr>
                <w:rFonts w:eastAsiaTheme="minorEastAsia" w:cstheme="minorBidi"/>
                <w:noProof/>
                <w:kern w:val="2"/>
                <w:position w:val="0"/>
                <w:szCs w:val="22"/>
                <w:lang w:eastAsia="de-CH"/>
                <w14:ligatures w14:val="standardContextual"/>
              </w:rPr>
              <w:tab/>
            </w:r>
            <w:r w:rsidRPr="00CD6EF4">
              <w:rPr>
                <w:rStyle w:val="Hyperlink"/>
                <w:noProof/>
              </w:rPr>
              <w:t>Inventory.psi.ch</w:t>
            </w:r>
            <w:r>
              <w:rPr>
                <w:noProof/>
                <w:webHidden/>
              </w:rPr>
              <w:tab/>
            </w:r>
            <w:r>
              <w:rPr>
                <w:noProof/>
                <w:webHidden/>
              </w:rPr>
              <w:fldChar w:fldCharType="begin"/>
            </w:r>
            <w:r>
              <w:rPr>
                <w:noProof/>
                <w:webHidden/>
              </w:rPr>
              <w:instrText xml:space="preserve"> PAGEREF _Toc193706759 \h </w:instrText>
            </w:r>
            <w:r>
              <w:rPr>
                <w:noProof/>
                <w:webHidden/>
              </w:rPr>
            </w:r>
            <w:r>
              <w:rPr>
                <w:noProof/>
                <w:webHidden/>
              </w:rPr>
              <w:fldChar w:fldCharType="separate"/>
            </w:r>
            <w:r w:rsidR="00792704">
              <w:rPr>
                <w:noProof/>
                <w:webHidden/>
              </w:rPr>
              <w:t>39</w:t>
            </w:r>
            <w:r>
              <w:rPr>
                <w:noProof/>
                <w:webHidden/>
              </w:rPr>
              <w:fldChar w:fldCharType="end"/>
            </w:r>
          </w:hyperlink>
        </w:p>
        <w:p w14:paraId="550B0B71" w14:textId="098DD825" w:rsidR="007D5CB1" w:rsidRDefault="007D5CB1">
          <w:pPr>
            <w:pStyle w:val="Verzeichnis2"/>
            <w:rPr>
              <w:rFonts w:eastAsiaTheme="minorEastAsia" w:cstheme="minorBidi"/>
              <w:noProof/>
              <w:kern w:val="2"/>
              <w:position w:val="0"/>
              <w:szCs w:val="22"/>
              <w:lang w:eastAsia="de-CH"/>
              <w14:ligatures w14:val="standardContextual"/>
            </w:rPr>
          </w:pPr>
          <w:hyperlink w:anchor="_Toc193706760" w:history="1">
            <w:r w:rsidRPr="00CD6EF4">
              <w:rPr>
                <w:rStyle w:val="Hyperlink"/>
                <w:noProof/>
              </w:rPr>
              <w:t>2.3</w:t>
            </w:r>
            <w:r>
              <w:rPr>
                <w:rFonts w:eastAsiaTheme="minorEastAsia" w:cstheme="minorBidi"/>
                <w:noProof/>
                <w:kern w:val="2"/>
                <w:position w:val="0"/>
                <w:szCs w:val="22"/>
                <w:lang w:eastAsia="de-CH"/>
                <w14:ligatures w14:val="standardContextual"/>
              </w:rPr>
              <w:tab/>
            </w:r>
            <w:r w:rsidRPr="00CD6EF4">
              <w:rPr>
                <w:rStyle w:val="Hyperlink"/>
                <w:noProof/>
              </w:rPr>
              <w:t>Planen</w:t>
            </w:r>
            <w:r>
              <w:rPr>
                <w:noProof/>
                <w:webHidden/>
              </w:rPr>
              <w:tab/>
            </w:r>
            <w:r>
              <w:rPr>
                <w:noProof/>
                <w:webHidden/>
              </w:rPr>
              <w:fldChar w:fldCharType="begin"/>
            </w:r>
            <w:r>
              <w:rPr>
                <w:noProof/>
                <w:webHidden/>
              </w:rPr>
              <w:instrText xml:space="preserve"> PAGEREF _Toc193706760 \h </w:instrText>
            </w:r>
            <w:r>
              <w:rPr>
                <w:noProof/>
                <w:webHidden/>
              </w:rPr>
            </w:r>
            <w:r>
              <w:rPr>
                <w:noProof/>
                <w:webHidden/>
              </w:rPr>
              <w:fldChar w:fldCharType="separate"/>
            </w:r>
            <w:r w:rsidR="00792704">
              <w:rPr>
                <w:noProof/>
                <w:webHidden/>
              </w:rPr>
              <w:t>40</w:t>
            </w:r>
            <w:r>
              <w:rPr>
                <w:noProof/>
                <w:webHidden/>
              </w:rPr>
              <w:fldChar w:fldCharType="end"/>
            </w:r>
          </w:hyperlink>
        </w:p>
        <w:p w14:paraId="23C2DFF2" w14:textId="08C0F131" w:rsidR="007D5CB1" w:rsidRDefault="007D5CB1">
          <w:pPr>
            <w:pStyle w:val="Verzeichnis3"/>
            <w:tabs>
              <w:tab w:val="left" w:pos="1020"/>
            </w:tabs>
            <w:rPr>
              <w:rFonts w:eastAsiaTheme="minorEastAsia" w:cstheme="minorBidi"/>
              <w:noProof/>
              <w:kern w:val="2"/>
              <w:position w:val="0"/>
              <w:szCs w:val="22"/>
              <w:lang w:eastAsia="de-CH"/>
              <w14:ligatures w14:val="standardContextual"/>
            </w:rPr>
          </w:pPr>
          <w:hyperlink w:anchor="_Toc193706761" w:history="1">
            <w:r w:rsidRPr="00CD6EF4">
              <w:rPr>
                <w:rStyle w:val="Hyperlink"/>
                <w:noProof/>
              </w:rPr>
              <w:t>2.3.1</w:t>
            </w:r>
            <w:r>
              <w:rPr>
                <w:rFonts w:eastAsiaTheme="minorEastAsia" w:cstheme="minorBidi"/>
                <w:noProof/>
                <w:kern w:val="2"/>
                <w:position w:val="0"/>
                <w:szCs w:val="22"/>
                <w:lang w:eastAsia="de-CH"/>
                <w14:ligatures w14:val="standardContextual"/>
              </w:rPr>
              <w:tab/>
            </w:r>
            <w:r w:rsidRPr="00CD6EF4">
              <w:rPr>
                <w:rStyle w:val="Hyperlink"/>
                <w:noProof/>
              </w:rPr>
              <w:t>Testkonzept</w:t>
            </w:r>
            <w:r>
              <w:rPr>
                <w:noProof/>
                <w:webHidden/>
              </w:rPr>
              <w:tab/>
            </w:r>
            <w:r>
              <w:rPr>
                <w:noProof/>
                <w:webHidden/>
              </w:rPr>
              <w:fldChar w:fldCharType="begin"/>
            </w:r>
            <w:r>
              <w:rPr>
                <w:noProof/>
                <w:webHidden/>
              </w:rPr>
              <w:instrText xml:space="preserve"> PAGEREF _Toc193706761 \h </w:instrText>
            </w:r>
            <w:r>
              <w:rPr>
                <w:noProof/>
                <w:webHidden/>
              </w:rPr>
            </w:r>
            <w:r>
              <w:rPr>
                <w:noProof/>
                <w:webHidden/>
              </w:rPr>
              <w:fldChar w:fldCharType="separate"/>
            </w:r>
            <w:r w:rsidR="00792704">
              <w:rPr>
                <w:noProof/>
                <w:webHidden/>
              </w:rPr>
              <w:t>40</w:t>
            </w:r>
            <w:r>
              <w:rPr>
                <w:noProof/>
                <w:webHidden/>
              </w:rPr>
              <w:fldChar w:fldCharType="end"/>
            </w:r>
          </w:hyperlink>
        </w:p>
        <w:p w14:paraId="0615FDFD" w14:textId="0A775876" w:rsidR="007D5CB1" w:rsidRDefault="007D5CB1">
          <w:pPr>
            <w:pStyle w:val="Verzeichnis3"/>
            <w:tabs>
              <w:tab w:val="left" w:pos="1020"/>
            </w:tabs>
            <w:rPr>
              <w:rFonts w:eastAsiaTheme="minorEastAsia" w:cstheme="minorBidi"/>
              <w:noProof/>
              <w:kern w:val="2"/>
              <w:position w:val="0"/>
              <w:szCs w:val="22"/>
              <w:lang w:eastAsia="de-CH"/>
              <w14:ligatures w14:val="standardContextual"/>
            </w:rPr>
          </w:pPr>
          <w:hyperlink w:anchor="_Toc193706762" w:history="1">
            <w:r w:rsidRPr="00CD6EF4">
              <w:rPr>
                <w:rStyle w:val="Hyperlink"/>
                <w:noProof/>
              </w:rPr>
              <w:t>2.3.2</w:t>
            </w:r>
            <w:r>
              <w:rPr>
                <w:rFonts w:eastAsiaTheme="minorEastAsia" w:cstheme="minorBidi"/>
                <w:noProof/>
                <w:kern w:val="2"/>
                <w:position w:val="0"/>
                <w:szCs w:val="22"/>
                <w:lang w:eastAsia="de-CH"/>
                <w14:ligatures w14:val="standardContextual"/>
              </w:rPr>
              <w:tab/>
            </w:r>
            <w:r w:rsidRPr="00CD6EF4">
              <w:rPr>
                <w:rStyle w:val="Hyperlink"/>
                <w:noProof/>
              </w:rPr>
              <w:t>Testfälle</w:t>
            </w:r>
            <w:r>
              <w:rPr>
                <w:noProof/>
                <w:webHidden/>
              </w:rPr>
              <w:tab/>
            </w:r>
            <w:r>
              <w:rPr>
                <w:noProof/>
                <w:webHidden/>
              </w:rPr>
              <w:fldChar w:fldCharType="begin"/>
            </w:r>
            <w:r>
              <w:rPr>
                <w:noProof/>
                <w:webHidden/>
              </w:rPr>
              <w:instrText xml:space="preserve"> PAGEREF _Toc193706762 \h </w:instrText>
            </w:r>
            <w:r>
              <w:rPr>
                <w:noProof/>
                <w:webHidden/>
              </w:rPr>
            </w:r>
            <w:r>
              <w:rPr>
                <w:noProof/>
                <w:webHidden/>
              </w:rPr>
              <w:fldChar w:fldCharType="separate"/>
            </w:r>
            <w:r w:rsidR="00792704">
              <w:rPr>
                <w:noProof/>
                <w:webHidden/>
              </w:rPr>
              <w:t>41</w:t>
            </w:r>
            <w:r>
              <w:rPr>
                <w:noProof/>
                <w:webHidden/>
              </w:rPr>
              <w:fldChar w:fldCharType="end"/>
            </w:r>
          </w:hyperlink>
        </w:p>
        <w:p w14:paraId="14BD99CC" w14:textId="740DEB9F" w:rsidR="007D5CB1" w:rsidRDefault="007D5CB1">
          <w:pPr>
            <w:pStyle w:val="Verzeichnis3"/>
            <w:tabs>
              <w:tab w:val="left" w:pos="1020"/>
            </w:tabs>
            <w:rPr>
              <w:rFonts w:eastAsiaTheme="minorEastAsia" w:cstheme="minorBidi"/>
              <w:noProof/>
              <w:kern w:val="2"/>
              <w:position w:val="0"/>
              <w:szCs w:val="22"/>
              <w:lang w:eastAsia="de-CH"/>
              <w14:ligatures w14:val="standardContextual"/>
            </w:rPr>
          </w:pPr>
          <w:hyperlink w:anchor="_Toc193706763" w:history="1">
            <w:r w:rsidRPr="00CD6EF4">
              <w:rPr>
                <w:rStyle w:val="Hyperlink"/>
                <w:noProof/>
              </w:rPr>
              <w:t>2.3.3</w:t>
            </w:r>
            <w:r>
              <w:rPr>
                <w:rFonts w:eastAsiaTheme="minorEastAsia" w:cstheme="minorBidi"/>
                <w:noProof/>
                <w:kern w:val="2"/>
                <w:position w:val="0"/>
                <w:szCs w:val="22"/>
                <w:lang w:eastAsia="de-CH"/>
                <w14:ligatures w14:val="standardContextual"/>
              </w:rPr>
              <w:tab/>
            </w:r>
            <w:r w:rsidRPr="00CD6EF4">
              <w:rPr>
                <w:rStyle w:val="Hyperlink"/>
                <w:noProof/>
              </w:rPr>
              <w:t>Verwendete Technologien</w:t>
            </w:r>
            <w:r>
              <w:rPr>
                <w:noProof/>
                <w:webHidden/>
              </w:rPr>
              <w:tab/>
            </w:r>
            <w:r>
              <w:rPr>
                <w:noProof/>
                <w:webHidden/>
              </w:rPr>
              <w:fldChar w:fldCharType="begin"/>
            </w:r>
            <w:r>
              <w:rPr>
                <w:noProof/>
                <w:webHidden/>
              </w:rPr>
              <w:instrText xml:space="preserve"> PAGEREF _Toc193706763 \h </w:instrText>
            </w:r>
            <w:r>
              <w:rPr>
                <w:noProof/>
                <w:webHidden/>
              </w:rPr>
            </w:r>
            <w:r>
              <w:rPr>
                <w:noProof/>
                <w:webHidden/>
              </w:rPr>
              <w:fldChar w:fldCharType="separate"/>
            </w:r>
            <w:r w:rsidR="00792704">
              <w:rPr>
                <w:noProof/>
                <w:webHidden/>
              </w:rPr>
              <w:t>48</w:t>
            </w:r>
            <w:r>
              <w:rPr>
                <w:noProof/>
                <w:webHidden/>
              </w:rPr>
              <w:fldChar w:fldCharType="end"/>
            </w:r>
          </w:hyperlink>
        </w:p>
        <w:p w14:paraId="48C1D424" w14:textId="25742BF8" w:rsidR="007D5CB1" w:rsidRDefault="007D5CB1">
          <w:pPr>
            <w:pStyle w:val="Verzeichnis3"/>
            <w:tabs>
              <w:tab w:val="left" w:pos="1020"/>
            </w:tabs>
            <w:rPr>
              <w:rFonts w:eastAsiaTheme="minorEastAsia" w:cstheme="minorBidi"/>
              <w:noProof/>
              <w:kern w:val="2"/>
              <w:position w:val="0"/>
              <w:szCs w:val="22"/>
              <w:lang w:eastAsia="de-CH"/>
              <w14:ligatures w14:val="standardContextual"/>
            </w:rPr>
          </w:pPr>
          <w:hyperlink w:anchor="_Toc193706764" w:history="1">
            <w:r w:rsidRPr="00CD6EF4">
              <w:rPr>
                <w:rStyle w:val="Hyperlink"/>
                <w:noProof/>
              </w:rPr>
              <w:t>2.3.4</w:t>
            </w:r>
            <w:r>
              <w:rPr>
                <w:rFonts w:eastAsiaTheme="minorEastAsia" w:cstheme="minorBidi"/>
                <w:noProof/>
                <w:kern w:val="2"/>
                <w:position w:val="0"/>
                <w:szCs w:val="22"/>
                <w:lang w:eastAsia="de-CH"/>
                <w14:ligatures w14:val="standardContextual"/>
              </w:rPr>
              <w:tab/>
            </w:r>
            <w:r w:rsidRPr="00CD6EF4">
              <w:rPr>
                <w:rStyle w:val="Hyperlink"/>
                <w:noProof/>
              </w:rPr>
              <w:t>Konfigurationsdatei(en)</w:t>
            </w:r>
            <w:r>
              <w:rPr>
                <w:noProof/>
                <w:webHidden/>
              </w:rPr>
              <w:tab/>
            </w:r>
            <w:r>
              <w:rPr>
                <w:noProof/>
                <w:webHidden/>
              </w:rPr>
              <w:fldChar w:fldCharType="begin"/>
            </w:r>
            <w:r>
              <w:rPr>
                <w:noProof/>
                <w:webHidden/>
              </w:rPr>
              <w:instrText xml:space="preserve"> PAGEREF _Toc193706764 \h </w:instrText>
            </w:r>
            <w:r>
              <w:rPr>
                <w:noProof/>
                <w:webHidden/>
              </w:rPr>
            </w:r>
            <w:r>
              <w:rPr>
                <w:noProof/>
                <w:webHidden/>
              </w:rPr>
              <w:fldChar w:fldCharType="separate"/>
            </w:r>
            <w:r w:rsidR="00792704">
              <w:rPr>
                <w:noProof/>
                <w:webHidden/>
              </w:rPr>
              <w:t>48</w:t>
            </w:r>
            <w:r>
              <w:rPr>
                <w:noProof/>
                <w:webHidden/>
              </w:rPr>
              <w:fldChar w:fldCharType="end"/>
            </w:r>
          </w:hyperlink>
        </w:p>
        <w:p w14:paraId="4EF44949" w14:textId="24B7D691" w:rsidR="007D5CB1" w:rsidRDefault="007D5CB1">
          <w:pPr>
            <w:pStyle w:val="Verzeichnis3"/>
            <w:tabs>
              <w:tab w:val="left" w:pos="1020"/>
            </w:tabs>
            <w:rPr>
              <w:rFonts w:eastAsiaTheme="minorEastAsia" w:cstheme="minorBidi"/>
              <w:noProof/>
              <w:kern w:val="2"/>
              <w:position w:val="0"/>
              <w:szCs w:val="22"/>
              <w:lang w:eastAsia="de-CH"/>
              <w14:ligatures w14:val="standardContextual"/>
            </w:rPr>
          </w:pPr>
          <w:hyperlink w:anchor="_Toc193706765" w:history="1">
            <w:r w:rsidRPr="00CD6EF4">
              <w:rPr>
                <w:rStyle w:val="Hyperlink"/>
                <w:noProof/>
              </w:rPr>
              <w:t>2.3.5</w:t>
            </w:r>
            <w:r>
              <w:rPr>
                <w:rFonts w:eastAsiaTheme="minorEastAsia" w:cstheme="minorBidi"/>
                <w:noProof/>
                <w:kern w:val="2"/>
                <w:position w:val="0"/>
                <w:szCs w:val="22"/>
                <w:lang w:eastAsia="de-CH"/>
                <w14:ligatures w14:val="standardContextual"/>
              </w:rPr>
              <w:tab/>
            </w:r>
            <w:r w:rsidRPr="00CD6EF4">
              <w:rPr>
                <w:rStyle w:val="Hyperlink"/>
                <w:noProof/>
              </w:rPr>
              <w:t>Parameter</w:t>
            </w:r>
            <w:r>
              <w:rPr>
                <w:noProof/>
                <w:webHidden/>
              </w:rPr>
              <w:tab/>
            </w:r>
            <w:r>
              <w:rPr>
                <w:noProof/>
                <w:webHidden/>
              </w:rPr>
              <w:fldChar w:fldCharType="begin"/>
            </w:r>
            <w:r>
              <w:rPr>
                <w:noProof/>
                <w:webHidden/>
              </w:rPr>
              <w:instrText xml:space="preserve"> PAGEREF _Toc193706765 \h </w:instrText>
            </w:r>
            <w:r>
              <w:rPr>
                <w:noProof/>
                <w:webHidden/>
              </w:rPr>
            </w:r>
            <w:r>
              <w:rPr>
                <w:noProof/>
                <w:webHidden/>
              </w:rPr>
              <w:fldChar w:fldCharType="separate"/>
            </w:r>
            <w:r w:rsidR="00792704">
              <w:rPr>
                <w:noProof/>
                <w:webHidden/>
              </w:rPr>
              <w:t>50</w:t>
            </w:r>
            <w:r>
              <w:rPr>
                <w:noProof/>
                <w:webHidden/>
              </w:rPr>
              <w:fldChar w:fldCharType="end"/>
            </w:r>
          </w:hyperlink>
        </w:p>
        <w:p w14:paraId="0CAC580E" w14:textId="4B855719" w:rsidR="007D5CB1" w:rsidRDefault="007D5CB1">
          <w:pPr>
            <w:pStyle w:val="Verzeichnis3"/>
            <w:tabs>
              <w:tab w:val="left" w:pos="1020"/>
            </w:tabs>
            <w:rPr>
              <w:rFonts w:eastAsiaTheme="minorEastAsia" w:cstheme="minorBidi"/>
              <w:noProof/>
              <w:kern w:val="2"/>
              <w:position w:val="0"/>
              <w:szCs w:val="22"/>
              <w:lang w:eastAsia="de-CH"/>
              <w14:ligatures w14:val="standardContextual"/>
            </w:rPr>
          </w:pPr>
          <w:hyperlink w:anchor="_Toc193706766" w:history="1">
            <w:r w:rsidRPr="00CD6EF4">
              <w:rPr>
                <w:rStyle w:val="Hyperlink"/>
                <w:noProof/>
              </w:rPr>
              <w:t>2.3.6</w:t>
            </w:r>
            <w:r>
              <w:rPr>
                <w:rFonts w:eastAsiaTheme="minorEastAsia" w:cstheme="minorBidi"/>
                <w:noProof/>
                <w:kern w:val="2"/>
                <w:position w:val="0"/>
                <w:szCs w:val="22"/>
                <w:lang w:eastAsia="de-CH"/>
                <w14:ligatures w14:val="standardContextual"/>
              </w:rPr>
              <w:tab/>
            </w:r>
            <w:r w:rsidRPr="00CD6EF4">
              <w:rPr>
                <w:rStyle w:val="Hyperlink"/>
                <w:noProof/>
              </w:rPr>
              <w:t>Programmablaufplan detailliert</w:t>
            </w:r>
            <w:r>
              <w:rPr>
                <w:noProof/>
                <w:webHidden/>
              </w:rPr>
              <w:tab/>
            </w:r>
            <w:r>
              <w:rPr>
                <w:noProof/>
                <w:webHidden/>
              </w:rPr>
              <w:fldChar w:fldCharType="begin"/>
            </w:r>
            <w:r>
              <w:rPr>
                <w:noProof/>
                <w:webHidden/>
              </w:rPr>
              <w:instrText xml:space="preserve"> PAGEREF _Toc193706766 \h </w:instrText>
            </w:r>
            <w:r>
              <w:rPr>
                <w:noProof/>
                <w:webHidden/>
              </w:rPr>
            </w:r>
            <w:r>
              <w:rPr>
                <w:noProof/>
                <w:webHidden/>
              </w:rPr>
              <w:fldChar w:fldCharType="separate"/>
            </w:r>
            <w:r w:rsidR="00792704">
              <w:rPr>
                <w:noProof/>
                <w:webHidden/>
              </w:rPr>
              <w:t>52</w:t>
            </w:r>
            <w:r>
              <w:rPr>
                <w:noProof/>
                <w:webHidden/>
              </w:rPr>
              <w:fldChar w:fldCharType="end"/>
            </w:r>
          </w:hyperlink>
        </w:p>
        <w:p w14:paraId="4ABABF17" w14:textId="0B38477B" w:rsidR="007D5CB1" w:rsidRDefault="007D5CB1">
          <w:pPr>
            <w:pStyle w:val="Verzeichnis2"/>
            <w:rPr>
              <w:rFonts w:eastAsiaTheme="minorEastAsia" w:cstheme="minorBidi"/>
              <w:noProof/>
              <w:kern w:val="2"/>
              <w:position w:val="0"/>
              <w:szCs w:val="22"/>
              <w:lang w:eastAsia="de-CH"/>
              <w14:ligatures w14:val="standardContextual"/>
            </w:rPr>
          </w:pPr>
          <w:hyperlink w:anchor="_Toc193706767" w:history="1">
            <w:r w:rsidRPr="00CD6EF4">
              <w:rPr>
                <w:rStyle w:val="Hyperlink"/>
                <w:noProof/>
              </w:rPr>
              <w:t>2.4</w:t>
            </w:r>
            <w:r>
              <w:rPr>
                <w:rFonts w:eastAsiaTheme="minorEastAsia" w:cstheme="minorBidi"/>
                <w:noProof/>
                <w:kern w:val="2"/>
                <w:position w:val="0"/>
                <w:szCs w:val="22"/>
                <w:lang w:eastAsia="de-CH"/>
                <w14:ligatures w14:val="standardContextual"/>
              </w:rPr>
              <w:tab/>
            </w:r>
            <w:r w:rsidRPr="00CD6EF4">
              <w:rPr>
                <w:rStyle w:val="Hyperlink"/>
                <w:noProof/>
              </w:rPr>
              <w:t>Entscheiden</w:t>
            </w:r>
            <w:r>
              <w:rPr>
                <w:noProof/>
                <w:webHidden/>
              </w:rPr>
              <w:tab/>
            </w:r>
            <w:r>
              <w:rPr>
                <w:noProof/>
                <w:webHidden/>
              </w:rPr>
              <w:fldChar w:fldCharType="begin"/>
            </w:r>
            <w:r>
              <w:rPr>
                <w:noProof/>
                <w:webHidden/>
              </w:rPr>
              <w:instrText xml:space="preserve"> PAGEREF _Toc193706767 \h </w:instrText>
            </w:r>
            <w:r>
              <w:rPr>
                <w:noProof/>
                <w:webHidden/>
              </w:rPr>
            </w:r>
            <w:r>
              <w:rPr>
                <w:noProof/>
                <w:webHidden/>
              </w:rPr>
              <w:fldChar w:fldCharType="separate"/>
            </w:r>
            <w:r w:rsidR="00792704">
              <w:rPr>
                <w:noProof/>
                <w:webHidden/>
              </w:rPr>
              <w:t>53</w:t>
            </w:r>
            <w:r>
              <w:rPr>
                <w:noProof/>
                <w:webHidden/>
              </w:rPr>
              <w:fldChar w:fldCharType="end"/>
            </w:r>
          </w:hyperlink>
        </w:p>
        <w:p w14:paraId="7941C36C" w14:textId="6A004471" w:rsidR="007D5CB1" w:rsidRDefault="007D5CB1">
          <w:pPr>
            <w:pStyle w:val="Verzeichnis2"/>
            <w:rPr>
              <w:rFonts w:eastAsiaTheme="minorEastAsia" w:cstheme="minorBidi"/>
              <w:noProof/>
              <w:kern w:val="2"/>
              <w:position w:val="0"/>
              <w:szCs w:val="22"/>
              <w:lang w:eastAsia="de-CH"/>
              <w14:ligatures w14:val="standardContextual"/>
            </w:rPr>
          </w:pPr>
          <w:hyperlink w:anchor="_Toc193706768" w:history="1">
            <w:r w:rsidRPr="00CD6EF4">
              <w:rPr>
                <w:rStyle w:val="Hyperlink"/>
                <w:noProof/>
              </w:rPr>
              <w:t>2.5</w:t>
            </w:r>
            <w:r>
              <w:rPr>
                <w:rFonts w:eastAsiaTheme="minorEastAsia" w:cstheme="minorBidi"/>
                <w:noProof/>
                <w:kern w:val="2"/>
                <w:position w:val="0"/>
                <w:szCs w:val="22"/>
                <w:lang w:eastAsia="de-CH"/>
                <w14:ligatures w14:val="standardContextual"/>
              </w:rPr>
              <w:tab/>
            </w:r>
            <w:r w:rsidRPr="00CD6EF4">
              <w:rPr>
                <w:rStyle w:val="Hyperlink"/>
                <w:noProof/>
              </w:rPr>
              <w:t>Realisieren</w:t>
            </w:r>
            <w:r>
              <w:rPr>
                <w:noProof/>
                <w:webHidden/>
              </w:rPr>
              <w:tab/>
            </w:r>
            <w:r>
              <w:rPr>
                <w:noProof/>
                <w:webHidden/>
              </w:rPr>
              <w:fldChar w:fldCharType="begin"/>
            </w:r>
            <w:r>
              <w:rPr>
                <w:noProof/>
                <w:webHidden/>
              </w:rPr>
              <w:instrText xml:space="preserve"> PAGEREF _Toc193706768 \h </w:instrText>
            </w:r>
            <w:r>
              <w:rPr>
                <w:noProof/>
                <w:webHidden/>
              </w:rPr>
            </w:r>
            <w:r>
              <w:rPr>
                <w:noProof/>
                <w:webHidden/>
              </w:rPr>
              <w:fldChar w:fldCharType="separate"/>
            </w:r>
            <w:r w:rsidR="00792704">
              <w:rPr>
                <w:noProof/>
                <w:webHidden/>
              </w:rPr>
              <w:t>54</w:t>
            </w:r>
            <w:r>
              <w:rPr>
                <w:noProof/>
                <w:webHidden/>
              </w:rPr>
              <w:fldChar w:fldCharType="end"/>
            </w:r>
          </w:hyperlink>
        </w:p>
        <w:p w14:paraId="6AF2FFEA" w14:textId="0D69D6D8" w:rsidR="007D5CB1" w:rsidRDefault="007D5CB1">
          <w:pPr>
            <w:pStyle w:val="Verzeichnis3"/>
            <w:tabs>
              <w:tab w:val="left" w:pos="1020"/>
            </w:tabs>
            <w:rPr>
              <w:rFonts w:eastAsiaTheme="minorEastAsia" w:cstheme="minorBidi"/>
              <w:noProof/>
              <w:kern w:val="2"/>
              <w:position w:val="0"/>
              <w:szCs w:val="22"/>
              <w:lang w:eastAsia="de-CH"/>
              <w14:ligatures w14:val="standardContextual"/>
            </w:rPr>
          </w:pPr>
          <w:hyperlink w:anchor="_Toc193706769" w:history="1">
            <w:r w:rsidRPr="00CD6EF4">
              <w:rPr>
                <w:rStyle w:val="Hyperlink"/>
                <w:noProof/>
              </w:rPr>
              <w:t>2.5.1</w:t>
            </w:r>
            <w:r>
              <w:rPr>
                <w:rFonts w:eastAsiaTheme="minorEastAsia" w:cstheme="minorBidi"/>
                <w:noProof/>
                <w:kern w:val="2"/>
                <w:position w:val="0"/>
                <w:szCs w:val="22"/>
                <w:lang w:eastAsia="de-CH"/>
                <w14:ligatures w14:val="standardContextual"/>
              </w:rPr>
              <w:tab/>
            </w:r>
            <w:r w:rsidRPr="00CD6EF4">
              <w:rPr>
                <w:rStyle w:val="Hyperlink"/>
                <w:noProof/>
              </w:rPr>
              <w:t>Grundstruktur</w:t>
            </w:r>
            <w:r>
              <w:rPr>
                <w:noProof/>
                <w:webHidden/>
              </w:rPr>
              <w:tab/>
            </w:r>
            <w:r>
              <w:rPr>
                <w:noProof/>
                <w:webHidden/>
              </w:rPr>
              <w:fldChar w:fldCharType="begin"/>
            </w:r>
            <w:r>
              <w:rPr>
                <w:noProof/>
                <w:webHidden/>
              </w:rPr>
              <w:instrText xml:space="preserve"> PAGEREF _Toc193706769 \h </w:instrText>
            </w:r>
            <w:r>
              <w:rPr>
                <w:noProof/>
                <w:webHidden/>
              </w:rPr>
            </w:r>
            <w:r>
              <w:rPr>
                <w:noProof/>
                <w:webHidden/>
              </w:rPr>
              <w:fldChar w:fldCharType="separate"/>
            </w:r>
            <w:r w:rsidR="00792704">
              <w:rPr>
                <w:noProof/>
                <w:webHidden/>
              </w:rPr>
              <w:t>54</w:t>
            </w:r>
            <w:r>
              <w:rPr>
                <w:noProof/>
                <w:webHidden/>
              </w:rPr>
              <w:fldChar w:fldCharType="end"/>
            </w:r>
          </w:hyperlink>
        </w:p>
        <w:p w14:paraId="0750B39D" w14:textId="7EAC19E9" w:rsidR="007D5CB1" w:rsidRDefault="007D5CB1">
          <w:pPr>
            <w:pStyle w:val="Verzeichnis3"/>
            <w:tabs>
              <w:tab w:val="left" w:pos="1020"/>
            </w:tabs>
            <w:rPr>
              <w:rFonts w:eastAsiaTheme="minorEastAsia" w:cstheme="minorBidi"/>
              <w:noProof/>
              <w:kern w:val="2"/>
              <w:position w:val="0"/>
              <w:szCs w:val="22"/>
              <w:lang w:eastAsia="de-CH"/>
              <w14:ligatures w14:val="standardContextual"/>
            </w:rPr>
          </w:pPr>
          <w:hyperlink w:anchor="_Toc193706770" w:history="1">
            <w:r w:rsidRPr="00CD6EF4">
              <w:rPr>
                <w:rStyle w:val="Hyperlink"/>
                <w:noProof/>
              </w:rPr>
              <w:t>2.5.2</w:t>
            </w:r>
            <w:r>
              <w:rPr>
                <w:rFonts w:eastAsiaTheme="minorEastAsia" w:cstheme="minorBidi"/>
                <w:noProof/>
                <w:kern w:val="2"/>
                <w:position w:val="0"/>
                <w:szCs w:val="22"/>
                <w:lang w:eastAsia="de-CH"/>
                <w14:ligatures w14:val="standardContextual"/>
              </w:rPr>
              <w:tab/>
            </w:r>
            <w:r w:rsidRPr="00CD6EF4">
              <w:rPr>
                <w:rStyle w:val="Hyperlink"/>
                <w:noProof/>
              </w:rPr>
              <w:t>Modulversion</w:t>
            </w:r>
            <w:r>
              <w:rPr>
                <w:noProof/>
                <w:webHidden/>
              </w:rPr>
              <w:tab/>
            </w:r>
            <w:r>
              <w:rPr>
                <w:noProof/>
                <w:webHidden/>
              </w:rPr>
              <w:fldChar w:fldCharType="begin"/>
            </w:r>
            <w:r>
              <w:rPr>
                <w:noProof/>
                <w:webHidden/>
              </w:rPr>
              <w:instrText xml:space="preserve"> PAGEREF _Toc193706770 \h </w:instrText>
            </w:r>
            <w:r>
              <w:rPr>
                <w:noProof/>
                <w:webHidden/>
              </w:rPr>
            </w:r>
            <w:r>
              <w:rPr>
                <w:noProof/>
                <w:webHidden/>
              </w:rPr>
              <w:fldChar w:fldCharType="separate"/>
            </w:r>
            <w:r w:rsidR="00792704">
              <w:rPr>
                <w:noProof/>
                <w:webHidden/>
              </w:rPr>
              <w:t>55</w:t>
            </w:r>
            <w:r>
              <w:rPr>
                <w:noProof/>
                <w:webHidden/>
              </w:rPr>
              <w:fldChar w:fldCharType="end"/>
            </w:r>
          </w:hyperlink>
        </w:p>
        <w:p w14:paraId="3E074E66" w14:textId="4519603B" w:rsidR="007D5CB1" w:rsidRDefault="007D5CB1">
          <w:pPr>
            <w:pStyle w:val="Verzeichnis3"/>
            <w:tabs>
              <w:tab w:val="left" w:pos="1020"/>
            </w:tabs>
            <w:rPr>
              <w:rFonts w:eastAsiaTheme="minorEastAsia" w:cstheme="minorBidi"/>
              <w:noProof/>
              <w:kern w:val="2"/>
              <w:position w:val="0"/>
              <w:szCs w:val="22"/>
              <w:lang w:eastAsia="de-CH"/>
              <w14:ligatures w14:val="standardContextual"/>
            </w:rPr>
          </w:pPr>
          <w:hyperlink w:anchor="_Toc193706771" w:history="1">
            <w:r w:rsidRPr="00CD6EF4">
              <w:rPr>
                <w:rStyle w:val="Hyperlink"/>
                <w:noProof/>
              </w:rPr>
              <w:t>2.5.3</w:t>
            </w:r>
            <w:r>
              <w:rPr>
                <w:rFonts w:eastAsiaTheme="minorEastAsia" w:cstheme="minorBidi"/>
                <w:noProof/>
                <w:kern w:val="2"/>
                <w:position w:val="0"/>
                <w:szCs w:val="22"/>
                <w:lang w:eastAsia="de-CH"/>
                <w14:ligatures w14:val="standardContextual"/>
              </w:rPr>
              <w:tab/>
            </w:r>
            <w:r w:rsidRPr="00CD6EF4">
              <w:rPr>
                <w:rStyle w:val="Hyperlink"/>
                <w:noProof/>
              </w:rPr>
              <w:t>Generierung der Konfigurationsdatei</w:t>
            </w:r>
            <w:r>
              <w:rPr>
                <w:noProof/>
                <w:webHidden/>
              </w:rPr>
              <w:tab/>
            </w:r>
            <w:r>
              <w:rPr>
                <w:noProof/>
                <w:webHidden/>
              </w:rPr>
              <w:fldChar w:fldCharType="begin"/>
            </w:r>
            <w:r>
              <w:rPr>
                <w:noProof/>
                <w:webHidden/>
              </w:rPr>
              <w:instrText xml:space="preserve"> PAGEREF _Toc193706771 \h </w:instrText>
            </w:r>
            <w:r>
              <w:rPr>
                <w:noProof/>
                <w:webHidden/>
              </w:rPr>
            </w:r>
            <w:r>
              <w:rPr>
                <w:noProof/>
                <w:webHidden/>
              </w:rPr>
              <w:fldChar w:fldCharType="separate"/>
            </w:r>
            <w:r w:rsidR="00792704">
              <w:rPr>
                <w:noProof/>
                <w:webHidden/>
              </w:rPr>
              <w:t>56</w:t>
            </w:r>
            <w:r>
              <w:rPr>
                <w:noProof/>
                <w:webHidden/>
              </w:rPr>
              <w:fldChar w:fldCharType="end"/>
            </w:r>
          </w:hyperlink>
        </w:p>
        <w:p w14:paraId="39577A05" w14:textId="47B49479" w:rsidR="007D5CB1" w:rsidRDefault="007D5CB1">
          <w:pPr>
            <w:pStyle w:val="Verzeichnis3"/>
            <w:tabs>
              <w:tab w:val="left" w:pos="1020"/>
            </w:tabs>
            <w:rPr>
              <w:rFonts w:eastAsiaTheme="minorEastAsia" w:cstheme="minorBidi"/>
              <w:noProof/>
              <w:kern w:val="2"/>
              <w:position w:val="0"/>
              <w:szCs w:val="22"/>
              <w:lang w:eastAsia="de-CH"/>
              <w14:ligatures w14:val="standardContextual"/>
            </w:rPr>
          </w:pPr>
          <w:hyperlink w:anchor="_Toc193706772" w:history="1">
            <w:r w:rsidRPr="00CD6EF4">
              <w:rPr>
                <w:rStyle w:val="Hyperlink"/>
                <w:noProof/>
                <w:lang w:eastAsia="de-CH"/>
              </w:rPr>
              <w:t>2.5.4</w:t>
            </w:r>
            <w:r>
              <w:rPr>
                <w:rFonts w:eastAsiaTheme="minorEastAsia" w:cstheme="minorBidi"/>
                <w:noProof/>
                <w:kern w:val="2"/>
                <w:position w:val="0"/>
                <w:szCs w:val="22"/>
                <w:lang w:eastAsia="de-CH"/>
                <w14:ligatures w14:val="standardContextual"/>
              </w:rPr>
              <w:tab/>
            </w:r>
            <w:r w:rsidRPr="00CD6EF4">
              <w:rPr>
                <w:rStyle w:val="Hyperlink"/>
                <w:noProof/>
                <w:lang w:eastAsia="de-CH"/>
              </w:rPr>
              <w:t>Start via Parameter</w:t>
            </w:r>
            <w:r>
              <w:rPr>
                <w:noProof/>
                <w:webHidden/>
              </w:rPr>
              <w:tab/>
            </w:r>
            <w:r>
              <w:rPr>
                <w:noProof/>
                <w:webHidden/>
              </w:rPr>
              <w:fldChar w:fldCharType="begin"/>
            </w:r>
            <w:r>
              <w:rPr>
                <w:noProof/>
                <w:webHidden/>
              </w:rPr>
              <w:instrText xml:space="preserve"> PAGEREF _Toc193706772 \h </w:instrText>
            </w:r>
            <w:r>
              <w:rPr>
                <w:noProof/>
                <w:webHidden/>
              </w:rPr>
            </w:r>
            <w:r>
              <w:rPr>
                <w:noProof/>
                <w:webHidden/>
              </w:rPr>
              <w:fldChar w:fldCharType="separate"/>
            </w:r>
            <w:r w:rsidR="00792704">
              <w:rPr>
                <w:noProof/>
                <w:webHidden/>
              </w:rPr>
              <w:t>57</w:t>
            </w:r>
            <w:r>
              <w:rPr>
                <w:noProof/>
                <w:webHidden/>
              </w:rPr>
              <w:fldChar w:fldCharType="end"/>
            </w:r>
          </w:hyperlink>
        </w:p>
        <w:p w14:paraId="6BF0D8EC" w14:textId="16BB1DCE" w:rsidR="007D5CB1" w:rsidRDefault="007D5CB1">
          <w:pPr>
            <w:pStyle w:val="Verzeichnis3"/>
            <w:tabs>
              <w:tab w:val="left" w:pos="1020"/>
            </w:tabs>
            <w:rPr>
              <w:rFonts w:eastAsiaTheme="minorEastAsia" w:cstheme="minorBidi"/>
              <w:noProof/>
              <w:kern w:val="2"/>
              <w:position w:val="0"/>
              <w:szCs w:val="22"/>
              <w:lang w:eastAsia="de-CH"/>
              <w14:ligatures w14:val="standardContextual"/>
            </w:rPr>
          </w:pPr>
          <w:hyperlink w:anchor="_Toc193706773" w:history="1">
            <w:r w:rsidRPr="00CD6EF4">
              <w:rPr>
                <w:rStyle w:val="Hyperlink"/>
                <w:noProof/>
              </w:rPr>
              <w:t>2.5.5</w:t>
            </w:r>
            <w:r>
              <w:rPr>
                <w:rFonts w:eastAsiaTheme="minorEastAsia" w:cstheme="minorBidi"/>
                <w:noProof/>
                <w:kern w:val="2"/>
                <w:position w:val="0"/>
                <w:szCs w:val="22"/>
                <w:lang w:eastAsia="de-CH"/>
                <w14:ligatures w14:val="standardContextual"/>
              </w:rPr>
              <w:tab/>
            </w:r>
            <w:r w:rsidRPr="00CD6EF4">
              <w:rPr>
                <w:rStyle w:val="Hyperlink"/>
                <w:noProof/>
              </w:rPr>
              <w:t>Logfunktion</w:t>
            </w:r>
            <w:r>
              <w:rPr>
                <w:noProof/>
                <w:webHidden/>
              </w:rPr>
              <w:tab/>
            </w:r>
            <w:r>
              <w:rPr>
                <w:noProof/>
                <w:webHidden/>
              </w:rPr>
              <w:fldChar w:fldCharType="begin"/>
            </w:r>
            <w:r>
              <w:rPr>
                <w:noProof/>
                <w:webHidden/>
              </w:rPr>
              <w:instrText xml:space="preserve"> PAGEREF _Toc193706773 \h </w:instrText>
            </w:r>
            <w:r>
              <w:rPr>
                <w:noProof/>
                <w:webHidden/>
              </w:rPr>
            </w:r>
            <w:r>
              <w:rPr>
                <w:noProof/>
                <w:webHidden/>
              </w:rPr>
              <w:fldChar w:fldCharType="separate"/>
            </w:r>
            <w:r w:rsidR="00792704">
              <w:rPr>
                <w:noProof/>
                <w:webHidden/>
              </w:rPr>
              <w:t>58</w:t>
            </w:r>
            <w:r>
              <w:rPr>
                <w:noProof/>
                <w:webHidden/>
              </w:rPr>
              <w:fldChar w:fldCharType="end"/>
            </w:r>
          </w:hyperlink>
        </w:p>
        <w:p w14:paraId="11BEBE0A" w14:textId="128C967F" w:rsidR="007D5CB1" w:rsidRDefault="007D5CB1">
          <w:pPr>
            <w:pStyle w:val="Verzeichnis3"/>
            <w:tabs>
              <w:tab w:val="left" w:pos="1020"/>
            </w:tabs>
            <w:rPr>
              <w:rFonts w:eastAsiaTheme="minorEastAsia" w:cstheme="minorBidi"/>
              <w:noProof/>
              <w:kern w:val="2"/>
              <w:position w:val="0"/>
              <w:szCs w:val="22"/>
              <w:lang w:eastAsia="de-CH"/>
              <w14:ligatures w14:val="standardContextual"/>
            </w:rPr>
          </w:pPr>
          <w:hyperlink w:anchor="_Toc193706774" w:history="1">
            <w:r w:rsidRPr="00CD6EF4">
              <w:rPr>
                <w:rStyle w:val="Hyperlink"/>
                <w:noProof/>
              </w:rPr>
              <w:t>2.5.6</w:t>
            </w:r>
            <w:r>
              <w:rPr>
                <w:rFonts w:eastAsiaTheme="minorEastAsia" w:cstheme="minorBidi"/>
                <w:noProof/>
                <w:kern w:val="2"/>
                <w:position w:val="0"/>
                <w:szCs w:val="22"/>
                <w:lang w:eastAsia="de-CH"/>
                <w14:ligatures w14:val="standardContextual"/>
              </w:rPr>
              <w:tab/>
            </w:r>
            <w:r w:rsidRPr="00CD6EF4">
              <w:rPr>
                <w:rStyle w:val="Hyperlink"/>
                <w:noProof/>
              </w:rPr>
              <w:t>Pingtest</w:t>
            </w:r>
            <w:r>
              <w:rPr>
                <w:noProof/>
                <w:webHidden/>
              </w:rPr>
              <w:tab/>
            </w:r>
            <w:r>
              <w:rPr>
                <w:noProof/>
                <w:webHidden/>
              </w:rPr>
              <w:fldChar w:fldCharType="begin"/>
            </w:r>
            <w:r>
              <w:rPr>
                <w:noProof/>
                <w:webHidden/>
              </w:rPr>
              <w:instrText xml:space="preserve"> PAGEREF _Toc193706774 \h </w:instrText>
            </w:r>
            <w:r>
              <w:rPr>
                <w:noProof/>
                <w:webHidden/>
              </w:rPr>
            </w:r>
            <w:r>
              <w:rPr>
                <w:noProof/>
                <w:webHidden/>
              </w:rPr>
              <w:fldChar w:fldCharType="separate"/>
            </w:r>
            <w:r w:rsidR="00792704">
              <w:rPr>
                <w:noProof/>
                <w:webHidden/>
              </w:rPr>
              <w:t>59</w:t>
            </w:r>
            <w:r>
              <w:rPr>
                <w:noProof/>
                <w:webHidden/>
              </w:rPr>
              <w:fldChar w:fldCharType="end"/>
            </w:r>
          </w:hyperlink>
        </w:p>
        <w:p w14:paraId="5D8D331D" w14:textId="7064CF84" w:rsidR="007D5CB1" w:rsidRDefault="007D5CB1">
          <w:pPr>
            <w:pStyle w:val="Verzeichnis3"/>
            <w:tabs>
              <w:tab w:val="left" w:pos="1020"/>
            </w:tabs>
            <w:rPr>
              <w:rFonts w:eastAsiaTheme="minorEastAsia" w:cstheme="minorBidi"/>
              <w:noProof/>
              <w:kern w:val="2"/>
              <w:position w:val="0"/>
              <w:szCs w:val="22"/>
              <w:lang w:eastAsia="de-CH"/>
              <w14:ligatures w14:val="standardContextual"/>
            </w:rPr>
          </w:pPr>
          <w:hyperlink w:anchor="_Toc193706775" w:history="1">
            <w:r w:rsidRPr="00CD6EF4">
              <w:rPr>
                <w:rStyle w:val="Hyperlink"/>
                <w:noProof/>
              </w:rPr>
              <w:t>2.5.7</w:t>
            </w:r>
            <w:r>
              <w:rPr>
                <w:rFonts w:eastAsiaTheme="minorEastAsia" w:cstheme="minorBidi"/>
                <w:noProof/>
                <w:kern w:val="2"/>
                <w:position w:val="0"/>
                <w:szCs w:val="22"/>
                <w:lang w:eastAsia="de-CH"/>
                <w14:ligatures w14:val="standardContextual"/>
              </w:rPr>
              <w:tab/>
            </w:r>
            <w:r w:rsidRPr="00CD6EF4">
              <w:rPr>
                <w:rStyle w:val="Hyperlink"/>
                <w:noProof/>
              </w:rPr>
              <w:t>Abfrage von Inventory</w:t>
            </w:r>
            <w:r>
              <w:rPr>
                <w:noProof/>
                <w:webHidden/>
              </w:rPr>
              <w:tab/>
            </w:r>
            <w:r>
              <w:rPr>
                <w:noProof/>
                <w:webHidden/>
              </w:rPr>
              <w:fldChar w:fldCharType="begin"/>
            </w:r>
            <w:r>
              <w:rPr>
                <w:noProof/>
                <w:webHidden/>
              </w:rPr>
              <w:instrText xml:space="preserve"> PAGEREF _Toc193706775 \h </w:instrText>
            </w:r>
            <w:r>
              <w:rPr>
                <w:noProof/>
                <w:webHidden/>
              </w:rPr>
            </w:r>
            <w:r>
              <w:rPr>
                <w:noProof/>
                <w:webHidden/>
              </w:rPr>
              <w:fldChar w:fldCharType="separate"/>
            </w:r>
            <w:r w:rsidR="00792704">
              <w:rPr>
                <w:noProof/>
                <w:webHidden/>
              </w:rPr>
              <w:t>59</w:t>
            </w:r>
            <w:r>
              <w:rPr>
                <w:noProof/>
                <w:webHidden/>
              </w:rPr>
              <w:fldChar w:fldCharType="end"/>
            </w:r>
          </w:hyperlink>
        </w:p>
        <w:p w14:paraId="0CEEC331" w14:textId="6DB9A0E6" w:rsidR="007D5CB1" w:rsidRDefault="007D5CB1">
          <w:pPr>
            <w:pStyle w:val="Verzeichnis3"/>
            <w:tabs>
              <w:tab w:val="left" w:pos="1020"/>
            </w:tabs>
            <w:rPr>
              <w:rFonts w:eastAsiaTheme="minorEastAsia" w:cstheme="minorBidi"/>
              <w:noProof/>
              <w:kern w:val="2"/>
              <w:position w:val="0"/>
              <w:szCs w:val="22"/>
              <w:lang w:eastAsia="de-CH"/>
              <w14:ligatures w14:val="standardContextual"/>
            </w:rPr>
          </w:pPr>
          <w:hyperlink w:anchor="_Toc193706776" w:history="1">
            <w:r w:rsidRPr="00CD6EF4">
              <w:rPr>
                <w:rStyle w:val="Hyperlink"/>
                <w:noProof/>
              </w:rPr>
              <w:t>2.5.8</w:t>
            </w:r>
            <w:r>
              <w:rPr>
                <w:rFonts w:eastAsiaTheme="minorEastAsia" w:cstheme="minorBidi"/>
                <w:noProof/>
                <w:kern w:val="2"/>
                <w:position w:val="0"/>
                <w:szCs w:val="22"/>
                <w:lang w:eastAsia="de-CH"/>
                <w14:ligatures w14:val="standardContextual"/>
              </w:rPr>
              <w:tab/>
            </w:r>
            <w:r w:rsidRPr="00CD6EF4">
              <w:rPr>
                <w:rStyle w:val="Hyperlink"/>
                <w:noProof/>
              </w:rPr>
              <w:t>Abfrage von ILO</w:t>
            </w:r>
            <w:r>
              <w:rPr>
                <w:noProof/>
                <w:webHidden/>
              </w:rPr>
              <w:tab/>
            </w:r>
            <w:r>
              <w:rPr>
                <w:noProof/>
                <w:webHidden/>
              </w:rPr>
              <w:fldChar w:fldCharType="begin"/>
            </w:r>
            <w:r>
              <w:rPr>
                <w:noProof/>
                <w:webHidden/>
              </w:rPr>
              <w:instrText xml:space="preserve"> PAGEREF _Toc193706776 \h </w:instrText>
            </w:r>
            <w:r>
              <w:rPr>
                <w:noProof/>
                <w:webHidden/>
              </w:rPr>
            </w:r>
            <w:r>
              <w:rPr>
                <w:noProof/>
                <w:webHidden/>
              </w:rPr>
              <w:fldChar w:fldCharType="separate"/>
            </w:r>
            <w:r w:rsidR="00792704">
              <w:rPr>
                <w:noProof/>
                <w:webHidden/>
              </w:rPr>
              <w:t>61</w:t>
            </w:r>
            <w:r>
              <w:rPr>
                <w:noProof/>
                <w:webHidden/>
              </w:rPr>
              <w:fldChar w:fldCharType="end"/>
            </w:r>
          </w:hyperlink>
        </w:p>
        <w:p w14:paraId="3EC2F89B" w14:textId="198358B5" w:rsidR="007D5CB1" w:rsidRDefault="007D5CB1">
          <w:pPr>
            <w:pStyle w:val="Verzeichnis3"/>
            <w:tabs>
              <w:tab w:val="left" w:pos="1020"/>
            </w:tabs>
            <w:rPr>
              <w:rFonts w:eastAsiaTheme="minorEastAsia" w:cstheme="minorBidi"/>
              <w:noProof/>
              <w:kern w:val="2"/>
              <w:position w:val="0"/>
              <w:szCs w:val="22"/>
              <w:lang w:eastAsia="de-CH"/>
              <w14:ligatures w14:val="standardContextual"/>
            </w:rPr>
          </w:pPr>
          <w:hyperlink w:anchor="_Toc193706777" w:history="1">
            <w:r w:rsidRPr="00CD6EF4">
              <w:rPr>
                <w:rStyle w:val="Hyperlink"/>
                <w:noProof/>
              </w:rPr>
              <w:t>2.5.9</w:t>
            </w:r>
            <w:r>
              <w:rPr>
                <w:rFonts w:eastAsiaTheme="minorEastAsia" w:cstheme="minorBidi"/>
                <w:noProof/>
                <w:kern w:val="2"/>
                <w:position w:val="0"/>
                <w:szCs w:val="22"/>
                <w:lang w:eastAsia="de-CH"/>
                <w14:ligatures w14:val="standardContextual"/>
              </w:rPr>
              <w:tab/>
            </w:r>
            <w:r w:rsidRPr="00CD6EF4">
              <w:rPr>
                <w:rStyle w:val="Hyperlink"/>
                <w:noProof/>
              </w:rPr>
              <w:t>Dateispeicherung</w:t>
            </w:r>
            <w:r>
              <w:rPr>
                <w:noProof/>
                <w:webHidden/>
              </w:rPr>
              <w:tab/>
            </w:r>
            <w:r>
              <w:rPr>
                <w:noProof/>
                <w:webHidden/>
              </w:rPr>
              <w:fldChar w:fldCharType="begin"/>
            </w:r>
            <w:r>
              <w:rPr>
                <w:noProof/>
                <w:webHidden/>
              </w:rPr>
              <w:instrText xml:space="preserve"> PAGEREF _Toc193706777 \h </w:instrText>
            </w:r>
            <w:r>
              <w:rPr>
                <w:noProof/>
                <w:webHidden/>
              </w:rPr>
            </w:r>
            <w:r>
              <w:rPr>
                <w:noProof/>
                <w:webHidden/>
              </w:rPr>
              <w:fldChar w:fldCharType="separate"/>
            </w:r>
            <w:r w:rsidR="00792704">
              <w:rPr>
                <w:noProof/>
                <w:webHidden/>
              </w:rPr>
              <w:t>63</w:t>
            </w:r>
            <w:r>
              <w:rPr>
                <w:noProof/>
                <w:webHidden/>
              </w:rPr>
              <w:fldChar w:fldCharType="end"/>
            </w:r>
          </w:hyperlink>
        </w:p>
        <w:p w14:paraId="58C828ED" w14:textId="093C9084" w:rsidR="007D5CB1" w:rsidRDefault="007D5CB1">
          <w:pPr>
            <w:pStyle w:val="Verzeichnis3"/>
            <w:tabs>
              <w:tab w:val="left" w:pos="1200"/>
            </w:tabs>
            <w:rPr>
              <w:rFonts w:eastAsiaTheme="minorEastAsia" w:cstheme="minorBidi"/>
              <w:noProof/>
              <w:kern w:val="2"/>
              <w:position w:val="0"/>
              <w:szCs w:val="22"/>
              <w:lang w:eastAsia="de-CH"/>
              <w14:ligatures w14:val="standardContextual"/>
            </w:rPr>
          </w:pPr>
          <w:hyperlink w:anchor="_Toc193706778" w:history="1">
            <w:r w:rsidRPr="00CD6EF4">
              <w:rPr>
                <w:rStyle w:val="Hyperlink"/>
                <w:noProof/>
              </w:rPr>
              <w:t>2.5.10</w:t>
            </w:r>
            <w:r>
              <w:rPr>
                <w:rFonts w:eastAsiaTheme="minorEastAsia" w:cstheme="minorBidi"/>
                <w:noProof/>
                <w:kern w:val="2"/>
                <w:position w:val="0"/>
                <w:szCs w:val="22"/>
                <w:lang w:eastAsia="de-CH"/>
                <w14:ligatures w14:val="standardContextual"/>
              </w:rPr>
              <w:tab/>
            </w:r>
            <w:r w:rsidRPr="00CD6EF4">
              <w:rPr>
                <w:rStyle w:val="Hyperlink"/>
                <w:noProof/>
              </w:rPr>
              <w:t>Hilfestellungen</w:t>
            </w:r>
            <w:r>
              <w:rPr>
                <w:noProof/>
                <w:webHidden/>
              </w:rPr>
              <w:tab/>
            </w:r>
            <w:r>
              <w:rPr>
                <w:noProof/>
                <w:webHidden/>
              </w:rPr>
              <w:fldChar w:fldCharType="begin"/>
            </w:r>
            <w:r>
              <w:rPr>
                <w:noProof/>
                <w:webHidden/>
              </w:rPr>
              <w:instrText xml:space="preserve"> PAGEREF _Toc193706778 \h </w:instrText>
            </w:r>
            <w:r>
              <w:rPr>
                <w:noProof/>
                <w:webHidden/>
              </w:rPr>
            </w:r>
            <w:r>
              <w:rPr>
                <w:noProof/>
                <w:webHidden/>
              </w:rPr>
              <w:fldChar w:fldCharType="separate"/>
            </w:r>
            <w:r w:rsidR="00792704">
              <w:rPr>
                <w:noProof/>
                <w:webHidden/>
              </w:rPr>
              <w:t>65</w:t>
            </w:r>
            <w:r>
              <w:rPr>
                <w:noProof/>
                <w:webHidden/>
              </w:rPr>
              <w:fldChar w:fldCharType="end"/>
            </w:r>
          </w:hyperlink>
        </w:p>
        <w:p w14:paraId="11D6E50A" w14:textId="2EDDEE93" w:rsidR="007D5CB1" w:rsidRDefault="007D5CB1">
          <w:pPr>
            <w:pStyle w:val="Verzeichnis3"/>
            <w:tabs>
              <w:tab w:val="left" w:pos="1200"/>
            </w:tabs>
            <w:rPr>
              <w:rFonts w:eastAsiaTheme="minorEastAsia" w:cstheme="minorBidi"/>
              <w:noProof/>
              <w:kern w:val="2"/>
              <w:position w:val="0"/>
              <w:szCs w:val="22"/>
              <w:lang w:eastAsia="de-CH"/>
              <w14:ligatures w14:val="standardContextual"/>
            </w:rPr>
          </w:pPr>
          <w:hyperlink w:anchor="_Toc193706779" w:history="1">
            <w:r w:rsidRPr="00CD6EF4">
              <w:rPr>
                <w:rStyle w:val="Hyperlink"/>
                <w:noProof/>
              </w:rPr>
              <w:t>2.5.11</w:t>
            </w:r>
            <w:r>
              <w:rPr>
                <w:rFonts w:eastAsiaTheme="minorEastAsia" w:cstheme="minorBidi"/>
                <w:noProof/>
                <w:kern w:val="2"/>
                <w:position w:val="0"/>
                <w:szCs w:val="22"/>
                <w:lang w:eastAsia="de-CH"/>
                <w14:ligatures w14:val="standardContextual"/>
              </w:rPr>
              <w:tab/>
            </w:r>
            <w:r w:rsidRPr="00CD6EF4">
              <w:rPr>
                <w:rStyle w:val="Hyperlink"/>
                <w:noProof/>
              </w:rPr>
              <w:t>Fehlerbehandlung</w:t>
            </w:r>
            <w:r>
              <w:rPr>
                <w:noProof/>
                <w:webHidden/>
              </w:rPr>
              <w:tab/>
            </w:r>
            <w:r>
              <w:rPr>
                <w:noProof/>
                <w:webHidden/>
              </w:rPr>
              <w:fldChar w:fldCharType="begin"/>
            </w:r>
            <w:r>
              <w:rPr>
                <w:noProof/>
                <w:webHidden/>
              </w:rPr>
              <w:instrText xml:space="preserve"> PAGEREF _Toc193706779 \h </w:instrText>
            </w:r>
            <w:r>
              <w:rPr>
                <w:noProof/>
                <w:webHidden/>
              </w:rPr>
            </w:r>
            <w:r>
              <w:rPr>
                <w:noProof/>
                <w:webHidden/>
              </w:rPr>
              <w:fldChar w:fldCharType="separate"/>
            </w:r>
            <w:r w:rsidR="00792704">
              <w:rPr>
                <w:noProof/>
                <w:webHidden/>
              </w:rPr>
              <w:t>66</w:t>
            </w:r>
            <w:r>
              <w:rPr>
                <w:noProof/>
                <w:webHidden/>
              </w:rPr>
              <w:fldChar w:fldCharType="end"/>
            </w:r>
          </w:hyperlink>
        </w:p>
        <w:p w14:paraId="7C1D7B68" w14:textId="58D35194" w:rsidR="007D5CB1" w:rsidRDefault="007D5CB1">
          <w:pPr>
            <w:pStyle w:val="Verzeichnis3"/>
            <w:tabs>
              <w:tab w:val="left" w:pos="1200"/>
            </w:tabs>
            <w:rPr>
              <w:rFonts w:eastAsiaTheme="minorEastAsia" w:cstheme="minorBidi"/>
              <w:noProof/>
              <w:kern w:val="2"/>
              <w:position w:val="0"/>
              <w:szCs w:val="22"/>
              <w:lang w:eastAsia="de-CH"/>
              <w14:ligatures w14:val="standardContextual"/>
            </w:rPr>
          </w:pPr>
          <w:hyperlink w:anchor="_Toc193706780" w:history="1">
            <w:r w:rsidRPr="00CD6EF4">
              <w:rPr>
                <w:rStyle w:val="Hyperlink"/>
                <w:noProof/>
              </w:rPr>
              <w:t>2.5.12</w:t>
            </w:r>
            <w:r>
              <w:rPr>
                <w:rFonts w:eastAsiaTheme="minorEastAsia" w:cstheme="minorBidi"/>
                <w:noProof/>
                <w:kern w:val="2"/>
                <w:position w:val="0"/>
                <w:szCs w:val="22"/>
                <w:lang w:eastAsia="de-CH"/>
                <w14:ligatures w14:val="standardContextual"/>
              </w:rPr>
              <w:tab/>
            </w:r>
            <w:r w:rsidRPr="00CD6EF4">
              <w:rPr>
                <w:rStyle w:val="Hyperlink"/>
                <w:noProof/>
              </w:rPr>
              <w:t>Sicherung des Passwortes</w:t>
            </w:r>
            <w:r>
              <w:rPr>
                <w:noProof/>
                <w:webHidden/>
              </w:rPr>
              <w:tab/>
            </w:r>
            <w:r>
              <w:rPr>
                <w:noProof/>
                <w:webHidden/>
              </w:rPr>
              <w:fldChar w:fldCharType="begin"/>
            </w:r>
            <w:r>
              <w:rPr>
                <w:noProof/>
                <w:webHidden/>
              </w:rPr>
              <w:instrText xml:space="preserve"> PAGEREF _Toc193706780 \h </w:instrText>
            </w:r>
            <w:r>
              <w:rPr>
                <w:noProof/>
                <w:webHidden/>
              </w:rPr>
            </w:r>
            <w:r>
              <w:rPr>
                <w:noProof/>
                <w:webHidden/>
              </w:rPr>
              <w:fldChar w:fldCharType="separate"/>
            </w:r>
            <w:r w:rsidR="00792704">
              <w:rPr>
                <w:noProof/>
                <w:webHidden/>
              </w:rPr>
              <w:t>69</w:t>
            </w:r>
            <w:r>
              <w:rPr>
                <w:noProof/>
                <w:webHidden/>
              </w:rPr>
              <w:fldChar w:fldCharType="end"/>
            </w:r>
          </w:hyperlink>
        </w:p>
        <w:p w14:paraId="12144FA0" w14:textId="590F7672" w:rsidR="007D5CB1" w:rsidRDefault="007D5CB1">
          <w:pPr>
            <w:pStyle w:val="Verzeichnis2"/>
            <w:rPr>
              <w:rFonts w:eastAsiaTheme="minorEastAsia" w:cstheme="minorBidi"/>
              <w:noProof/>
              <w:kern w:val="2"/>
              <w:position w:val="0"/>
              <w:szCs w:val="22"/>
              <w:lang w:eastAsia="de-CH"/>
              <w14:ligatures w14:val="standardContextual"/>
            </w:rPr>
          </w:pPr>
          <w:hyperlink w:anchor="_Toc193706781" w:history="1">
            <w:r w:rsidRPr="00CD6EF4">
              <w:rPr>
                <w:rStyle w:val="Hyperlink"/>
                <w:noProof/>
              </w:rPr>
              <w:t>2.6</w:t>
            </w:r>
            <w:r>
              <w:rPr>
                <w:rFonts w:eastAsiaTheme="minorEastAsia" w:cstheme="minorBidi"/>
                <w:noProof/>
                <w:kern w:val="2"/>
                <w:position w:val="0"/>
                <w:szCs w:val="22"/>
                <w:lang w:eastAsia="de-CH"/>
                <w14:ligatures w14:val="standardContextual"/>
              </w:rPr>
              <w:tab/>
            </w:r>
            <w:r w:rsidRPr="00CD6EF4">
              <w:rPr>
                <w:rStyle w:val="Hyperlink"/>
                <w:noProof/>
              </w:rPr>
              <w:t>Kontrollieren</w:t>
            </w:r>
            <w:r>
              <w:rPr>
                <w:noProof/>
                <w:webHidden/>
              </w:rPr>
              <w:tab/>
            </w:r>
            <w:r>
              <w:rPr>
                <w:noProof/>
                <w:webHidden/>
              </w:rPr>
              <w:fldChar w:fldCharType="begin"/>
            </w:r>
            <w:r>
              <w:rPr>
                <w:noProof/>
                <w:webHidden/>
              </w:rPr>
              <w:instrText xml:space="preserve"> PAGEREF _Toc193706781 \h </w:instrText>
            </w:r>
            <w:r>
              <w:rPr>
                <w:noProof/>
                <w:webHidden/>
              </w:rPr>
            </w:r>
            <w:r>
              <w:rPr>
                <w:noProof/>
                <w:webHidden/>
              </w:rPr>
              <w:fldChar w:fldCharType="separate"/>
            </w:r>
            <w:r w:rsidR="00792704">
              <w:rPr>
                <w:noProof/>
                <w:webHidden/>
              </w:rPr>
              <w:t>70</w:t>
            </w:r>
            <w:r>
              <w:rPr>
                <w:noProof/>
                <w:webHidden/>
              </w:rPr>
              <w:fldChar w:fldCharType="end"/>
            </w:r>
          </w:hyperlink>
        </w:p>
        <w:p w14:paraId="303F76EE" w14:textId="49C2F07D" w:rsidR="007D5CB1" w:rsidRDefault="007D5CB1">
          <w:pPr>
            <w:pStyle w:val="Verzeichnis3"/>
            <w:tabs>
              <w:tab w:val="left" w:pos="1020"/>
            </w:tabs>
            <w:rPr>
              <w:rFonts w:eastAsiaTheme="minorEastAsia" w:cstheme="minorBidi"/>
              <w:noProof/>
              <w:kern w:val="2"/>
              <w:position w:val="0"/>
              <w:szCs w:val="22"/>
              <w:lang w:eastAsia="de-CH"/>
              <w14:ligatures w14:val="standardContextual"/>
            </w:rPr>
          </w:pPr>
          <w:hyperlink w:anchor="_Toc193706782" w:history="1">
            <w:r w:rsidRPr="00CD6EF4">
              <w:rPr>
                <w:rStyle w:val="Hyperlink"/>
                <w:noProof/>
              </w:rPr>
              <w:t>2.6.1</w:t>
            </w:r>
            <w:r>
              <w:rPr>
                <w:rFonts w:eastAsiaTheme="minorEastAsia" w:cstheme="minorBidi"/>
                <w:noProof/>
                <w:kern w:val="2"/>
                <w:position w:val="0"/>
                <w:szCs w:val="22"/>
                <w:lang w:eastAsia="de-CH"/>
                <w14:ligatures w14:val="standardContextual"/>
              </w:rPr>
              <w:tab/>
            </w:r>
            <w:r w:rsidRPr="00CD6EF4">
              <w:rPr>
                <w:rStyle w:val="Hyperlink"/>
                <w:noProof/>
              </w:rPr>
              <w:t>Testprotokoll 1 - 19.03.2025</w:t>
            </w:r>
            <w:r>
              <w:rPr>
                <w:noProof/>
                <w:webHidden/>
              </w:rPr>
              <w:tab/>
            </w:r>
            <w:r>
              <w:rPr>
                <w:noProof/>
                <w:webHidden/>
              </w:rPr>
              <w:fldChar w:fldCharType="begin"/>
            </w:r>
            <w:r>
              <w:rPr>
                <w:noProof/>
                <w:webHidden/>
              </w:rPr>
              <w:instrText xml:space="preserve"> PAGEREF _Toc193706782 \h </w:instrText>
            </w:r>
            <w:r>
              <w:rPr>
                <w:noProof/>
                <w:webHidden/>
              </w:rPr>
            </w:r>
            <w:r>
              <w:rPr>
                <w:noProof/>
                <w:webHidden/>
              </w:rPr>
              <w:fldChar w:fldCharType="separate"/>
            </w:r>
            <w:r w:rsidR="00792704">
              <w:rPr>
                <w:noProof/>
                <w:webHidden/>
              </w:rPr>
              <w:t>70</w:t>
            </w:r>
            <w:r>
              <w:rPr>
                <w:noProof/>
                <w:webHidden/>
              </w:rPr>
              <w:fldChar w:fldCharType="end"/>
            </w:r>
          </w:hyperlink>
        </w:p>
        <w:p w14:paraId="0DC25F15" w14:textId="0C33AB2F" w:rsidR="007D5CB1" w:rsidRDefault="007D5CB1">
          <w:pPr>
            <w:pStyle w:val="Verzeichnis2"/>
            <w:rPr>
              <w:rFonts w:eastAsiaTheme="minorEastAsia" w:cstheme="minorBidi"/>
              <w:noProof/>
              <w:kern w:val="2"/>
              <w:position w:val="0"/>
              <w:szCs w:val="22"/>
              <w:lang w:eastAsia="de-CH"/>
              <w14:ligatures w14:val="standardContextual"/>
            </w:rPr>
          </w:pPr>
          <w:hyperlink w:anchor="_Toc193706783" w:history="1">
            <w:r w:rsidRPr="00CD6EF4">
              <w:rPr>
                <w:rStyle w:val="Hyperlink"/>
                <w:noProof/>
              </w:rPr>
              <w:t>2.7</w:t>
            </w:r>
            <w:r>
              <w:rPr>
                <w:rFonts w:eastAsiaTheme="minorEastAsia" w:cstheme="minorBidi"/>
                <w:noProof/>
                <w:kern w:val="2"/>
                <w:position w:val="0"/>
                <w:szCs w:val="22"/>
                <w:lang w:eastAsia="de-CH"/>
                <w14:ligatures w14:val="standardContextual"/>
              </w:rPr>
              <w:tab/>
            </w:r>
            <w:r w:rsidRPr="00CD6EF4">
              <w:rPr>
                <w:rStyle w:val="Hyperlink"/>
                <w:noProof/>
              </w:rPr>
              <w:t>Auswerten</w:t>
            </w:r>
            <w:r>
              <w:rPr>
                <w:noProof/>
                <w:webHidden/>
              </w:rPr>
              <w:tab/>
            </w:r>
            <w:r>
              <w:rPr>
                <w:noProof/>
                <w:webHidden/>
              </w:rPr>
              <w:fldChar w:fldCharType="begin"/>
            </w:r>
            <w:r>
              <w:rPr>
                <w:noProof/>
                <w:webHidden/>
              </w:rPr>
              <w:instrText xml:space="preserve"> PAGEREF _Toc193706783 \h </w:instrText>
            </w:r>
            <w:r>
              <w:rPr>
                <w:noProof/>
                <w:webHidden/>
              </w:rPr>
            </w:r>
            <w:r>
              <w:rPr>
                <w:noProof/>
                <w:webHidden/>
              </w:rPr>
              <w:fldChar w:fldCharType="separate"/>
            </w:r>
            <w:r w:rsidR="00792704">
              <w:rPr>
                <w:noProof/>
                <w:webHidden/>
              </w:rPr>
              <w:t>72</w:t>
            </w:r>
            <w:r>
              <w:rPr>
                <w:noProof/>
                <w:webHidden/>
              </w:rPr>
              <w:fldChar w:fldCharType="end"/>
            </w:r>
          </w:hyperlink>
        </w:p>
        <w:p w14:paraId="74C65B34" w14:textId="2CD6CCF8" w:rsidR="007D5CB1" w:rsidRDefault="007D5CB1">
          <w:pPr>
            <w:pStyle w:val="Verzeichnis3"/>
            <w:tabs>
              <w:tab w:val="left" w:pos="1020"/>
            </w:tabs>
            <w:rPr>
              <w:rFonts w:eastAsiaTheme="minorEastAsia" w:cstheme="minorBidi"/>
              <w:noProof/>
              <w:kern w:val="2"/>
              <w:position w:val="0"/>
              <w:szCs w:val="22"/>
              <w:lang w:eastAsia="de-CH"/>
              <w14:ligatures w14:val="standardContextual"/>
            </w:rPr>
          </w:pPr>
          <w:hyperlink w:anchor="_Toc193706784" w:history="1">
            <w:r w:rsidRPr="00CD6EF4">
              <w:rPr>
                <w:rStyle w:val="Hyperlink"/>
                <w:noProof/>
              </w:rPr>
              <w:t>2.7.1</w:t>
            </w:r>
            <w:r>
              <w:rPr>
                <w:rFonts w:eastAsiaTheme="minorEastAsia" w:cstheme="minorBidi"/>
                <w:noProof/>
                <w:kern w:val="2"/>
                <w:position w:val="0"/>
                <w:szCs w:val="22"/>
                <w:lang w:eastAsia="de-CH"/>
                <w14:ligatures w14:val="standardContextual"/>
              </w:rPr>
              <w:tab/>
            </w:r>
            <w:r w:rsidRPr="00CD6EF4">
              <w:rPr>
                <w:rStyle w:val="Hyperlink"/>
                <w:noProof/>
              </w:rPr>
              <w:t>Technisches Fazit</w:t>
            </w:r>
            <w:r>
              <w:rPr>
                <w:noProof/>
                <w:webHidden/>
              </w:rPr>
              <w:tab/>
            </w:r>
            <w:r>
              <w:rPr>
                <w:noProof/>
                <w:webHidden/>
              </w:rPr>
              <w:fldChar w:fldCharType="begin"/>
            </w:r>
            <w:r>
              <w:rPr>
                <w:noProof/>
                <w:webHidden/>
              </w:rPr>
              <w:instrText xml:space="preserve"> PAGEREF _Toc193706784 \h </w:instrText>
            </w:r>
            <w:r>
              <w:rPr>
                <w:noProof/>
                <w:webHidden/>
              </w:rPr>
            </w:r>
            <w:r>
              <w:rPr>
                <w:noProof/>
                <w:webHidden/>
              </w:rPr>
              <w:fldChar w:fldCharType="separate"/>
            </w:r>
            <w:r w:rsidR="00792704">
              <w:rPr>
                <w:noProof/>
                <w:webHidden/>
              </w:rPr>
              <w:t>72</w:t>
            </w:r>
            <w:r>
              <w:rPr>
                <w:noProof/>
                <w:webHidden/>
              </w:rPr>
              <w:fldChar w:fldCharType="end"/>
            </w:r>
          </w:hyperlink>
        </w:p>
        <w:p w14:paraId="78A5CB07" w14:textId="61475C96" w:rsidR="007D5CB1" w:rsidRDefault="007D5CB1">
          <w:pPr>
            <w:pStyle w:val="Verzeichnis3"/>
            <w:tabs>
              <w:tab w:val="left" w:pos="1020"/>
            </w:tabs>
            <w:rPr>
              <w:rFonts w:eastAsiaTheme="minorEastAsia" w:cstheme="minorBidi"/>
              <w:noProof/>
              <w:kern w:val="2"/>
              <w:position w:val="0"/>
              <w:szCs w:val="22"/>
              <w:lang w:eastAsia="de-CH"/>
              <w14:ligatures w14:val="standardContextual"/>
            </w:rPr>
          </w:pPr>
          <w:hyperlink w:anchor="_Toc193706785" w:history="1">
            <w:r w:rsidRPr="00CD6EF4">
              <w:rPr>
                <w:rStyle w:val="Hyperlink"/>
                <w:noProof/>
              </w:rPr>
              <w:t>2.7.2</w:t>
            </w:r>
            <w:r>
              <w:rPr>
                <w:rFonts w:eastAsiaTheme="minorEastAsia" w:cstheme="minorBidi"/>
                <w:noProof/>
                <w:kern w:val="2"/>
                <w:position w:val="0"/>
                <w:szCs w:val="22"/>
                <w:lang w:eastAsia="de-CH"/>
                <w14:ligatures w14:val="standardContextual"/>
              </w:rPr>
              <w:tab/>
            </w:r>
            <w:r w:rsidRPr="00CD6EF4">
              <w:rPr>
                <w:rStyle w:val="Hyperlink"/>
                <w:noProof/>
              </w:rPr>
              <w:t>Zukunftsaussichten</w:t>
            </w:r>
            <w:r>
              <w:rPr>
                <w:noProof/>
                <w:webHidden/>
              </w:rPr>
              <w:tab/>
            </w:r>
            <w:r>
              <w:rPr>
                <w:noProof/>
                <w:webHidden/>
              </w:rPr>
              <w:fldChar w:fldCharType="begin"/>
            </w:r>
            <w:r>
              <w:rPr>
                <w:noProof/>
                <w:webHidden/>
              </w:rPr>
              <w:instrText xml:space="preserve"> PAGEREF _Toc193706785 \h </w:instrText>
            </w:r>
            <w:r>
              <w:rPr>
                <w:noProof/>
                <w:webHidden/>
              </w:rPr>
            </w:r>
            <w:r>
              <w:rPr>
                <w:noProof/>
                <w:webHidden/>
              </w:rPr>
              <w:fldChar w:fldCharType="separate"/>
            </w:r>
            <w:r w:rsidR="00792704">
              <w:rPr>
                <w:noProof/>
                <w:webHidden/>
              </w:rPr>
              <w:t>72</w:t>
            </w:r>
            <w:r>
              <w:rPr>
                <w:noProof/>
                <w:webHidden/>
              </w:rPr>
              <w:fldChar w:fldCharType="end"/>
            </w:r>
          </w:hyperlink>
        </w:p>
        <w:p w14:paraId="0B6AD68A" w14:textId="6DAA1CE3" w:rsidR="007D5CB1" w:rsidRDefault="007D5CB1">
          <w:pPr>
            <w:pStyle w:val="Verzeichnis3"/>
            <w:tabs>
              <w:tab w:val="left" w:pos="1020"/>
            </w:tabs>
            <w:rPr>
              <w:rFonts w:eastAsiaTheme="minorEastAsia" w:cstheme="minorBidi"/>
              <w:noProof/>
              <w:kern w:val="2"/>
              <w:position w:val="0"/>
              <w:szCs w:val="22"/>
              <w:lang w:eastAsia="de-CH"/>
              <w14:ligatures w14:val="standardContextual"/>
            </w:rPr>
          </w:pPr>
          <w:hyperlink w:anchor="_Toc193706786" w:history="1">
            <w:r w:rsidRPr="00CD6EF4">
              <w:rPr>
                <w:rStyle w:val="Hyperlink"/>
                <w:noProof/>
              </w:rPr>
              <w:t>2.7.3</w:t>
            </w:r>
            <w:r>
              <w:rPr>
                <w:rFonts w:eastAsiaTheme="minorEastAsia" w:cstheme="minorBidi"/>
                <w:noProof/>
                <w:kern w:val="2"/>
                <w:position w:val="0"/>
                <w:szCs w:val="22"/>
                <w:lang w:eastAsia="de-CH"/>
                <w14:ligatures w14:val="standardContextual"/>
              </w:rPr>
              <w:tab/>
            </w:r>
            <w:r w:rsidRPr="00CD6EF4">
              <w:rPr>
                <w:rStyle w:val="Hyperlink"/>
                <w:noProof/>
              </w:rPr>
              <w:t>Selbstreflexion &amp; Persönliches Fazit</w:t>
            </w:r>
            <w:r>
              <w:rPr>
                <w:noProof/>
                <w:webHidden/>
              </w:rPr>
              <w:tab/>
            </w:r>
            <w:r>
              <w:rPr>
                <w:noProof/>
                <w:webHidden/>
              </w:rPr>
              <w:fldChar w:fldCharType="begin"/>
            </w:r>
            <w:r>
              <w:rPr>
                <w:noProof/>
                <w:webHidden/>
              </w:rPr>
              <w:instrText xml:space="preserve"> PAGEREF _Toc193706786 \h </w:instrText>
            </w:r>
            <w:r>
              <w:rPr>
                <w:noProof/>
                <w:webHidden/>
              </w:rPr>
            </w:r>
            <w:r>
              <w:rPr>
                <w:noProof/>
                <w:webHidden/>
              </w:rPr>
              <w:fldChar w:fldCharType="separate"/>
            </w:r>
            <w:r w:rsidR="00792704">
              <w:rPr>
                <w:noProof/>
                <w:webHidden/>
              </w:rPr>
              <w:t>73</w:t>
            </w:r>
            <w:r>
              <w:rPr>
                <w:noProof/>
                <w:webHidden/>
              </w:rPr>
              <w:fldChar w:fldCharType="end"/>
            </w:r>
          </w:hyperlink>
        </w:p>
        <w:p w14:paraId="1CB51D83" w14:textId="098DB334" w:rsidR="007D5CB1" w:rsidRDefault="007D5CB1">
          <w:pPr>
            <w:pStyle w:val="Verzeichnis1"/>
            <w:rPr>
              <w:rFonts w:eastAsiaTheme="minorEastAsia" w:cstheme="minorBidi"/>
              <w:bCs w:val="0"/>
              <w:kern w:val="2"/>
              <w:position w:val="0"/>
              <w:szCs w:val="22"/>
              <w:lang w:eastAsia="de-CH"/>
              <w14:ligatures w14:val="standardContextual"/>
            </w:rPr>
          </w:pPr>
          <w:hyperlink w:anchor="_Toc193706787" w:history="1">
            <w:r w:rsidRPr="00CD6EF4">
              <w:rPr>
                <w:rStyle w:val="Hyperlink"/>
              </w:rPr>
              <w:t>3</w:t>
            </w:r>
            <w:r>
              <w:rPr>
                <w:rFonts w:eastAsiaTheme="minorEastAsia" w:cstheme="minorBidi"/>
                <w:bCs w:val="0"/>
                <w:kern w:val="2"/>
                <w:position w:val="0"/>
                <w:szCs w:val="22"/>
                <w:lang w:eastAsia="de-CH"/>
                <w14:ligatures w14:val="standardContextual"/>
              </w:rPr>
              <w:tab/>
            </w:r>
            <w:r w:rsidRPr="00CD6EF4">
              <w:rPr>
                <w:rStyle w:val="Hyperlink"/>
              </w:rPr>
              <w:t>Literaturverzeichnis</w:t>
            </w:r>
            <w:r>
              <w:rPr>
                <w:webHidden/>
              </w:rPr>
              <w:tab/>
            </w:r>
            <w:r>
              <w:rPr>
                <w:webHidden/>
              </w:rPr>
              <w:fldChar w:fldCharType="begin"/>
            </w:r>
            <w:r>
              <w:rPr>
                <w:webHidden/>
              </w:rPr>
              <w:instrText xml:space="preserve"> PAGEREF _Toc193706787 \h </w:instrText>
            </w:r>
            <w:r>
              <w:rPr>
                <w:webHidden/>
              </w:rPr>
            </w:r>
            <w:r>
              <w:rPr>
                <w:webHidden/>
              </w:rPr>
              <w:fldChar w:fldCharType="separate"/>
            </w:r>
            <w:r w:rsidR="00792704">
              <w:rPr>
                <w:webHidden/>
              </w:rPr>
              <w:t>74</w:t>
            </w:r>
            <w:r>
              <w:rPr>
                <w:webHidden/>
              </w:rPr>
              <w:fldChar w:fldCharType="end"/>
            </w:r>
          </w:hyperlink>
        </w:p>
        <w:p w14:paraId="6B39F8F6" w14:textId="242835A9" w:rsidR="007D5CB1" w:rsidRDefault="007D5CB1">
          <w:pPr>
            <w:pStyle w:val="Verzeichnis1"/>
            <w:rPr>
              <w:rFonts w:eastAsiaTheme="minorEastAsia" w:cstheme="minorBidi"/>
              <w:bCs w:val="0"/>
              <w:kern w:val="2"/>
              <w:position w:val="0"/>
              <w:szCs w:val="22"/>
              <w:lang w:eastAsia="de-CH"/>
              <w14:ligatures w14:val="standardContextual"/>
            </w:rPr>
          </w:pPr>
          <w:hyperlink w:anchor="_Toc193706788" w:history="1">
            <w:r w:rsidRPr="00CD6EF4">
              <w:rPr>
                <w:rStyle w:val="Hyperlink"/>
              </w:rPr>
              <w:t>4</w:t>
            </w:r>
            <w:r>
              <w:rPr>
                <w:rFonts w:eastAsiaTheme="minorEastAsia" w:cstheme="minorBidi"/>
                <w:bCs w:val="0"/>
                <w:kern w:val="2"/>
                <w:position w:val="0"/>
                <w:szCs w:val="22"/>
                <w:lang w:eastAsia="de-CH"/>
                <w14:ligatures w14:val="standardContextual"/>
              </w:rPr>
              <w:tab/>
            </w:r>
            <w:r w:rsidRPr="00CD6EF4">
              <w:rPr>
                <w:rStyle w:val="Hyperlink"/>
              </w:rPr>
              <w:t>Abbildungsverzeichnis</w:t>
            </w:r>
            <w:r>
              <w:rPr>
                <w:webHidden/>
              </w:rPr>
              <w:tab/>
            </w:r>
            <w:r>
              <w:rPr>
                <w:webHidden/>
              </w:rPr>
              <w:fldChar w:fldCharType="begin"/>
            </w:r>
            <w:r>
              <w:rPr>
                <w:webHidden/>
              </w:rPr>
              <w:instrText xml:space="preserve"> PAGEREF _Toc193706788 \h </w:instrText>
            </w:r>
            <w:r>
              <w:rPr>
                <w:webHidden/>
              </w:rPr>
            </w:r>
            <w:r>
              <w:rPr>
                <w:webHidden/>
              </w:rPr>
              <w:fldChar w:fldCharType="separate"/>
            </w:r>
            <w:r w:rsidR="00792704">
              <w:rPr>
                <w:webHidden/>
              </w:rPr>
              <w:t>75</w:t>
            </w:r>
            <w:r>
              <w:rPr>
                <w:webHidden/>
              </w:rPr>
              <w:fldChar w:fldCharType="end"/>
            </w:r>
          </w:hyperlink>
        </w:p>
        <w:p w14:paraId="2A10F56C" w14:textId="40016938" w:rsidR="007D5CB1" w:rsidRDefault="007D5CB1">
          <w:pPr>
            <w:pStyle w:val="Verzeichnis1"/>
            <w:rPr>
              <w:rFonts w:eastAsiaTheme="minorEastAsia" w:cstheme="minorBidi"/>
              <w:bCs w:val="0"/>
              <w:kern w:val="2"/>
              <w:position w:val="0"/>
              <w:szCs w:val="22"/>
              <w:lang w:eastAsia="de-CH"/>
              <w14:ligatures w14:val="standardContextual"/>
            </w:rPr>
          </w:pPr>
          <w:hyperlink w:anchor="_Toc193706789" w:history="1">
            <w:r w:rsidRPr="00CD6EF4">
              <w:rPr>
                <w:rStyle w:val="Hyperlink"/>
              </w:rPr>
              <w:t>5</w:t>
            </w:r>
            <w:r>
              <w:rPr>
                <w:rFonts w:eastAsiaTheme="minorEastAsia" w:cstheme="minorBidi"/>
                <w:bCs w:val="0"/>
                <w:kern w:val="2"/>
                <w:position w:val="0"/>
                <w:szCs w:val="22"/>
                <w:lang w:eastAsia="de-CH"/>
                <w14:ligatures w14:val="standardContextual"/>
              </w:rPr>
              <w:tab/>
            </w:r>
            <w:r w:rsidRPr="00CD6EF4">
              <w:rPr>
                <w:rStyle w:val="Hyperlink"/>
              </w:rPr>
              <w:t>Tabellenverzeichnis</w:t>
            </w:r>
            <w:r>
              <w:rPr>
                <w:webHidden/>
              </w:rPr>
              <w:tab/>
            </w:r>
            <w:r>
              <w:rPr>
                <w:webHidden/>
              </w:rPr>
              <w:fldChar w:fldCharType="begin"/>
            </w:r>
            <w:r>
              <w:rPr>
                <w:webHidden/>
              </w:rPr>
              <w:instrText xml:space="preserve"> PAGEREF _Toc193706789 \h </w:instrText>
            </w:r>
            <w:r>
              <w:rPr>
                <w:webHidden/>
              </w:rPr>
            </w:r>
            <w:r>
              <w:rPr>
                <w:webHidden/>
              </w:rPr>
              <w:fldChar w:fldCharType="separate"/>
            </w:r>
            <w:r w:rsidR="00792704">
              <w:rPr>
                <w:webHidden/>
              </w:rPr>
              <w:t>76</w:t>
            </w:r>
            <w:r>
              <w:rPr>
                <w:webHidden/>
              </w:rPr>
              <w:fldChar w:fldCharType="end"/>
            </w:r>
          </w:hyperlink>
        </w:p>
        <w:p w14:paraId="67A3F40B" w14:textId="3C382CE4" w:rsidR="007D5CB1" w:rsidRDefault="007D5CB1">
          <w:pPr>
            <w:pStyle w:val="Verzeichnis1"/>
            <w:rPr>
              <w:rFonts w:eastAsiaTheme="minorEastAsia" w:cstheme="minorBidi"/>
              <w:bCs w:val="0"/>
              <w:kern w:val="2"/>
              <w:position w:val="0"/>
              <w:szCs w:val="22"/>
              <w:lang w:eastAsia="de-CH"/>
              <w14:ligatures w14:val="standardContextual"/>
            </w:rPr>
          </w:pPr>
          <w:hyperlink w:anchor="_Toc193706790" w:history="1">
            <w:r w:rsidRPr="00CD6EF4">
              <w:rPr>
                <w:rStyle w:val="Hyperlink"/>
              </w:rPr>
              <w:t>6</w:t>
            </w:r>
            <w:r>
              <w:rPr>
                <w:rFonts w:eastAsiaTheme="minorEastAsia" w:cstheme="minorBidi"/>
                <w:bCs w:val="0"/>
                <w:kern w:val="2"/>
                <w:position w:val="0"/>
                <w:szCs w:val="22"/>
                <w:lang w:eastAsia="de-CH"/>
                <w14:ligatures w14:val="standardContextual"/>
              </w:rPr>
              <w:tab/>
            </w:r>
            <w:r w:rsidRPr="00CD6EF4">
              <w:rPr>
                <w:rStyle w:val="Hyperlink"/>
              </w:rPr>
              <w:t>Codesnippetverzeichnis</w:t>
            </w:r>
            <w:r>
              <w:rPr>
                <w:webHidden/>
              </w:rPr>
              <w:tab/>
            </w:r>
            <w:r>
              <w:rPr>
                <w:webHidden/>
              </w:rPr>
              <w:fldChar w:fldCharType="begin"/>
            </w:r>
            <w:r>
              <w:rPr>
                <w:webHidden/>
              </w:rPr>
              <w:instrText xml:space="preserve"> PAGEREF _Toc193706790 \h </w:instrText>
            </w:r>
            <w:r>
              <w:rPr>
                <w:webHidden/>
              </w:rPr>
            </w:r>
            <w:r>
              <w:rPr>
                <w:webHidden/>
              </w:rPr>
              <w:fldChar w:fldCharType="separate"/>
            </w:r>
            <w:r w:rsidR="00792704">
              <w:rPr>
                <w:webHidden/>
              </w:rPr>
              <w:t>77</w:t>
            </w:r>
            <w:r>
              <w:rPr>
                <w:webHidden/>
              </w:rPr>
              <w:fldChar w:fldCharType="end"/>
            </w:r>
          </w:hyperlink>
        </w:p>
        <w:p w14:paraId="17D63299" w14:textId="0C1B7E45" w:rsidR="007D5CB1" w:rsidRDefault="007D5CB1">
          <w:pPr>
            <w:pStyle w:val="Verzeichnis1"/>
            <w:rPr>
              <w:rFonts w:eastAsiaTheme="minorEastAsia" w:cstheme="minorBidi"/>
              <w:bCs w:val="0"/>
              <w:kern w:val="2"/>
              <w:position w:val="0"/>
              <w:szCs w:val="22"/>
              <w:lang w:eastAsia="de-CH"/>
              <w14:ligatures w14:val="standardContextual"/>
            </w:rPr>
          </w:pPr>
          <w:hyperlink w:anchor="_Toc193706791" w:history="1">
            <w:r w:rsidRPr="00CD6EF4">
              <w:rPr>
                <w:rStyle w:val="Hyperlink"/>
              </w:rPr>
              <w:t>7</w:t>
            </w:r>
            <w:r>
              <w:rPr>
                <w:rFonts w:eastAsiaTheme="minorEastAsia" w:cstheme="minorBidi"/>
                <w:bCs w:val="0"/>
                <w:kern w:val="2"/>
                <w:position w:val="0"/>
                <w:szCs w:val="22"/>
                <w:lang w:eastAsia="de-CH"/>
                <w14:ligatures w14:val="standardContextual"/>
              </w:rPr>
              <w:tab/>
            </w:r>
            <w:r w:rsidRPr="00CD6EF4">
              <w:rPr>
                <w:rStyle w:val="Hyperlink"/>
              </w:rPr>
              <w:t>Glossar</w:t>
            </w:r>
            <w:r>
              <w:rPr>
                <w:webHidden/>
              </w:rPr>
              <w:tab/>
            </w:r>
            <w:r>
              <w:rPr>
                <w:webHidden/>
              </w:rPr>
              <w:fldChar w:fldCharType="begin"/>
            </w:r>
            <w:r>
              <w:rPr>
                <w:webHidden/>
              </w:rPr>
              <w:instrText xml:space="preserve"> PAGEREF _Toc193706791 \h </w:instrText>
            </w:r>
            <w:r>
              <w:rPr>
                <w:webHidden/>
              </w:rPr>
            </w:r>
            <w:r>
              <w:rPr>
                <w:webHidden/>
              </w:rPr>
              <w:fldChar w:fldCharType="separate"/>
            </w:r>
            <w:r w:rsidR="00792704">
              <w:rPr>
                <w:webHidden/>
              </w:rPr>
              <w:t>78</w:t>
            </w:r>
            <w:r>
              <w:rPr>
                <w:webHidden/>
              </w:rPr>
              <w:fldChar w:fldCharType="end"/>
            </w:r>
          </w:hyperlink>
        </w:p>
        <w:p w14:paraId="0F5FE0F1" w14:textId="2C42258F" w:rsidR="007D5CB1" w:rsidRDefault="007D5CB1">
          <w:pPr>
            <w:pStyle w:val="Verzeichnis1"/>
            <w:rPr>
              <w:rFonts w:eastAsiaTheme="minorEastAsia" w:cstheme="minorBidi"/>
              <w:bCs w:val="0"/>
              <w:kern w:val="2"/>
              <w:position w:val="0"/>
              <w:szCs w:val="22"/>
              <w:lang w:eastAsia="de-CH"/>
              <w14:ligatures w14:val="standardContextual"/>
            </w:rPr>
          </w:pPr>
          <w:hyperlink w:anchor="_Toc193706792" w:history="1">
            <w:r w:rsidRPr="00CD6EF4">
              <w:rPr>
                <w:rStyle w:val="Hyperlink"/>
              </w:rPr>
              <w:t>8</w:t>
            </w:r>
            <w:r>
              <w:rPr>
                <w:rFonts w:eastAsiaTheme="minorEastAsia" w:cstheme="minorBidi"/>
                <w:bCs w:val="0"/>
                <w:kern w:val="2"/>
                <w:position w:val="0"/>
                <w:szCs w:val="22"/>
                <w:lang w:eastAsia="de-CH"/>
                <w14:ligatures w14:val="standardContextual"/>
              </w:rPr>
              <w:tab/>
            </w:r>
            <w:r w:rsidRPr="00CD6EF4">
              <w:rPr>
                <w:rStyle w:val="Hyperlink"/>
              </w:rPr>
              <w:t>Abkürzungsverzeichnis</w:t>
            </w:r>
            <w:r>
              <w:rPr>
                <w:webHidden/>
              </w:rPr>
              <w:tab/>
            </w:r>
            <w:r>
              <w:rPr>
                <w:webHidden/>
              </w:rPr>
              <w:fldChar w:fldCharType="begin"/>
            </w:r>
            <w:r>
              <w:rPr>
                <w:webHidden/>
              </w:rPr>
              <w:instrText xml:space="preserve"> PAGEREF _Toc193706792 \h </w:instrText>
            </w:r>
            <w:r>
              <w:rPr>
                <w:webHidden/>
              </w:rPr>
            </w:r>
            <w:r>
              <w:rPr>
                <w:webHidden/>
              </w:rPr>
              <w:fldChar w:fldCharType="separate"/>
            </w:r>
            <w:r w:rsidR="00792704">
              <w:rPr>
                <w:webHidden/>
              </w:rPr>
              <w:t>79</w:t>
            </w:r>
            <w:r>
              <w:rPr>
                <w:webHidden/>
              </w:rPr>
              <w:fldChar w:fldCharType="end"/>
            </w:r>
          </w:hyperlink>
        </w:p>
        <w:p w14:paraId="6C452A5B" w14:textId="3C189E30" w:rsidR="007D5CB1" w:rsidRDefault="007D5CB1">
          <w:pPr>
            <w:pStyle w:val="Verzeichnis1"/>
            <w:rPr>
              <w:rFonts w:eastAsiaTheme="minorEastAsia" w:cstheme="minorBidi"/>
              <w:bCs w:val="0"/>
              <w:kern w:val="2"/>
              <w:position w:val="0"/>
              <w:szCs w:val="22"/>
              <w:lang w:eastAsia="de-CH"/>
              <w14:ligatures w14:val="standardContextual"/>
            </w:rPr>
          </w:pPr>
          <w:hyperlink w:anchor="_Toc193706793" w:history="1">
            <w:r w:rsidRPr="00CD6EF4">
              <w:rPr>
                <w:rStyle w:val="Hyperlink"/>
              </w:rPr>
              <w:t>9</w:t>
            </w:r>
            <w:r>
              <w:rPr>
                <w:rFonts w:eastAsiaTheme="minorEastAsia" w:cstheme="minorBidi"/>
                <w:bCs w:val="0"/>
                <w:kern w:val="2"/>
                <w:position w:val="0"/>
                <w:szCs w:val="22"/>
                <w:lang w:eastAsia="de-CH"/>
                <w14:ligatures w14:val="standardContextual"/>
              </w:rPr>
              <w:tab/>
            </w:r>
            <w:r w:rsidRPr="00CD6EF4">
              <w:rPr>
                <w:rStyle w:val="Hyperlink"/>
              </w:rPr>
              <w:t>Selbstständigkeitserklärung</w:t>
            </w:r>
            <w:r>
              <w:rPr>
                <w:webHidden/>
              </w:rPr>
              <w:tab/>
            </w:r>
            <w:r>
              <w:rPr>
                <w:webHidden/>
              </w:rPr>
              <w:fldChar w:fldCharType="begin"/>
            </w:r>
            <w:r>
              <w:rPr>
                <w:webHidden/>
              </w:rPr>
              <w:instrText xml:space="preserve"> PAGEREF _Toc193706793 \h </w:instrText>
            </w:r>
            <w:r>
              <w:rPr>
                <w:webHidden/>
              </w:rPr>
            </w:r>
            <w:r>
              <w:rPr>
                <w:webHidden/>
              </w:rPr>
              <w:fldChar w:fldCharType="separate"/>
            </w:r>
            <w:r w:rsidR="00792704">
              <w:rPr>
                <w:webHidden/>
              </w:rPr>
              <w:t>79</w:t>
            </w:r>
            <w:r>
              <w:rPr>
                <w:webHidden/>
              </w:rPr>
              <w:fldChar w:fldCharType="end"/>
            </w:r>
          </w:hyperlink>
        </w:p>
        <w:p w14:paraId="3476D6BA" w14:textId="266F0B4A" w:rsidR="007D5CB1" w:rsidRDefault="007D5CB1">
          <w:pPr>
            <w:pStyle w:val="Verzeichnis1"/>
            <w:rPr>
              <w:rFonts w:eastAsiaTheme="minorEastAsia" w:cstheme="minorBidi"/>
              <w:bCs w:val="0"/>
              <w:kern w:val="2"/>
              <w:position w:val="0"/>
              <w:szCs w:val="22"/>
              <w:lang w:eastAsia="de-CH"/>
              <w14:ligatures w14:val="standardContextual"/>
            </w:rPr>
          </w:pPr>
          <w:hyperlink w:anchor="_Toc193706794" w:history="1">
            <w:r w:rsidRPr="00CD6EF4">
              <w:rPr>
                <w:rStyle w:val="Hyperlink"/>
              </w:rPr>
              <w:t>10</w:t>
            </w:r>
            <w:r>
              <w:rPr>
                <w:rFonts w:eastAsiaTheme="minorEastAsia" w:cstheme="minorBidi"/>
                <w:bCs w:val="0"/>
                <w:kern w:val="2"/>
                <w:position w:val="0"/>
                <w:szCs w:val="22"/>
                <w:lang w:eastAsia="de-CH"/>
                <w14:ligatures w14:val="standardContextual"/>
              </w:rPr>
              <w:tab/>
            </w:r>
            <w:r w:rsidRPr="00CD6EF4">
              <w:rPr>
                <w:rStyle w:val="Hyperlink"/>
              </w:rPr>
              <w:t>Anhang</w:t>
            </w:r>
            <w:r>
              <w:rPr>
                <w:webHidden/>
              </w:rPr>
              <w:tab/>
            </w:r>
            <w:r>
              <w:rPr>
                <w:webHidden/>
              </w:rPr>
              <w:fldChar w:fldCharType="begin"/>
            </w:r>
            <w:r>
              <w:rPr>
                <w:webHidden/>
              </w:rPr>
              <w:instrText xml:space="preserve"> PAGEREF _Toc193706794 \h </w:instrText>
            </w:r>
            <w:r>
              <w:rPr>
                <w:webHidden/>
              </w:rPr>
            </w:r>
            <w:r>
              <w:rPr>
                <w:webHidden/>
              </w:rPr>
              <w:fldChar w:fldCharType="separate"/>
            </w:r>
            <w:r w:rsidR="00792704">
              <w:rPr>
                <w:webHidden/>
              </w:rPr>
              <w:t>80</w:t>
            </w:r>
            <w:r>
              <w:rPr>
                <w:webHidden/>
              </w:rPr>
              <w:fldChar w:fldCharType="end"/>
            </w:r>
          </w:hyperlink>
        </w:p>
        <w:p w14:paraId="4E18662D" w14:textId="58FB153B" w:rsidR="007D5CB1" w:rsidRDefault="007D5CB1">
          <w:pPr>
            <w:pStyle w:val="Verzeichnis2"/>
            <w:tabs>
              <w:tab w:val="left" w:pos="1020"/>
            </w:tabs>
            <w:rPr>
              <w:rFonts w:eastAsiaTheme="minorEastAsia" w:cstheme="minorBidi"/>
              <w:noProof/>
              <w:kern w:val="2"/>
              <w:position w:val="0"/>
              <w:szCs w:val="22"/>
              <w:lang w:eastAsia="de-CH"/>
              <w14:ligatures w14:val="standardContextual"/>
            </w:rPr>
          </w:pPr>
          <w:hyperlink w:anchor="_Toc193706795" w:history="1">
            <w:r w:rsidRPr="00CD6EF4">
              <w:rPr>
                <w:rStyle w:val="Hyperlink"/>
                <w:noProof/>
                <w:lang w:val="en-US"/>
              </w:rPr>
              <w:t>10.1</w:t>
            </w:r>
            <w:r>
              <w:rPr>
                <w:rFonts w:eastAsiaTheme="minorEastAsia" w:cstheme="minorBidi"/>
                <w:noProof/>
                <w:kern w:val="2"/>
                <w:position w:val="0"/>
                <w:szCs w:val="22"/>
                <w:lang w:eastAsia="de-CH"/>
                <w14:ligatures w14:val="standardContextual"/>
              </w:rPr>
              <w:tab/>
            </w:r>
            <w:r w:rsidRPr="00CD6EF4">
              <w:rPr>
                <w:rStyle w:val="Hyperlink"/>
                <w:noProof/>
                <w:lang w:val="en-US"/>
              </w:rPr>
              <w:t>Protokoll Erster Expertenbesuch</w:t>
            </w:r>
            <w:r>
              <w:rPr>
                <w:noProof/>
                <w:webHidden/>
              </w:rPr>
              <w:tab/>
            </w:r>
            <w:r>
              <w:rPr>
                <w:noProof/>
                <w:webHidden/>
              </w:rPr>
              <w:fldChar w:fldCharType="begin"/>
            </w:r>
            <w:r>
              <w:rPr>
                <w:noProof/>
                <w:webHidden/>
              </w:rPr>
              <w:instrText xml:space="preserve"> PAGEREF _Toc193706795 \h </w:instrText>
            </w:r>
            <w:r>
              <w:rPr>
                <w:noProof/>
                <w:webHidden/>
              </w:rPr>
            </w:r>
            <w:r>
              <w:rPr>
                <w:noProof/>
                <w:webHidden/>
              </w:rPr>
              <w:fldChar w:fldCharType="separate"/>
            </w:r>
            <w:r w:rsidR="00792704">
              <w:rPr>
                <w:noProof/>
                <w:webHidden/>
              </w:rPr>
              <w:t>80</w:t>
            </w:r>
            <w:r>
              <w:rPr>
                <w:noProof/>
                <w:webHidden/>
              </w:rPr>
              <w:fldChar w:fldCharType="end"/>
            </w:r>
          </w:hyperlink>
        </w:p>
        <w:p w14:paraId="1914A690" w14:textId="10AF5B6F" w:rsidR="007D5CB1" w:rsidRDefault="007D5CB1">
          <w:pPr>
            <w:pStyle w:val="Verzeichnis2"/>
            <w:tabs>
              <w:tab w:val="left" w:pos="1020"/>
            </w:tabs>
            <w:rPr>
              <w:rFonts w:eastAsiaTheme="minorEastAsia" w:cstheme="minorBidi"/>
              <w:noProof/>
              <w:kern w:val="2"/>
              <w:position w:val="0"/>
              <w:szCs w:val="22"/>
              <w:lang w:eastAsia="de-CH"/>
              <w14:ligatures w14:val="standardContextual"/>
            </w:rPr>
          </w:pPr>
          <w:hyperlink w:anchor="_Toc193706796" w:history="1">
            <w:r w:rsidRPr="00CD6EF4">
              <w:rPr>
                <w:rStyle w:val="Hyperlink"/>
                <w:noProof/>
              </w:rPr>
              <w:t>10.2</w:t>
            </w:r>
            <w:r>
              <w:rPr>
                <w:rFonts w:eastAsiaTheme="minorEastAsia" w:cstheme="minorBidi"/>
                <w:noProof/>
                <w:kern w:val="2"/>
                <w:position w:val="0"/>
                <w:szCs w:val="22"/>
                <w:lang w:eastAsia="de-CH"/>
                <w14:ligatures w14:val="standardContextual"/>
              </w:rPr>
              <w:tab/>
            </w:r>
            <w:r w:rsidRPr="00CD6EF4">
              <w:rPr>
                <w:rStyle w:val="Hyperlink"/>
                <w:noProof/>
              </w:rPr>
              <w:t>Protokoll Zweiter Expertenbesuch</w:t>
            </w:r>
            <w:r>
              <w:rPr>
                <w:noProof/>
                <w:webHidden/>
              </w:rPr>
              <w:tab/>
            </w:r>
            <w:r>
              <w:rPr>
                <w:noProof/>
                <w:webHidden/>
              </w:rPr>
              <w:fldChar w:fldCharType="begin"/>
            </w:r>
            <w:r>
              <w:rPr>
                <w:noProof/>
                <w:webHidden/>
              </w:rPr>
              <w:instrText xml:space="preserve"> PAGEREF _Toc193706796 \h </w:instrText>
            </w:r>
            <w:r>
              <w:rPr>
                <w:noProof/>
                <w:webHidden/>
              </w:rPr>
            </w:r>
            <w:r>
              <w:rPr>
                <w:noProof/>
                <w:webHidden/>
              </w:rPr>
              <w:fldChar w:fldCharType="separate"/>
            </w:r>
            <w:r w:rsidR="00792704">
              <w:rPr>
                <w:noProof/>
                <w:webHidden/>
              </w:rPr>
              <w:t>81</w:t>
            </w:r>
            <w:r>
              <w:rPr>
                <w:noProof/>
                <w:webHidden/>
              </w:rPr>
              <w:fldChar w:fldCharType="end"/>
            </w:r>
          </w:hyperlink>
        </w:p>
        <w:p w14:paraId="4B7B5200" w14:textId="4846B076" w:rsidR="002842A5" w:rsidRDefault="002842A5">
          <w:r>
            <w:rPr>
              <w:b/>
              <w:bCs/>
              <w:lang w:val="de-DE"/>
            </w:rPr>
            <w:fldChar w:fldCharType="end"/>
          </w:r>
        </w:p>
      </w:sdtContent>
    </w:sdt>
    <w:p w14:paraId="5A360719" w14:textId="77777777" w:rsidR="009F0D84" w:rsidRDefault="009F0D84" w:rsidP="009F0D84">
      <w:pPr>
        <w:rPr>
          <w:b/>
          <w:bCs/>
        </w:rPr>
      </w:pPr>
    </w:p>
    <w:p w14:paraId="65BB1E39" w14:textId="553997C2" w:rsidR="009F0D84" w:rsidRDefault="009F0D84" w:rsidP="009F0D84">
      <w:pPr>
        <w:rPr>
          <w:b/>
          <w:bCs/>
        </w:rPr>
      </w:pPr>
    </w:p>
    <w:p w14:paraId="5683703C" w14:textId="77777777" w:rsidR="009F0D84" w:rsidRPr="009F0D84" w:rsidRDefault="009F0D84" w:rsidP="00E37EEE">
      <w:pPr>
        <w:pStyle w:val="Titel"/>
      </w:pPr>
      <w:r w:rsidRPr="009F0D84">
        <w:t>Darstellung</w:t>
      </w:r>
    </w:p>
    <w:p w14:paraId="0B758D7C" w14:textId="1FEEACD6" w:rsidR="009F0D84" w:rsidRDefault="009F0D84" w:rsidP="009F0D84">
      <w:r>
        <w:t xml:space="preserve">Im Dokument </w:t>
      </w:r>
      <w:r w:rsidR="00531DC9">
        <w:t>werden</w:t>
      </w:r>
      <w:r>
        <w:t xml:space="preserve"> für die Einheitlichkeit die folgenden Standards verwendet:</w:t>
      </w:r>
    </w:p>
    <w:p w14:paraId="37C17FCD" w14:textId="77777777" w:rsidR="009F0D84" w:rsidRPr="00F7729B" w:rsidRDefault="009F0D84" w:rsidP="009F0D84"/>
    <w:p w14:paraId="1550A654" w14:textId="77777777" w:rsidR="009F0D84" w:rsidRDefault="009F0D84" w:rsidP="009F0D84">
      <w:pPr>
        <w:ind w:left="2160" w:hanging="2160"/>
      </w:pPr>
      <w:r>
        <w:t>Lorem Ipsum</w:t>
      </w:r>
      <w:r>
        <w:tab/>
        <w:t xml:space="preserve">Die Standardschrift des </w:t>
      </w:r>
      <w:r w:rsidRPr="00AC1049">
        <w:rPr>
          <w:u w:val="single"/>
        </w:rPr>
        <w:t>PSI</w:t>
      </w:r>
      <w:r>
        <w:t xml:space="preserve"> (Calibri) ohne spezielle Formatierung wird für selbstverfasste Texte verwendet.</w:t>
      </w:r>
    </w:p>
    <w:p w14:paraId="5209A999" w14:textId="3CFDF381" w:rsidR="009F0D84" w:rsidRPr="00F64BB9" w:rsidRDefault="00F64BB9" w:rsidP="009F0D84">
      <w:pPr>
        <w:rPr>
          <w:iCs/>
        </w:rPr>
      </w:pPr>
      <w:r w:rsidRPr="00F64BB9">
        <w:rPr>
          <w:iCs/>
        </w:rPr>
        <w:t>«Lorem Ipsu</w:t>
      </w:r>
      <w:r w:rsidR="009F0D84" w:rsidRPr="00F64BB9">
        <w:rPr>
          <w:iCs/>
        </w:rPr>
        <w:t>m</w:t>
      </w:r>
      <w:r w:rsidRPr="00F64BB9">
        <w:rPr>
          <w:iCs/>
        </w:rPr>
        <w:t>»</w:t>
      </w:r>
      <w:r w:rsidR="009F0D84">
        <w:rPr>
          <w:i/>
          <w:iCs/>
        </w:rPr>
        <w:tab/>
      </w:r>
      <w:r>
        <w:rPr>
          <w:iCs/>
        </w:rPr>
        <w:t>Zitate werden mit «» gekennzeichnet.</w:t>
      </w:r>
    </w:p>
    <w:p w14:paraId="57BC3E8D" w14:textId="77777777" w:rsidR="009F0D84" w:rsidRDefault="009F0D84" w:rsidP="009F0D84">
      <w:pPr>
        <w:rPr>
          <w:b/>
        </w:rPr>
      </w:pPr>
      <w:r>
        <w:rPr>
          <w:b/>
          <w:bCs/>
        </w:rPr>
        <w:t>Lorem Ipsum</w:t>
      </w:r>
      <w:r>
        <w:tab/>
      </w:r>
      <w:r>
        <w:tab/>
      </w:r>
      <w:r w:rsidRPr="0004342E">
        <w:rPr>
          <w:b/>
        </w:rPr>
        <w:t>Fett markierte</w:t>
      </w:r>
      <w:r>
        <w:rPr>
          <w:b/>
        </w:rPr>
        <w:t>r Text hat besondere Wichtigkeit</w:t>
      </w:r>
      <w:r w:rsidRPr="0004342E">
        <w:rPr>
          <w:b/>
        </w:rPr>
        <w:t>.</w:t>
      </w:r>
    </w:p>
    <w:p w14:paraId="088A7401" w14:textId="730169D9" w:rsidR="005D3F30" w:rsidRPr="005D3F30" w:rsidRDefault="005D3F30" w:rsidP="009F0D84">
      <w:r w:rsidRPr="005D3F30">
        <w:rPr>
          <w:u w:val="thick"/>
        </w:rPr>
        <w:t>Lorem Ipsum</w:t>
      </w:r>
      <w:r>
        <w:tab/>
      </w:r>
      <w:r>
        <w:tab/>
        <w:t>Dick unterstrichene Wörter kennzeichnen einen Eintrag im Glossar</w:t>
      </w:r>
    </w:p>
    <w:p w14:paraId="6BB89D9B" w14:textId="7E8918BF" w:rsidR="009F0D84" w:rsidRDefault="009F0D84" w:rsidP="009F0D84">
      <w:pPr>
        <w:ind w:left="2160" w:hanging="2160"/>
      </w:pPr>
      <w:r w:rsidRPr="005D3F30">
        <w:rPr>
          <w:u w:val="single"/>
        </w:rPr>
        <w:t>Lorem Ipsum</w:t>
      </w:r>
      <w:r>
        <w:tab/>
        <w:t xml:space="preserve">Unterstrichene Wörter </w:t>
      </w:r>
      <w:r w:rsidR="00337F21">
        <w:t xml:space="preserve">kennzeichnen Links. </w:t>
      </w:r>
    </w:p>
    <w:p w14:paraId="24834337" w14:textId="77777777" w:rsidR="009F0D84" w:rsidRPr="006E3BDA" w:rsidRDefault="009F0D84" w:rsidP="009F0D84">
      <w:pPr>
        <w:ind w:left="2160" w:hanging="2160"/>
      </w:pPr>
      <w:r>
        <w:rPr>
          <w:shd w:val="clear" w:color="auto" w:fill="000000" w:themeFill="text1"/>
        </w:rPr>
        <w:t>Lorem Ipsum</w:t>
      </w:r>
      <w:r>
        <w:tab/>
        <w:t>Weisser Text auf schwarzem Grund kennzeichnet Code, resp. Codeausschnitte.</w:t>
      </w:r>
    </w:p>
    <w:p w14:paraId="5AB64ADA" w14:textId="77777777" w:rsidR="009F0D84" w:rsidRDefault="009F0D84" w:rsidP="009F0D84"/>
    <w:p w14:paraId="1E627E0A" w14:textId="77777777" w:rsidR="009F0D84" w:rsidRDefault="009F0D84" w:rsidP="009F0D84">
      <w:pPr>
        <w:pStyle w:val="Beschriftung"/>
        <w:keepNext/>
      </w:pPr>
      <w:bookmarkStart w:id="3" w:name="_Toc152957304"/>
      <w:r>
        <w:rPr>
          <w:noProof/>
        </w:rPr>
        <w:drawing>
          <wp:inline distT="0" distB="0" distL="0" distR="0" wp14:anchorId="617FA67F" wp14:editId="7923446E">
            <wp:extent cx="646219" cy="399665"/>
            <wp:effectExtent l="0" t="0" r="190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inline>
        </w:drawing>
      </w:r>
      <w:bookmarkEnd w:id="3"/>
    </w:p>
    <w:p w14:paraId="438A0E3D" w14:textId="49EF4698" w:rsidR="009F0D84" w:rsidRPr="00E74A17" w:rsidRDefault="009F0D84" w:rsidP="009F0D84">
      <w:pPr>
        <w:pStyle w:val="Beschriftung"/>
      </w:pPr>
      <w:bookmarkStart w:id="4" w:name="_Toc193701294"/>
      <w:r>
        <w:t xml:space="preserve">Abbildung </w:t>
      </w:r>
      <w:r w:rsidR="00602007">
        <w:fldChar w:fldCharType="begin"/>
      </w:r>
      <w:r w:rsidR="00602007">
        <w:instrText xml:space="preserve"> SEQ Abbildung \* ARABIC </w:instrText>
      </w:r>
      <w:r w:rsidR="00602007">
        <w:fldChar w:fldCharType="separate"/>
      </w:r>
      <w:r w:rsidR="00792704">
        <w:rPr>
          <w:noProof/>
        </w:rPr>
        <w:t>1</w:t>
      </w:r>
      <w:r w:rsidR="00602007">
        <w:rPr>
          <w:noProof/>
        </w:rPr>
        <w:fldChar w:fldCharType="end"/>
      </w:r>
      <w:r w:rsidR="00943E32">
        <w:t xml:space="preserve">: </w:t>
      </w:r>
      <w:r>
        <w:t xml:space="preserve"> Beispiel Abbildung</w:t>
      </w:r>
      <w:bookmarkEnd w:id="4"/>
    </w:p>
    <w:p w14:paraId="22511460" w14:textId="77777777" w:rsidR="009F0D84" w:rsidRPr="008B6CA9" w:rsidRDefault="009F0D84" w:rsidP="009F0D84">
      <w:pPr>
        <w:keepNext/>
        <w:shd w:val="clear" w:color="auto" w:fill="272822"/>
        <w:spacing w:line="285" w:lineRule="atLeast"/>
        <w:rPr>
          <w:rFonts w:ascii="Consolas" w:hAnsi="Consolas"/>
          <w:color w:val="F8F8F2"/>
          <w:sz w:val="21"/>
          <w:szCs w:val="21"/>
          <w:lang w:eastAsia="de-CH"/>
        </w:rPr>
      </w:pPr>
      <w:r w:rsidRPr="009675B9">
        <w:rPr>
          <w:rFonts w:ascii="Consolas" w:hAnsi="Consolas"/>
          <w:color w:val="F8F8F2"/>
          <w:sz w:val="21"/>
          <w:szCs w:val="21"/>
          <w:lang w:eastAsia="de-CH"/>
        </w:rPr>
        <w:t>QClipboard *clipboard = QApplication::clipboard();</w:t>
      </w:r>
    </w:p>
    <w:p w14:paraId="1B877507" w14:textId="71BE83C2" w:rsidR="009F0D84" w:rsidRPr="008B6CA9" w:rsidRDefault="009F0D84" w:rsidP="009F0D84">
      <w:pPr>
        <w:pStyle w:val="Beschriftung"/>
      </w:pPr>
      <w:bookmarkStart w:id="5" w:name="_Toc193444910"/>
      <w:r>
        <w:t xml:space="preserve">Codesnippet </w:t>
      </w:r>
      <w:r w:rsidR="00602007">
        <w:fldChar w:fldCharType="begin"/>
      </w:r>
      <w:r w:rsidR="00602007">
        <w:instrText xml:space="preserve"> SEQ Code_Abschnitt \* ARABIC </w:instrText>
      </w:r>
      <w:r w:rsidR="00602007">
        <w:fldChar w:fldCharType="separate"/>
      </w:r>
      <w:r w:rsidR="00792704">
        <w:rPr>
          <w:noProof/>
        </w:rPr>
        <w:t>1</w:t>
      </w:r>
      <w:r w:rsidR="00602007">
        <w:rPr>
          <w:noProof/>
        </w:rPr>
        <w:fldChar w:fldCharType="end"/>
      </w:r>
      <w:r w:rsidR="004A10C8">
        <w:t>:</w:t>
      </w:r>
      <w:r>
        <w:t xml:space="preserve"> Beispiel Code</w:t>
      </w:r>
      <w:bookmarkEnd w:id="5"/>
    </w:p>
    <w:tbl>
      <w:tblPr>
        <w:tblStyle w:val="PSITabelle1"/>
        <w:tblW w:w="0" w:type="auto"/>
        <w:tblLook w:val="04A0" w:firstRow="1" w:lastRow="0" w:firstColumn="1" w:lastColumn="0" w:noHBand="0" w:noVBand="1"/>
      </w:tblPr>
      <w:tblGrid>
        <w:gridCol w:w="4513"/>
        <w:gridCol w:w="4513"/>
      </w:tblGrid>
      <w:tr w:rsidR="009F0D84" w14:paraId="64B5D78A" w14:textId="77777777" w:rsidTr="007D2B5D">
        <w:trPr>
          <w:cnfStyle w:val="100000000000" w:firstRow="1" w:lastRow="0" w:firstColumn="0" w:lastColumn="0" w:oddVBand="0" w:evenVBand="0" w:oddHBand="0" w:evenHBand="0" w:firstRowFirstColumn="0" w:firstRowLastColumn="0" w:lastRowFirstColumn="0" w:lastRowLastColumn="0"/>
        </w:trPr>
        <w:tc>
          <w:tcPr>
            <w:tcW w:w="4535" w:type="dxa"/>
          </w:tcPr>
          <w:p w14:paraId="36A15254" w14:textId="77777777" w:rsidR="009F0D84" w:rsidRPr="002E1395" w:rsidRDefault="009F0D84" w:rsidP="007D2B5D">
            <w:pPr>
              <w:rPr>
                <w:sz w:val="20"/>
                <w:szCs w:val="18"/>
              </w:rPr>
            </w:pPr>
            <w:r w:rsidRPr="002E1395">
              <w:rPr>
                <w:sz w:val="20"/>
                <w:szCs w:val="18"/>
              </w:rPr>
              <w:t>Definition</w:t>
            </w:r>
          </w:p>
        </w:tc>
        <w:tc>
          <w:tcPr>
            <w:tcW w:w="4535" w:type="dxa"/>
          </w:tcPr>
          <w:p w14:paraId="65E0309D" w14:textId="77777777" w:rsidR="009F0D84" w:rsidRPr="002E1395" w:rsidRDefault="009F0D84" w:rsidP="007D2B5D">
            <w:pPr>
              <w:rPr>
                <w:sz w:val="20"/>
                <w:szCs w:val="18"/>
              </w:rPr>
            </w:pPr>
            <w:r w:rsidRPr="002E1395">
              <w:rPr>
                <w:sz w:val="20"/>
                <w:szCs w:val="18"/>
              </w:rPr>
              <w:t>Wert</w:t>
            </w:r>
          </w:p>
        </w:tc>
      </w:tr>
      <w:tr w:rsidR="009F0D84" w14:paraId="27113206" w14:textId="77777777" w:rsidTr="007D2B5D">
        <w:tc>
          <w:tcPr>
            <w:tcW w:w="4535" w:type="dxa"/>
          </w:tcPr>
          <w:p w14:paraId="2F1AC78A" w14:textId="77777777" w:rsidR="009F0D84" w:rsidRPr="002E1395" w:rsidRDefault="009F0D84" w:rsidP="007D2B5D">
            <w:pPr>
              <w:rPr>
                <w:sz w:val="20"/>
                <w:szCs w:val="18"/>
              </w:rPr>
            </w:pPr>
            <w:r w:rsidRPr="002E1395">
              <w:rPr>
                <w:sz w:val="20"/>
                <w:szCs w:val="18"/>
              </w:rPr>
              <w:t>A</w:t>
            </w:r>
          </w:p>
        </w:tc>
        <w:tc>
          <w:tcPr>
            <w:tcW w:w="4535" w:type="dxa"/>
          </w:tcPr>
          <w:p w14:paraId="3165BD05" w14:textId="77777777" w:rsidR="009F0D84" w:rsidRPr="002E1395" w:rsidRDefault="009F0D84" w:rsidP="00893B8B">
            <w:pPr>
              <w:keepNext/>
              <w:rPr>
                <w:sz w:val="20"/>
                <w:szCs w:val="18"/>
              </w:rPr>
            </w:pPr>
            <w:r w:rsidRPr="002E1395">
              <w:rPr>
                <w:sz w:val="20"/>
                <w:szCs w:val="18"/>
              </w:rPr>
              <w:t>b</w:t>
            </w:r>
          </w:p>
        </w:tc>
      </w:tr>
    </w:tbl>
    <w:p w14:paraId="4B045074" w14:textId="6C99F844" w:rsidR="00893B8B" w:rsidRDefault="00893B8B">
      <w:pPr>
        <w:pStyle w:val="Beschriftung"/>
      </w:pPr>
      <w:bookmarkStart w:id="6" w:name="_Toc193701313"/>
      <w:r>
        <w:t xml:space="preserve">Tabelle </w:t>
      </w:r>
      <w:r w:rsidR="009F4859">
        <w:fldChar w:fldCharType="begin"/>
      </w:r>
      <w:r w:rsidR="009F4859">
        <w:instrText xml:space="preserve"> SEQ Tabelle \* ARABIC </w:instrText>
      </w:r>
      <w:r w:rsidR="009F4859">
        <w:fldChar w:fldCharType="separate"/>
      </w:r>
      <w:r w:rsidR="00792704">
        <w:rPr>
          <w:noProof/>
        </w:rPr>
        <w:t>4</w:t>
      </w:r>
      <w:r w:rsidR="009F4859">
        <w:fldChar w:fldCharType="end"/>
      </w:r>
      <w:r>
        <w:t>: Beispieltabelle</w:t>
      </w:r>
      <w:bookmarkEnd w:id="6"/>
    </w:p>
    <w:p w14:paraId="22E0170E" w14:textId="77777777" w:rsidR="009F0D84" w:rsidRPr="003363DD" w:rsidRDefault="009F0D84" w:rsidP="009F0D84">
      <w:r w:rsidRPr="003363DD">
        <w:br w:type="page"/>
      </w:r>
    </w:p>
    <w:p w14:paraId="09E13BDF" w14:textId="77777777" w:rsidR="009F0D84" w:rsidRPr="003363DD" w:rsidRDefault="009F0D84" w:rsidP="00E37EEE">
      <w:pPr>
        <w:pStyle w:val="berschrift1nummeriert"/>
      </w:pPr>
      <w:bookmarkStart w:id="7" w:name="_Toc193706727"/>
      <w:r w:rsidRPr="003363DD">
        <w:lastRenderedPageBreak/>
        <w:t xml:space="preserve">Teil 1 – </w:t>
      </w:r>
      <w:proofErr w:type="spellStart"/>
      <w:r w:rsidRPr="003363DD">
        <w:t>Umfeld</w:t>
      </w:r>
      <w:proofErr w:type="spellEnd"/>
      <w:r w:rsidRPr="003363DD">
        <w:t xml:space="preserve"> und </w:t>
      </w:r>
      <w:proofErr w:type="spellStart"/>
      <w:r w:rsidRPr="003363DD">
        <w:t>Ablauf</w:t>
      </w:r>
      <w:bookmarkEnd w:id="7"/>
      <w:proofErr w:type="spellEnd"/>
    </w:p>
    <w:p w14:paraId="20C28DF0" w14:textId="77777777" w:rsidR="009F0D84" w:rsidRPr="003363DD" w:rsidRDefault="009F0D84" w:rsidP="00E37EEE">
      <w:pPr>
        <w:pStyle w:val="berschrift2nummeriert"/>
      </w:pPr>
      <w:bookmarkStart w:id="8" w:name="_Toc193706728"/>
      <w:r w:rsidRPr="003363DD">
        <w:t>Aufgabenstellung</w:t>
      </w:r>
      <w:bookmarkEnd w:id="8"/>
    </w:p>
    <w:p w14:paraId="62CC054E" w14:textId="77777777" w:rsidR="009F0D84" w:rsidRDefault="009F0D84" w:rsidP="00E37EEE">
      <w:pPr>
        <w:pStyle w:val="berschrift3nummeriert"/>
      </w:pPr>
      <w:bookmarkStart w:id="9" w:name="_Toc193706729"/>
      <w:r w:rsidRPr="003363DD">
        <w:t>Titel</w:t>
      </w:r>
      <w:bookmarkEnd w:id="9"/>
    </w:p>
    <w:p w14:paraId="06548843" w14:textId="09E306FD" w:rsidR="009F0D84" w:rsidRPr="001476A1" w:rsidRDefault="00893B8B" w:rsidP="009F0D84">
      <w:proofErr w:type="spellStart"/>
      <w:r w:rsidRPr="00893B8B">
        <w:t>Inventurs</w:t>
      </w:r>
      <w:r w:rsidR="0000505C">
        <w:t>c</w:t>
      </w:r>
      <w:r w:rsidRPr="00893B8B">
        <w:t>ript</w:t>
      </w:r>
      <w:proofErr w:type="spellEnd"/>
      <w:r w:rsidRPr="00893B8B">
        <w:t xml:space="preserve"> zum Abgleich von installierter Hardware mit einer zentralen Datenbank (inventory.psi.ch)</w:t>
      </w:r>
    </w:p>
    <w:p w14:paraId="73FC28F6" w14:textId="77777777" w:rsidR="009F0D84" w:rsidRDefault="009F0D84" w:rsidP="00E37EEE">
      <w:pPr>
        <w:pStyle w:val="berschrift3nummeriert"/>
      </w:pPr>
      <w:bookmarkStart w:id="10" w:name="_Toc193706730"/>
      <w:r w:rsidRPr="003363DD">
        <w:t>Ausgangs</w:t>
      </w:r>
      <w:r>
        <w:t>situation</w:t>
      </w:r>
      <w:bookmarkEnd w:id="10"/>
    </w:p>
    <w:p w14:paraId="61403927" w14:textId="66C47B95" w:rsidR="00893B8B" w:rsidRDefault="00893B8B" w:rsidP="00893B8B">
      <w:r>
        <w:t>Die in unseren Anlagen (SLS und SwissFEL) vorhandenen Serversysteme besitzen ein Wartungsinterface. Dieses Wartungsinterface (iLO von HPE) ist ein eigener Rechner im Rechner und stellt, externen Systemen, die Möglichkeit zur Verfügung auf Hardwareebene über Netzwerk Wartungsaufgaben (Installation, Fehlerdiagnosen und Inventur) durchzuführen. Um einen Überblick über die bestehenden Anlagen zu haben und Änderungen an den Serversysteme schnell erfassen zu können, benötigen wir ein Tool welches aus allen Servern die wichtigen Adressierung</w:t>
      </w:r>
      <w:r w:rsidR="00E302D9">
        <w:t>s</w:t>
      </w:r>
      <w:r>
        <w:t>nummern (MAC Adressen) und die Seriennummern der Hauptkompone</w:t>
      </w:r>
      <w:r w:rsidR="00E302D9">
        <w:t>n</w:t>
      </w:r>
      <w:r>
        <w:t>ten (Mainboard) ausliest und ein Reporting erstellt. Dieses Script muss in Powershell geschrieben werden, weil hier herstellerseitig eine Bibliothek zur Auslese der benötigten Parameter schon vorhanden ist.</w:t>
      </w:r>
    </w:p>
    <w:p w14:paraId="4C803786" w14:textId="77777777" w:rsidR="00893B8B" w:rsidRDefault="00893B8B" w:rsidP="00893B8B"/>
    <w:p w14:paraId="77DD87E6" w14:textId="77777777" w:rsidR="00893B8B" w:rsidRDefault="00893B8B" w:rsidP="00893B8B">
      <w:r>
        <w:t>Zur Ermittlung der gültigen Zielsysteme soll anhand von Suchstrings die für die Anlage gültigen Systeme aus dem Inventory (Web basierter Datenbankdienst) ermittelt und abgefragt werden.</w:t>
      </w:r>
    </w:p>
    <w:p w14:paraId="2BBC4F2B" w14:textId="08B370A1" w:rsidR="009F0D84" w:rsidRDefault="00893B8B" w:rsidP="00893B8B">
      <w:r>
        <w:t>Die abgefragten Serversysteme und ermittelten Daten sollen dann mit den erfassten Daten im Inventory basismässig verglichen werden.</w:t>
      </w:r>
    </w:p>
    <w:p w14:paraId="7235EA60" w14:textId="77777777" w:rsidR="009F0D84" w:rsidRPr="001476A1" w:rsidRDefault="009F0D84" w:rsidP="009F0D84"/>
    <w:p w14:paraId="196D6933" w14:textId="77777777" w:rsidR="009F0D84" w:rsidRDefault="009F0D84" w:rsidP="00E37EEE">
      <w:pPr>
        <w:pStyle w:val="berschrift3nummeriert"/>
      </w:pPr>
      <w:bookmarkStart w:id="11" w:name="_Toc193706731"/>
      <w:r w:rsidRPr="003363DD">
        <w:t>Detaillierte Aufgabenstellung</w:t>
      </w:r>
      <w:bookmarkEnd w:id="11"/>
    </w:p>
    <w:p w14:paraId="38897A01" w14:textId="34676002" w:rsidR="00035E98" w:rsidRDefault="00035E98" w:rsidP="00035E98">
      <w:r>
        <w:t>Die Hauptaufgabe ist das Erstellen eine</w:t>
      </w:r>
      <w:r w:rsidR="00E302D9">
        <w:t>s</w:t>
      </w:r>
      <w:r>
        <w:t xml:space="preserve"> </w:t>
      </w:r>
      <w:proofErr w:type="spellStart"/>
      <w:r>
        <w:t>Powershells</w:t>
      </w:r>
      <w:r w:rsidR="0000505C">
        <w:t>c</w:t>
      </w:r>
      <w:r>
        <w:t>ripts</w:t>
      </w:r>
      <w:proofErr w:type="spellEnd"/>
      <w:r>
        <w:t xml:space="preserve">, dass mit Informationen aus der </w:t>
      </w:r>
      <w:proofErr w:type="spellStart"/>
      <w:r>
        <w:t>Inventorydatenbank</w:t>
      </w:r>
      <w:proofErr w:type="spellEnd"/>
      <w:r>
        <w:t xml:space="preserve"> (Webservice) oder der Implementierung einer Offlineversion Inventurdaten erfasst.</w:t>
      </w:r>
    </w:p>
    <w:p w14:paraId="0DBD1C3C" w14:textId="77777777" w:rsidR="00035E98" w:rsidRDefault="00035E98" w:rsidP="00035E98"/>
    <w:p w14:paraId="0D1A5474" w14:textId="1A02E408" w:rsidR="00035E98" w:rsidRDefault="00035E98" w:rsidP="00035E98">
      <w:r>
        <w:t xml:space="preserve">Die Verbindung zum Inventory soll dazu verwendet werden die, nach der Namenskonvention eingetragenen Serversysteme zu finden und ein Abgleich der vorhandenen Seriennummern und MAC Adressen zu machen. Der Report enthält dann die Unterschiede zum Inventory . Um das System für den Anwender transparent zu </w:t>
      </w:r>
      <w:proofErr w:type="gramStart"/>
      <w:r w:rsidR="0066554E">
        <w:t>machen</w:t>
      </w:r>
      <w:proofErr w:type="gramEnd"/>
      <w:r w:rsidR="0066554E">
        <w:t xml:space="preserve"> </w:t>
      </w:r>
      <w:r>
        <w:t>sollen die Zwischenschritte in Dateien zwischengespeichert werden, sodass man auch ohne den Webzugriff auf das Inventory arbeiten könnte. In einer frei wählbaren Konfigurationsdatei werden die Suchstrings spezifiziert nach denen gesucht werden kann.</w:t>
      </w:r>
    </w:p>
    <w:p w14:paraId="5ADE7B9C" w14:textId="77777777" w:rsidR="00035E98" w:rsidRDefault="00035E98" w:rsidP="00035E98"/>
    <w:p w14:paraId="4626A2AF" w14:textId="56273F10" w:rsidR="00035E98" w:rsidRDefault="00035E98" w:rsidP="00035E98">
      <w:r>
        <w:t xml:space="preserve">Die Ergebnisse werden tabellarisch in einer Datei </w:t>
      </w:r>
      <w:r w:rsidR="0066554E">
        <w:t>gespeichert,</w:t>
      </w:r>
      <w:r>
        <w:t xml:space="preserve"> um sie kontrollieren zu können. Der automatsche Update ist nicht wünschenswert, da hier zu viele Details sonst implementiert werden müssten.</w:t>
      </w:r>
    </w:p>
    <w:p w14:paraId="533BE46C" w14:textId="77777777" w:rsidR="00035E98" w:rsidRDefault="00035E98" w:rsidP="00035E98"/>
    <w:p w14:paraId="0CD2D26F" w14:textId="0EDFAA71" w:rsidR="00035E98" w:rsidRDefault="00035E98">
      <w:pPr>
        <w:spacing w:line="280" w:lineRule="atLeast"/>
      </w:pPr>
      <w:r>
        <w:br w:type="page"/>
      </w:r>
    </w:p>
    <w:p w14:paraId="3BB6DCB3" w14:textId="2438E64A" w:rsidR="00035E98" w:rsidRPr="00035E98" w:rsidRDefault="00035E98" w:rsidP="00035E98">
      <w:pPr>
        <w:rPr>
          <w:b/>
        </w:rPr>
      </w:pPr>
      <w:r w:rsidRPr="00035E98">
        <w:rPr>
          <w:b/>
        </w:rPr>
        <w:lastRenderedPageBreak/>
        <w:t>Anforderungen:</w:t>
      </w:r>
    </w:p>
    <w:p w14:paraId="713D9438" w14:textId="77777777" w:rsidR="00035E98" w:rsidRDefault="00035E98" w:rsidP="00035E98">
      <w:r>
        <w:t>a. Hilfe</w:t>
      </w:r>
    </w:p>
    <w:p w14:paraId="626C1656" w14:textId="77777777" w:rsidR="00035E98" w:rsidRDefault="00035E98" w:rsidP="00035E98">
      <w:pPr>
        <w:ind w:firstLine="709"/>
      </w:pPr>
      <w:r>
        <w:t>• Anzeigen einer Hilfeseite mit Parametern bei</w:t>
      </w:r>
    </w:p>
    <w:p w14:paraId="67A1D3F5" w14:textId="77777777" w:rsidR="00035E98" w:rsidRDefault="00035E98" w:rsidP="00035E98">
      <w:pPr>
        <w:ind w:left="1418"/>
      </w:pPr>
      <w:r>
        <w:t xml:space="preserve">i. Anforderung(--help ; -h ; /?; PowerShell help </w:t>
      </w:r>
      <w:proofErr w:type="spellStart"/>
      <w:r>
        <w:t>command</w:t>
      </w:r>
      <w:proofErr w:type="spellEnd"/>
      <w:r>
        <w:t xml:space="preserve"> [Benutzerführungsstil Windows/Unix] )</w:t>
      </w:r>
    </w:p>
    <w:p w14:paraId="464D3B5D" w14:textId="77777777" w:rsidR="00035E98" w:rsidRDefault="00035E98" w:rsidP="00035E98">
      <w:pPr>
        <w:ind w:left="1418"/>
      </w:pPr>
      <w:r>
        <w:t>ii. Bei fehlerhaften Parametern wird die Hilfeseite angezeigt und die Fehler zusätzlich beschrieben</w:t>
      </w:r>
    </w:p>
    <w:p w14:paraId="1BEB4511" w14:textId="77777777" w:rsidR="00035E98" w:rsidRDefault="00035E98" w:rsidP="00035E98">
      <w:pPr>
        <w:ind w:left="709" w:firstLine="709"/>
      </w:pPr>
      <w:proofErr w:type="spellStart"/>
      <w:r>
        <w:t>iii.</w:t>
      </w:r>
      <w:proofErr w:type="spellEnd"/>
      <w:r>
        <w:t xml:space="preserve"> Bei Fehlern in den Konfigurationsdateien wird der Pfad und das Problem signalisiert und die Hilfe angezeigt.</w:t>
      </w:r>
    </w:p>
    <w:p w14:paraId="2C0A1916" w14:textId="77777777" w:rsidR="001E7C64" w:rsidRDefault="00035E98" w:rsidP="001E7C64">
      <w:pPr>
        <w:ind w:left="1418"/>
      </w:pPr>
      <w:r>
        <w:t>iv. Die Hilfeseite wird bei den Anforderung</w:t>
      </w:r>
      <w:r w:rsidR="00EE05A9">
        <w:t>en</w:t>
      </w:r>
      <w:r>
        <w:t xml:space="preserve"> angezeigt, als Hilfe für den </w:t>
      </w:r>
    </w:p>
    <w:p w14:paraId="2BC54E55" w14:textId="032B37D8" w:rsidR="00035E98" w:rsidRDefault="00035E98" w:rsidP="001E7C64">
      <w:pPr>
        <w:ind w:left="1418"/>
      </w:pPr>
      <w:r>
        <w:t>Benutzer.</w:t>
      </w:r>
    </w:p>
    <w:p w14:paraId="339C02FB" w14:textId="77777777" w:rsidR="001E7C64" w:rsidRDefault="001E7C64" w:rsidP="00035E98">
      <w:pPr>
        <w:ind w:left="709" w:firstLine="709"/>
      </w:pPr>
    </w:p>
    <w:p w14:paraId="4B5ACC59" w14:textId="77777777" w:rsidR="00035E98" w:rsidRDefault="00035E98" w:rsidP="00035E98">
      <w:r>
        <w:t>b. Initialisierung</w:t>
      </w:r>
    </w:p>
    <w:p w14:paraId="755E5862" w14:textId="77777777" w:rsidR="00035E98" w:rsidRDefault="00035E98" w:rsidP="00035E98">
      <w:pPr>
        <w:ind w:left="709"/>
      </w:pPr>
      <w:r>
        <w:t>• Die Bibliotheksversionen (während der Entwicklung und bei der Ausführung) sollen verglichen werden. Nur wenn die Versionen unterschiedlich sind, taucht ein Hinweis dazu auf.</w:t>
      </w:r>
    </w:p>
    <w:p w14:paraId="3F719094" w14:textId="77777777" w:rsidR="00035E98" w:rsidRDefault="00035E98" w:rsidP="00035E98">
      <w:pPr>
        <w:ind w:left="709"/>
      </w:pPr>
      <w:r>
        <w:t>• Es sollen Konfigurationsdateien in JSON initialisiert werden können. Es gibt 2 Arten davon:</w:t>
      </w:r>
    </w:p>
    <w:p w14:paraId="02C443AE" w14:textId="77777777" w:rsidR="00035E98" w:rsidRDefault="00035E98" w:rsidP="00035E98">
      <w:pPr>
        <w:ind w:left="709" w:firstLine="709"/>
      </w:pPr>
      <w:r>
        <w:t>i. Eine vorgegebene Datei mit einer Standardkonfiguration.</w:t>
      </w:r>
    </w:p>
    <w:p w14:paraId="3E650962" w14:textId="0A9474D7" w:rsidR="00035E98" w:rsidRDefault="00035E98" w:rsidP="00035E98">
      <w:pPr>
        <w:ind w:left="1418"/>
      </w:pPr>
      <w:r>
        <w:t xml:space="preserve">ii. Eine </w:t>
      </w:r>
      <w:r w:rsidR="00A71D5E">
        <w:t>l</w:t>
      </w:r>
      <w:r>
        <w:t>eere Konfigurationsdatei, wo die Parameter vom Benutzer selbst eingefüllt werden müssen.</w:t>
      </w:r>
    </w:p>
    <w:p w14:paraId="4525BDA9" w14:textId="25A65C0F" w:rsidR="00035E98" w:rsidRDefault="00035E98" w:rsidP="00035E98">
      <w:pPr>
        <w:ind w:left="709"/>
      </w:pPr>
      <w:r>
        <w:t xml:space="preserve">• Parameter </w:t>
      </w:r>
      <w:r w:rsidR="00EE05A9">
        <w:t>ohne eine Konfigurationsdatei</w:t>
      </w:r>
      <w:r>
        <w:t xml:space="preserve"> sollen nur über die Kommandozeile weitergegeben werden können. Welche Parameter das sind muss der Kandidat entscheiden.</w:t>
      </w:r>
    </w:p>
    <w:p w14:paraId="00647A2D" w14:textId="77777777" w:rsidR="001E7C64" w:rsidRDefault="001E7C64" w:rsidP="00035E98">
      <w:pPr>
        <w:ind w:left="709"/>
      </w:pPr>
    </w:p>
    <w:p w14:paraId="53E9CAB2" w14:textId="7F7F3095" w:rsidR="00035E98" w:rsidRDefault="00035E98" w:rsidP="00035E98">
      <w:r>
        <w:t xml:space="preserve">c. Weitere Konfigurationsparameter des </w:t>
      </w:r>
      <w:proofErr w:type="spellStart"/>
      <w:r>
        <w:t>Powershells</w:t>
      </w:r>
      <w:r w:rsidR="00596863">
        <w:t>c</w:t>
      </w:r>
      <w:r>
        <w:t>ripts</w:t>
      </w:r>
      <w:proofErr w:type="spellEnd"/>
    </w:p>
    <w:p w14:paraId="4B11E162" w14:textId="77777777" w:rsidR="00035E98" w:rsidRDefault="00035E98" w:rsidP="00035E98">
      <w:pPr>
        <w:ind w:firstLine="709"/>
      </w:pPr>
      <w:r>
        <w:t>• Logparameter</w:t>
      </w:r>
    </w:p>
    <w:p w14:paraId="08005AD3" w14:textId="77777777" w:rsidR="00035E98" w:rsidRDefault="00035E98" w:rsidP="00035E98">
      <w:pPr>
        <w:ind w:left="709" w:firstLine="709"/>
      </w:pPr>
      <w:r>
        <w:t>i. Ein und Ausschaltung der Logfunktion</w:t>
      </w:r>
    </w:p>
    <w:p w14:paraId="10A90B8D" w14:textId="77777777" w:rsidR="00035E98" w:rsidRDefault="00035E98" w:rsidP="00035E98">
      <w:pPr>
        <w:ind w:left="1418"/>
      </w:pPr>
      <w:r>
        <w:t>ii. Level des Detailgrades (</w:t>
      </w:r>
      <w:proofErr w:type="spellStart"/>
      <w:r>
        <w:t>z.B</w:t>
      </w:r>
      <w:proofErr w:type="spellEnd"/>
      <w:r>
        <w:t>: Alarmwerte 1-10, Warnwerte 11-20, Infowerte 21-30)</w:t>
      </w:r>
    </w:p>
    <w:p w14:paraId="402CCADB" w14:textId="7C311292" w:rsidR="00035E98" w:rsidRDefault="00035E98" w:rsidP="00035E98">
      <w:pPr>
        <w:ind w:left="709" w:firstLine="709"/>
      </w:pPr>
      <w:proofErr w:type="spellStart"/>
      <w:r>
        <w:t>iii.</w:t>
      </w:r>
      <w:proofErr w:type="spellEnd"/>
      <w:r>
        <w:t xml:space="preserve"> Zieldatei in </w:t>
      </w:r>
      <w:r w:rsidR="001E7C64">
        <w:t>welche</w:t>
      </w:r>
      <w:r>
        <w:t xml:space="preserve"> die Loginformationen geschrieben werden müssen</w:t>
      </w:r>
    </w:p>
    <w:p w14:paraId="116F1AF6" w14:textId="77777777" w:rsidR="00035E98" w:rsidRDefault="00035E98" w:rsidP="00035E98">
      <w:pPr>
        <w:ind w:firstLine="709"/>
      </w:pPr>
      <w:r>
        <w:t>• Verbindungsparameter</w:t>
      </w:r>
    </w:p>
    <w:p w14:paraId="6E6A1C51" w14:textId="77777777" w:rsidR="00035E98" w:rsidRDefault="00035E98" w:rsidP="00035E98">
      <w:pPr>
        <w:ind w:left="1418"/>
      </w:pPr>
      <w:r>
        <w:t>i. Suchstrings zur Datenbanksuche mit Feldangabe zur Remote-Management Host Abfrage</w:t>
      </w:r>
    </w:p>
    <w:p w14:paraId="7754650E" w14:textId="77777777" w:rsidR="001E7C64" w:rsidRDefault="00035E98" w:rsidP="00035E98">
      <w:pPr>
        <w:ind w:left="1418"/>
      </w:pPr>
      <w:r>
        <w:t>ii. Direkte Hostnamen des / der Zielsysteme (</w:t>
      </w:r>
      <w:proofErr w:type="spellStart"/>
      <w:r>
        <w:t>Standalone</w:t>
      </w:r>
      <w:proofErr w:type="spellEnd"/>
      <w:r>
        <w:t xml:space="preserve">-Lösung zur </w:t>
      </w:r>
    </w:p>
    <w:p w14:paraId="77CD3E2B" w14:textId="7A21A218" w:rsidR="00035E98" w:rsidRDefault="00035E98" w:rsidP="00035E98">
      <w:pPr>
        <w:ind w:left="1418"/>
      </w:pPr>
      <w:r>
        <w:t>Vorinventarisierung)</w:t>
      </w:r>
    </w:p>
    <w:p w14:paraId="17D6E372" w14:textId="77777777" w:rsidR="00035E98" w:rsidRDefault="00035E98" w:rsidP="00035E98">
      <w:pPr>
        <w:ind w:left="709" w:firstLine="709"/>
      </w:pPr>
      <w:proofErr w:type="spellStart"/>
      <w:r>
        <w:t>iii.</w:t>
      </w:r>
      <w:proofErr w:type="spellEnd"/>
      <w:r>
        <w:t xml:space="preserve"> Dateipfad zur Konfiguration</w:t>
      </w:r>
    </w:p>
    <w:p w14:paraId="29E04E94" w14:textId="77777777" w:rsidR="00035E98" w:rsidRDefault="00035E98" w:rsidP="00035E98">
      <w:pPr>
        <w:ind w:firstLine="709"/>
      </w:pPr>
      <w:r>
        <w:t>• Dateiparameter</w:t>
      </w:r>
    </w:p>
    <w:p w14:paraId="1D334628" w14:textId="77777777" w:rsidR="00035E98" w:rsidRDefault="00035E98" w:rsidP="00035E98">
      <w:pPr>
        <w:ind w:left="709" w:firstLine="709"/>
      </w:pPr>
      <w:r>
        <w:t>i. Ziel der Report-Datei</w:t>
      </w:r>
    </w:p>
    <w:p w14:paraId="53171D75" w14:textId="77777777" w:rsidR="00035E98" w:rsidRDefault="00035E98" w:rsidP="00035E98">
      <w:pPr>
        <w:ind w:left="709" w:firstLine="709"/>
      </w:pPr>
      <w:r>
        <w:t>ii. Suchpfade für Dateien</w:t>
      </w:r>
    </w:p>
    <w:p w14:paraId="38D202CC" w14:textId="77777777" w:rsidR="00035E98" w:rsidRDefault="00035E98" w:rsidP="00035E98">
      <w:pPr>
        <w:ind w:firstLine="709"/>
      </w:pPr>
      <w:r>
        <w:t>• Abfrageparameter</w:t>
      </w:r>
    </w:p>
    <w:p w14:paraId="6BC21829" w14:textId="77777777" w:rsidR="00035E98" w:rsidRDefault="00035E98" w:rsidP="00035E98">
      <w:pPr>
        <w:ind w:left="709" w:firstLine="709"/>
      </w:pPr>
      <w:r>
        <w:t>i. Pingtest: soll ausschaltbar sein</w:t>
      </w:r>
    </w:p>
    <w:p w14:paraId="1025C4C0" w14:textId="77777777" w:rsidR="00035E98" w:rsidRDefault="00035E98" w:rsidP="00035E98">
      <w:pPr>
        <w:ind w:left="1418"/>
      </w:pPr>
      <w:r>
        <w:t>ii. Seriennummern: das Speichern (CSV-Dateien) von Seriennummern muss ausschaltbar sein</w:t>
      </w:r>
    </w:p>
    <w:p w14:paraId="13F9A3F0" w14:textId="77777777" w:rsidR="00035E98" w:rsidRDefault="00035E98" w:rsidP="00035E98">
      <w:pPr>
        <w:ind w:left="1418"/>
      </w:pPr>
      <w:proofErr w:type="spellStart"/>
      <w:r>
        <w:t>iii.</w:t>
      </w:r>
      <w:proofErr w:type="spellEnd"/>
      <w:r>
        <w:t xml:space="preserve"> </w:t>
      </w:r>
      <w:proofErr w:type="spellStart"/>
      <w:r>
        <w:t>Macadressen</w:t>
      </w:r>
      <w:proofErr w:type="spellEnd"/>
      <w:r>
        <w:t xml:space="preserve">: das Speichern (CSV-Dateien) von </w:t>
      </w:r>
      <w:proofErr w:type="spellStart"/>
      <w:r>
        <w:t>Macadressen</w:t>
      </w:r>
      <w:proofErr w:type="spellEnd"/>
      <w:r>
        <w:t xml:space="preserve"> muss ausschaltbar sein</w:t>
      </w:r>
    </w:p>
    <w:p w14:paraId="5737847B" w14:textId="77777777" w:rsidR="001E7C64" w:rsidRDefault="001E7C64" w:rsidP="00035E98">
      <w:pPr>
        <w:ind w:left="1418"/>
      </w:pPr>
    </w:p>
    <w:p w14:paraId="6B12EBC7" w14:textId="77777777" w:rsidR="00035E98" w:rsidRDefault="00035E98" w:rsidP="00035E98">
      <w:r>
        <w:t>d. Ausführen einer Verbindungskontrolle und Problemlösung</w:t>
      </w:r>
    </w:p>
    <w:p w14:paraId="4FEC16F8" w14:textId="77777777" w:rsidR="00035E98" w:rsidRDefault="00035E98" w:rsidP="00035E98">
      <w:pPr>
        <w:ind w:firstLine="709"/>
      </w:pPr>
      <w:r>
        <w:t>• Einfacher Ping zur Sicherstellung der Erreichbarkeit</w:t>
      </w:r>
    </w:p>
    <w:p w14:paraId="2F3A14AB" w14:textId="3ED730E7" w:rsidR="00035E98" w:rsidRDefault="00035E98" w:rsidP="00035E98">
      <w:pPr>
        <w:ind w:firstLine="709"/>
      </w:pPr>
      <w:r>
        <w:t>• Erstellung von Script-Messages mit Zeitstempeln</w:t>
      </w:r>
    </w:p>
    <w:p w14:paraId="62379F2A" w14:textId="77777777" w:rsidR="00035E98" w:rsidRDefault="00035E98" w:rsidP="00035E98">
      <w:pPr>
        <w:ind w:firstLine="709"/>
      </w:pPr>
      <w:r>
        <w:t>• Erstellung eines Logfiles zur Diagnose (TXT Format) des Laufzeitverhaltens</w:t>
      </w:r>
    </w:p>
    <w:p w14:paraId="0D38B25B" w14:textId="77777777" w:rsidR="001E7C64" w:rsidRDefault="001E7C64" w:rsidP="00035E98">
      <w:pPr>
        <w:ind w:firstLine="709"/>
      </w:pPr>
    </w:p>
    <w:p w14:paraId="67531A37" w14:textId="77777777" w:rsidR="001E7C64" w:rsidRDefault="001E7C64" w:rsidP="00035E98">
      <w:pPr>
        <w:ind w:firstLine="709"/>
      </w:pPr>
    </w:p>
    <w:p w14:paraId="0AE1ED32" w14:textId="77777777" w:rsidR="00035E98" w:rsidRDefault="00035E98" w:rsidP="00035E98">
      <w:r>
        <w:lastRenderedPageBreak/>
        <w:t>e. Auslese der Parameter</w:t>
      </w:r>
    </w:p>
    <w:p w14:paraId="18554FF6" w14:textId="77777777" w:rsidR="00035E98" w:rsidRDefault="00035E98" w:rsidP="00035E98">
      <w:pPr>
        <w:ind w:firstLine="709"/>
      </w:pPr>
      <w:r>
        <w:t>• Verbindungsaufbau mit Nutzerinformationen auf dem Bildschirm</w:t>
      </w:r>
    </w:p>
    <w:p w14:paraId="1BE95E12" w14:textId="77777777" w:rsidR="00035E98" w:rsidRDefault="00035E98" w:rsidP="00035E98">
      <w:pPr>
        <w:ind w:firstLine="709"/>
      </w:pPr>
      <w:r>
        <w:t>• Weiteres schreiben des Logfiles zur Diagnose (TXT Format/log)</w:t>
      </w:r>
    </w:p>
    <w:p w14:paraId="62CA99E0" w14:textId="77777777" w:rsidR="00035E98" w:rsidRDefault="00035E98" w:rsidP="00035E98">
      <w:pPr>
        <w:ind w:firstLine="709"/>
      </w:pPr>
      <w:r>
        <w:t>• Erstellung eines Reportfiles (JSON Format)</w:t>
      </w:r>
    </w:p>
    <w:p w14:paraId="117E0F34" w14:textId="77777777" w:rsidR="00035E98" w:rsidRDefault="00035E98" w:rsidP="00035E98">
      <w:pPr>
        <w:ind w:left="709"/>
      </w:pPr>
      <w:r>
        <w:t>• Nutzinformationen (Hostname + ausgelesene Seriennummer + Anzahl an Netzwerkinterfaces) in einem Excel importfähigen Format (CSV Format)</w:t>
      </w:r>
    </w:p>
    <w:p w14:paraId="21A823EC" w14:textId="77777777" w:rsidR="00093678" w:rsidRDefault="00093678" w:rsidP="00035E98">
      <w:pPr>
        <w:ind w:left="709"/>
      </w:pPr>
    </w:p>
    <w:p w14:paraId="2C19F5CA" w14:textId="77777777" w:rsidR="00035E98" w:rsidRDefault="00035E98" w:rsidP="00035E98">
      <w:r>
        <w:t>f. Tests : Der Kandidat muss für das Testen des Tools Laufzeittests erstellen. Folgende Serversysteme sollen dabei getestet werden:</w:t>
      </w:r>
    </w:p>
    <w:p w14:paraId="7AF70D30" w14:textId="77777777" w:rsidR="00035E98" w:rsidRDefault="00035E98" w:rsidP="00035E98">
      <w:pPr>
        <w:ind w:firstLine="709"/>
      </w:pPr>
      <w:r>
        <w:t>• Laufzeittest mit den Serversystemen DL380 Gen8/Gen9/Gen10/Gen11</w:t>
      </w:r>
    </w:p>
    <w:p w14:paraId="72C1DD3A" w14:textId="77777777" w:rsidR="00035E98" w:rsidRDefault="00035E98" w:rsidP="00035E98">
      <w:pPr>
        <w:ind w:firstLine="709"/>
      </w:pPr>
      <w:r>
        <w:t>• Laufzeittest mit DL20 Gen10 als nicht Standartsystem</w:t>
      </w:r>
    </w:p>
    <w:p w14:paraId="4E88FC23" w14:textId="77777777" w:rsidR="00093678" w:rsidRDefault="00093678" w:rsidP="00035E98">
      <w:pPr>
        <w:ind w:firstLine="709"/>
      </w:pPr>
    </w:p>
    <w:p w14:paraId="1250DE67" w14:textId="77777777" w:rsidR="00035E98" w:rsidRDefault="00035E98" w:rsidP="00035E98">
      <w:r>
        <w:t>g. Prozessoptimierung</w:t>
      </w:r>
    </w:p>
    <w:p w14:paraId="4370D149" w14:textId="77777777" w:rsidR="00035E98" w:rsidRDefault="00035E98" w:rsidP="00035E98">
      <w:pPr>
        <w:ind w:left="709"/>
      </w:pPr>
      <w:r>
        <w:t>• Anpassung der zur Inventarisierung notwendigen Schlüsselbegriffe, diese müssen vom Kandidaten bestimmt werden</w:t>
      </w:r>
    </w:p>
    <w:p w14:paraId="5A19BC61" w14:textId="77777777" w:rsidR="00035E98" w:rsidRDefault="00035E98" w:rsidP="00035E98">
      <w:pPr>
        <w:ind w:left="709"/>
      </w:pPr>
      <w:r>
        <w:t>• Optimierung der Datenstruktur in den Exportdateien zum Abgleich der Datenbankinformationen (Inventory). Diese ist vom Kandidaten durchzuführen.</w:t>
      </w:r>
    </w:p>
    <w:p w14:paraId="285CAD6E" w14:textId="77777777" w:rsidR="00035E98" w:rsidRDefault="00035E98" w:rsidP="00035E98"/>
    <w:p w14:paraId="067626C9" w14:textId="77777777" w:rsidR="00035E98" w:rsidRPr="008E3971" w:rsidRDefault="00035E98" w:rsidP="00035E98">
      <w:pPr>
        <w:rPr>
          <w:b/>
        </w:rPr>
      </w:pPr>
      <w:r w:rsidRPr="008E3971">
        <w:rPr>
          <w:b/>
        </w:rPr>
        <w:t>Anwendungsbeispiele:</w:t>
      </w:r>
    </w:p>
    <w:p w14:paraId="710BBA93" w14:textId="77777777" w:rsidR="006B4AD3" w:rsidRDefault="00035E98" w:rsidP="00035E98">
      <w:r>
        <w:t xml:space="preserve">a. lokale Anwendung ohne Datenbankanbindung (Hardwareverantwortliche Person oder </w:t>
      </w:r>
    </w:p>
    <w:p w14:paraId="7DBAADFB" w14:textId="46C0E486" w:rsidR="00035E98" w:rsidRDefault="00035E98" w:rsidP="00035E98">
      <w:r>
        <w:t>Administrator)</w:t>
      </w:r>
    </w:p>
    <w:p w14:paraId="7DB16287" w14:textId="0FDE12D9" w:rsidR="00035E98" w:rsidRDefault="00035E98" w:rsidP="00035E98">
      <w:r>
        <w:t xml:space="preserve">Das </w:t>
      </w:r>
      <w:proofErr w:type="gramStart"/>
      <w:r>
        <w:t>zu erstellende S</w:t>
      </w:r>
      <w:r w:rsidR="00835CD2">
        <w:t>c</w:t>
      </w:r>
      <w:r>
        <w:t>ript</w:t>
      </w:r>
      <w:proofErr w:type="gramEnd"/>
      <w:r>
        <w:t xml:space="preserve"> wird mit den werkseitig (HPE) vordefinierten Parametern (Hostname, User und einem Kennwort z.B. mit Barcode/QR Code Scanner eingelesen[nicht Teil der IPA]) konfiguriert um Inventardaten aus einem einzelnen Rechner automatisiert auszulesen</w:t>
      </w:r>
    </w:p>
    <w:p w14:paraId="3AE3BE3E" w14:textId="77777777" w:rsidR="006B4AD3" w:rsidRDefault="006B4AD3" w:rsidP="00035E98"/>
    <w:p w14:paraId="191DC810" w14:textId="54E045D4" w:rsidR="00035E98" w:rsidRDefault="00035E98" w:rsidP="00035E98">
      <w:r>
        <w:t>b. wöchentlicher automatische Ausführung (Administrator)</w:t>
      </w:r>
    </w:p>
    <w:p w14:paraId="2690BA66" w14:textId="3D6D7267" w:rsidR="00035E98" w:rsidRDefault="00035E98" w:rsidP="00035E98">
      <w:r>
        <w:t xml:space="preserve">Das </w:t>
      </w:r>
      <w:proofErr w:type="gramStart"/>
      <w:r>
        <w:t>zu erstellende S</w:t>
      </w:r>
      <w:r w:rsidR="00835CD2">
        <w:t>c</w:t>
      </w:r>
      <w:r>
        <w:t>ript</w:t>
      </w:r>
      <w:proofErr w:type="gramEnd"/>
      <w:r>
        <w:t xml:space="preserve"> liest seine Konfiguration ein und sucht in der Inventurdatenbank nach den installierten Servern (Namen</w:t>
      </w:r>
      <w:r w:rsidR="006B4AD3">
        <w:t>s</w:t>
      </w:r>
      <w:r>
        <w:t xml:space="preserve">konvention). Das Resultat dieser Suche ( Servern in einem Beschleuniger) enthält unter anderem </w:t>
      </w:r>
      <w:r w:rsidR="00483E23">
        <w:t>die</w:t>
      </w:r>
      <w:r>
        <w:t xml:space="preserve"> Hostname</w:t>
      </w:r>
      <w:r w:rsidR="00483E23">
        <w:t>n</w:t>
      </w:r>
      <w:r>
        <w:t xml:space="preserve"> de</w:t>
      </w:r>
      <w:r w:rsidR="00483E23">
        <w:t>r</w:t>
      </w:r>
      <w:r>
        <w:t xml:space="preserve"> Manag</w:t>
      </w:r>
      <w:r w:rsidR="00483E23">
        <w:t>e</w:t>
      </w:r>
      <w:r>
        <w:t>mentinterfaces welches zur Inventur abgefragt werden kann. Die gespeicherten Daten ermöglichen eine Rückverfolgung der eingesetzten Hardware in den abgefragten Servern.</w:t>
      </w:r>
    </w:p>
    <w:p w14:paraId="194B9175" w14:textId="77777777" w:rsidR="00035E98" w:rsidRDefault="00035E98" w:rsidP="00035E98"/>
    <w:p w14:paraId="0317E40A" w14:textId="16FD6196" w:rsidR="00035E98" w:rsidRPr="008E3971" w:rsidRDefault="00035E98" w:rsidP="00035E98">
      <w:pPr>
        <w:rPr>
          <w:b/>
        </w:rPr>
      </w:pPr>
      <w:r w:rsidRPr="008E3971">
        <w:rPr>
          <w:b/>
        </w:rPr>
        <w:t xml:space="preserve">Personengruppe die </w:t>
      </w:r>
      <w:r w:rsidR="0066554E" w:rsidRPr="008E3971">
        <w:rPr>
          <w:b/>
        </w:rPr>
        <w:t>dieses Script</w:t>
      </w:r>
      <w:r w:rsidRPr="008E3971">
        <w:rPr>
          <w:b/>
        </w:rPr>
        <w:t xml:space="preserve"> anwenden:</w:t>
      </w:r>
    </w:p>
    <w:p w14:paraId="4693FF64" w14:textId="2B2D1808" w:rsidR="00035E98" w:rsidRDefault="00035E98" w:rsidP="00035E98">
      <w:r>
        <w:t xml:space="preserve">Das </w:t>
      </w:r>
      <w:proofErr w:type="gramStart"/>
      <w:r>
        <w:t>zu erstellende S</w:t>
      </w:r>
      <w:r w:rsidR="00B317AD">
        <w:t>c</w:t>
      </w:r>
      <w:r>
        <w:t>ript</w:t>
      </w:r>
      <w:proofErr w:type="gramEnd"/>
      <w:r>
        <w:t xml:space="preserve"> wird nur von den Administratoren der Kontrollgruppe und von dem Verantwortlichen für die Beschleunigerhardware gebraucht und benutzt. Es wird </w:t>
      </w:r>
      <w:proofErr w:type="gramStart"/>
      <w:r w:rsidR="009334A2">
        <w:t>verwendet</w:t>
      </w:r>
      <w:proofErr w:type="gramEnd"/>
      <w:r>
        <w:t xml:space="preserve"> um die manuelle Erfassung zu automatisieren und um Änderungen, die in unseren Anlagen durch Piketteinsätze durchgeführt werden besser </w:t>
      </w:r>
      <w:r w:rsidR="0066554E">
        <w:t>nachvollziehen</w:t>
      </w:r>
      <w:r>
        <w:t xml:space="preserve"> zu können.</w:t>
      </w:r>
    </w:p>
    <w:p w14:paraId="36B97C2B" w14:textId="77777777" w:rsidR="00035E98" w:rsidRDefault="00035E98" w:rsidP="00035E98"/>
    <w:p w14:paraId="04DD4A20" w14:textId="77777777" w:rsidR="00035E98" w:rsidRPr="008E3971" w:rsidRDefault="00035E98" w:rsidP="00035E98">
      <w:pPr>
        <w:rPr>
          <w:b/>
        </w:rPr>
      </w:pPr>
      <w:r w:rsidRPr="008E3971">
        <w:rPr>
          <w:b/>
        </w:rPr>
        <w:t>weitere Datenverarbeitung [nicht Teil der IPA]</w:t>
      </w:r>
    </w:p>
    <w:p w14:paraId="3871728F" w14:textId="2561F243" w:rsidR="00035E98" w:rsidRDefault="00035E98" w:rsidP="00035E98">
      <w:r>
        <w:t>a) das Powershells</w:t>
      </w:r>
      <w:r w:rsidR="00331919">
        <w:t>c</w:t>
      </w:r>
      <w:r>
        <w:t>ript hat einen neuen Rechner ausgelesen:</w:t>
      </w:r>
    </w:p>
    <w:p w14:paraId="7344B5FB" w14:textId="77777777" w:rsidR="00035E98" w:rsidRDefault="00035E98" w:rsidP="00035E98">
      <w:r>
        <w:t>Die erfassten Daten können per Importfunktion in die Datenbank übernommen werden.</w:t>
      </w:r>
    </w:p>
    <w:p w14:paraId="2E065CD0" w14:textId="77777777" w:rsidR="00035E98" w:rsidRDefault="00035E98" w:rsidP="00035E98">
      <w:r>
        <w:t>b) es wurde eine Änderung am Wochenende im Pikettdienst vorgenommen:</w:t>
      </w:r>
    </w:p>
    <w:p w14:paraId="45237081" w14:textId="31B8CD50" w:rsidR="00035E98" w:rsidRDefault="00871AFE" w:rsidP="00035E98">
      <w:r>
        <w:t>M</w:t>
      </w:r>
      <w:r w:rsidR="00035E98">
        <w:t>an sucht anhand des Datums die benötigen Logfiles und überprüft die Hardwareänderung und ob die Informationen mit dem Lager übereinstimmen.</w:t>
      </w:r>
    </w:p>
    <w:p w14:paraId="7B9FCFA3" w14:textId="77777777" w:rsidR="00035E98" w:rsidRDefault="00035E98" w:rsidP="00035E98">
      <w:r>
        <w:t>c) Änderungsnachverfolgung von grösseren Umbauarbeiten:</w:t>
      </w:r>
    </w:p>
    <w:p w14:paraId="1DB5E3ED" w14:textId="09B6C727" w:rsidR="009F0D84" w:rsidRDefault="00871AFE" w:rsidP="00035E98">
      <w:r>
        <w:t>H</w:t>
      </w:r>
      <w:r w:rsidR="00035E98">
        <w:t xml:space="preserve">ier kann durch Abgleich von </w:t>
      </w:r>
      <w:proofErr w:type="spellStart"/>
      <w:r w:rsidR="00035E98">
        <w:t>Serienummern</w:t>
      </w:r>
      <w:proofErr w:type="spellEnd"/>
      <w:r w:rsidR="00035E98">
        <w:t xml:space="preserve"> und MAC Adressen die exakte Position im Server und auch im Netzwerk nachvollzogen werden.</w:t>
      </w:r>
    </w:p>
    <w:p w14:paraId="55B914C9" w14:textId="31D7C887" w:rsidR="008E3971" w:rsidRDefault="008E3971">
      <w:pPr>
        <w:spacing w:line="280" w:lineRule="atLeast"/>
      </w:pPr>
      <w:r>
        <w:br w:type="page"/>
      </w:r>
    </w:p>
    <w:p w14:paraId="65F5C5B9" w14:textId="77777777" w:rsidR="009F0D84" w:rsidRDefault="009F0D84" w:rsidP="00E37EEE">
      <w:pPr>
        <w:pStyle w:val="berschrift3nummeriert"/>
      </w:pPr>
      <w:bookmarkStart w:id="12" w:name="_Toc193706732"/>
      <w:r w:rsidRPr="003363DD">
        <w:lastRenderedPageBreak/>
        <w:t>Mittel und Methoden</w:t>
      </w:r>
      <w:bookmarkEnd w:id="12"/>
    </w:p>
    <w:p w14:paraId="17D8E419" w14:textId="77777777" w:rsidR="008E3971" w:rsidRDefault="008E3971" w:rsidP="008E3971">
      <w:r>
        <w:t>Software:</w:t>
      </w:r>
    </w:p>
    <w:p w14:paraId="46330E4D" w14:textId="77777777" w:rsidR="008E3971" w:rsidRDefault="008E3971" w:rsidP="001B37FC">
      <w:pPr>
        <w:pStyle w:val="Listenabsatz"/>
        <w:numPr>
          <w:ilvl w:val="0"/>
          <w:numId w:val="15"/>
        </w:numPr>
      </w:pPr>
      <w:r>
        <w:t>Powershell</w:t>
      </w:r>
    </w:p>
    <w:p w14:paraId="587578CC" w14:textId="62648AF0" w:rsidR="008E3971" w:rsidRDefault="008E3971" w:rsidP="001B37FC">
      <w:pPr>
        <w:pStyle w:val="Listenabsatz"/>
        <w:numPr>
          <w:ilvl w:val="0"/>
          <w:numId w:val="15"/>
        </w:numPr>
      </w:pPr>
      <w:r>
        <w:t>HPEiLOCmdlets</w:t>
      </w:r>
    </w:p>
    <w:p w14:paraId="2DA81EA0" w14:textId="77777777" w:rsidR="008E3971" w:rsidRDefault="008E3971" w:rsidP="008E3971">
      <w:r>
        <w:t>Hardware:</w:t>
      </w:r>
    </w:p>
    <w:p w14:paraId="1088D533" w14:textId="77777777" w:rsidR="008E3971" w:rsidRDefault="008E3971" w:rsidP="001B37FC">
      <w:pPr>
        <w:pStyle w:val="Listenabsatz"/>
        <w:numPr>
          <w:ilvl w:val="0"/>
          <w:numId w:val="15"/>
        </w:numPr>
      </w:pPr>
      <w:r>
        <w:t>4 Server HPE DL380 Gen8/9/10/11</w:t>
      </w:r>
    </w:p>
    <w:p w14:paraId="44E24EBE" w14:textId="470E741A" w:rsidR="008E3971" w:rsidRDefault="008E3971" w:rsidP="001B37FC">
      <w:pPr>
        <w:pStyle w:val="Listenabsatz"/>
        <w:numPr>
          <w:ilvl w:val="0"/>
          <w:numId w:val="15"/>
        </w:numPr>
      </w:pPr>
      <w:r>
        <w:t>1 Server HPE DL20 Gen10</w:t>
      </w:r>
    </w:p>
    <w:p w14:paraId="38F3AF88" w14:textId="77777777" w:rsidR="008E3971" w:rsidRDefault="008E3971" w:rsidP="008E3971">
      <w:r>
        <w:t>Services:</w:t>
      </w:r>
    </w:p>
    <w:p w14:paraId="2A2D73D4" w14:textId="77777777" w:rsidR="008E3971" w:rsidRDefault="008E3971" w:rsidP="001B37FC">
      <w:pPr>
        <w:pStyle w:val="Listenabsatz"/>
        <w:numPr>
          <w:ilvl w:val="0"/>
          <w:numId w:val="15"/>
        </w:numPr>
      </w:pPr>
      <w:proofErr w:type="spellStart"/>
      <w:r>
        <w:t>inventory</w:t>
      </w:r>
      <w:proofErr w:type="spellEnd"/>
      <w:r>
        <w:t xml:space="preserve"> - Datenbank /Webzugriff</w:t>
      </w:r>
    </w:p>
    <w:p w14:paraId="1B28EECF" w14:textId="73D414C3" w:rsidR="009F0D84" w:rsidRPr="001476A1" w:rsidRDefault="008E3971" w:rsidP="001B37FC">
      <w:pPr>
        <w:pStyle w:val="Listenabsatz"/>
        <w:numPr>
          <w:ilvl w:val="0"/>
          <w:numId w:val="15"/>
        </w:numPr>
      </w:pPr>
      <w:proofErr w:type="spellStart"/>
      <w:r>
        <w:t>git</w:t>
      </w:r>
      <w:proofErr w:type="spellEnd"/>
      <w:r>
        <w:t xml:space="preserve"> Repository (intern oder extern)</w:t>
      </w:r>
    </w:p>
    <w:p w14:paraId="0C5E290F" w14:textId="77777777" w:rsidR="009F0D84" w:rsidRDefault="009F0D84" w:rsidP="00E37EEE">
      <w:pPr>
        <w:pStyle w:val="berschrift3nummeriert"/>
      </w:pPr>
      <w:bookmarkStart w:id="13" w:name="_Toc193706733"/>
      <w:r w:rsidRPr="003363DD">
        <w:t>Vorkenntnisse</w:t>
      </w:r>
      <w:bookmarkEnd w:id="13"/>
    </w:p>
    <w:p w14:paraId="07EDDCAE" w14:textId="77777777" w:rsidR="008E3971" w:rsidRDefault="008E3971" w:rsidP="001B37FC">
      <w:pPr>
        <w:pStyle w:val="Listenabsatz"/>
        <w:numPr>
          <w:ilvl w:val="0"/>
          <w:numId w:val="16"/>
        </w:numPr>
      </w:pPr>
      <w:r>
        <w:t>Powershell</w:t>
      </w:r>
    </w:p>
    <w:p w14:paraId="48613708" w14:textId="77777777" w:rsidR="008E3971" w:rsidRDefault="008E3971" w:rsidP="001B37FC">
      <w:pPr>
        <w:pStyle w:val="Listenabsatz"/>
        <w:numPr>
          <w:ilvl w:val="0"/>
          <w:numId w:val="16"/>
        </w:numPr>
      </w:pPr>
      <w:r>
        <w:t>Netzwerkdiagnose (Wireshark)</w:t>
      </w:r>
    </w:p>
    <w:p w14:paraId="1714F956" w14:textId="77777777" w:rsidR="008E3971" w:rsidRDefault="008E3971" w:rsidP="001B37FC">
      <w:pPr>
        <w:pStyle w:val="Listenabsatz"/>
        <w:numPr>
          <w:ilvl w:val="0"/>
          <w:numId w:val="16"/>
        </w:numPr>
      </w:pPr>
      <w:r>
        <w:t>iLO</w:t>
      </w:r>
    </w:p>
    <w:p w14:paraId="630C2E46" w14:textId="655810DD" w:rsidR="008E3971" w:rsidRDefault="008E3971" w:rsidP="001B37FC">
      <w:pPr>
        <w:pStyle w:val="Listenabsatz"/>
        <w:numPr>
          <w:ilvl w:val="0"/>
          <w:numId w:val="16"/>
        </w:numPr>
      </w:pPr>
      <w:r>
        <w:t>http/https Protokoll</w:t>
      </w:r>
    </w:p>
    <w:p w14:paraId="1100EC57" w14:textId="168763CB" w:rsidR="009F0D84" w:rsidRPr="001476A1" w:rsidRDefault="008E3971" w:rsidP="001B37FC">
      <w:pPr>
        <w:pStyle w:val="Listenabsatz"/>
        <w:numPr>
          <w:ilvl w:val="0"/>
          <w:numId w:val="16"/>
        </w:numPr>
      </w:pPr>
      <w:r>
        <w:t>Dateiformate</w:t>
      </w:r>
    </w:p>
    <w:p w14:paraId="6B777D0D" w14:textId="77777777" w:rsidR="009F0D84" w:rsidRDefault="009F0D84" w:rsidP="00E37EEE">
      <w:pPr>
        <w:pStyle w:val="berschrift3nummeriert"/>
      </w:pPr>
      <w:bookmarkStart w:id="14" w:name="_Toc193706734"/>
      <w:r w:rsidRPr="003363DD">
        <w:t>Vorarbeiten</w:t>
      </w:r>
      <w:bookmarkEnd w:id="14"/>
    </w:p>
    <w:p w14:paraId="2A47F403" w14:textId="39AF7166" w:rsidR="00DE4929" w:rsidRDefault="00DE4929" w:rsidP="009F0D84">
      <w:r w:rsidRPr="00DE4929">
        <w:t>In der Test-IPA wurden die verschiedenen Version</w:t>
      </w:r>
      <w:r w:rsidR="0066554E">
        <w:t>en</w:t>
      </w:r>
      <w:r w:rsidRPr="00DE4929">
        <w:t xml:space="preserve"> von HPEiLOCmdlets für die vorhandene Servermodelle DL380 Gen8/9/10/11 getestet. Diese Vorarbeit war </w:t>
      </w:r>
      <w:r w:rsidR="0066554E" w:rsidRPr="00DE4929">
        <w:t>notwendig,</w:t>
      </w:r>
      <w:r w:rsidRPr="00DE4929">
        <w:t xml:space="preserve"> weil die älteren Versionen zum Teil sehr unterschiedlich auf die verschiedenen HPE Generationen reagiert haben.</w:t>
      </w:r>
    </w:p>
    <w:p w14:paraId="3B0AD88F" w14:textId="77777777" w:rsidR="00DE4929" w:rsidRDefault="00DE4929" w:rsidP="009F0D84"/>
    <w:p w14:paraId="3EB711C5" w14:textId="6F8EFE0B" w:rsidR="00DE4929" w:rsidRDefault="00DE4929" w:rsidP="009F0D84">
      <w:r>
        <w:t xml:space="preserve">Ausserdem hat der Lernende selbstständig die </w:t>
      </w:r>
      <w:hyperlink r:id="rId18" w:history="1">
        <w:r w:rsidRPr="00F64BB9">
          <w:rPr>
            <w:rStyle w:val="Hyperlink"/>
          </w:rPr>
          <w:t>Prüfungsdokumente</w:t>
        </w:r>
      </w:hyperlink>
      <w:r>
        <w:t xml:space="preserve"> studiert und basierend auf der Wegleitung seine Vorlagen für die Dokumentation und den Zeitplan erarbeitet.</w:t>
      </w:r>
    </w:p>
    <w:p w14:paraId="39A6636F" w14:textId="77777777" w:rsidR="009F0D84" w:rsidRDefault="009F0D84" w:rsidP="00E37EEE">
      <w:pPr>
        <w:pStyle w:val="berschrift3nummeriert"/>
      </w:pPr>
      <w:bookmarkStart w:id="15" w:name="_Toc193706735"/>
      <w:r>
        <w:t>Verwendete Firmenstandards</w:t>
      </w:r>
      <w:bookmarkEnd w:id="15"/>
    </w:p>
    <w:p w14:paraId="33E3383C" w14:textId="6B388506" w:rsidR="00D644C2" w:rsidRDefault="00D644C2" w:rsidP="009F0D84">
      <w:r>
        <w:t xml:space="preserve">Am PSI wurde innerhalb des letzten Jahres ein neues Logo und somit auch neue Firmenstandards erstellt. Diese Firmenstandards werden in der IPA verwendet: </w:t>
      </w:r>
      <w:hyperlink r:id="rId19" w:history="1">
        <w:r w:rsidRPr="00D644C2">
          <w:rPr>
            <w:rStyle w:val="Hyperlink"/>
          </w:rPr>
          <w:t>Templates &amp; Styleguide | PSI</w:t>
        </w:r>
      </w:hyperlink>
    </w:p>
    <w:p w14:paraId="7433839A" w14:textId="0E828B7B" w:rsidR="00D644C2" w:rsidRPr="001476A1" w:rsidRDefault="00D644C2" w:rsidP="009F0D84">
      <w:r>
        <w:t xml:space="preserve">Ausserdem wird die Abfrage der Server anhand des Hostnamen gemacht, welche einer Namenskonvention der Abteilung entsprechen: </w:t>
      </w:r>
      <w:hyperlink r:id="rId20" w:history="1">
        <w:r>
          <w:rPr>
            <w:rStyle w:val="Hyperlink"/>
          </w:rPr>
          <w:t>SwissFEL-Controls-NamingConvention-01.pdf</w:t>
        </w:r>
      </w:hyperlink>
    </w:p>
    <w:p w14:paraId="105D73DE" w14:textId="77777777" w:rsidR="009F0D84" w:rsidRDefault="009F0D84" w:rsidP="00E37EEE">
      <w:pPr>
        <w:pStyle w:val="berschrift3nummeriert"/>
      </w:pPr>
      <w:bookmarkStart w:id="16" w:name="_Toc193706736"/>
      <w:r w:rsidRPr="003363DD">
        <w:t>Neue Lerninhalte</w:t>
      </w:r>
      <w:bookmarkEnd w:id="16"/>
    </w:p>
    <w:p w14:paraId="20DB9534" w14:textId="4EE07FD8" w:rsidR="00925A1C" w:rsidRDefault="00925A1C" w:rsidP="001B37FC">
      <w:pPr>
        <w:pStyle w:val="Listenabsatz"/>
        <w:numPr>
          <w:ilvl w:val="0"/>
          <w:numId w:val="17"/>
        </w:numPr>
      </w:pPr>
      <w:r>
        <w:t>Suchanfrage an ein externes System</w:t>
      </w:r>
    </w:p>
    <w:p w14:paraId="22F7AA6C" w14:textId="07F98338" w:rsidR="00925A1C" w:rsidRDefault="00925A1C" w:rsidP="001B37FC">
      <w:pPr>
        <w:pStyle w:val="Listenabsatz"/>
        <w:numPr>
          <w:ilvl w:val="0"/>
          <w:numId w:val="17"/>
        </w:numPr>
      </w:pPr>
      <w:r>
        <w:t>Verwendung einer Webschnittstelle</w:t>
      </w:r>
    </w:p>
    <w:p w14:paraId="1251A7BF" w14:textId="1FE9A9E0" w:rsidR="00925A1C" w:rsidRDefault="00925A1C" w:rsidP="001B37FC">
      <w:pPr>
        <w:pStyle w:val="Listenabsatz"/>
        <w:numPr>
          <w:ilvl w:val="0"/>
          <w:numId w:val="17"/>
        </w:numPr>
      </w:pPr>
      <w:r>
        <w:t>Abfangen zusätzliche</w:t>
      </w:r>
      <w:r w:rsidR="00D644C2">
        <w:t>r</w:t>
      </w:r>
      <w:r>
        <w:t xml:space="preserve"> Fehlerquellen</w:t>
      </w:r>
    </w:p>
    <w:p w14:paraId="1765BD07" w14:textId="5268299E" w:rsidR="009F0D84" w:rsidRPr="001476A1" w:rsidRDefault="00925A1C" w:rsidP="001B37FC">
      <w:pPr>
        <w:pStyle w:val="Listenabsatz"/>
        <w:numPr>
          <w:ilvl w:val="0"/>
          <w:numId w:val="17"/>
        </w:numPr>
      </w:pPr>
      <w:r>
        <w:t xml:space="preserve">Neben JSON auch CSV als </w:t>
      </w:r>
      <w:r w:rsidR="0066554E">
        <w:t>Datenformat,</w:t>
      </w:r>
      <w:r>
        <w:t xml:space="preserve"> um in Excel zu importieren</w:t>
      </w:r>
    </w:p>
    <w:p w14:paraId="351180FF" w14:textId="6E5C2204" w:rsidR="009F0D84" w:rsidRPr="003363DD" w:rsidRDefault="00716C3A" w:rsidP="00E37EEE">
      <w:pPr>
        <w:pStyle w:val="berschrift3nummeriert"/>
      </w:pPr>
      <w:bookmarkStart w:id="17" w:name="_Toc193706737"/>
      <w:r>
        <w:t>Arbeiten in den letzten 6 Monaten</w:t>
      </w:r>
      <w:bookmarkEnd w:id="17"/>
    </w:p>
    <w:p w14:paraId="02EEDF61" w14:textId="2C34BDE2" w:rsidR="00716C3A" w:rsidRDefault="00716C3A" w:rsidP="001B37FC">
      <w:pPr>
        <w:pStyle w:val="Listenabsatz"/>
        <w:numPr>
          <w:ilvl w:val="0"/>
          <w:numId w:val="18"/>
        </w:numPr>
      </w:pPr>
      <w:r>
        <w:t>Weiterentwicklung (Markierfunktion) eines Widgets in unserem Displaymanager (Qt/C++)</w:t>
      </w:r>
    </w:p>
    <w:p w14:paraId="20FC2D82" w14:textId="2E52FA3A" w:rsidR="00716C3A" w:rsidRDefault="00716C3A" w:rsidP="001B37FC">
      <w:pPr>
        <w:pStyle w:val="Listenabsatz"/>
        <w:numPr>
          <w:ilvl w:val="0"/>
          <w:numId w:val="18"/>
        </w:numPr>
      </w:pPr>
      <w:r>
        <w:t>Entwicklung von Userpanels aus Expertenpanels zur Steuerung von Servomotoren (Benutzung des Displaymanagers)</w:t>
      </w:r>
    </w:p>
    <w:p w14:paraId="641371A8" w14:textId="59DCA0CB" w:rsidR="009F0D84" w:rsidRDefault="00716C3A" w:rsidP="001B37FC">
      <w:pPr>
        <w:pStyle w:val="Listenabsatz"/>
        <w:numPr>
          <w:ilvl w:val="0"/>
          <w:numId w:val="18"/>
        </w:numPr>
      </w:pPr>
      <w:r>
        <w:t>Test-IPA als Vorbereitung</w:t>
      </w:r>
    </w:p>
    <w:p w14:paraId="5C19E695" w14:textId="77777777" w:rsidR="009F0D84" w:rsidRPr="003363DD" w:rsidRDefault="009F0D84" w:rsidP="00E37EEE">
      <w:pPr>
        <w:pStyle w:val="berschrift2nummeriert"/>
      </w:pPr>
      <w:bookmarkStart w:id="18" w:name="_Toc193706738"/>
      <w:r w:rsidRPr="003363DD">
        <w:lastRenderedPageBreak/>
        <w:t>Projektorganisation</w:t>
      </w:r>
      <w:bookmarkEnd w:id="18"/>
    </w:p>
    <w:p w14:paraId="68AFDB5C" w14:textId="77777777" w:rsidR="009F0D84" w:rsidRDefault="009F0D84" w:rsidP="00E37EEE">
      <w:pPr>
        <w:pStyle w:val="berschrift3nummeriert"/>
      </w:pPr>
      <w:bookmarkStart w:id="19" w:name="_Toc193706739"/>
      <w:r w:rsidRPr="003363DD">
        <w:t>Organigramm</w:t>
      </w:r>
      <w:bookmarkEnd w:id="19"/>
    </w:p>
    <w:p w14:paraId="6884642E" w14:textId="227287E9" w:rsidR="009F0D84" w:rsidRDefault="00F20C33" w:rsidP="009F0D84">
      <w:r>
        <w:t xml:space="preserve">Es sind </w:t>
      </w:r>
      <w:r w:rsidR="00E85460">
        <w:t>neben dem Kandidaten</w:t>
      </w:r>
      <w:r>
        <w:t xml:space="preserve"> noch 4 weitere Personen direkt am Projekt beteiligt:</w:t>
      </w:r>
    </w:p>
    <w:p w14:paraId="139B2F80" w14:textId="77777777" w:rsidR="00E55BE2" w:rsidRDefault="00E55BE2" w:rsidP="00E55BE2">
      <w:pPr>
        <w:jc w:val="center"/>
        <w:rPr>
          <w:noProof/>
        </w:rPr>
      </w:pPr>
    </w:p>
    <w:p w14:paraId="1ACA3E12" w14:textId="77777777" w:rsidR="007C2D3E" w:rsidRDefault="00E55BE2" w:rsidP="007C2D3E">
      <w:pPr>
        <w:keepNext/>
        <w:jc w:val="both"/>
      </w:pPr>
      <w:r>
        <w:rPr>
          <w:noProof/>
        </w:rPr>
        <w:drawing>
          <wp:inline distT="0" distB="0" distL="0" distR="0" wp14:anchorId="2C59DB34" wp14:editId="61C22C1F">
            <wp:extent cx="4166483" cy="3183691"/>
            <wp:effectExtent l="0" t="0" r="571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71500" cy="3187525"/>
                    </a:xfrm>
                    <a:prstGeom prst="rect">
                      <a:avLst/>
                    </a:prstGeom>
                    <a:noFill/>
                    <a:ln>
                      <a:noFill/>
                    </a:ln>
                  </pic:spPr>
                </pic:pic>
              </a:graphicData>
            </a:graphic>
          </wp:inline>
        </w:drawing>
      </w:r>
    </w:p>
    <w:p w14:paraId="3A042788" w14:textId="7E7B9A6E" w:rsidR="009F0D84" w:rsidRDefault="007C2D3E" w:rsidP="00902482">
      <w:pPr>
        <w:pStyle w:val="Beschriftung"/>
      </w:pPr>
      <w:bookmarkStart w:id="20" w:name="_Toc193701295"/>
      <w:r>
        <w:t xml:space="preserve">Abbildung </w:t>
      </w:r>
      <w:r w:rsidR="00602007">
        <w:fldChar w:fldCharType="begin"/>
      </w:r>
      <w:r w:rsidR="00602007">
        <w:instrText xml:space="preserve"> SEQ Abbildung \* ARABIC </w:instrText>
      </w:r>
      <w:r w:rsidR="00602007">
        <w:fldChar w:fldCharType="separate"/>
      </w:r>
      <w:r w:rsidR="00792704">
        <w:rPr>
          <w:noProof/>
        </w:rPr>
        <w:t>2</w:t>
      </w:r>
      <w:r w:rsidR="00602007">
        <w:rPr>
          <w:noProof/>
        </w:rPr>
        <w:fldChar w:fldCharType="end"/>
      </w:r>
      <w:r>
        <w:t>: Organigramm</w:t>
      </w:r>
      <w:bookmarkEnd w:id="20"/>
    </w:p>
    <w:p w14:paraId="286E7921" w14:textId="77777777" w:rsidR="009F0D84" w:rsidRDefault="009F0D84" w:rsidP="00E37EEE">
      <w:pPr>
        <w:pStyle w:val="berschrift3nummeriert"/>
      </w:pPr>
      <w:bookmarkStart w:id="21" w:name="_Toc193706740"/>
      <w:r w:rsidRPr="003363DD">
        <w:t>Arbeitsumfeld</w:t>
      </w:r>
      <w:bookmarkEnd w:id="21"/>
    </w:p>
    <w:p w14:paraId="25F6F2BB" w14:textId="53C38BF1" w:rsidR="0067421F" w:rsidRDefault="0067421F" w:rsidP="009F0D84">
      <w:r>
        <w:t>Der Kandidat arbeitet jeweils am Montag, Dienstag, Mittwochnachmittag und am Freitag. Am Mittwochmorgen und am Donnerstag ist er aufgrund von Berufsschule und Berufsmatura abwesend.</w:t>
      </w:r>
    </w:p>
    <w:p w14:paraId="1B34A3C8" w14:textId="77777777" w:rsidR="0067421F" w:rsidRDefault="0067421F" w:rsidP="009F0D84"/>
    <w:p w14:paraId="107214F3" w14:textId="6DCF74E9" w:rsidR="0067421F" w:rsidRDefault="0067421F" w:rsidP="0067421F">
      <w:r>
        <w:t xml:space="preserve">Er arbeitet während der ganzen IPA am PSI, genauer </w:t>
      </w:r>
      <w:r w:rsidR="00286DC8">
        <w:t>gesagt</w:t>
      </w:r>
      <w:r>
        <w:t xml:space="preserve"> im Gebäude WBGB/009, wo er auch sonst arbeitet. Um etwaige Personen darauf hinzuweisen, dass er nicht verfügbar ist, hat er im Outlook einen Blocker für die gesamte IPA-Zeit eingetragen und ist im </w:t>
      </w:r>
      <w:r w:rsidR="00286DC8">
        <w:t>Microsoft</w:t>
      </w:r>
      <w:r>
        <w:t xml:space="preserve"> Teams als «Nicht Stören» gekennzeichnet.</w:t>
      </w:r>
    </w:p>
    <w:p w14:paraId="3F74E24B" w14:textId="40009BDF" w:rsidR="00F07982" w:rsidRDefault="00F07982" w:rsidP="00E85460"/>
    <w:p w14:paraId="0B47F73B" w14:textId="77777777" w:rsidR="009F0D84" w:rsidRPr="006758A9" w:rsidRDefault="009F0D84" w:rsidP="009F0D84"/>
    <w:p w14:paraId="62E4411D" w14:textId="37AD42B6" w:rsidR="009F0D84" w:rsidRPr="00E45A65" w:rsidRDefault="0067421F" w:rsidP="009F0D84">
      <w:pPr>
        <w:pStyle w:val="Untertitel"/>
      </w:pPr>
      <w:proofErr w:type="spellStart"/>
      <w:r>
        <w:t>Verwendete</w:t>
      </w:r>
      <w:proofErr w:type="spellEnd"/>
      <w:r>
        <w:t xml:space="preserve"> </w:t>
      </w:r>
      <w:r w:rsidR="009F0D84" w:rsidRPr="00E45A65">
        <w:t>Software</w:t>
      </w:r>
      <w:r w:rsidR="00691D6F">
        <w:t xml:space="preserve"> &amp; Tools</w:t>
      </w:r>
    </w:p>
    <w:p w14:paraId="26E8FCD1" w14:textId="0B068AC4" w:rsidR="009F0D84" w:rsidRPr="004E268D" w:rsidRDefault="009F0D84" w:rsidP="001B37FC">
      <w:pPr>
        <w:pStyle w:val="Listenabsatz"/>
        <w:numPr>
          <w:ilvl w:val="0"/>
          <w:numId w:val="8"/>
        </w:numPr>
        <w:rPr>
          <w:b/>
          <w:bCs/>
        </w:rPr>
      </w:pPr>
      <w:r>
        <w:t>Microsoft Excel</w:t>
      </w:r>
      <w:r w:rsidR="00691D6F">
        <w:t xml:space="preserve"> (Zeitplan &amp; Entscheidungsmatrix)</w:t>
      </w:r>
    </w:p>
    <w:p w14:paraId="5337942C" w14:textId="1347F107" w:rsidR="009F0D84" w:rsidRPr="004E268D" w:rsidRDefault="009F0D84" w:rsidP="001B37FC">
      <w:pPr>
        <w:pStyle w:val="Listenabsatz"/>
        <w:numPr>
          <w:ilvl w:val="0"/>
          <w:numId w:val="8"/>
        </w:numPr>
        <w:rPr>
          <w:b/>
          <w:bCs/>
        </w:rPr>
      </w:pPr>
      <w:r>
        <w:t>Microsoft Word</w:t>
      </w:r>
      <w:r w:rsidR="00691D6F">
        <w:t xml:space="preserve"> (Dokumentation/IPA-Bericht)</w:t>
      </w:r>
    </w:p>
    <w:p w14:paraId="163C494F" w14:textId="6B6176F7" w:rsidR="009F0D84" w:rsidRPr="00691D6F" w:rsidRDefault="009F0D84" w:rsidP="001B37FC">
      <w:pPr>
        <w:pStyle w:val="Listenabsatz"/>
        <w:numPr>
          <w:ilvl w:val="0"/>
          <w:numId w:val="8"/>
        </w:numPr>
        <w:rPr>
          <w:b/>
          <w:bCs/>
        </w:rPr>
      </w:pPr>
      <w:r>
        <w:t>Microsoft Visual Studio Code</w:t>
      </w:r>
      <w:r w:rsidR="00691D6F">
        <w:t xml:space="preserve"> (</w:t>
      </w:r>
      <w:r w:rsidR="00691D6F" w:rsidRPr="00691D6F">
        <w:t>Entwicklungsumgebung</w:t>
      </w:r>
      <w:r w:rsidR="00691D6F">
        <w:t>)</w:t>
      </w:r>
    </w:p>
    <w:p w14:paraId="31BCF5AF" w14:textId="7E8277A7" w:rsidR="00691D6F" w:rsidRPr="00E85460" w:rsidRDefault="004004F9" w:rsidP="001B37FC">
      <w:pPr>
        <w:pStyle w:val="Listenabsatz"/>
        <w:numPr>
          <w:ilvl w:val="1"/>
          <w:numId w:val="8"/>
        </w:numPr>
        <w:rPr>
          <w:b/>
          <w:bCs/>
        </w:rPr>
      </w:pPr>
      <w:hyperlink r:id="rId22" w:history="1">
        <w:r w:rsidR="00691D6F" w:rsidRPr="00691D6F">
          <w:rPr>
            <w:rStyle w:val="Hyperlink"/>
          </w:rPr>
          <w:t>PowerShell Erweiterung</w:t>
        </w:r>
      </w:hyperlink>
      <w:r w:rsidR="00691D6F">
        <w:t xml:space="preserve"> von Microsoft</w:t>
      </w:r>
    </w:p>
    <w:p w14:paraId="2ECF3CF5" w14:textId="2F96A6CA" w:rsidR="00E85460" w:rsidRPr="004E268D" w:rsidRDefault="00E85460" w:rsidP="00E85460">
      <w:pPr>
        <w:pStyle w:val="Listenabsatz"/>
        <w:numPr>
          <w:ilvl w:val="0"/>
          <w:numId w:val="8"/>
        </w:numPr>
        <w:rPr>
          <w:b/>
          <w:bCs/>
        </w:rPr>
      </w:pPr>
      <w:r>
        <w:t xml:space="preserve">Git </w:t>
      </w:r>
      <w:proofErr w:type="spellStart"/>
      <w:r>
        <w:t>Extentions</w:t>
      </w:r>
      <w:proofErr w:type="spellEnd"/>
    </w:p>
    <w:p w14:paraId="5BFBBE83" w14:textId="15A67121" w:rsidR="00691D6F" w:rsidRPr="00691D6F" w:rsidRDefault="004004F9" w:rsidP="001B37FC">
      <w:pPr>
        <w:pStyle w:val="Listenabsatz"/>
        <w:numPr>
          <w:ilvl w:val="0"/>
          <w:numId w:val="8"/>
        </w:numPr>
        <w:rPr>
          <w:b/>
          <w:bCs/>
          <w:u w:val="single"/>
        </w:rPr>
      </w:pPr>
      <w:hyperlink r:id="rId23" w:history="1">
        <w:r w:rsidR="00691D6F">
          <w:rPr>
            <w:rStyle w:val="Hyperlink"/>
          </w:rPr>
          <w:t>Draw.io</w:t>
        </w:r>
      </w:hyperlink>
    </w:p>
    <w:p w14:paraId="05C8221E" w14:textId="04694A94" w:rsidR="009F0D84" w:rsidRPr="00E85460" w:rsidRDefault="004004F9" w:rsidP="001B37FC">
      <w:pPr>
        <w:pStyle w:val="Listenabsatz"/>
        <w:numPr>
          <w:ilvl w:val="0"/>
          <w:numId w:val="8"/>
        </w:numPr>
        <w:rPr>
          <w:rStyle w:val="Hyperlink"/>
          <w:b/>
          <w:bCs/>
        </w:rPr>
      </w:pPr>
      <w:hyperlink r:id="rId24" w:history="1">
        <w:proofErr w:type="spellStart"/>
        <w:r w:rsidR="00691D6F">
          <w:rPr>
            <w:rStyle w:val="Hyperlink"/>
          </w:rPr>
          <w:t>Github</w:t>
        </w:r>
        <w:proofErr w:type="spellEnd"/>
      </w:hyperlink>
    </w:p>
    <w:p w14:paraId="4BE306E9" w14:textId="79BBF2F9" w:rsidR="00E85460" w:rsidRPr="001232FF" w:rsidRDefault="004004F9" w:rsidP="001B37FC">
      <w:pPr>
        <w:pStyle w:val="Listenabsatz"/>
        <w:numPr>
          <w:ilvl w:val="0"/>
          <w:numId w:val="8"/>
        </w:numPr>
        <w:rPr>
          <w:b/>
          <w:bCs/>
          <w:u w:val="single"/>
        </w:rPr>
      </w:pPr>
      <w:hyperlink r:id="rId25" w:history="1">
        <w:r w:rsidR="00E85460" w:rsidRPr="00E85460">
          <w:rPr>
            <w:rStyle w:val="Hyperlink"/>
          </w:rPr>
          <w:t>Regexr.com</w:t>
        </w:r>
      </w:hyperlink>
    </w:p>
    <w:p w14:paraId="6C07A968" w14:textId="428876FA" w:rsidR="001232FF" w:rsidRPr="009A1D44" w:rsidRDefault="004004F9" w:rsidP="001B37FC">
      <w:pPr>
        <w:pStyle w:val="Listenabsatz"/>
        <w:numPr>
          <w:ilvl w:val="0"/>
          <w:numId w:val="8"/>
        </w:numPr>
        <w:rPr>
          <w:b/>
          <w:bCs/>
          <w:u w:val="thick"/>
        </w:rPr>
      </w:pPr>
      <w:hyperlink r:id="rId26" w:history="1">
        <w:r w:rsidR="001232FF" w:rsidRPr="009A1D44">
          <w:rPr>
            <w:rStyle w:val="Hyperlink"/>
            <w:u w:val="thick"/>
          </w:rPr>
          <w:t>Inventory.psi.ch</w:t>
        </w:r>
      </w:hyperlink>
      <w:r w:rsidR="001232FF" w:rsidRPr="009A1D44">
        <w:rPr>
          <w:u w:val="thick"/>
        </w:rPr>
        <w:t xml:space="preserve"> </w:t>
      </w:r>
    </w:p>
    <w:p w14:paraId="7A4C6224" w14:textId="77777777" w:rsidR="00F343DD" w:rsidRDefault="00F343DD" w:rsidP="00F343DD">
      <w:pPr>
        <w:rPr>
          <w:b/>
          <w:bCs/>
          <w:u w:val="single"/>
        </w:rPr>
      </w:pPr>
    </w:p>
    <w:p w14:paraId="2D3418C0" w14:textId="1EA876FA" w:rsidR="00F343DD" w:rsidRDefault="00F343DD" w:rsidP="00F343DD">
      <w:pPr>
        <w:pStyle w:val="Untertitel"/>
      </w:pPr>
      <w:proofErr w:type="spellStart"/>
      <w:r>
        <w:lastRenderedPageBreak/>
        <w:t>Verwendete</w:t>
      </w:r>
      <w:proofErr w:type="spellEnd"/>
      <w:r>
        <w:t xml:space="preserve"> Server</w:t>
      </w:r>
    </w:p>
    <w:p w14:paraId="74CBEB7C" w14:textId="2B4235C5" w:rsidR="00F343DD" w:rsidRDefault="00F343DD" w:rsidP="00F343DD">
      <w:r w:rsidRPr="00F343DD">
        <w:t>Der Kandidat hat aufgrund s</w:t>
      </w:r>
      <w:r>
        <w:t>einer Aufgabenstellung den Auftrag, das S</w:t>
      </w:r>
      <w:r w:rsidR="00C400EA">
        <w:t>c</w:t>
      </w:r>
      <w:r>
        <w:t>ript gegen die folgenden Server zu testen:</w:t>
      </w:r>
    </w:p>
    <w:p w14:paraId="441C50A3" w14:textId="6341D7D7" w:rsidR="00F343DD" w:rsidRDefault="004004F9" w:rsidP="001B37FC">
      <w:pPr>
        <w:pStyle w:val="Listenabsatz"/>
        <w:numPr>
          <w:ilvl w:val="0"/>
          <w:numId w:val="19"/>
        </w:numPr>
        <w:rPr>
          <w:lang w:val="fr-FR"/>
        </w:rPr>
      </w:pPr>
      <w:hyperlink r:id="rId27" w:anchor="action=Part&amp;id=SRV0067" w:history="1">
        <w:proofErr w:type="spellStart"/>
        <w:proofErr w:type="gramStart"/>
        <w:r w:rsidR="00F343DD" w:rsidRPr="001232FF">
          <w:rPr>
            <w:rStyle w:val="Hyperlink"/>
            <w:lang w:val="fr-FR"/>
          </w:rPr>
          <w:t>gfa</w:t>
        </w:r>
        <w:proofErr w:type="spellEnd"/>
        <w:proofErr w:type="gramEnd"/>
        <w:r w:rsidR="00F343DD" w:rsidRPr="001232FF">
          <w:rPr>
            <w:rStyle w:val="Hyperlink"/>
            <w:lang w:val="fr-FR"/>
          </w:rPr>
          <w:t>-</w:t>
        </w:r>
        <w:proofErr w:type="spellStart"/>
        <w:r w:rsidR="00F343DD" w:rsidRPr="001232FF">
          <w:rPr>
            <w:rStyle w:val="Hyperlink"/>
            <w:lang w:val="fr-FR"/>
          </w:rPr>
          <w:t>sioc</w:t>
        </w:r>
        <w:proofErr w:type="spellEnd"/>
        <w:r w:rsidR="00F343DD" w:rsidRPr="001232FF">
          <w:rPr>
            <w:rStyle w:val="Hyperlink"/>
            <w:lang w:val="fr-FR"/>
          </w:rPr>
          <w:t>-</w:t>
        </w:r>
        <w:proofErr w:type="spellStart"/>
        <w:r w:rsidR="00F343DD" w:rsidRPr="001232FF">
          <w:rPr>
            <w:rStyle w:val="Hyperlink"/>
            <w:lang w:val="fr-FR"/>
          </w:rPr>
          <w:t>cs</w:t>
        </w:r>
        <w:proofErr w:type="spellEnd"/>
        <w:r w:rsidR="00F343DD" w:rsidRPr="001232FF">
          <w:rPr>
            <w:rStyle w:val="Hyperlink"/>
            <w:lang w:val="fr-FR"/>
          </w:rPr>
          <w:t>-dev</w:t>
        </w:r>
      </w:hyperlink>
      <w:r w:rsidR="00F343DD" w:rsidRPr="00F343DD">
        <w:rPr>
          <w:lang w:val="fr-FR"/>
        </w:rPr>
        <w:t xml:space="preserve"> (ProLiant DL380 Gen8</w:t>
      </w:r>
      <w:r w:rsidR="00F343DD">
        <w:rPr>
          <w:lang w:val="fr-FR"/>
        </w:rPr>
        <w:t>)</w:t>
      </w:r>
    </w:p>
    <w:p w14:paraId="62B3E9B0" w14:textId="0D24B474" w:rsidR="00596895" w:rsidRPr="009334C8" w:rsidRDefault="004004F9" w:rsidP="001B37FC">
      <w:pPr>
        <w:pStyle w:val="Listenabsatz"/>
        <w:numPr>
          <w:ilvl w:val="0"/>
          <w:numId w:val="19"/>
        </w:numPr>
        <w:rPr>
          <w:lang w:val="en-US"/>
        </w:rPr>
      </w:pPr>
      <w:hyperlink r:id="rId28" w:anchor="action=Part&amp;id=SRV0015" w:history="1">
        <w:r w:rsidR="00596895" w:rsidRPr="009334C8">
          <w:rPr>
            <w:rStyle w:val="Hyperlink"/>
            <w:lang w:val="en-US"/>
          </w:rPr>
          <w:t>sf-sioc-cs-64</w:t>
        </w:r>
        <w:r w:rsidR="009334C8" w:rsidRPr="009334C8">
          <w:rPr>
            <w:rStyle w:val="Hyperlink"/>
            <w:lang w:val="en-US"/>
          </w:rPr>
          <w:t>_defect</w:t>
        </w:r>
      </w:hyperlink>
      <w:r w:rsidR="00596895" w:rsidRPr="009334C8">
        <w:rPr>
          <w:lang w:val="en-US"/>
        </w:rPr>
        <w:t xml:space="preserve"> (ProLiant DL380 Gen9)</w:t>
      </w:r>
    </w:p>
    <w:p w14:paraId="59B78AEB" w14:textId="22DB7F8A" w:rsidR="00F343DD" w:rsidRPr="00F343DD" w:rsidRDefault="004004F9" w:rsidP="001B37FC">
      <w:pPr>
        <w:pStyle w:val="Listenabsatz"/>
        <w:numPr>
          <w:ilvl w:val="0"/>
          <w:numId w:val="19"/>
        </w:numPr>
        <w:rPr>
          <w:lang w:val="fr-FR"/>
        </w:rPr>
      </w:pPr>
      <w:hyperlink r:id="rId29" w:anchor="action=Part&amp;id=SRV0065" w:history="1">
        <w:proofErr w:type="gramStart"/>
        <w:r w:rsidR="00F343DD" w:rsidRPr="007E5E8E">
          <w:rPr>
            <w:rStyle w:val="Hyperlink"/>
            <w:lang w:val="fr-FR"/>
          </w:rPr>
          <w:t>gfa</w:t>
        </w:r>
        <w:proofErr w:type="gramEnd"/>
        <w:r w:rsidR="00F343DD" w:rsidRPr="007E5E8E">
          <w:rPr>
            <w:rStyle w:val="Hyperlink"/>
            <w:lang w:val="fr-FR"/>
          </w:rPr>
          <w:t>-sioc-cs-de3</w:t>
        </w:r>
      </w:hyperlink>
      <w:r w:rsidR="00F343DD" w:rsidRPr="00F343DD">
        <w:rPr>
          <w:lang w:val="fr-FR"/>
        </w:rPr>
        <w:t xml:space="preserve"> (ProLiant DL38</w:t>
      </w:r>
      <w:r w:rsidR="007E5E8E">
        <w:rPr>
          <w:lang w:val="fr-FR"/>
        </w:rPr>
        <w:t>0</w:t>
      </w:r>
      <w:r w:rsidR="00F343DD" w:rsidRPr="00F343DD">
        <w:rPr>
          <w:lang w:val="fr-FR"/>
        </w:rPr>
        <w:t xml:space="preserve"> Gen</w:t>
      </w:r>
      <w:r w:rsidR="00F343DD">
        <w:rPr>
          <w:lang w:val="fr-FR"/>
        </w:rPr>
        <w:t>10)</w:t>
      </w:r>
    </w:p>
    <w:p w14:paraId="6EBF7EBE" w14:textId="192B4AAC" w:rsidR="00F343DD" w:rsidRPr="007E68F1" w:rsidRDefault="004004F9" w:rsidP="001B37FC">
      <w:pPr>
        <w:pStyle w:val="Listenabsatz"/>
        <w:numPr>
          <w:ilvl w:val="0"/>
          <w:numId w:val="19"/>
        </w:numPr>
        <w:rPr>
          <w:lang w:val="fr-FR"/>
        </w:rPr>
      </w:pPr>
      <w:hyperlink r:id="rId30" w:anchor="action=Part&amp;id=SRV0224" w:history="1">
        <w:proofErr w:type="gramStart"/>
        <w:r w:rsidR="00F343DD" w:rsidRPr="007E5E8E">
          <w:rPr>
            <w:rStyle w:val="Hyperlink"/>
            <w:lang w:val="fr-FR"/>
          </w:rPr>
          <w:t>gfa</w:t>
        </w:r>
        <w:proofErr w:type="gramEnd"/>
        <w:r w:rsidR="00F343DD" w:rsidRPr="007E5E8E">
          <w:rPr>
            <w:rStyle w:val="Hyperlink"/>
            <w:lang w:val="fr-FR"/>
          </w:rPr>
          <w:t>-sioc-cs-de4</w:t>
        </w:r>
      </w:hyperlink>
      <w:r w:rsidR="00F343DD">
        <w:rPr>
          <w:lang w:val="fr-FR"/>
        </w:rPr>
        <w:t xml:space="preserve"> </w:t>
      </w:r>
      <w:r w:rsidR="00F343DD" w:rsidRPr="00F343DD">
        <w:rPr>
          <w:lang w:val="fr-FR"/>
        </w:rPr>
        <w:t>(ProLiant DL380 Gen</w:t>
      </w:r>
      <w:r w:rsidR="00AF3859">
        <w:rPr>
          <w:lang w:val="fr-FR"/>
        </w:rPr>
        <w:t>11</w:t>
      </w:r>
      <w:r w:rsidR="00F343DD">
        <w:rPr>
          <w:lang w:val="fr-FR"/>
        </w:rPr>
        <w:t>)</w:t>
      </w:r>
    </w:p>
    <w:p w14:paraId="1E04EC7B" w14:textId="1CC0BE0B" w:rsidR="00F343DD" w:rsidRPr="00F343DD" w:rsidRDefault="004004F9" w:rsidP="001B37FC">
      <w:pPr>
        <w:pStyle w:val="Listenabsatz"/>
        <w:numPr>
          <w:ilvl w:val="0"/>
          <w:numId w:val="19"/>
        </w:numPr>
      </w:pPr>
      <w:hyperlink r:id="rId31" w:anchor="action=Part&amp;id=SRV0143" w:history="1">
        <w:r w:rsidR="00F343DD" w:rsidRPr="007E5E8E">
          <w:rPr>
            <w:rStyle w:val="Hyperlink"/>
          </w:rPr>
          <w:t>dl20test</w:t>
        </w:r>
      </w:hyperlink>
      <w:r w:rsidR="00F343DD">
        <w:t xml:space="preserve"> (</w:t>
      </w:r>
      <w:r w:rsidR="007E68F1" w:rsidRPr="007E68F1">
        <w:t>ProLiant DL20 Gen10</w:t>
      </w:r>
      <w:r w:rsidR="007E68F1">
        <w:t>)</w:t>
      </w:r>
    </w:p>
    <w:p w14:paraId="5AE6B105" w14:textId="77777777" w:rsidR="009F0D84" w:rsidRPr="00894CCC" w:rsidRDefault="009F0D84" w:rsidP="009F0D84">
      <w:pPr>
        <w:rPr>
          <w:b/>
          <w:bCs/>
          <w:u w:val="single"/>
        </w:rPr>
      </w:pPr>
    </w:p>
    <w:p w14:paraId="5F21E202" w14:textId="77777777" w:rsidR="009F0D84" w:rsidRDefault="009F0D84" w:rsidP="00E37EEE">
      <w:pPr>
        <w:pStyle w:val="berschrift3nummeriert"/>
      </w:pPr>
      <w:bookmarkStart w:id="22" w:name="_Toc193706741"/>
      <w:r w:rsidRPr="0081318F">
        <w:t>Datensicherung und Versionsverwaltung</w:t>
      </w:r>
      <w:bookmarkEnd w:id="22"/>
    </w:p>
    <w:p w14:paraId="2C1A0FF5" w14:textId="5694817C" w:rsidR="009F0D84" w:rsidRDefault="009F0D84" w:rsidP="00C9296C">
      <w:r>
        <w:t>Alle Daten und Dateien de</w:t>
      </w:r>
      <w:r w:rsidR="00777121">
        <w:t>s Projekts</w:t>
      </w:r>
      <w:r>
        <w:t xml:space="preserve"> werden auf </w:t>
      </w:r>
      <w:proofErr w:type="spellStart"/>
      <w:r w:rsidR="00777121">
        <w:t>Github</w:t>
      </w:r>
      <w:proofErr w:type="spellEnd"/>
      <w:r>
        <w:t xml:space="preserve"> abgelegt. Das Repository ist hier erreichbar: </w:t>
      </w:r>
      <w:hyperlink r:id="rId32" w:history="1">
        <w:proofErr w:type="spellStart"/>
        <w:r w:rsidR="00C9296C">
          <w:rPr>
            <w:rStyle w:val="Hyperlink"/>
          </w:rPr>
          <w:t>yativilli</w:t>
        </w:r>
        <w:proofErr w:type="spellEnd"/>
        <w:r w:rsidR="00C9296C">
          <w:rPr>
            <w:rStyle w:val="Hyperlink"/>
          </w:rPr>
          <w:t>/</w:t>
        </w:r>
        <w:proofErr w:type="spellStart"/>
        <w:r w:rsidR="00C9296C">
          <w:rPr>
            <w:rStyle w:val="Hyperlink"/>
          </w:rPr>
          <w:t>hpeilo_inventoryscript</w:t>
        </w:r>
        <w:proofErr w:type="spellEnd"/>
      </w:hyperlink>
      <w:r>
        <w:t>.</w:t>
      </w:r>
      <w:r w:rsidR="00C9296C">
        <w:t xml:space="preserve"> Es wurde nicht das PSI-interne Git verwendet, da dies bald von </w:t>
      </w:r>
      <w:proofErr w:type="spellStart"/>
      <w:r w:rsidR="00C9296C">
        <w:t>Gitlab</w:t>
      </w:r>
      <w:proofErr w:type="spellEnd"/>
      <w:r w:rsidR="00C9296C">
        <w:t xml:space="preserve"> auf </w:t>
      </w:r>
      <w:proofErr w:type="spellStart"/>
      <w:r w:rsidR="00C9296C">
        <w:t>Gitea</w:t>
      </w:r>
      <w:proofErr w:type="spellEnd"/>
      <w:r w:rsidR="00C9296C">
        <w:t xml:space="preserve"> migriert werden soll. Ausserdem beinhaltet das S</w:t>
      </w:r>
      <w:r w:rsidR="00577158">
        <w:t>c</w:t>
      </w:r>
      <w:r w:rsidR="00C9296C">
        <w:t xml:space="preserve">ript keinerlei </w:t>
      </w:r>
      <w:r w:rsidR="0066554E">
        <w:t>vertrauliche</w:t>
      </w:r>
      <w:r w:rsidR="00C9296C">
        <w:t xml:space="preserve"> Daten, weswegen es unbedenklich ist, dies ausserhalb dieses gesicherten Rahmens zu verwenden.</w:t>
      </w:r>
    </w:p>
    <w:p w14:paraId="7EE2EC9D" w14:textId="77777777" w:rsidR="009F0D84" w:rsidRDefault="009F0D84" w:rsidP="009F0D84"/>
    <w:p w14:paraId="1CCCCF5D" w14:textId="1F898CE7" w:rsidR="009F0D84" w:rsidRDefault="00036700" w:rsidP="009F0D84">
      <w:r>
        <w:t xml:space="preserve">Die Software wird mindestens einmal täglich durch Commits auf das Repository gesichert – Git lässt anhand dieser Commits eine </w:t>
      </w:r>
      <w:r w:rsidR="0051686F">
        <w:t>genaue</w:t>
      </w:r>
      <w:r>
        <w:t xml:space="preserve"> Versionsverwaltung zu, weswegen die</w:t>
      </w:r>
      <w:r w:rsidR="00E85460">
        <w:t>se</w:t>
      </w:r>
      <w:r>
        <w:t xml:space="preserve"> auch verwendet wird. </w:t>
      </w:r>
    </w:p>
    <w:p w14:paraId="3B55BCE4" w14:textId="77777777" w:rsidR="00CE73C8" w:rsidRDefault="00CE73C8" w:rsidP="009F0D84"/>
    <w:p w14:paraId="7F8EBCC7" w14:textId="77777777" w:rsidR="00702F8B" w:rsidRDefault="00702F8B" w:rsidP="00702F8B">
      <w:pPr>
        <w:keepNext/>
      </w:pPr>
      <w:r w:rsidRPr="00702F8B">
        <w:rPr>
          <w:noProof/>
        </w:rPr>
        <w:drawing>
          <wp:inline distT="0" distB="0" distL="0" distR="0" wp14:anchorId="46F20FF2" wp14:editId="18DE2116">
            <wp:extent cx="5731510" cy="3214370"/>
            <wp:effectExtent l="0" t="0" r="2540" b="5080"/>
            <wp:docPr id="20497034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03442" name=""/>
                    <pic:cNvPicPr/>
                  </pic:nvPicPr>
                  <pic:blipFill>
                    <a:blip r:embed="rId33"/>
                    <a:stretch>
                      <a:fillRect/>
                    </a:stretch>
                  </pic:blipFill>
                  <pic:spPr>
                    <a:xfrm>
                      <a:off x="0" y="0"/>
                      <a:ext cx="5731510" cy="3214370"/>
                    </a:xfrm>
                    <a:prstGeom prst="rect">
                      <a:avLst/>
                    </a:prstGeom>
                  </pic:spPr>
                </pic:pic>
              </a:graphicData>
            </a:graphic>
          </wp:inline>
        </w:drawing>
      </w:r>
    </w:p>
    <w:p w14:paraId="2E718DA8" w14:textId="7389D023" w:rsidR="009F0D84" w:rsidRDefault="00702F8B" w:rsidP="00702F8B">
      <w:pPr>
        <w:pStyle w:val="Beschriftung"/>
      </w:pPr>
      <w:bookmarkStart w:id="23" w:name="_Toc193701296"/>
      <w:r>
        <w:t xml:space="preserve">Abbildung </w:t>
      </w:r>
      <w:r>
        <w:fldChar w:fldCharType="begin"/>
      </w:r>
      <w:r>
        <w:instrText xml:space="preserve"> SEQ Abbildung \* ARABIC </w:instrText>
      </w:r>
      <w:r>
        <w:fldChar w:fldCharType="separate"/>
      </w:r>
      <w:r w:rsidR="00792704">
        <w:rPr>
          <w:noProof/>
        </w:rPr>
        <w:t>3</w:t>
      </w:r>
      <w:r>
        <w:fldChar w:fldCharType="end"/>
      </w:r>
      <w:r>
        <w:t xml:space="preserve">: Ausschnitt </w:t>
      </w:r>
      <w:proofErr w:type="spellStart"/>
      <w:r>
        <w:t>Github</w:t>
      </w:r>
      <w:proofErr w:type="spellEnd"/>
      <w:r>
        <w:t xml:space="preserve"> Commits</w:t>
      </w:r>
      <w:bookmarkEnd w:id="23"/>
    </w:p>
    <w:p w14:paraId="6B22A586" w14:textId="0096D911" w:rsidR="00036700" w:rsidRDefault="00036700" w:rsidP="009F0D84">
      <w:r>
        <w:t>Der IPA-Bericht wird einerseits lokal auf dem Netzlaufwerk des Lernenden gespeichert und aktiv bearbeitet, andererseits wird er auf dem One</w:t>
      </w:r>
      <w:r w:rsidR="0066554E">
        <w:t>D</w:t>
      </w:r>
      <w:r>
        <w:t xml:space="preserve">rive der Schule ebenfalls einmal täglich abgelegt. </w:t>
      </w:r>
    </w:p>
    <w:p w14:paraId="17381855" w14:textId="41F6F51B" w:rsidR="009F0D84" w:rsidRDefault="00036700" w:rsidP="009F0D84">
      <w:r>
        <w:t xml:space="preserve">Diese </w:t>
      </w:r>
      <w:r w:rsidR="00CE0A8E">
        <w:t>doppelte</w:t>
      </w:r>
      <w:r>
        <w:t xml:space="preserve"> Speicherung garantiert, dass weitgehend unabhängig der Systeme des PSI arbeiten kann – solange </w:t>
      </w:r>
      <w:proofErr w:type="spellStart"/>
      <w:r>
        <w:t>Github</w:t>
      </w:r>
      <w:proofErr w:type="spellEnd"/>
      <w:r>
        <w:t xml:space="preserve"> oder mein Netzlaufwerk erreichbar sind, kann alles andere ausfallen oder ausgetauscht werden. </w:t>
      </w:r>
    </w:p>
    <w:p w14:paraId="68E89430" w14:textId="77777777" w:rsidR="00902C4C" w:rsidRDefault="00902C4C" w:rsidP="009F0D84"/>
    <w:p w14:paraId="6F4595E5" w14:textId="7CEA487A" w:rsidR="00902C4C" w:rsidRDefault="00902C4C" w:rsidP="009F0D84">
      <w:r>
        <w:lastRenderedPageBreak/>
        <w:t xml:space="preserve">Als weiteres Element werden auch die Issues von </w:t>
      </w:r>
      <w:proofErr w:type="spellStart"/>
      <w:r>
        <w:t>Github</w:t>
      </w:r>
      <w:proofErr w:type="spellEnd"/>
      <w:r>
        <w:t xml:space="preserve"> verwendet – diese lassen sich optimal nutzen, die einzelnen Implementier</w:t>
      </w:r>
      <w:r w:rsidR="0066554E">
        <w:t>ungs</w:t>
      </w:r>
      <w:r>
        <w:t xml:space="preserve">schritte zu planen und </w:t>
      </w:r>
      <w:r w:rsidR="00702F8B">
        <w:t>den</w:t>
      </w:r>
      <w:r>
        <w:t xml:space="preserve"> Zeitplan </w:t>
      </w:r>
      <w:r w:rsidR="00702F8B">
        <w:t>im Auge zu behalten</w:t>
      </w:r>
      <w:r>
        <w:t xml:space="preserve">. </w:t>
      </w:r>
      <w:r w:rsidR="00BE1158">
        <w:t xml:space="preserve">Es wurde aber darauf verzichtet, für jedes </w:t>
      </w:r>
      <w:proofErr w:type="spellStart"/>
      <w:r w:rsidR="00BE1158">
        <w:t>Issue</w:t>
      </w:r>
      <w:proofErr w:type="spellEnd"/>
      <w:r w:rsidR="00BE1158">
        <w:t xml:space="preserve"> einen eigenen Branch zu erstellen, da dies unnötig viel Arbeit und Zeit fressen würde – da dies keine Gruppenarbeit ist, muss man auch keine </w:t>
      </w:r>
      <w:proofErr w:type="spellStart"/>
      <w:r w:rsidR="00BE1158">
        <w:t>Merge</w:t>
      </w:r>
      <w:proofErr w:type="spellEnd"/>
      <w:r w:rsidR="00BE1158">
        <w:t xml:space="preserve">-Konflikte oder andere Konflikte </w:t>
      </w:r>
      <w:r w:rsidR="00702F8B">
        <w:t>befürchten</w:t>
      </w:r>
      <w:r w:rsidR="00BE1158">
        <w:t>.</w:t>
      </w:r>
    </w:p>
    <w:p w14:paraId="12D05F2B" w14:textId="77777777" w:rsidR="00713A5C" w:rsidRDefault="00713A5C" w:rsidP="00713A5C">
      <w:pPr>
        <w:keepNext/>
      </w:pPr>
      <w:r w:rsidRPr="00713A5C">
        <w:rPr>
          <w:noProof/>
        </w:rPr>
        <w:drawing>
          <wp:inline distT="0" distB="0" distL="0" distR="0" wp14:anchorId="4C3B5370" wp14:editId="1C304355">
            <wp:extent cx="5335325" cy="3057794"/>
            <wp:effectExtent l="0" t="0" r="0" b="9525"/>
            <wp:docPr id="20477079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07944" name=""/>
                    <pic:cNvPicPr/>
                  </pic:nvPicPr>
                  <pic:blipFill>
                    <a:blip r:embed="rId34"/>
                    <a:stretch>
                      <a:fillRect/>
                    </a:stretch>
                  </pic:blipFill>
                  <pic:spPr>
                    <a:xfrm>
                      <a:off x="0" y="0"/>
                      <a:ext cx="5351042" cy="3066802"/>
                    </a:xfrm>
                    <a:prstGeom prst="rect">
                      <a:avLst/>
                    </a:prstGeom>
                  </pic:spPr>
                </pic:pic>
              </a:graphicData>
            </a:graphic>
          </wp:inline>
        </w:drawing>
      </w:r>
    </w:p>
    <w:p w14:paraId="4DE94511" w14:textId="3D4B3B85" w:rsidR="00BE1158" w:rsidRDefault="00713A5C" w:rsidP="00713A5C">
      <w:pPr>
        <w:pStyle w:val="Beschriftung"/>
      </w:pPr>
      <w:bookmarkStart w:id="24" w:name="_Toc193701297"/>
      <w:r>
        <w:t xml:space="preserve">Abbildung </w:t>
      </w:r>
      <w:r>
        <w:fldChar w:fldCharType="begin"/>
      </w:r>
      <w:r>
        <w:instrText xml:space="preserve"> SEQ Abbildung \* ARABIC </w:instrText>
      </w:r>
      <w:r>
        <w:fldChar w:fldCharType="separate"/>
      </w:r>
      <w:r w:rsidR="00792704">
        <w:rPr>
          <w:noProof/>
        </w:rPr>
        <w:t>4</w:t>
      </w:r>
      <w:r>
        <w:fldChar w:fldCharType="end"/>
      </w:r>
      <w:r>
        <w:t>: Git Issues</w:t>
      </w:r>
      <w:bookmarkEnd w:id="24"/>
    </w:p>
    <w:p w14:paraId="5E0A29DA" w14:textId="24A4E6A5" w:rsidR="009F0D84" w:rsidRDefault="009F0D84" w:rsidP="00E37EEE">
      <w:pPr>
        <w:pStyle w:val="berschrift3nummeriert"/>
      </w:pPr>
      <w:bookmarkStart w:id="25" w:name="_Toc193706742"/>
      <w:r>
        <w:t>Projektmanagementmethode</w:t>
      </w:r>
      <w:bookmarkEnd w:id="25"/>
    </w:p>
    <w:p w14:paraId="4004D492" w14:textId="6E8CC01F" w:rsidR="009A1D44" w:rsidRDefault="009A1D44" w:rsidP="009F0D84">
      <w:r>
        <w:t xml:space="preserve">Um die praktische Arbeit reibungslos durchführen zu können, hat sich der Kandidat dazu entschieden, die Projektmanagementmethode </w:t>
      </w:r>
      <w:r w:rsidRPr="009A1D44">
        <w:rPr>
          <w:u w:val="thick"/>
        </w:rPr>
        <w:t>IPERKA</w:t>
      </w:r>
      <w:r>
        <w:t xml:space="preserve"> zu </w:t>
      </w:r>
      <w:r w:rsidR="00373F41">
        <w:t>verwenden.</w:t>
      </w:r>
      <w:r w:rsidR="00950389">
        <w:t xml:space="preserve"> </w:t>
      </w:r>
    </w:p>
    <w:p w14:paraId="424CB15F" w14:textId="77777777" w:rsidR="009F0D84" w:rsidRPr="005F37C1" w:rsidRDefault="009F0D84" w:rsidP="00CE73C8">
      <w:pPr>
        <w:pStyle w:val="Untertitel"/>
        <w:rPr>
          <w:b/>
          <w:lang w:val="de-CH"/>
        </w:rPr>
      </w:pPr>
      <w:r w:rsidRPr="005F37C1">
        <w:rPr>
          <w:b/>
          <w:lang w:val="de-CH"/>
        </w:rPr>
        <w:t>IPERKA</w:t>
      </w:r>
    </w:p>
    <w:p w14:paraId="6DB23C6E" w14:textId="54FB4265" w:rsidR="00CE73C8" w:rsidRDefault="00950389" w:rsidP="00CE73C8">
      <w:r>
        <w:t xml:space="preserve">IPERKA ist ein Akronym, welches für «Informieren, Planen, Entscheiden, Realisieren, Kontrollieren, Auswerten» </w:t>
      </w:r>
      <w:r w:rsidR="00FF6480">
        <w:t>steht</w:t>
      </w:r>
      <w:r>
        <w:t xml:space="preserve">. Die Projektmanagementmethode ist nach dem Wasserfallprinzip aufgebaut, was bedeutet, dass die Phasen aufeinander folgen und nicht iterativ sind. </w:t>
      </w:r>
    </w:p>
    <w:p w14:paraId="5D74F281" w14:textId="088C954F" w:rsidR="00950389" w:rsidRDefault="00950389" w:rsidP="00CE73C8"/>
    <w:p w14:paraId="45EC6BB7" w14:textId="51C7C998" w:rsidR="00950389" w:rsidRDefault="00950389" w:rsidP="00CE73C8">
      <w:r>
        <w:t xml:space="preserve">Die Phase </w:t>
      </w:r>
      <w:r w:rsidRPr="00ED0A4D">
        <w:rPr>
          <w:b/>
        </w:rPr>
        <w:t>Informieren</w:t>
      </w:r>
      <w:r>
        <w:t xml:space="preserve"> ist dafür gedacht, sich alle nötigen Informationen über das Projekt im Vorfeld bereits zu erfassen – bspw. welche Schnittstellen es gibt, wo die Grenzen liegen und welche Anforderungen es gibt.</w:t>
      </w:r>
    </w:p>
    <w:p w14:paraId="6C763E24" w14:textId="77777777" w:rsidR="00950389" w:rsidRDefault="00950389" w:rsidP="00CE73C8"/>
    <w:p w14:paraId="5F02A1B3" w14:textId="0223822D" w:rsidR="00950389" w:rsidRDefault="00950389" w:rsidP="00CE73C8">
      <w:r>
        <w:t xml:space="preserve">Die Phase </w:t>
      </w:r>
      <w:r w:rsidRPr="00ED0A4D">
        <w:rPr>
          <w:b/>
        </w:rPr>
        <w:t>Planen</w:t>
      </w:r>
      <w:r>
        <w:t xml:space="preserve"> ist wie am Namen erkennbar fürs Planen da – dazu gehören unter anderem Zeitplan oder Programmablaufplan.</w:t>
      </w:r>
    </w:p>
    <w:p w14:paraId="36F48E4B" w14:textId="298468A4" w:rsidR="00950389" w:rsidRDefault="00950389" w:rsidP="00CE73C8"/>
    <w:p w14:paraId="772B40D8" w14:textId="5346D04F" w:rsidR="00950389" w:rsidRDefault="00950389" w:rsidP="00CE73C8">
      <w:r>
        <w:t xml:space="preserve">Die Phase </w:t>
      </w:r>
      <w:r w:rsidRPr="00ED0A4D">
        <w:rPr>
          <w:b/>
        </w:rPr>
        <w:t>Entscheiden</w:t>
      </w:r>
      <w:r>
        <w:t xml:space="preserve"> ist dafür gedacht, allfällige wichtige Entscheidungen, die getroffen werden </w:t>
      </w:r>
      <w:r w:rsidR="00887AFF">
        <w:t>müssen,</w:t>
      </w:r>
      <w:r>
        <w:t xml:space="preserve"> bevor das Projekt realisiert wird, strukturiert und objektiv gefällt werden.</w:t>
      </w:r>
    </w:p>
    <w:p w14:paraId="6687C9D0" w14:textId="3DC23616" w:rsidR="00950389" w:rsidRDefault="00950389" w:rsidP="00CE73C8"/>
    <w:p w14:paraId="7C9E052D" w14:textId="58F9157C" w:rsidR="00950389" w:rsidRDefault="00950389" w:rsidP="00CE73C8">
      <w:r>
        <w:t xml:space="preserve">Die Phase </w:t>
      </w:r>
      <w:r w:rsidRPr="00ED0A4D">
        <w:rPr>
          <w:b/>
        </w:rPr>
        <w:t>Realisieren</w:t>
      </w:r>
      <w:r>
        <w:t xml:space="preserve"> ist </w:t>
      </w:r>
      <w:r w:rsidR="00A74DB1">
        <w:t xml:space="preserve">die </w:t>
      </w:r>
      <w:r>
        <w:t>Umsetzung des Projekts in die Wirklichkeit.</w:t>
      </w:r>
    </w:p>
    <w:p w14:paraId="7C618CFD" w14:textId="77777777" w:rsidR="00950389" w:rsidRDefault="00950389" w:rsidP="00CE73C8"/>
    <w:p w14:paraId="2A64CDB2" w14:textId="45B7CF50" w:rsidR="00950389" w:rsidRDefault="00950389" w:rsidP="00CE73C8">
      <w:r>
        <w:t xml:space="preserve">Darauf folgt die Phase </w:t>
      </w:r>
      <w:r w:rsidRPr="00ED0A4D">
        <w:rPr>
          <w:b/>
        </w:rPr>
        <w:t>Kontrollieren</w:t>
      </w:r>
      <w:r>
        <w:t xml:space="preserve"> – dort wird überprüft, ob das Produkt allen Anforderungen entspricht und getestet, ob es</w:t>
      </w:r>
      <w:r w:rsidR="00DB2825">
        <w:t xml:space="preserve"> </w:t>
      </w:r>
      <w:r>
        <w:t>auch funktionstüchtig ist.</w:t>
      </w:r>
    </w:p>
    <w:p w14:paraId="7D3B67DA" w14:textId="77777777" w:rsidR="00950389" w:rsidRDefault="00950389" w:rsidP="00CE73C8"/>
    <w:p w14:paraId="48206BAF" w14:textId="54D3C60D" w:rsidR="00950389" w:rsidRDefault="00950389" w:rsidP="00CE73C8">
      <w:r>
        <w:lastRenderedPageBreak/>
        <w:t xml:space="preserve">Als </w:t>
      </w:r>
      <w:r w:rsidR="00373F41">
        <w:t xml:space="preserve">abschliessende Phase ist die </w:t>
      </w:r>
      <w:r w:rsidR="00373F41" w:rsidRPr="00ED0A4D">
        <w:rPr>
          <w:b/>
        </w:rPr>
        <w:t>Auswertung</w:t>
      </w:r>
      <w:r w:rsidR="00373F41">
        <w:t xml:space="preserve"> gedacht – dort wird reflektiert, was am Projekt gut und schlecht gelaufen ist, wo es sowohl für die Beteiligten als auch das Produkt noch Verbesserungspotential gibt. Am Ende dieser Phase ist das Projekt abgeschlossen und abgabebereit.</w:t>
      </w:r>
    </w:p>
    <w:p w14:paraId="515B5FAC" w14:textId="77777777" w:rsidR="00373F41" w:rsidRPr="00CE73C8" w:rsidRDefault="00373F41" w:rsidP="00CE73C8"/>
    <w:p w14:paraId="185FE19D" w14:textId="4E8B5ABB" w:rsidR="009F0D84" w:rsidRPr="005F37C1" w:rsidRDefault="009F0D84" w:rsidP="00F07982">
      <w:pPr>
        <w:pStyle w:val="Untertitel"/>
        <w:rPr>
          <w:b/>
          <w:lang w:val="de-CH"/>
        </w:rPr>
      </w:pPr>
      <w:r w:rsidRPr="005F37C1">
        <w:rPr>
          <w:b/>
          <w:lang w:val="de-CH"/>
        </w:rPr>
        <w:t>Alternativen</w:t>
      </w:r>
    </w:p>
    <w:p w14:paraId="3E383C3F" w14:textId="011C5E5C" w:rsidR="00CE73C8" w:rsidRDefault="00373F41" w:rsidP="00CE73C8">
      <w:r>
        <w:t>A</w:t>
      </w:r>
      <w:r w:rsidR="005F37C1">
        <w:t xml:space="preserve">ls Alternative zu IPERKA wird in der </w:t>
      </w:r>
      <w:proofErr w:type="spellStart"/>
      <w:r w:rsidR="005F37C1">
        <w:t>Informatikerwelt</w:t>
      </w:r>
      <w:proofErr w:type="spellEnd"/>
      <w:r w:rsidR="005F37C1">
        <w:t xml:space="preserve"> oft Scrum oder eine modifizierte Version davon verwendet – dies ist eine iterative Art des Projektmanagements</w:t>
      </w:r>
      <w:r w:rsidR="00902482">
        <w:t xml:space="preserve">: Es wird in einzelnen Sprints immer wieder eine neue Version eines Produktes hergestellt. Dabei wird für jeden Sprint festgelegt, welche Aufgaben gemacht werden, wer was macht usw. Es gibt ausserdem verschiedene Rollen wie den Scrum Master, den </w:t>
      </w:r>
      <w:proofErr w:type="spellStart"/>
      <w:r w:rsidR="00902482">
        <w:t>Product</w:t>
      </w:r>
      <w:proofErr w:type="spellEnd"/>
      <w:r w:rsidR="00902482">
        <w:t xml:space="preserve"> </w:t>
      </w:r>
      <w:proofErr w:type="spellStart"/>
      <w:r w:rsidR="00902482">
        <w:t>Owner</w:t>
      </w:r>
      <w:proofErr w:type="spellEnd"/>
      <w:r w:rsidR="00902482">
        <w:t xml:space="preserve"> oder den Entwickler, welche jeweils verschiedene Teile des Prozesses überprüfen und implementieren.</w:t>
      </w:r>
    </w:p>
    <w:p w14:paraId="28F6455C" w14:textId="77777777" w:rsidR="00902482" w:rsidRDefault="00902482" w:rsidP="00CE73C8"/>
    <w:p w14:paraId="25B103D4" w14:textId="5292D042" w:rsidR="005F37C1" w:rsidRDefault="005F37C1" w:rsidP="005F37C1">
      <w:pPr>
        <w:pStyle w:val="Untertitel"/>
        <w:rPr>
          <w:b/>
          <w:lang w:val="de-CH"/>
        </w:rPr>
      </w:pPr>
      <w:r w:rsidRPr="005F37C1">
        <w:rPr>
          <w:b/>
          <w:lang w:val="de-CH"/>
        </w:rPr>
        <w:t>Entscheid</w:t>
      </w:r>
    </w:p>
    <w:p w14:paraId="72FD16C7" w14:textId="5959A482" w:rsidR="00902482" w:rsidRDefault="005F37C1" w:rsidP="005F37C1">
      <w:r>
        <w:t xml:space="preserve">Der Kandidat hat sich </w:t>
      </w:r>
      <w:r w:rsidR="00887AFF">
        <w:t>gegen solche iterativen Methoden</w:t>
      </w:r>
      <w:r>
        <w:t xml:space="preserve"> entschieden, da dies aufgrund der vielen nötigen Personen unnötig kompliziert werden würde – ausserdem ist aufgrund der kurzen Zeit von 10 Arbeitstagen die Umsetzung schlicht zu aufw</w:t>
      </w:r>
      <w:r w:rsidR="00902482">
        <w:t>ä</w:t>
      </w:r>
      <w:r>
        <w:t xml:space="preserve">ndig </w:t>
      </w:r>
      <w:r w:rsidR="003D3A8A">
        <w:t xml:space="preserve">im Vergleich </w:t>
      </w:r>
      <w:r w:rsidR="00902482">
        <w:t xml:space="preserve"> mit dem</w:t>
      </w:r>
      <w:r>
        <w:t xml:space="preserve"> Ertrag.</w:t>
      </w:r>
    </w:p>
    <w:p w14:paraId="603050EB" w14:textId="77777777" w:rsidR="00902482" w:rsidRDefault="00902482" w:rsidP="005F37C1"/>
    <w:p w14:paraId="043A2ACE" w14:textId="391B0DF2" w:rsidR="00902482" w:rsidRDefault="00902482" w:rsidP="005F37C1">
      <w:r>
        <w:t xml:space="preserve">Es müssten sehr kurze Sprints angesetzt werden von </w:t>
      </w:r>
      <w:r w:rsidR="005701E2">
        <w:t>circa</w:t>
      </w:r>
      <w:r>
        <w:t xml:space="preserve"> etwa 3 Tagen, was zu Stress führen könnte. Ausserdem würde man dafür </w:t>
      </w:r>
      <w:r w:rsidR="00B5312B">
        <w:t>zusätzlich</w:t>
      </w:r>
      <w:r>
        <w:t xml:space="preserve"> einen </w:t>
      </w:r>
      <w:proofErr w:type="spellStart"/>
      <w:r>
        <w:t>Product</w:t>
      </w:r>
      <w:proofErr w:type="spellEnd"/>
      <w:r>
        <w:t xml:space="preserve"> </w:t>
      </w:r>
      <w:proofErr w:type="spellStart"/>
      <w:r>
        <w:t>Owner</w:t>
      </w:r>
      <w:proofErr w:type="spellEnd"/>
      <w:r>
        <w:t xml:space="preserve"> und einen Scrum Master benötigen – das könnte zwar unter Umständen der </w:t>
      </w:r>
      <w:r w:rsidRPr="00B5312B">
        <w:rPr>
          <w:u w:val="thick"/>
        </w:rPr>
        <w:t>VF</w:t>
      </w:r>
      <w:r>
        <w:t xml:space="preserve"> übernehmen, aber dieser muss nebenbei selbst auch arbeiten und ist nicht immer erreichbar. Ausserdem würde sich die Arbeit, welche bloss für die </w:t>
      </w:r>
      <w:r w:rsidR="00DA1D07">
        <w:t>Bewältigung</w:t>
      </w:r>
      <w:r>
        <w:t xml:space="preserve"> eines Sprints nötig wäre, schnell aufsummieren, es müsste am Ende immer eine Besprechung stattfinden, welche für den nächsten Sprint wieder die neuen Aufgaben festlegt. Die Zeit, die dafür verwendet werden würde</w:t>
      </w:r>
      <w:r w:rsidR="00B5312B">
        <w:t>,</w:t>
      </w:r>
      <w:r>
        <w:t xml:space="preserve"> könnte man stattdessen für die eigentliche Dokumentation oder das Realisieren verwenden und somit besser nutzen. Ausserdem könnten selbst bei der </w:t>
      </w:r>
      <w:r w:rsidR="00B5312B">
        <w:t>Verwendung</w:t>
      </w:r>
      <w:r>
        <w:t xml:space="preserve"> nur sehr wenige und wie erwähnt kurze Sprints durchgeführt werden, was wenig Sinn macht</w:t>
      </w:r>
      <w:r w:rsidR="00B123FB">
        <w:t xml:space="preserve"> aufgrund der Arbeitslast.</w:t>
      </w:r>
    </w:p>
    <w:p w14:paraId="5B2D7770" w14:textId="77777777" w:rsidR="00223746" w:rsidRDefault="00223746" w:rsidP="005F37C1"/>
    <w:p w14:paraId="26272D49" w14:textId="12D35012" w:rsidR="009F0D84" w:rsidRDefault="00223746" w:rsidP="005F37C1">
      <w:r>
        <w:t>IPERKA ist geeigneter für die kurze Zeit, da</w:t>
      </w:r>
      <w:r w:rsidR="00DA1D07">
        <w:t xml:space="preserve"> </w:t>
      </w:r>
      <w:r w:rsidR="00887AFF">
        <w:t>bei dieser Methode</w:t>
      </w:r>
      <w:r>
        <w:t xml:space="preserve"> keine weiteren Personen involviert</w:t>
      </w:r>
      <w:r w:rsidR="00D36638">
        <w:t xml:space="preserve"> sind und auch keine Besprechungen stattfinden – weswegen mehr Zeit </w:t>
      </w:r>
      <w:proofErr w:type="gramStart"/>
      <w:r w:rsidR="00D36638">
        <w:t>übrig bleibt</w:t>
      </w:r>
      <w:proofErr w:type="gramEnd"/>
      <w:r w:rsidR="00D36638">
        <w:t xml:space="preserve"> und weniger koordiniert werden muss.</w:t>
      </w:r>
      <w:r w:rsidR="005F37C1">
        <w:t xml:space="preserve"> Ausserdem ist der Kandidat gut mit IPERKA vertraut, da dies schon in diversen Projekten in der Berufsschule erfolgreich angewendet wurde.</w:t>
      </w:r>
    </w:p>
    <w:p w14:paraId="480113D9" w14:textId="77777777" w:rsidR="009F0D84" w:rsidRDefault="009F0D84" w:rsidP="009F0D84"/>
    <w:p w14:paraId="6C634CDD" w14:textId="771DC5B8" w:rsidR="009F0D84" w:rsidRPr="00DA76E2" w:rsidRDefault="009F0D84" w:rsidP="00193C88">
      <w:pPr>
        <w:pStyle w:val="Untertitel"/>
        <w:rPr>
          <w:lang w:val="de-CH"/>
        </w:rPr>
      </w:pPr>
      <w:r w:rsidRPr="00DA76E2">
        <w:rPr>
          <w:lang w:val="de-CH"/>
        </w:rPr>
        <w:t xml:space="preserve">Aufbau der </w:t>
      </w:r>
      <w:r w:rsidR="00193C88" w:rsidRPr="00DA76E2">
        <w:rPr>
          <w:lang w:val="de-CH"/>
        </w:rPr>
        <w:t>Dokumentation</w:t>
      </w:r>
    </w:p>
    <w:p w14:paraId="38889CBE" w14:textId="13F9B59C" w:rsidR="009F0D84" w:rsidRDefault="009F0D84" w:rsidP="009F0D84">
      <w:r w:rsidRPr="008A29F1">
        <w:t>Die Dokumentation richtet sich nach den Vorgaben des Dokuments «</w:t>
      </w:r>
      <w:r w:rsidR="005F37C1">
        <w:t>Wegleitung und Weisung (</w:t>
      </w:r>
      <w:r w:rsidRPr="008A29F1">
        <w:t>FArbeit.pdf</w:t>
      </w:r>
      <w:r w:rsidR="005F37C1">
        <w:t>)</w:t>
      </w:r>
      <w:r w:rsidRPr="008A29F1">
        <w:t>»</w:t>
      </w:r>
      <w:r>
        <w:t xml:space="preserve"> von der ICT-Berufsbildung Aargau. Sie ist hier abrufbar: </w:t>
      </w:r>
    </w:p>
    <w:p w14:paraId="6BF1F292" w14:textId="3E9BC61B" w:rsidR="009F0D84" w:rsidRDefault="004004F9" w:rsidP="009F0D84">
      <w:hyperlink r:id="rId35" w:history="1">
        <w:r w:rsidR="00F37E0E" w:rsidRPr="00397E5D">
          <w:rPr>
            <w:rStyle w:val="Hyperlink"/>
          </w:rPr>
          <w:t>https://www.ict-bbag.ch/wp-content/uploads/2024/11/IPA-Leitfaden_FArbeit_INF_2025-1.pdf</w:t>
        </w:r>
      </w:hyperlink>
      <w:r w:rsidR="00F37E0E">
        <w:t xml:space="preserve"> </w:t>
      </w:r>
      <w:r w:rsidR="009F0D84" w:rsidRPr="008A29F1">
        <w:br/>
      </w:r>
    </w:p>
    <w:p w14:paraId="3BF3CB2B" w14:textId="4A6988D8" w:rsidR="009F0D84" w:rsidRDefault="009F0D84" w:rsidP="009F0D84">
      <w:r>
        <w:t>Gemäss den darin enthaltenen Vorgaben ist der IPA-Bericht in zwei Teile geteilt. Der erste Teil bezieht sich auf die Projektstruktur, Umgebung und Aufgabenstellung. Der zweite Teil dokumentiert die eigentliche Arbeit und ist</w:t>
      </w:r>
      <w:r w:rsidR="00F37E0E">
        <w:t xml:space="preserve"> als Folge der Projektmanagement gemäss den Phasen von IPERKA gegliedert.</w:t>
      </w:r>
    </w:p>
    <w:p w14:paraId="12C5FB7A" w14:textId="1D7FCF1C" w:rsidR="00752B35" w:rsidRDefault="00752B35">
      <w:pPr>
        <w:spacing w:line="280" w:lineRule="atLeast"/>
      </w:pPr>
      <w:r>
        <w:br w:type="page"/>
      </w:r>
    </w:p>
    <w:p w14:paraId="3E132764" w14:textId="6DB15CFD" w:rsidR="009F0D84" w:rsidRDefault="009F0D84" w:rsidP="009F0D84">
      <w:pPr>
        <w:pStyle w:val="berschrift2nummeriert"/>
      </w:pPr>
      <w:bookmarkStart w:id="26" w:name="_Toc193706743"/>
      <w:r w:rsidRPr="00991EA6">
        <w:lastRenderedPageBreak/>
        <w:t>Zeitplanung</w:t>
      </w:r>
      <w:bookmarkEnd w:id="26"/>
    </w:p>
    <w:tbl>
      <w:tblPr>
        <w:tblStyle w:val="PSITabelle1"/>
        <w:tblW w:w="0" w:type="auto"/>
        <w:tblLook w:val="04A0" w:firstRow="1" w:lastRow="0" w:firstColumn="1" w:lastColumn="0" w:noHBand="0" w:noVBand="1"/>
      </w:tblPr>
      <w:tblGrid>
        <w:gridCol w:w="4513"/>
        <w:gridCol w:w="4513"/>
      </w:tblGrid>
      <w:tr w:rsidR="005B6DAE" w14:paraId="3357C34A" w14:textId="77777777" w:rsidTr="005B6DAE">
        <w:trPr>
          <w:cnfStyle w:val="100000000000" w:firstRow="1" w:lastRow="0" w:firstColumn="0" w:lastColumn="0" w:oddVBand="0" w:evenVBand="0" w:oddHBand="0" w:evenHBand="0" w:firstRowFirstColumn="0" w:firstRowLastColumn="0" w:lastRowFirstColumn="0" w:lastRowLastColumn="0"/>
        </w:trPr>
        <w:tc>
          <w:tcPr>
            <w:tcW w:w="4513" w:type="dxa"/>
          </w:tcPr>
          <w:p w14:paraId="66559012" w14:textId="70A898F7" w:rsidR="005B6DAE" w:rsidRDefault="005B6DAE" w:rsidP="009F0D84">
            <w:r>
              <w:t>Bezeichnung</w:t>
            </w:r>
          </w:p>
        </w:tc>
        <w:tc>
          <w:tcPr>
            <w:tcW w:w="4513" w:type="dxa"/>
          </w:tcPr>
          <w:p w14:paraId="7B84DE79" w14:textId="5F16C1EC" w:rsidR="005B6DAE" w:rsidRDefault="005B6DAE" w:rsidP="009F0D84">
            <w:r>
              <w:t>Datum</w:t>
            </w:r>
          </w:p>
        </w:tc>
      </w:tr>
      <w:tr w:rsidR="005B6DAE" w14:paraId="573BA300" w14:textId="77777777" w:rsidTr="005B6DAE">
        <w:tc>
          <w:tcPr>
            <w:tcW w:w="4513" w:type="dxa"/>
          </w:tcPr>
          <w:p w14:paraId="48EBC71F" w14:textId="481C9BF4" w:rsidR="005B6DAE" w:rsidRDefault="005B6DAE" w:rsidP="009F0D84">
            <w:r>
              <w:t>Start der Arbeit</w:t>
            </w:r>
          </w:p>
        </w:tc>
        <w:tc>
          <w:tcPr>
            <w:tcW w:w="4513" w:type="dxa"/>
          </w:tcPr>
          <w:p w14:paraId="1842D6EB" w14:textId="4DE84B0C" w:rsidR="005B6DAE" w:rsidRDefault="005B6DAE" w:rsidP="009F0D84">
            <w:r>
              <w:t>03.03.2025</w:t>
            </w:r>
          </w:p>
        </w:tc>
      </w:tr>
      <w:tr w:rsidR="005B6DAE" w14:paraId="177C945E" w14:textId="77777777" w:rsidTr="005B6DAE">
        <w:tc>
          <w:tcPr>
            <w:tcW w:w="4513" w:type="dxa"/>
          </w:tcPr>
          <w:p w14:paraId="35756322" w14:textId="3EA87AA3" w:rsidR="005B6DAE" w:rsidRDefault="005B6DAE" w:rsidP="009F0D84">
            <w:r>
              <w:t>Erster Besuch (via Zoom)</w:t>
            </w:r>
          </w:p>
        </w:tc>
        <w:tc>
          <w:tcPr>
            <w:tcW w:w="4513" w:type="dxa"/>
          </w:tcPr>
          <w:p w14:paraId="7368D33C" w14:textId="142B14FC" w:rsidR="005B6DAE" w:rsidRDefault="005B6DAE" w:rsidP="009F0D84">
            <w:r>
              <w:t xml:space="preserve">05.03.2025 / </w:t>
            </w:r>
            <w:r w:rsidR="00AA15E2">
              <w:t>14:00</w:t>
            </w:r>
          </w:p>
        </w:tc>
      </w:tr>
      <w:tr w:rsidR="005B6DAE" w14:paraId="1C034ED2" w14:textId="77777777" w:rsidTr="005B6DAE">
        <w:tc>
          <w:tcPr>
            <w:tcW w:w="4513" w:type="dxa"/>
          </w:tcPr>
          <w:p w14:paraId="0EC0DB82" w14:textId="1FA80AAF" w:rsidR="005B6DAE" w:rsidRDefault="005B6DAE" w:rsidP="009F0D84">
            <w:r>
              <w:t>Zweiter Besuch</w:t>
            </w:r>
          </w:p>
        </w:tc>
        <w:tc>
          <w:tcPr>
            <w:tcW w:w="4513" w:type="dxa"/>
          </w:tcPr>
          <w:p w14:paraId="17B1D349" w14:textId="06A1C03A" w:rsidR="005B6DAE" w:rsidRDefault="005B1727" w:rsidP="009F0D84">
            <w:r>
              <w:t>18.03.2025 / 9:00</w:t>
            </w:r>
          </w:p>
        </w:tc>
      </w:tr>
      <w:tr w:rsidR="005B6DAE" w14:paraId="12871B55" w14:textId="77777777" w:rsidTr="005B6DAE">
        <w:tc>
          <w:tcPr>
            <w:tcW w:w="4513" w:type="dxa"/>
          </w:tcPr>
          <w:p w14:paraId="26803725" w14:textId="78ADA211" w:rsidR="005B6DAE" w:rsidRDefault="005B6DAE" w:rsidP="009F0D84">
            <w:r>
              <w:t>Abgabe</w:t>
            </w:r>
          </w:p>
        </w:tc>
        <w:tc>
          <w:tcPr>
            <w:tcW w:w="4513" w:type="dxa"/>
          </w:tcPr>
          <w:p w14:paraId="1FD03B7E" w14:textId="5A9D9649" w:rsidR="005B6DAE" w:rsidRDefault="005B6DAE" w:rsidP="009F0D84">
            <w:r>
              <w:t>24.03.2025 / 13:00</w:t>
            </w:r>
          </w:p>
        </w:tc>
      </w:tr>
      <w:tr w:rsidR="005B6DAE" w14:paraId="742A7F77" w14:textId="77777777" w:rsidTr="005B6DAE">
        <w:tc>
          <w:tcPr>
            <w:tcW w:w="4513" w:type="dxa"/>
          </w:tcPr>
          <w:p w14:paraId="52C18B5B" w14:textId="64260DDC" w:rsidR="005B6DAE" w:rsidRDefault="005B6DAE" w:rsidP="009F0D84">
            <w:r>
              <w:t>Präsentation und Fachgespräch</w:t>
            </w:r>
          </w:p>
        </w:tc>
        <w:tc>
          <w:tcPr>
            <w:tcW w:w="4513" w:type="dxa"/>
          </w:tcPr>
          <w:p w14:paraId="660BF7B3" w14:textId="183FB41B" w:rsidR="005B6DAE" w:rsidRDefault="005B1727" w:rsidP="007C2D3E">
            <w:pPr>
              <w:keepNext/>
            </w:pPr>
            <w:r>
              <w:t>09.04.2025 / 14:00</w:t>
            </w:r>
          </w:p>
        </w:tc>
      </w:tr>
    </w:tbl>
    <w:p w14:paraId="16012606" w14:textId="5A79739A" w:rsidR="005B6DAE" w:rsidRPr="00DD6818" w:rsidRDefault="007C2D3E" w:rsidP="007C2D3E">
      <w:pPr>
        <w:pStyle w:val="Beschriftung"/>
      </w:pPr>
      <w:bookmarkStart w:id="27" w:name="_Toc193701314"/>
      <w:r>
        <w:t xml:space="preserve">Tabelle </w:t>
      </w:r>
      <w:r w:rsidR="009F4859">
        <w:fldChar w:fldCharType="begin"/>
      </w:r>
      <w:r w:rsidR="009F4859">
        <w:instrText xml:space="preserve"> SEQ Tabelle \* ARABIC </w:instrText>
      </w:r>
      <w:r w:rsidR="009F4859">
        <w:fldChar w:fldCharType="separate"/>
      </w:r>
      <w:r w:rsidR="00792704">
        <w:rPr>
          <w:noProof/>
        </w:rPr>
        <w:t>5</w:t>
      </w:r>
      <w:r w:rsidR="009F4859">
        <w:fldChar w:fldCharType="end"/>
      </w:r>
      <w:r>
        <w:t>: Zeitplanung</w:t>
      </w:r>
      <w:bookmarkEnd w:id="27"/>
    </w:p>
    <w:p w14:paraId="7FDAF759" w14:textId="77777777" w:rsidR="009F0D84" w:rsidRDefault="009F0D84" w:rsidP="00E37EEE">
      <w:pPr>
        <w:pStyle w:val="berschrift3nummeriert"/>
      </w:pPr>
      <w:bookmarkStart w:id="28" w:name="_Toc193706744"/>
      <w:r w:rsidRPr="007241CA">
        <w:t>Arbeitstage</w:t>
      </w:r>
      <w:bookmarkEnd w:id="28"/>
    </w:p>
    <w:p w14:paraId="20A0D64A" w14:textId="77777777" w:rsidR="007C2D3E" w:rsidRDefault="007C2D3E" w:rsidP="007C2D3E">
      <w:pPr>
        <w:keepNext/>
      </w:pPr>
      <w:r w:rsidRPr="007C2D3E">
        <w:rPr>
          <w:noProof/>
        </w:rPr>
        <w:drawing>
          <wp:inline distT="0" distB="0" distL="0" distR="0" wp14:anchorId="6086E4D3" wp14:editId="384C1EBE">
            <wp:extent cx="5731510" cy="2786380"/>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786380"/>
                    </a:xfrm>
                    <a:prstGeom prst="rect">
                      <a:avLst/>
                    </a:prstGeom>
                  </pic:spPr>
                </pic:pic>
              </a:graphicData>
            </a:graphic>
          </wp:inline>
        </w:drawing>
      </w:r>
    </w:p>
    <w:p w14:paraId="38C4AEC0" w14:textId="1D347545" w:rsidR="009F0D84" w:rsidRPr="000A52AF" w:rsidRDefault="007C2D3E" w:rsidP="007C2D3E">
      <w:pPr>
        <w:pStyle w:val="Beschriftung"/>
      </w:pPr>
      <w:bookmarkStart w:id="29" w:name="_Toc193701298"/>
      <w:r>
        <w:t xml:space="preserve">Abbildung </w:t>
      </w:r>
      <w:r w:rsidR="00602007">
        <w:fldChar w:fldCharType="begin"/>
      </w:r>
      <w:r w:rsidR="00602007">
        <w:instrText xml:space="preserve"> SEQ Abbildung \* ARABIC </w:instrText>
      </w:r>
      <w:r w:rsidR="00602007">
        <w:fldChar w:fldCharType="separate"/>
      </w:r>
      <w:r w:rsidR="00792704">
        <w:rPr>
          <w:noProof/>
        </w:rPr>
        <w:t>5</w:t>
      </w:r>
      <w:r w:rsidR="00602007">
        <w:rPr>
          <w:noProof/>
        </w:rPr>
        <w:fldChar w:fldCharType="end"/>
      </w:r>
      <w:r>
        <w:t>: Arbeitstage</w:t>
      </w:r>
      <w:bookmarkEnd w:id="29"/>
    </w:p>
    <w:p w14:paraId="6C70C45A" w14:textId="0609172F" w:rsidR="00713A5C" w:rsidRDefault="00290C84" w:rsidP="009F0D84">
      <w:r>
        <w:t xml:space="preserve">Die Arbeitstage am PSI bestehen aus 8,3 Stunden pro Tag, weswegen ich im Zeitplan und Arbeitsjournal, weswegen </w:t>
      </w:r>
      <w:r w:rsidR="00713A5C">
        <w:t>auch im A</w:t>
      </w:r>
      <w:r>
        <w:t xml:space="preserve">rbeitsjournal immer damit gerechnet </w:t>
      </w:r>
      <w:r w:rsidR="00713A5C">
        <w:t>wurde</w:t>
      </w:r>
      <w:r>
        <w:t xml:space="preserve">. Im Zeitplan </w:t>
      </w:r>
      <w:r w:rsidR="00713A5C">
        <w:t>wurde</w:t>
      </w:r>
      <w:r>
        <w:t xml:space="preserve"> das meist weggelassen, da es dort aufgrund der Struktur in 2h-Blöcken schnell zu Verwirrung kommt.</w:t>
      </w:r>
    </w:p>
    <w:p w14:paraId="1BF2912C" w14:textId="77777777" w:rsidR="00713A5C" w:rsidRDefault="00713A5C">
      <w:pPr>
        <w:spacing w:line="280" w:lineRule="atLeast"/>
      </w:pPr>
      <w:r>
        <w:br w:type="page"/>
      </w:r>
    </w:p>
    <w:p w14:paraId="442450EA" w14:textId="77777777" w:rsidR="009F0D84" w:rsidRDefault="009F0D84" w:rsidP="00E37EEE">
      <w:pPr>
        <w:pStyle w:val="berschrift2nummeriert"/>
      </w:pPr>
      <w:bookmarkStart w:id="30" w:name="_Toc193706745"/>
      <w:r>
        <w:lastRenderedPageBreak/>
        <w:t>Meilensteine</w:t>
      </w:r>
      <w:bookmarkEnd w:id="30"/>
    </w:p>
    <w:p w14:paraId="4040F11B" w14:textId="53E2B733" w:rsidR="009F0D84" w:rsidRDefault="005A6C56" w:rsidP="009F0D84">
      <w:r>
        <w:t>Zum Projektmanagement gehören auch Meilensteine – diese resultieren einerseits aus den Phasenübergängen von IPERKA, andererseits aber auch aus den Daten der praktischen Arbeit selbst.</w:t>
      </w:r>
    </w:p>
    <w:p w14:paraId="7C410AE3" w14:textId="77777777" w:rsidR="009F0D84" w:rsidRPr="006A5508" w:rsidRDefault="009F0D84" w:rsidP="009F0D84"/>
    <w:p w14:paraId="664B920F" w14:textId="77777777" w:rsidR="009F0D84" w:rsidRPr="00C208F7" w:rsidRDefault="009F0D84" w:rsidP="009F0D84">
      <w:pPr>
        <w:rPr>
          <w:rFonts w:eastAsiaTheme="minorHAnsi"/>
          <w:b/>
          <w:bCs/>
          <w:lang w:eastAsia="en-US"/>
        </w:rPr>
      </w:pPr>
      <w:r w:rsidRPr="00C208F7">
        <w:rPr>
          <w:rFonts w:eastAsiaTheme="minorHAnsi"/>
          <w:b/>
          <w:bCs/>
          <w:lang w:eastAsia="en-US"/>
        </w:rPr>
        <w:t>Ende der Informierungsphase</w:t>
      </w:r>
    </w:p>
    <w:p w14:paraId="3C37E834" w14:textId="7C17996B" w:rsidR="009F0D84" w:rsidRPr="00BF7671" w:rsidRDefault="005A6C56" w:rsidP="009F0D84">
      <w:pPr>
        <w:rPr>
          <w:rFonts w:eastAsiaTheme="minorHAnsi"/>
          <w:lang w:eastAsia="en-US"/>
        </w:rPr>
      </w:pPr>
      <w:r>
        <w:rPr>
          <w:rFonts w:eastAsiaTheme="minorHAnsi"/>
          <w:lang w:eastAsia="en-US"/>
        </w:rPr>
        <w:t>Alle notwendige</w:t>
      </w:r>
      <w:r w:rsidR="00C00FF2">
        <w:rPr>
          <w:rFonts w:eastAsiaTheme="minorHAnsi"/>
          <w:lang w:eastAsia="en-US"/>
        </w:rPr>
        <w:t>n</w:t>
      </w:r>
      <w:r>
        <w:rPr>
          <w:rFonts w:eastAsiaTheme="minorHAnsi"/>
          <w:lang w:eastAsia="en-US"/>
        </w:rPr>
        <w:t xml:space="preserve"> Informationen zur Durchführung des Projektes sind erfasst, die Anforderungsanalyse ist fertigstellt.</w:t>
      </w:r>
    </w:p>
    <w:p w14:paraId="47D3ED54" w14:textId="77777777" w:rsidR="009F0D84" w:rsidRPr="00C208F7" w:rsidRDefault="009F0D84" w:rsidP="009F0D84">
      <w:pPr>
        <w:rPr>
          <w:rFonts w:eastAsiaTheme="minorHAnsi"/>
          <w:b/>
          <w:bCs/>
          <w:lang w:eastAsia="en-US"/>
        </w:rPr>
      </w:pPr>
      <w:r w:rsidRPr="00C208F7">
        <w:rPr>
          <w:rFonts w:eastAsiaTheme="minorHAnsi"/>
          <w:b/>
          <w:bCs/>
          <w:lang w:eastAsia="en-US"/>
        </w:rPr>
        <w:t>Ende der Planungsphase</w:t>
      </w:r>
    </w:p>
    <w:p w14:paraId="28449293" w14:textId="2CA8F5D7" w:rsidR="009F0D84" w:rsidRPr="00C208F7" w:rsidRDefault="005A6C56" w:rsidP="009F0D84">
      <w:pPr>
        <w:rPr>
          <w:rFonts w:eastAsiaTheme="minorHAnsi"/>
          <w:lang w:eastAsia="en-US"/>
        </w:rPr>
      </w:pPr>
      <w:r>
        <w:rPr>
          <w:rFonts w:eastAsiaTheme="minorHAnsi"/>
          <w:lang w:eastAsia="en-US"/>
        </w:rPr>
        <w:t>Alles, was im Vorherein planbar ist, ist geplant, um die Umsetzung später im Projekt zu vereinfachen. Das sind unter anderem der Zeitplan, der Programmablaufplan und die Testfälle.</w:t>
      </w:r>
    </w:p>
    <w:p w14:paraId="4AC674E0" w14:textId="77777777" w:rsidR="009F0D84" w:rsidRPr="00C208F7" w:rsidRDefault="009F0D84" w:rsidP="009F0D84">
      <w:pPr>
        <w:rPr>
          <w:rFonts w:eastAsiaTheme="minorHAnsi"/>
          <w:b/>
          <w:bCs/>
          <w:lang w:eastAsia="en-US"/>
        </w:rPr>
      </w:pPr>
      <w:r w:rsidRPr="00C208F7">
        <w:rPr>
          <w:rFonts w:eastAsiaTheme="minorHAnsi"/>
          <w:b/>
          <w:bCs/>
          <w:lang w:eastAsia="en-US"/>
        </w:rPr>
        <w:t>Ende der Entscheidungsphase</w:t>
      </w:r>
    </w:p>
    <w:p w14:paraId="23B38961" w14:textId="18941FB4" w:rsidR="009F0D84" w:rsidRPr="00C208F7" w:rsidRDefault="002A450F" w:rsidP="009F0D84">
      <w:pPr>
        <w:rPr>
          <w:rFonts w:eastAsiaTheme="minorHAnsi"/>
          <w:lang w:eastAsia="en-US"/>
        </w:rPr>
      </w:pPr>
      <w:r>
        <w:rPr>
          <w:rFonts w:eastAsiaTheme="minorHAnsi"/>
          <w:lang w:eastAsia="en-US"/>
        </w:rPr>
        <w:t>Allfällige Entscheidungen, die während der beiden Phasen vorher aufgekommen sind, werden systematisch gefällt, sodass das Projekt durchgeführt werden kann.</w:t>
      </w:r>
    </w:p>
    <w:p w14:paraId="39AA17BE" w14:textId="77777777" w:rsidR="009F0D84" w:rsidRPr="00C208F7" w:rsidRDefault="009F0D84" w:rsidP="009F0D84">
      <w:pPr>
        <w:rPr>
          <w:rFonts w:eastAsiaTheme="minorHAnsi"/>
          <w:b/>
          <w:bCs/>
          <w:lang w:eastAsia="en-US"/>
        </w:rPr>
      </w:pPr>
      <w:r w:rsidRPr="00C208F7">
        <w:rPr>
          <w:rFonts w:eastAsiaTheme="minorHAnsi"/>
          <w:b/>
          <w:bCs/>
          <w:lang w:eastAsia="en-US"/>
        </w:rPr>
        <w:t>Ende der Realisierungsphase</w:t>
      </w:r>
    </w:p>
    <w:p w14:paraId="1EFA9C6A" w14:textId="09EBB725" w:rsidR="009F0D84" w:rsidRDefault="002A450F" w:rsidP="009F0D84">
      <w:r>
        <w:rPr>
          <w:rFonts w:eastAsiaTheme="minorHAnsi"/>
          <w:lang w:eastAsia="en-US"/>
        </w:rPr>
        <w:t>Das Projekt wird umgesetzt und ist im bestmöglichen Zustand. Idealerweise konnten alle Anforderungen implementiert werden.</w:t>
      </w:r>
    </w:p>
    <w:p w14:paraId="0F4F57CA" w14:textId="77777777" w:rsidR="009F0D84" w:rsidRPr="00C208F7" w:rsidRDefault="009F0D84" w:rsidP="009F0D84">
      <w:pPr>
        <w:rPr>
          <w:rFonts w:eastAsiaTheme="minorHAnsi"/>
          <w:b/>
          <w:bCs/>
          <w:lang w:eastAsia="en-US"/>
        </w:rPr>
      </w:pPr>
      <w:r w:rsidRPr="00C208F7">
        <w:rPr>
          <w:rFonts w:eastAsiaTheme="minorHAnsi"/>
          <w:b/>
          <w:bCs/>
          <w:lang w:eastAsia="en-US"/>
        </w:rPr>
        <w:t>Ende der Kontrollphase</w:t>
      </w:r>
    </w:p>
    <w:p w14:paraId="5FD4C5EA" w14:textId="4FD6EBB4" w:rsidR="009F0D84" w:rsidRPr="00C208F7" w:rsidRDefault="006C7648" w:rsidP="009F0D84">
      <w:pPr>
        <w:rPr>
          <w:rFonts w:eastAsiaTheme="minorHAnsi"/>
          <w:lang w:eastAsia="en-US"/>
        </w:rPr>
      </w:pPr>
      <w:r>
        <w:rPr>
          <w:rFonts w:eastAsiaTheme="minorHAnsi"/>
          <w:lang w:eastAsia="en-US"/>
        </w:rPr>
        <w:t xml:space="preserve">Das Produkt der Realisation wird auf Herz und Nieren anhand der geplanten Tests und Anforderungen </w:t>
      </w:r>
      <w:r w:rsidR="00B4371E">
        <w:rPr>
          <w:rFonts w:eastAsiaTheme="minorHAnsi"/>
          <w:lang w:eastAsia="en-US"/>
        </w:rPr>
        <w:t>geprüft</w:t>
      </w:r>
      <w:r>
        <w:rPr>
          <w:rFonts w:eastAsiaTheme="minorHAnsi"/>
          <w:lang w:eastAsia="en-US"/>
        </w:rPr>
        <w:t>, um etwaige Verbesserungen zu erfassen.</w:t>
      </w:r>
    </w:p>
    <w:p w14:paraId="00B99088" w14:textId="77777777" w:rsidR="009F0D84" w:rsidRPr="00C208F7" w:rsidRDefault="009F0D84" w:rsidP="009F0D84">
      <w:pPr>
        <w:rPr>
          <w:rFonts w:eastAsiaTheme="minorHAnsi"/>
          <w:b/>
          <w:bCs/>
          <w:lang w:eastAsia="en-US"/>
        </w:rPr>
      </w:pPr>
      <w:r w:rsidRPr="00C208F7">
        <w:rPr>
          <w:rFonts w:eastAsiaTheme="minorHAnsi"/>
          <w:b/>
          <w:bCs/>
          <w:lang w:eastAsia="en-US"/>
        </w:rPr>
        <w:t>Ende der Auswertungsphase</w:t>
      </w:r>
    </w:p>
    <w:p w14:paraId="5FB72913" w14:textId="42402E14" w:rsidR="009F0D84" w:rsidRDefault="006C7648" w:rsidP="009F0D84">
      <w:r>
        <w:rPr>
          <w:rFonts w:eastAsiaTheme="minorHAnsi"/>
          <w:lang w:eastAsia="en-US"/>
        </w:rPr>
        <w:t xml:space="preserve">Das gesamte Projekt und Produkt werden angeschaut und reflektiert, wo es Verbesserungsmöglichkeiten gibt und was in weiteren </w:t>
      </w:r>
      <w:r w:rsidR="008C256A">
        <w:rPr>
          <w:rFonts w:eastAsiaTheme="minorHAnsi"/>
          <w:lang w:eastAsia="en-US"/>
        </w:rPr>
        <w:t>Durchgängen noch gemacht werden könnte.</w:t>
      </w:r>
    </w:p>
    <w:p w14:paraId="10AFB245" w14:textId="2E186995" w:rsidR="009F0D84" w:rsidRDefault="00D1465B" w:rsidP="009F0D84">
      <w:r>
        <w:rPr>
          <w:b/>
        </w:rPr>
        <w:t xml:space="preserve">Ende der IPA &amp; </w:t>
      </w:r>
      <w:r w:rsidR="009F0D84">
        <w:rPr>
          <w:b/>
        </w:rPr>
        <w:t>Abgabe</w:t>
      </w:r>
    </w:p>
    <w:p w14:paraId="3F56B7EA" w14:textId="031D40D8" w:rsidR="009F0D84" w:rsidRPr="00026CDA" w:rsidRDefault="00D1465B" w:rsidP="009F0D84">
      <w:r>
        <w:t xml:space="preserve">Dies ist der Zeitpunkt, in dem die Arbeit in dem Stand, in welchem sie ist, abgegeben und anhand derer die Bewertung durchgeführt wird. </w:t>
      </w:r>
    </w:p>
    <w:p w14:paraId="7CDA6458" w14:textId="77777777" w:rsidR="009F0D84" w:rsidRDefault="009F0D84" w:rsidP="009F0D84"/>
    <w:p w14:paraId="61488A17" w14:textId="77777777" w:rsidR="009F0D84" w:rsidRPr="00026CDA" w:rsidRDefault="009F0D84" w:rsidP="009F0D84">
      <w:pPr>
        <w:sectPr w:rsidR="009F0D84" w:rsidRPr="00026CDA" w:rsidSect="008B4899">
          <w:headerReference w:type="default" r:id="rId37"/>
          <w:footerReference w:type="even" r:id="rId38"/>
          <w:footerReference w:type="default" r:id="rId39"/>
          <w:headerReference w:type="first" r:id="rId40"/>
          <w:type w:val="continuous"/>
          <w:pgSz w:w="11906" w:h="16838"/>
          <w:pgMar w:top="1299" w:right="1440" w:bottom="1440" w:left="1440" w:header="708" w:footer="708" w:gutter="0"/>
          <w:pgNumType w:start="0"/>
          <w:cols w:space="708"/>
          <w:titlePg/>
          <w:docGrid w:linePitch="360"/>
        </w:sectPr>
      </w:pPr>
    </w:p>
    <w:p w14:paraId="760CFDB1" w14:textId="77777777" w:rsidR="00943E32" w:rsidRDefault="009F0D84" w:rsidP="00E37EEE">
      <w:pPr>
        <w:pStyle w:val="berschrift2nummeriert"/>
      </w:pPr>
      <w:bookmarkStart w:id="31" w:name="_Toc193706746"/>
      <w:r>
        <w:lastRenderedPageBreak/>
        <w:t>Zeitplan</w:t>
      </w:r>
      <w:bookmarkEnd w:id="31"/>
    </w:p>
    <w:p w14:paraId="36E67397" w14:textId="22887CCE" w:rsidR="009F0D84" w:rsidRDefault="00D74CD8" w:rsidP="00943E32">
      <w:r w:rsidRPr="00D74CD8">
        <w:drawing>
          <wp:inline distT="0" distB="0" distL="0" distR="0" wp14:anchorId="6928A787" wp14:editId="56C9BE98">
            <wp:extent cx="7947024" cy="5072932"/>
            <wp:effectExtent l="0" t="0" r="0" b="0"/>
            <wp:docPr id="8985761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76196" name=""/>
                    <pic:cNvPicPr/>
                  </pic:nvPicPr>
                  <pic:blipFill>
                    <a:blip r:embed="rId41"/>
                    <a:stretch>
                      <a:fillRect/>
                    </a:stretch>
                  </pic:blipFill>
                  <pic:spPr>
                    <a:xfrm>
                      <a:off x="0" y="0"/>
                      <a:ext cx="7956208" cy="5078795"/>
                    </a:xfrm>
                    <a:prstGeom prst="rect">
                      <a:avLst/>
                    </a:prstGeom>
                  </pic:spPr>
                </pic:pic>
              </a:graphicData>
            </a:graphic>
          </wp:inline>
        </w:drawing>
      </w:r>
    </w:p>
    <w:p w14:paraId="5E5B828E" w14:textId="77777777" w:rsidR="009F0D84" w:rsidRDefault="009F0D84" w:rsidP="009F0D84">
      <w:pPr>
        <w:sectPr w:rsidR="009F0D84" w:rsidSect="00D241B1">
          <w:headerReference w:type="first" r:id="rId42"/>
          <w:footerReference w:type="first" r:id="rId43"/>
          <w:pgSz w:w="16838" w:h="11906" w:orient="landscape"/>
          <w:pgMar w:top="1440" w:right="1440" w:bottom="1440" w:left="1440" w:header="708" w:footer="708" w:gutter="0"/>
          <w:cols w:space="708"/>
          <w:titlePg/>
          <w:docGrid w:linePitch="360"/>
        </w:sectPr>
      </w:pPr>
    </w:p>
    <w:p w14:paraId="77AC763F" w14:textId="77777777" w:rsidR="009F0D84" w:rsidRDefault="009F0D84" w:rsidP="009702CF">
      <w:pPr>
        <w:pStyle w:val="berschrift2nummeriert"/>
      </w:pPr>
      <w:bookmarkStart w:id="32" w:name="_Toc193706747"/>
      <w:r w:rsidRPr="00E3686E">
        <w:lastRenderedPageBreak/>
        <w:t>Arbeitsjournal</w:t>
      </w:r>
      <w:bookmarkEnd w:id="32"/>
      <w:r>
        <w:tab/>
      </w:r>
      <w:r>
        <w:tab/>
      </w:r>
    </w:p>
    <w:p w14:paraId="2E4147F9" w14:textId="2F17C562" w:rsidR="009F0D84" w:rsidRPr="00EA1965" w:rsidRDefault="003F4B46" w:rsidP="009F0D84">
      <w:pPr>
        <w:pStyle w:val="Untertitel"/>
      </w:pPr>
      <w:proofErr w:type="spellStart"/>
      <w:r>
        <w:t>Dienstag</w:t>
      </w:r>
      <w:proofErr w:type="spellEnd"/>
      <w:r w:rsidR="009F0D84">
        <w:t xml:space="preserve">, </w:t>
      </w:r>
      <w:r>
        <w:t>04.03.2025</w:t>
      </w:r>
      <w:r w:rsidR="009F0D84">
        <w:t xml:space="preserve"> – Tag </w:t>
      </w:r>
      <w:r>
        <w:t>1</w:t>
      </w:r>
    </w:p>
    <w:tbl>
      <w:tblPr>
        <w:tblStyle w:val="PSITabelle1"/>
        <w:tblW w:w="0" w:type="auto"/>
        <w:tblLayout w:type="fixed"/>
        <w:tblLook w:val="0420" w:firstRow="1" w:lastRow="0" w:firstColumn="0" w:lastColumn="0" w:noHBand="0" w:noVBand="1"/>
      </w:tblPr>
      <w:tblGrid>
        <w:gridCol w:w="3402"/>
        <w:gridCol w:w="709"/>
        <w:gridCol w:w="3827"/>
        <w:gridCol w:w="1078"/>
      </w:tblGrid>
      <w:tr w:rsidR="009F0D84" w14:paraId="60963D2F" w14:textId="77777777" w:rsidTr="00D12077">
        <w:trPr>
          <w:cnfStyle w:val="100000000000" w:firstRow="1" w:lastRow="0" w:firstColumn="0" w:lastColumn="0" w:oddVBand="0" w:evenVBand="0" w:oddHBand="0" w:evenHBand="0" w:firstRowFirstColumn="0" w:firstRowLastColumn="0" w:lastRowFirstColumn="0" w:lastRowLastColumn="0"/>
        </w:trPr>
        <w:tc>
          <w:tcPr>
            <w:tcW w:w="3402" w:type="dxa"/>
          </w:tcPr>
          <w:p w14:paraId="1972E351" w14:textId="77777777" w:rsidR="009F0D84" w:rsidRPr="003F1702" w:rsidRDefault="009F0D84" w:rsidP="007D2B5D">
            <w:pPr>
              <w:rPr>
                <w:b/>
              </w:rPr>
            </w:pPr>
            <w:r w:rsidRPr="003F1702">
              <w:rPr>
                <w:b/>
              </w:rPr>
              <w:t>Geplante Arbeiten:</w:t>
            </w:r>
          </w:p>
        </w:tc>
        <w:tc>
          <w:tcPr>
            <w:tcW w:w="709" w:type="dxa"/>
          </w:tcPr>
          <w:p w14:paraId="67875551" w14:textId="77777777" w:rsidR="009F0D84" w:rsidRPr="003F1702" w:rsidRDefault="009F0D84" w:rsidP="007D2B5D">
            <w:pPr>
              <w:rPr>
                <w:b/>
              </w:rPr>
            </w:pPr>
            <w:r w:rsidRPr="003F1702">
              <w:rPr>
                <w:b/>
              </w:rPr>
              <w:t>Soll</w:t>
            </w:r>
          </w:p>
        </w:tc>
        <w:tc>
          <w:tcPr>
            <w:tcW w:w="3827" w:type="dxa"/>
          </w:tcPr>
          <w:p w14:paraId="4DE0FBC9" w14:textId="77777777" w:rsidR="009F0D84" w:rsidRPr="003F1702" w:rsidRDefault="009F0D84" w:rsidP="007D2B5D">
            <w:pPr>
              <w:rPr>
                <w:b/>
              </w:rPr>
            </w:pPr>
            <w:r w:rsidRPr="003F1702">
              <w:rPr>
                <w:b/>
              </w:rPr>
              <w:t>Erledigte Arbeiten:</w:t>
            </w:r>
          </w:p>
        </w:tc>
        <w:tc>
          <w:tcPr>
            <w:tcW w:w="1078" w:type="dxa"/>
          </w:tcPr>
          <w:p w14:paraId="4B28356C" w14:textId="77777777" w:rsidR="009F0D84" w:rsidRPr="003F1702" w:rsidRDefault="009F0D84" w:rsidP="007D2B5D">
            <w:pPr>
              <w:rPr>
                <w:b/>
              </w:rPr>
            </w:pPr>
            <w:r w:rsidRPr="003F1702">
              <w:rPr>
                <w:b/>
              </w:rPr>
              <w:t>Ist</w:t>
            </w:r>
          </w:p>
        </w:tc>
      </w:tr>
      <w:tr w:rsidR="009F0D84" w14:paraId="3BC22572" w14:textId="77777777" w:rsidTr="00D12077">
        <w:tc>
          <w:tcPr>
            <w:tcW w:w="3402" w:type="dxa"/>
          </w:tcPr>
          <w:p w14:paraId="7EB622D1" w14:textId="3809DAFF" w:rsidR="009F0D84" w:rsidRPr="00FB3A98" w:rsidRDefault="00CE73C8" w:rsidP="001B37FC">
            <w:pPr>
              <w:pStyle w:val="Listenabsatz"/>
              <w:numPr>
                <w:ilvl w:val="0"/>
                <w:numId w:val="9"/>
              </w:numPr>
              <w:ind w:left="460"/>
              <w:rPr>
                <w:sz w:val="20"/>
                <w:szCs w:val="20"/>
              </w:rPr>
            </w:pPr>
            <w:r w:rsidRPr="00FB3A98">
              <w:rPr>
                <w:sz w:val="20"/>
                <w:szCs w:val="20"/>
              </w:rPr>
              <w:t xml:space="preserve">Übernahme der Daten aus </w:t>
            </w:r>
            <w:proofErr w:type="spellStart"/>
            <w:r w:rsidRPr="00FB3A98">
              <w:rPr>
                <w:sz w:val="20"/>
                <w:szCs w:val="20"/>
              </w:rPr>
              <w:t>PkOrg</w:t>
            </w:r>
            <w:proofErr w:type="spellEnd"/>
            <w:r w:rsidRPr="00FB3A98">
              <w:rPr>
                <w:sz w:val="20"/>
                <w:szCs w:val="20"/>
              </w:rPr>
              <w:t xml:space="preserve"> in Dokumentation</w:t>
            </w:r>
          </w:p>
          <w:p w14:paraId="1455639F" w14:textId="258846CC" w:rsidR="00CE73C8" w:rsidRPr="00FB3A98" w:rsidRDefault="00CE73C8" w:rsidP="001B37FC">
            <w:pPr>
              <w:pStyle w:val="Listenabsatz"/>
              <w:numPr>
                <w:ilvl w:val="1"/>
                <w:numId w:val="9"/>
              </w:numPr>
              <w:rPr>
                <w:sz w:val="20"/>
                <w:szCs w:val="20"/>
              </w:rPr>
            </w:pPr>
            <w:r w:rsidRPr="00FB3A98">
              <w:rPr>
                <w:sz w:val="20"/>
                <w:szCs w:val="20"/>
              </w:rPr>
              <w:t>Arbeitsjournal</w:t>
            </w:r>
          </w:p>
          <w:p w14:paraId="35502173" w14:textId="0860F905" w:rsidR="00CE73C8" w:rsidRPr="00FB3A98" w:rsidRDefault="00CE73C8" w:rsidP="001B37FC">
            <w:pPr>
              <w:pStyle w:val="Listenabsatz"/>
              <w:numPr>
                <w:ilvl w:val="1"/>
                <w:numId w:val="9"/>
              </w:numPr>
              <w:rPr>
                <w:sz w:val="20"/>
                <w:szCs w:val="20"/>
              </w:rPr>
            </w:pPr>
            <w:r w:rsidRPr="00FB3A98">
              <w:rPr>
                <w:sz w:val="20"/>
                <w:szCs w:val="20"/>
              </w:rPr>
              <w:t>Grundstruktur</w:t>
            </w:r>
          </w:p>
          <w:p w14:paraId="62D70C1B" w14:textId="3C9F7B1B" w:rsidR="00CE73C8" w:rsidRPr="00FB3A98" w:rsidRDefault="00CE73C8" w:rsidP="001B37FC">
            <w:pPr>
              <w:pStyle w:val="Listenabsatz"/>
              <w:numPr>
                <w:ilvl w:val="1"/>
                <w:numId w:val="9"/>
              </w:numPr>
              <w:rPr>
                <w:sz w:val="20"/>
                <w:szCs w:val="20"/>
              </w:rPr>
            </w:pPr>
            <w:r w:rsidRPr="00FB3A98">
              <w:rPr>
                <w:sz w:val="20"/>
                <w:szCs w:val="20"/>
              </w:rPr>
              <w:t>Git</w:t>
            </w:r>
            <w:r w:rsidR="002D66D9" w:rsidRPr="00FB3A98">
              <w:rPr>
                <w:sz w:val="20"/>
                <w:szCs w:val="20"/>
              </w:rPr>
              <w:t>-</w:t>
            </w:r>
            <w:r w:rsidRPr="00FB3A98">
              <w:rPr>
                <w:sz w:val="20"/>
                <w:szCs w:val="20"/>
              </w:rPr>
              <w:t>Setup</w:t>
            </w:r>
          </w:p>
          <w:p w14:paraId="62C29948" w14:textId="77777777" w:rsidR="00FB1415" w:rsidRPr="00FB3A98" w:rsidRDefault="00351D36" w:rsidP="001B37FC">
            <w:pPr>
              <w:pStyle w:val="Listenabsatz"/>
              <w:numPr>
                <w:ilvl w:val="1"/>
                <w:numId w:val="9"/>
              </w:numPr>
              <w:rPr>
                <w:sz w:val="20"/>
                <w:szCs w:val="20"/>
              </w:rPr>
            </w:pPr>
            <w:r w:rsidRPr="00FB3A98">
              <w:rPr>
                <w:sz w:val="20"/>
                <w:szCs w:val="20"/>
              </w:rPr>
              <w:t>Teil 1 ausfülle</w:t>
            </w:r>
          </w:p>
          <w:p w14:paraId="126551E2" w14:textId="77777777" w:rsidR="009F0D84" w:rsidRPr="00FB3A98" w:rsidRDefault="00FB1415" w:rsidP="001B37FC">
            <w:pPr>
              <w:pStyle w:val="Listenabsatz"/>
              <w:numPr>
                <w:ilvl w:val="0"/>
                <w:numId w:val="9"/>
              </w:numPr>
              <w:rPr>
                <w:sz w:val="20"/>
                <w:szCs w:val="20"/>
              </w:rPr>
            </w:pPr>
            <w:r w:rsidRPr="00FB3A98">
              <w:rPr>
                <w:sz w:val="20"/>
                <w:szCs w:val="20"/>
              </w:rPr>
              <w:t>Informieren</w:t>
            </w:r>
          </w:p>
          <w:p w14:paraId="41FC7DF2" w14:textId="77777777" w:rsidR="00FB1415" w:rsidRPr="00FB3A98" w:rsidRDefault="00FB1415" w:rsidP="001B37FC">
            <w:pPr>
              <w:pStyle w:val="Listenabsatz"/>
              <w:numPr>
                <w:ilvl w:val="1"/>
                <w:numId w:val="9"/>
              </w:numPr>
              <w:rPr>
                <w:sz w:val="20"/>
                <w:szCs w:val="20"/>
              </w:rPr>
            </w:pPr>
            <w:r w:rsidRPr="00FB3A98">
              <w:rPr>
                <w:sz w:val="20"/>
                <w:szCs w:val="20"/>
              </w:rPr>
              <w:t>Umfeld</w:t>
            </w:r>
          </w:p>
          <w:p w14:paraId="34A8F81C" w14:textId="77777777" w:rsidR="00FB1415" w:rsidRPr="00FB3A98" w:rsidRDefault="00FB1415" w:rsidP="001B37FC">
            <w:pPr>
              <w:pStyle w:val="Listenabsatz"/>
              <w:numPr>
                <w:ilvl w:val="1"/>
                <w:numId w:val="9"/>
              </w:numPr>
              <w:rPr>
                <w:sz w:val="20"/>
                <w:szCs w:val="20"/>
              </w:rPr>
            </w:pPr>
            <w:r w:rsidRPr="00FB3A98">
              <w:rPr>
                <w:sz w:val="20"/>
                <w:szCs w:val="20"/>
              </w:rPr>
              <w:t>Programmablaufplan</w:t>
            </w:r>
          </w:p>
          <w:p w14:paraId="48E27268" w14:textId="77777777" w:rsidR="00FB1415" w:rsidRPr="00FB3A98" w:rsidRDefault="00FB1415" w:rsidP="001B37FC">
            <w:pPr>
              <w:pStyle w:val="Listenabsatz"/>
              <w:numPr>
                <w:ilvl w:val="1"/>
                <w:numId w:val="9"/>
              </w:numPr>
              <w:rPr>
                <w:sz w:val="20"/>
                <w:szCs w:val="20"/>
              </w:rPr>
            </w:pPr>
            <w:r w:rsidRPr="00FB3A98">
              <w:rPr>
                <w:sz w:val="20"/>
                <w:szCs w:val="20"/>
              </w:rPr>
              <w:t>Anforderungsanalyse</w:t>
            </w:r>
          </w:p>
          <w:p w14:paraId="6CC1A928" w14:textId="77777777" w:rsidR="00FB1415" w:rsidRPr="00FB3A98" w:rsidRDefault="00FB1415" w:rsidP="001B37FC">
            <w:pPr>
              <w:pStyle w:val="Listenabsatz"/>
              <w:numPr>
                <w:ilvl w:val="0"/>
                <w:numId w:val="9"/>
              </w:numPr>
              <w:rPr>
                <w:sz w:val="20"/>
                <w:szCs w:val="20"/>
              </w:rPr>
            </w:pPr>
            <w:r w:rsidRPr="00FB3A98">
              <w:rPr>
                <w:sz w:val="20"/>
                <w:szCs w:val="20"/>
              </w:rPr>
              <w:t>Planen</w:t>
            </w:r>
          </w:p>
          <w:p w14:paraId="3E58459F" w14:textId="77777777" w:rsidR="00FB1415" w:rsidRPr="00FB3A98" w:rsidRDefault="00FB1415" w:rsidP="001B37FC">
            <w:pPr>
              <w:pStyle w:val="Listenabsatz"/>
              <w:numPr>
                <w:ilvl w:val="1"/>
                <w:numId w:val="9"/>
              </w:numPr>
              <w:rPr>
                <w:sz w:val="20"/>
                <w:szCs w:val="20"/>
              </w:rPr>
            </w:pPr>
            <w:r w:rsidRPr="00FB3A98">
              <w:rPr>
                <w:sz w:val="20"/>
                <w:szCs w:val="20"/>
              </w:rPr>
              <w:t>Zeitplan</w:t>
            </w:r>
          </w:p>
          <w:p w14:paraId="53B8C68F" w14:textId="3C272848" w:rsidR="00FB1415" w:rsidRPr="00FB3A98" w:rsidRDefault="00FB1415" w:rsidP="001B37FC">
            <w:pPr>
              <w:pStyle w:val="Listenabsatz"/>
              <w:numPr>
                <w:ilvl w:val="1"/>
                <w:numId w:val="9"/>
              </w:numPr>
              <w:rPr>
                <w:sz w:val="20"/>
                <w:szCs w:val="20"/>
              </w:rPr>
            </w:pPr>
            <w:r w:rsidRPr="00FB3A98">
              <w:rPr>
                <w:sz w:val="20"/>
                <w:szCs w:val="20"/>
              </w:rPr>
              <w:t>Konfigurationsdatei</w:t>
            </w:r>
          </w:p>
        </w:tc>
        <w:tc>
          <w:tcPr>
            <w:tcW w:w="709" w:type="dxa"/>
          </w:tcPr>
          <w:p w14:paraId="7EA7BB23" w14:textId="5F74D33F" w:rsidR="009F0D84" w:rsidRPr="00FB3A98" w:rsidRDefault="00FB1415" w:rsidP="007D2B5D">
            <w:pPr>
              <w:rPr>
                <w:sz w:val="20"/>
                <w:szCs w:val="20"/>
              </w:rPr>
            </w:pPr>
            <w:r w:rsidRPr="00FB3A98">
              <w:rPr>
                <w:sz w:val="20"/>
                <w:szCs w:val="20"/>
              </w:rPr>
              <w:t>2</w:t>
            </w:r>
            <w:r w:rsidR="00CE73C8" w:rsidRPr="00FB3A98">
              <w:rPr>
                <w:sz w:val="20"/>
                <w:szCs w:val="20"/>
              </w:rPr>
              <w:t>h</w:t>
            </w:r>
          </w:p>
          <w:p w14:paraId="70471364" w14:textId="77777777" w:rsidR="00FB1415" w:rsidRPr="00FB3A98" w:rsidRDefault="00FB1415" w:rsidP="007D2B5D">
            <w:pPr>
              <w:rPr>
                <w:sz w:val="20"/>
                <w:szCs w:val="20"/>
              </w:rPr>
            </w:pPr>
          </w:p>
          <w:p w14:paraId="6774E227" w14:textId="77777777" w:rsidR="00FB1415" w:rsidRPr="00FB3A98" w:rsidRDefault="00FB1415" w:rsidP="007D2B5D">
            <w:pPr>
              <w:rPr>
                <w:sz w:val="20"/>
                <w:szCs w:val="20"/>
              </w:rPr>
            </w:pPr>
          </w:p>
          <w:p w14:paraId="5C30AB65" w14:textId="77777777" w:rsidR="00FB1415" w:rsidRPr="00FB3A98" w:rsidRDefault="00FB1415" w:rsidP="007D2B5D">
            <w:pPr>
              <w:rPr>
                <w:sz w:val="20"/>
                <w:szCs w:val="20"/>
              </w:rPr>
            </w:pPr>
          </w:p>
          <w:p w14:paraId="04311F2A" w14:textId="77777777" w:rsidR="00FB1415" w:rsidRPr="00FB3A98" w:rsidRDefault="00FB1415" w:rsidP="007D2B5D">
            <w:pPr>
              <w:rPr>
                <w:sz w:val="20"/>
                <w:szCs w:val="20"/>
              </w:rPr>
            </w:pPr>
          </w:p>
          <w:p w14:paraId="72209C00" w14:textId="77777777" w:rsidR="00FB1415" w:rsidRPr="00FB3A98" w:rsidRDefault="00FB1415" w:rsidP="007D2B5D">
            <w:pPr>
              <w:rPr>
                <w:sz w:val="20"/>
                <w:szCs w:val="20"/>
              </w:rPr>
            </w:pPr>
          </w:p>
          <w:p w14:paraId="7169B9FC" w14:textId="21DD647C" w:rsidR="00FB1415" w:rsidRPr="00FB3A98" w:rsidRDefault="00105545" w:rsidP="007D2B5D">
            <w:pPr>
              <w:rPr>
                <w:sz w:val="20"/>
                <w:szCs w:val="20"/>
              </w:rPr>
            </w:pPr>
            <w:r w:rsidRPr="00FB3A98">
              <w:rPr>
                <w:sz w:val="20"/>
                <w:szCs w:val="20"/>
              </w:rPr>
              <w:t xml:space="preserve">1,8 </w:t>
            </w:r>
            <w:r w:rsidR="00FB1415" w:rsidRPr="00FB3A98">
              <w:rPr>
                <w:sz w:val="20"/>
                <w:szCs w:val="20"/>
              </w:rPr>
              <w:t>h</w:t>
            </w:r>
          </w:p>
          <w:p w14:paraId="25B39478" w14:textId="77777777" w:rsidR="00FB1415" w:rsidRPr="00FB3A98" w:rsidRDefault="00FB1415" w:rsidP="007D2B5D">
            <w:pPr>
              <w:rPr>
                <w:sz w:val="20"/>
                <w:szCs w:val="20"/>
              </w:rPr>
            </w:pPr>
          </w:p>
          <w:p w14:paraId="1E77ED15" w14:textId="77777777" w:rsidR="00FB1415" w:rsidRPr="00FB3A98" w:rsidRDefault="00FB1415" w:rsidP="007D2B5D">
            <w:pPr>
              <w:rPr>
                <w:sz w:val="20"/>
                <w:szCs w:val="20"/>
              </w:rPr>
            </w:pPr>
          </w:p>
          <w:p w14:paraId="14BD3561" w14:textId="77777777" w:rsidR="00FB1415" w:rsidRPr="00FB3A98" w:rsidRDefault="00FB1415" w:rsidP="007D2B5D">
            <w:pPr>
              <w:rPr>
                <w:sz w:val="20"/>
                <w:szCs w:val="20"/>
              </w:rPr>
            </w:pPr>
          </w:p>
          <w:p w14:paraId="025FAA43" w14:textId="77777777" w:rsidR="00FB1415" w:rsidRPr="00FB3A98" w:rsidRDefault="00FB1415" w:rsidP="007D2B5D">
            <w:pPr>
              <w:rPr>
                <w:sz w:val="20"/>
                <w:szCs w:val="20"/>
              </w:rPr>
            </w:pPr>
          </w:p>
          <w:p w14:paraId="239D2350" w14:textId="77777777" w:rsidR="00FB1415" w:rsidRPr="00FB3A98" w:rsidRDefault="00FB1415" w:rsidP="007D2B5D">
            <w:pPr>
              <w:rPr>
                <w:sz w:val="20"/>
                <w:szCs w:val="20"/>
              </w:rPr>
            </w:pPr>
          </w:p>
          <w:p w14:paraId="72A6400D" w14:textId="4CBFC282" w:rsidR="00FB1415" w:rsidRPr="00FB3A98" w:rsidRDefault="00160CF6" w:rsidP="007D2B5D">
            <w:pPr>
              <w:rPr>
                <w:sz w:val="20"/>
                <w:szCs w:val="20"/>
              </w:rPr>
            </w:pPr>
            <w:r w:rsidRPr="00FB3A98">
              <w:rPr>
                <w:sz w:val="20"/>
                <w:szCs w:val="20"/>
              </w:rPr>
              <w:t xml:space="preserve">4,5 </w:t>
            </w:r>
            <w:r w:rsidR="00FB1415" w:rsidRPr="00FB3A98">
              <w:rPr>
                <w:sz w:val="20"/>
                <w:szCs w:val="20"/>
              </w:rPr>
              <w:t>h</w:t>
            </w:r>
          </w:p>
        </w:tc>
        <w:tc>
          <w:tcPr>
            <w:tcW w:w="3827" w:type="dxa"/>
          </w:tcPr>
          <w:p w14:paraId="79CF0A14" w14:textId="77777777" w:rsidR="00D12077" w:rsidRPr="00FB3A98" w:rsidRDefault="00D12077" w:rsidP="001B37FC">
            <w:pPr>
              <w:pStyle w:val="Listenabsatz"/>
              <w:numPr>
                <w:ilvl w:val="0"/>
                <w:numId w:val="9"/>
              </w:numPr>
              <w:ind w:left="460"/>
              <w:rPr>
                <w:sz w:val="20"/>
                <w:szCs w:val="20"/>
              </w:rPr>
            </w:pPr>
            <w:r w:rsidRPr="00FB3A98">
              <w:rPr>
                <w:sz w:val="20"/>
                <w:szCs w:val="20"/>
              </w:rPr>
              <w:t xml:space="preserve">Übernahme der Daten aus </w:t>
            </w:r>
            <w:proofErr w:type="spellStart"/>
            <w:r w:rsidRPr="00FB3A98">
              <w:rPr>
                <w:sz w:val="20"/>
                <w:szCs w:val="20"/>
              </w:rPr>
              <w:t>PkOrg</w:t>
            </w:r>
            <w:proofErr w:type="spellEnd"/>
            <w:r w:rsidRPr="00FB3A98">
              <w:rPr>
                <w:sz w:val="20"/>
                <w:szCs w:val="20"/>
              </w:rPr>
              <w:t xml:space="preserve"> in Dokumentation</w:t>
            </w:r>
          </w:p>
          <w:p w14:paraId="43FE473D" w14:textId="77777777" w:rsidR="00D12077" w:rsidRPr="00FB3A98" w:rsidRDefault="00D12077" w:rsidP="001B37FC">
            <w:pPr>
              <w:pStyle w:val="Listenabsatz"/>
              <w:numPr>
                <w:ilvl w:val="1"/>
                <w:numId w:val="9"/>
              </w:numPr>
              <w:rPr>
                <w:sz w:val="20"/>
                <w:szCs w:val="20"/>
              </w:rPr>
            </w:pPr>
            <w:r w:rsidRPr="00FB3A98">
              <w:rPr>
                <w:sz w:val="20"/>
                <w:szCs w:val="20"/>
              </w:rPr>
              <w:t>Grundstruktur</w:t>
            </w:r>
          </w:p>
          <w:p w14:paraId="0CFFB958" w14:textId="77777777" w:rsidR="00D12077" w:rsidRPr="00FB3A98" w:rsidRDefault="00D12077" w:rsidP="001B37FC">
            <w:pPr>
              <w:pStyle w:val="Listenabsatz"/>
              <w:numPr>
                <w:ilvl w:val="1"/>
                <w:numId w:val="9"/>
              </w:numPr>
              <w:rPr>
                <w:sz w:val="20"/>
                <w:szCs w:val="20"/>
              </w:rPr>
            </w:pPr>
            <w:r w:rsidRPr="00FB3A98">
              <w:rPr>
                <w:sz w:val="20"/>
                <w:szCs w:val="20"/>
              </w:rPr>
              <w:t>Git-Setup</w:t>
            </w:r>
          </w:p>
          <w:p w14:paraId="497611B3" w14:textId="3886ABD1" w:rsidR="00D12077" w:rsidRPr="00FB3A98" w:rsidRDefault="00D12077" w:rsidP="001B37FC">
            <w:pPr>
              <w:pStyle w:val="Listenabsatz"/>
              <w:numPr>
                <w:ilvl w:val="1"/>
                <w:numId w:val="9"/>
              </w:numPr>
              <w:rPr>
                <w:sz w:val="20"/>
                <w:szCs w:val="20"/>
              </w:rPr>
            </w:pPr>
            <w:r w:rsidRPr="00FB3A98">
              <w:rPr>
                <w:sz w:val="20"/>
                <w:szCs w:val="20"/>
              </w:rPr>
              <w:t>Teil 1 ausfülle</w:t>
            </w:r>
            <w:r w:rsidR="00902C4C" w:rsidRPr="00FB3A98">
              <w:rPr>
                <w:sz w:val="20"/>
                <w:szCs w:val="20"/>
              </w:rPr>
              <w:t>n</w:t>
            </w:r>
          </w:p>
          <w:p w14:paraId="03C25780" w14:textId="77777777" w:rsidR="00F55E93" w:rsidRPr="00FB3A98" w:rsidRDefault="00F55E93" w:rsidP="001B37FC">
            <w:pPr>
              <w:pStyle w:val="Listenabsatz"/>
              <w:numPr>
                <w:ilvl w:val="0"/>
                <w:numId w:val="9"/>
              </w:numPr>
              <w:rPr>
                <w:sz w:val="20"/>
                <w:szCs w:val="20"/>
              </w:rPr>
            </w:pPr>
            <w:r w:rsidRPr="00FB3A98">
              <w:rPr>
                <w:sz w:val="20"/>
                <w:szCs w:val="20"/>
              </w:rPr>
              <w:t>Informieren</w:t>
            </w:r>
          </w:p>
          <w:p w14:paraId="51A36D9D" w14:textId="369E6547" w:rsidR="00F55E93" w:rsidRPr="00FB3A98" w:rsidRDefault="00F55E93" w:rsidP="00714903">
            <w:pPr>
              <w:pStyle w:val="Listenabsatz"/>
              <w:numPr>
                <w:ilvl w:val="1"/>
                <w:numId w:val="9"/>
              </w:numPr>
              <w:rPr>
                <w:sz w:val="20"/>
                <w:szCs w:val="20"/>
              </w:rPr>
            </w:pPr>
            <w:r w:rsidRPr="00FB3A98">
              <w:rPr>
                <w:sz w:val="20"/>
                <w:szCs w:val="20"/>
              </w:rPr>
              <w:t>Umfeld</w:t>
            </w:r>
          </w:p>
          <w:p w14:paraId="05B10F02" w14:textId="77777777" w:rsidR="00F55E93" w:rsidRPr="00FB3A98" w:rsidRDefault="00F55E93" w:rsidP="001B37FC">
            <w:pPr>
              <w:pStyle w:val="Listenabsatz"/>
              <w:numPr>
                <w:ilvl w:val="1"/>
                <w:numId w:val="9"/>
              </w:numPr>
              <w:rPr>
                <w:sz w:val="20"/>
                <w:szCs w:val="20"/>
              </w:rPr>
            </w:pPr>
            <w:r w:rsidRPr="00FB3A98">
              <w:rPr>
                <w:sz w:val="20"/>
                <w:szCs w:val="20"/>
              </w:rPr>
              <w:t>Programmablaufplan</w:t>
            </w:r>
          </w:p>
          <w:p w14:paraId="74997393" w14:textId="77777777" w:rsidR="00F55E93" w:rsidRPr="00FB3A98" w:rsidRDefault="00F55E93" w:rsidP="001B37FC">
            <w:pPr>
              <w:pStyle w:val="Listenabsatz"/>
              <w:numPr>
                <w:ilvl w:val="1"/>
                <w:numId w:val="9"/>
              </w:numPr>
              <w:rPr>
                <w:sz w:val="20"/>
                <w:szCs w:val="20"/>
              </w:rPr>
            </w:pPr>
            <w:r w:rsidRPr="00FB3A98">
              <w:rPr>
                <w:sz w:val="20"/>
                <w:szCs w:val="20"/>
              </w:rPr>
              <w:t>Anforderungsanalyse</w:t>
            </w:r>
          </w:p>
          <w:p w14:paraId="3C0C76B0" w14:textId="74790068" w:rsidR="00F55E93" w:rsidRPr="00FB3A98" w:rsidRDefault="00F55E93" w:rsidP="001B37FC">
            <w:pPr>
              <w:pStyle w:val="Listenabsatz"/>
              <w:numPr>
                <w:ilvl w:val="0"/>
                <w:numId w:val="9"/>
              </w:numPr>
              <w:rPr>
                <w:sz w:val="20"/>
                <w:szCs w:val="20"/>
              </w:rPr>
            </w:pPr>
            <w:r w:rsidRPr="00FB3A98">
              <w:rPr>
                <w:sz w:val="20"/>
                <w:szCs w:val="20"/>
              </w:rPr>
              <w:t>Planen</w:t>
            </w:r>
          </w:p>
          <w:p w14:paraId="01232A5E" w14:textId="77777777" w:rsidR="00F55E93" w:rsidRPr="00FB3A98" w:rsidRDefault="00F55E93" w:rsidP="001B37FC">
            <w:pPr>
              <w:pStyle w:val="Listenabsatz"/>
              <w:numPr>
                <w:ilvl w:val="1"/>
                <w:numId w:val="9"/>
              </w:numPr>
              <w:rPr>
                <w:sz w:val="20"/>
                <w:szCs w:val="20"/>
              </w:rPr>
            </w:pPr>
            <w:r w:rsidRPr="00FB3A98">
              <w:rPr>
                <w:sz w:val="20"/>
                <w:szCs w:val="20"/>
              </w:rPr>
              <w:t>Zeitplan</w:t>
            </w:r>
          </w:p>
          <w:p w14:paraId="1D6255AA" w14:textId="202DA336" w:rsidR="009F0D84" w:rsidRPr="00FB3A98" w:rsidRDefault="00F55E93" w:rsidP="001B37FC">
            <w:pPr>
              <w:pStyle w:val="Listenabsatz"/>
              <w:numPr>
                <w:ilvl w:val="1"/>
                <w:numId w:val="9"/>
              </w:numPr>
              <w:rPr>
                <w:sz w:val="20"/>
                <w:szCs w:val="20"/>
              </w:rPr>
            </w:pPr>
            <w:r w:rsidRPr="00FB3A98">
              <w:rPr>
                <w:sz w:val="20"/>
                <w:szCs w:val="20"/>
              </w:rPr>
              <w:t>Konfigurationsdatei</w:t>
            </w:r>
            <w:r w:rsidR="00C75D41" w:rsidRPr="00FB3A98">
              <w:rPr>
                <w:sz w:val="20"/>
                <w:szCs w:val="20"/>
              </w:rPr>
              <w:t>e</w:t>
            </w:r>
            <w:r w:rsidR="00714903" w:rsidRPr="00FB3A98">
              <w:rPr>
                <w:sz w:val="20"/>
                <w:szCs w:val="20"/>
              </w:rPr>
              <w:t>n</w:t>
            </w:r>
          </w:p>
          <w:p w14:paraId="10809A67" w14:textId="77777777" w:rsidR="00F55E93" w:rsidRPr="00FB3A98" w:rsidRDefault="00F55E93" w:rsidP="001B37FC">
            <w:pPr>
              <w:pStyle w:val="Listenabsatz"/>
              <w:numPr>
                <w:ilvl w:val="1"/>
                <w:numId w:val="9"/>
              </w:numPr>
              <w:rPr>
                <w:sz w:val="20"/>
                <w:szCs w:val="20"/>
              </w:rPr>
            </w:pPr>
            <w:r w:rsidRPr="00FB3A98">
              <w:rPr>
                <w:sz w:val="20"/>
                <w:szCs w:val="20"/>
              </w:rPr>
              <w:t>Test</w:t>
            </w:r>
            <w:r w:rsidR="00714903" w:rsidRPr="00FB3A98">
              <w:rPr>
                <w:sz w:val="20"/>
                <w:szCs w:val="20"/>
              </w:rPr>
              <w:t>konzept,</w:t>
            </w:r>
          </w:p>
          <w:p w14:paraId="116A5CF7" w14:textId="77777777" w:rsidR="00714903" w:rsidRPr="00FB3A98" w:rsidRDefault="00714903" w:rsidP="001B37FC">
            <w:pPr>
              <w:pStyle w:val="Listenabsatz"/>
              <w:numPr>
                <w:ilvl w:val="1"/>
                <w:numId w:val="9"/>
              </w:numPr>
              <w:rPr>
                <w:sz w:val="20"/>
                <w:szCs w:val="20"/>
              </w:rPr>
            </w:pPr>
            <w:r w:rsidRPr="00FB3A98">
              <w:rPr>
                <w:sz w:val="20"/>
                <w:szCs w:val="20"/>
              </w:rPr>
              <w:t>Parameterkonzept</w:t>
            </w:r>
          </w:p>
          <w:p w14:paraId="224709EE" w14:textId="663C062D" w:rsidR="00F3354F" w:rsidRPr="00FB3A98" w:rsidRDefault="00F3354F" w:rsidP="00F3354F">
            <w:pPr>
              <w:pStyle w:val="Listenabsatz"/>
              <w:numPr>
                <w:ilvl w:val="0"/>
                <w:numId w:val="9"/>
              </w:numPr>
              <w:rPr>
                <w:sz w:val="20"/>
                <w:szCs w:val="20"/>
              </w:rPr>
            </w:pPr>
            <w:r w:rsidRPr="00FB3A98">
              <w:rPr>
                <w:sz w:val="20"/>
                <w:szCs w:val="20"/>
              </w:rPr>
              <w:t>Arbeitsjournal</w:t>
            </w:r>
          </w:p>
        </w:tc>
        <w:tc>
          <w:tcPr>
            <w:tcW w:w="1078" w:type="dxa"/>
          </w:tcPr>
          <w:p w14:paraId="6392D823" w14:textId="77777777" w:rsidR="009F0D84" w:rsidRPr="00FB3A98" w:rsidRDefault="00D12077" w:rsidP="007D2B5D">
            <w:pPr>
              <w:jc w:val="both"/>
              <w:rPr>
                <w:sz w:val="20"/>
                <w:szCs w:val="20"/>
              </w:rPr>
            </w:pPr>
            <w:r w:rsidRPr="00FB3A98">
              <w:rPr>
                <w:sz w:val="20"/>
                <w:szCs w:val="20"/>
              </w:rPr>
              <w:t>1,5 h</w:t>
            </w:r>
          </w:p>
          <w:p w14:paraId="64891565" w14:textId="77777777" w:rsidR="00D12077" w:rsidRPr="00FB3A98" w:rsidRDefault="00D12077" w:rsidP="007D2B5D">
            <w:pPr>
              <w:jc w:val="both"/>
              <w:rPr>
                <w:sz w:val="20"/>
                <w:szCs w:val="20"/>
              </w:rPr>
            </w:pPr>
          </w:p>
          <w:p w14:paraId="12FEDFB1" w14:textId="77777777" w:rsidR="00D53EA1" w:rsidRPr="00FB3A98" w:rsidRDefault="00D53EA1" w:rsidP="007D2B5D">
            <w:pPr>
              <w:jc w:val="both"/>
              <w:rPr>
                <w:sz w:val="20"/>
                <w:szCs w:val="20"/>
              </w:rPr>
            </w:pPr>
          </w:p>
          <w:p w14:paraId="43860E99" w14:textId="77777777" w:rsidR="00D53EA1" w:rsidRPr="00FB3A98" w:rsidRDefault="00D53EA1" w:rsidP="007D2B5D">
            <w:pPr>
              <w:jc w:val="both"/>
              <w:rPr>
                <w:sz w:val="20"/>
                <w:szCs w:val="20"/>
              </w:rPr>
            </w:pPr>
          </w:p>
          <w:p w14:paraId="36CFB7CD" w14:textId="77777777" w:rsidR="00D53EA1" w:rsidRPr="00FB3A98" w:rsidRDefault="00D53EA1" w:rsidP="007D2B5D">
            <w:pPr>
              <w:jc w:val="both"/>
              <w:rPr>
                <w:sz w:val="20"/>
                <w:szCs w:val="20"/>
              </w:rPr>
            </w:pPr>
          </w:p>
          <w:p w14:paraId="4C9E546F" w14:textId="59CB0B5D" w:rsidR="00AB3784" w:rsidRPr="00FB3A98" w:rsidRDefault="00105545" w:rsidP="007D2B5D">
            <w:pPr>
              <w:jc w:val="both"/>
              <w:rPr>
                <w:sz w:val="20"/>
                <w:szCs w:val="20"/>
              </w:rPr>
            </w:pPr>
            <w:r w:rsidRPr="00FB3A98">
              <w:rPr>
                <w:sz w:val="20"/>
                <w:szCs w:val="20"/>
              </w:rPr>
              <w:t>2</w:t>
            </w:r>
            <w:r w:rsidR="00AB3784" w:rsidRPr="00FB3A98">
              <w:rPr>
                <w:sz w:val="20"/>
                <w:szCs w:val="20"/>
              </w:rPr>
              <w:t xml:space="preserve"> h </w:t>
            </w:r>
          </w:p>
          <w:p w14:paraId="1CBAD8E5" w14:textId="77777777" w:rsidR="00D53EA1" w:rsidRPr="00FB3A98" w:rsidRDefault="00D53EA1" w:rsidP="007D2B5D">
            <w:pPr>
              <w:jc w:val="both"/>
              <w:rPr>
                <w:color w:val="939393" w:themeColor="text2" w:themeTint="99"/>
                <w:sz w:val="20"/>
                <w:szCs w:val="20"/>
              </w:rPr>
            </w:pPr>
          </w:p>
          <w:p w14:paraId="1E1B3C81" w14:textId="77777777" w:rsidR="00D53EA1" w:rsidRPr="00FB3A98" w:rsidRDefault="00D53EA1" w:rsidP="007D2B5D">
            <w:pPr>
              <w:jc w:val="both"/>
              <w:rPr>
                <w:color w:val="939393" w:themeColor="text2" w:themeTint="99"/>
                <w:sz w:val="20"/>
                <w:szCs w:val="20"/>
              </w:rPr>
            </w:pPr>
          </w:p>
          <w:p w14:paraId="391C64F8" w14:textId="77777777" w:rsidR="00D53EA1" w:rsidRPr="00FB3A98" w:rsidRDefault="00D53EA1" w:rsidP="007D2B5D">
            <w:pPr>
              <w:jc w:val="both"/>
              <w:rPr>
                <w:color w:val="939393" w:themeColor="text2" w:themeTint="99"/>
                <w:sz w:val="20"/>
                <w:szCs w:val="20"/>
              </w:rPr>
            </w:pPr>
          </w:p>
          <w:p w14:paraId="307420F1" w14:textId="15ECD10C" w:rsidR="00C75D41" w:rsidRPr="00FB3A98" w:rsidRDefault="00E71132" w:rsidP="007D2B5D">
            <w:pPr>
              <w:jc w:val="both"/>
              <w:rPr>
                <w:sz w:val="20"/>
                <w:szCs w:val="20"/>
              </w:rPr>
            </w:pPr>
            <w:r w:rsidRPr="00FB3A98">
              <w:rPr>
                <w:sz w:val="20"/>
                <w:szCs w:val="20"/>
              </w:rPr>
              <w:t>4,5 h</w:t>
            </w:r>
          </w:p>
          <w:p w14:paraId="50489061" w14:textId="77777777" w:rsidR="00D53EA1" w:rsidRPr="00FB3A98" w:rsidRDefault="00D53EA1" w:rsidP="007D2B5D">
            <w:pPr>
              <w:jc w:val="both"/>
              <w:rPr>
                <w:color w:val="939393" w:themeColor="text2" w:themeTint="99"/>
                <w:sz w:val="20"/>
                <w:szCs w:val="20"/>
              </w:rPr>
            </w:pPr>
          </w:p>
          <w:p w14:paraId="0E1AEDAB" w14:textId="77777777" w:rsidR="00D53EA1" w:rsidRPr="00FB3A98" w:rsidRDefault="00D53EA1" w:rsidP="007D2B5D">
            <w:pPr>
              <w:jc w:val="both"/>
              <w:rPr>
                <w:color w:val="939393" w:themeColor="text2" w:themeTint="99"/>
                <w:sz w:val="20"/>
                <w:szCs w:val="20"/>
              </w:rPr>
            </w:pPr>
          </w:p>
          <w:p w14:paraId="6FB2B8EC" w14:textId="77777777" w:rsidR="00D53EA1" w:rsidRPr="00FB3A98" w:rsidRDefault="00D53EA1" w:rsidP="007D2B5D">
            <w:pPr>
              <w:jc w:val="both"/>
              <w:rPr>
                <w:color w:val="939393" w:themeColor="text2" w:themeTint="99"/>
                <w:sz w:val="20"/>
                <w:szCs w:val="20"/>
              </w:rPr>
            </w:pPr>
          </w:p>
          <w:p w14:paraId="170B8651" w14:textId="77777777" w:rsidR="00D53EA1" w:rsidRPr="00FB3A98" w:rsidRDefault="00D53EA1" w:rsidP="007D2B5D">
            <w:pPr>
              <w:jc w:val="both"/>
              <w:rPr>
                <w:color w:val="939393" w:themeColor="text2" w:themeTint="99"/>
                <w:sz w:val="20"/>
                <w:szCs w:val="20"/>
              </w:rPr>
            </w:pPr>
          </w:p>
          <w:p w14:paraId="1A54A171" w14:textId="366D3809" w:rsidR="007B2CE9" w:rsidRPr="00FB3A98" w:rsidRDefault="007B2CE9" w:rsidP="007D2B5D">
            <w:pPr>
              <w:jc w:val="both"/>
              <w:rPr>
                <w:sz w:val="20"/>
                <w:szCs w:val="20"/>
              </w:rPr>
            </w:pPr>
            <w:r w:rsidRPr="00FB3A98">
              <w:rPr>
                <w:sz w:val="20"/>
                <w:szCs w:val="20"/>
              </w:rPr>
              <w:t>0.3h</w:t>
            </w:r>
          </w:p>
        </w:tc>
      </w:tr>
      <w:tr w:rsidR="00686DB3" w14:paraId="187EA177" w14:textId="77777777" w:rsidTr="00D12077">
        <w:tc>
          <w:tcPr>
            <w:tcW w:w="3402" w:type="dxa"/>
          </w:tcPr>
          <w:p w14:paraId="2554E399" w14:textId="213937C6" w:rsidR="00686DB3" w:rsidRDefault="00686DB3" w:rsidP="00AB1D58">
            <w:pPr>
              <w:ind w:left="284" w:hanging="284"/>
            </w:pPr>
            <w:r>
              <w:t>Überzeit</w:t>
            </w:r>
            <w:r w:rsidR="00AB1D58">
              <w:t xml:space="preserve"> - Soll</w:t>
            </w:r>
          </w:p>
        </w:tc>
        <w:tc>
          <w:tcPr>
            <w:tcW w:w="709" w:type="dxa"/>
          </w:tcPr>
          <w:p w14:paraId="44AC37AD" w14:textId="6B4807A2" w:rsidR="00686DB3" w:rsidRPr="00FB3A98" w:rsidRDefault="00C00FF2" w:rsidP="00686DB3">
            <w:pPr>
              <w:rPr>
                <w:sz w:val="20"/>
                <w:szCs w:val="20"/>
              </w:rPr>
            </w:pPr>
            <w:r>
              <w:rPr>
                <w:sz w:val="20"/>
                <w:szCs w:val="20"/>
              </w:rPr>
              <w:t>0h</w:t>
            </w:r>
          </w:p>
        </w:tc>
        <w:tc>
          <w:tcPr>
            <w:tcW w:w="3827" w:type="dxa"/>
          </w:tcPr>
          <w:p w14:paraId="1DE0D28C" w14:textId="029C1E96" w:rsidR="00686DB3" w:rsidRDefault="00686DB3" w:rsidP="00686DB3">
            <w:pPr>
              <w:ind w:left="284" w:hanging="284"/>
            </w:pPr>
            <w:r>
              <w:t>Überzeit - Ist</w:t>
            </w:r>
          </w:p>
        </w:tc>
        <w:tc>
          <w:tcPr>
            <w:tcW w:w="1078" w:type="dxa"/>
          </w:tcPr>
          <w:p w14:paraId="54FA1183" w14:textId="439C659A" w:rsidR="00686DB3" w:rsidRPr="00FB3A98" w:rsidRDefault="00C00FF2" w:rsidP="00686DB3">
            <w:pPr>
              <w:jc w:val="both"/>
              <w:rPr>
                <w:sz w:val="20"/>
                <w:szCs w:val="22"/>
              </w:rPr>
            </w:pPr>
            <w:r>
              <w:rPr>
                <w:sz w:val="20"/>
                <w:szCs w:val="22"/>
              </w:rPr>
              <w:t>0h</w:t>
            </w:r>
          </w:p>
        </w:tc>
      </w:tr>
      <w:tr w:rsidR="00686DB3" w14:paraId="0C9D32E1" w14:textId="77777777" w:rsidTr="00FB3A98">
        <w:trPr>
          <w:trHeight w:val="16"/>
        </w:trPr>
        <w:tc>
          <w:tcPr>
            <w:tcW w:w="3402" w:type="dxa"/>
          </w:tcPr>
          <w:p w14:paraId="2BF5D873" w14:textId="2A7BAFB6" w:rsidR="00686DB3" w:rsidRPr="00176C47" w:rsidRDefault="00686DB3" w:rsidP="00686DB3">
            <w:r>
              <w:t>Arbeitszeit - Soll</w:t>
            </w:r>
          </w:p>
        </w:tc>
        <w:tc>
          <w:tcPr>
            <w:tcW w:w="709" w:type="dxa"/>
          </w:tcPr>
          <w:p w14:paraId="117D7D0F" w14:textId="6E688914" w:rsidR="00686DB3" w:rsidRPr="00FB3A98" w:rsidRDefault="00686DB3" w:rsidP="00686DB3">
            <w:pPr>
              <w:rPr>
                <w:sz w:val="20"/>
                <w:szCs w:val="20"/>
              </w:rPr>
            </w:pPr>
            <w:r w:rsidRPr="00FB3A98">
              <w:rPr>
                <w:sz w:val="20"/>
                <w:szCs w:val="20"/>
              </w:rPr>
              <w:t>8,3h</w:t>
            </w:r>
          </w:p>
        </w:tc>
        <w:tc>
          <w:tcPr>
            <w:tcW w:w="3827" w:type="dxa"/>
          </w:tcPr>
          <w:p w14:paraId="163374A7" w14:textId="61B72501" w:rsidR="00686DB3" w:rsidRPr="00CA0774" w:rsidRDefault="00686DB3" w:rsidP="00686DB3">
            <w:r>
              <w:t>Arbeitszeit - Ist</w:t>
            </w:r>
          </w:p>
        </w:tc>
        <w:tc>
          <w:tcPr>
            <w:tcW w:w="1078" w:type="dxa"/>
          </w:tcPr>
          <w:p w14:paraId="4F0EFA17" w14:textId="1B12B9BE" w:rsidR="00686DB3" w:rsidRPr="00FB3A98" w:rsidRDefault="00686DB3" w:rsidP="00686DB3">
            <w:pPr>
              <w:rPr>
                <w:sz w:val="20"/>
                <w:szCs w:val="22"/>
              </w:rPr>
            </w:pPr>
            <w:r w:rsidRPr="00FB3A98">
              <w:rPr>
                <w:sz w:val="20"/>
                <w:szCs w:val="22"/>
              </w:rPr>
              <w:t>8,3h</w:t>
            </w:r>
          </w:p>
        </w:tc>
      </w:tr>
    </w:tbl>
    <w:p w14:paraId="05B59225"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03535386" w14:textId="77777777" w:rsidTr="00EA544D">
        <w:trPr>
          <w:cnfStyle w:val="100000000000" w:firstRow="1" w:lastRow="0" w:firstColumn="0" w:lastColumn="0" w:oddVBand="0" w:evenVBand="0" w:oddHBand="0" w:evenHBand="0" w:firstRowFirstColumn="0" w:firstRowLastColumn="0" w:lastRowFirstColumn="0" w:lastRowLastColumn="0"/>
        </w:trPr>
        <w:tc>
          <w:tcPr>
            <w:tcW w:w="9016" w:type="dxa"/>
          </w:tcPr>
          <w:p w14:paraId="4039C550" w14:textId="77777777" w:rsidR="009F0D84" w:rsidRPr="003F1702" w:rsidRDefault="009F0D84" w:rsidP="007D2B5D">
            <w:pPr>
              <w:rPr>
                <w:b/>
              </w:rPr>
            </w:pPr>
            <w:r w:rsidRPr="003F1702">
              <w:rPr>
                <w:b/>
              </w:rPr>
              <w:t>Fazit &amp; Reflexion:</w:t>
            </w:r>
          </w:p>
        </w:tc>
      </w:tr>
      <w:tr w:rsidR="009F0D84" w14:paraId="0D12D2BF" w14:textId="77777777" w:rsidTr="00EA544D">
        <w:tc>
          <w:tcPr>
            <w:tcW w:w="9016" w:type="dxa"/>
          </w:tcPr>
          <w:p w14:paraId="3CCAC0BC" w14:textId="3BBE3774" w:rsidR="00902C4C" w:rsidRPr="00FB3A98" w:rsidRDefault="00902C4C" w:rsidP="00902C4C">
            <w:pPr>
              <w:ind w:left="284" w:hanging="284"/>
              <w:rPr>
                <w:bCs/>
                <w:sz w:val="20"/>
                <w:szCs w:val="22"/>
              </w:rPr>
            </w:pPr>
            <w:r w:rsidRPr="00FB3A98">
              <w:rPr>
                <w:bCs/>
                <w:sz w:val="20"/>
                <w:szCs w:val="22"/>
              </w:rPr>
              <w:t xml:space="preserve">Ich bin heute sehr gut vorwärtsgekommen – ich konnte sehr schnell die Grundstruktur meiner Dokumentation erstellen und die Daten von </w:t>
            </w:r>
            <w:proofErr w:type="spellStart"/>
            <w:r w:rsidRPr="00FB3A98">
              <w:rPr>
                <w:bCs/>
                <w:sz w:val="20"/>
                <w:szCs w:val="22"/>
              </w:rPr>
              <w:t>PkOrg</w:t>
            </w:r>
            <w:proofErr w:type="spellEnd"/>
            <w:r w:rsidRPr="00FB3A98">
              <w:rPr>
                <w:bCs/>
                <w:sz w:val="20"/>
                <w:szCs w:val="22"/>
              </w:rPr>
              <w:t xml:space="preserve"> übernehmen und habe auch den gr</w:t>
            </w:r>
            <w:r w:rsidR="00404859">
              <w:rPr>
                <w:bCs/>
                <w:sz w:val="20"/>
                <w:szCs w:val="22"/>
              </w:rPr>
              <w:t xml:space="preserve">össten Teil </w:t>
            </w:r>
            <w:r w:rsidRPr="00FB3A98">
              <w:rPr>
                <w:bCs/>
                <w:sz w:val="20"/>
                <w:szCs w:val="22"/>
              </w:rPr>
              <w:t>des ersten Teils bereits ausfüllen können, sodass</w:t>
            </w:r>
            <w:r w:rsidR="00F01BCB" w:rsidRPr="00FB3A98">
              <w:rPr>
                <w:bCs/>
                <w:sz w:val="20"/>
                <w:szCs w:val="22"/>
              </w:rPr>
              <w:t xml:space="preserve"> ich bereits mit dem Informieren beginnen konnte. Da ich das Umfeld bereits aus der Test-IPA gut kenne, konnte ich auch die Informationsphase, samt Umfeld, </w:t>
            </w:r>
            <w:r w:rsidR="00F01BCB" w:rsidRPr="00990FBA">
              <w:rPr>
                <w:bCs/>
                <w:sz w:val="20"/>
                <w:szCs w:val="22"/>
                <w:u w:val="thick"/>
              </w:rPr>
              <w:t>PAP</w:t>
            </w:r>
            <w:r w:rsidR="00F01BCB" w:rsidRPr="00FB3A98">
              <w:rPr>
                <w:bCs/>
                <w:sz w:val="20"/>
                <w:szCs w:val="22"/>
              </w:rPr>
              <w:t xml:space="preserve"> und Anforderungsanalyse gut und zackig bereits abschliessen. </w:t>
            </w:r>
          </w:p>
          <w:p w14:paraId="3078A1BA" w14:textId="77777777" w:rsidR="00F01BCB" w:rsidRPr="00FB3A98" w:rsidRDefault="00F01BCB" w:rsidP="00902C4C">
            <w:pPr>
              <w:ind w:left="284" w:hanging="284"/>
              <w:rPr>
                <w:b/>
                <w:bCs/>
                <w:sz w:val="20"/>
                <w:szCs w:val="22"/>
              </w:rPr>
            </w:pPr>
          </w:p>
          <w:p w14:paraId="3FD7787E" w14:textId="79C3CFA1" w:rsidR="00F01BCB" w:rsidRPr="00FB3A98" w:rsidRDefault="00F01BCB" w:rsidP="00902C4C">
            <w:pPr>
              <w:ind w:left="284" w:hanging="284"/>
              <w:rPr>
                <w:sz w:val="20"/>
                <w:szCs w:val="22"/>
              </w:rPr>
            </w:pPr>
            <w:r w:rsidRPr="00FB3A98">
              <w:rPr>
                <w:sz w:val="20"/>
                <w:szCs w:val="22"/>
              </w:rPr>
              <w:t xml:space="preserve">Als weiteres habe ich den Zeitplan </w:t>
            </w:r>
            <w:r w:rsidR="00990FBA">
              <w:rPr>
                <w:sz w:val="20"/>
                <w:szCs w:val="22"/>
              </w:rPr>
              <w:t>erstellt</w:t>
            </w:r>
            <w:r w:rsidRPr="00FB3A98">
              <w:rPr>
                <w:sz w:val="20"/>
                <w:szCs w:val="22"/>
              </w:rPr>
              <w:t xml:space="preserve"> – dieser basiert grösstenteils auf der Anforderungsanalyse, da ich anhand derer genauere Vorhersagen machen konnte, welche Funktionen implementiert werden können. Ich habe die Phasen meist so klein wie möglich aufgeteilt, damit ich schnell sehe, wenn ich aus dem Zeitplan gerate und so schnell wie möglich </w:t>
            </w:r>
            <w:r w:rsidR="00320BB3">
              <w:rPr>
                <w:sz w:val="20"/>
                <w:szCs w:val="22"/>
              </w:rPr>
              <w:t>darauf</w:t>
            </w:r>
            <w:r w:rsidRPr="00FB3A98">
              <w:rPr>
                <w:sz w:val="20"/>
                <w:szCs w:val="22"/>
              </w:rPr>
              <w:t xml:space="preserve"> reagieren kann. </w:t>
            </w:r>
          </w:p>
          <w:p w14:paraId="3A9BC03A" w14:textId="16296677" w:rsidR="00D26E6A" w:rsidRPr="00FB3A98" w:rsidRDefault="00D26E6A" w:rsidP="007D2B5D">
            <w:pPr>
              <w:rPr>
                <w:sz w:val="20"/>
                <w:szCs w:val="22"/>
              </w:rPr>
            </w:pPr>
            <w:r w:rsidRPr="00FB3A98">
              <w:rPr>
                <w:sz w:val="20"/>
                <w:szCs w:val="22"/>
              </w:rPr>
              <w:t xml:space="preserve">Ich bin im Laufe des Tages </w:t>
            </w:r>
            <w:r w:rsidR="00887AFF" w:rsidRPr="00FB3A98">
              <w:rPr>
                <w:sz w:val="20"/>
                <w:szCs w:val="22"/>
              </w:rPr>
              <w:t>so weit</w:t>
            </w:r>
            <w:r w:rsidRPr="00FB3A98">
              <w:rPr>
                <w:sz w:val="20"/>
                <w:szCs w:val="22"/>
              </w:rPr>
              <w:t xml:space="preserve"> gekommen, dass ich mit der Planung beginnen konnte – die Konfigurationsdateien, Parameter und das Testkonzept stehen bereits grösstenteils und ich kann morgen mit dem erweiterten Programmablaufplan weiterfahren. </w:t>
            </w:r>
          </w:p>
          <w:p w14:paraId="21F6285F" w14:textId="77777777" w:rsidR="00D26E6A" w:rsidRPr="00FB3A98" w:rsidRDefault="00D26E6A" w:rsidP="007D2B5D">
            <w:pPr>
              <w:rPr>
                <w:sz w:val="20"/>
                <w:szCs w:val="22"/>
              </w:rPr>
            </w:pPr>
          </w:p>
          <w:p w14:paraId="2D897323" w14:textId="3AAF0F15" w:rsidR="00E37EEE" w:rsidRPr="00752B35" w:rsidRDefault="00D26E6A" w:rsidP="008B1C4F">
            <w:pPr>
              <w:rPr>
                <w:sz w:val="18"/>
                <w:szCs w:val="20"/>
              </w:rPr>
            </w:pPr>
            <w:r w:rsidRPr="00FB3A98">
              <w:rPr>
                <w:sz w:val="20"/>
                <w:szCs w:val="22"/>
              </w:rPr>
              <w:t>Ich bin für den ersten Tag sehr zufrieden – ich konnte alles abschliessen, was ich mir vorgenommen habe.</w:t>
            </w:r>
          </w:p>
        </w:tc>
      </w:tr>
    </w:tbl>
    <w:p w14:paraId="262B9260"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0C42F6B4" w14:textId="77777777" w:rsidTr="00F60777">
        <w:trPr>
          <w:cnfStyle w:val="100000000000" w:firstRow="1" w:lastRow="0" w:firstColumn="0" w:lastColumn="0" w:oddVBand="0" w:evenVBand="0" w:oddHBand="0" w:evenHBand="0" w:firstRowFirstColumn="0" w:firstRowLastColumn="0" w:lastRowFirstColumn="0" w:lastRowLastColumn="0"/>
        </w:trPr>
        <w:tc>
          <w:tcPr>
            <w:tcW w:w="9016" w:type="dxa"/>
          </w:tcPr>
          <w:p w14:paraId="709B2E0F" w14:textId="77777777" w:rsidR="009F0D84" w:rsidRPr="003F1702" w:rsidRDefault="009F0D84" w:rsidP="007D2B5D">
            <w:pPr>
              <w:rPr>
                <w:b/>
              </w:rPr>
            </w:pPr>
            <w:r w:rsidRPr="003F1702">
              <w:rPr>
                <w:b/>
              </w:rPr>
              <w:t>Recherchen:</w:t>
            </w:r>
          </w:p>
        </w:tc>
      </w:tr>
      <w:tr w:rsidR="009F0D84" w14:paraId="78396255" w14:textId="77777777" w:rsidTr="00F60777">
        <w:tc>
          <w:tcPr>
            <w:tcW w:w="9016" w:type="dxa"/>
          </w:tcPr>
          <w:p w14:paraId="7FFF179A" w14:textId="7C254B2A" w:rsidR="009F0D84" w:rsidRDefault="00303A6C" w:rsidP="00037821">
            <w:pPr>
              <w:keepNext/>
            </w:pPr>
            <w:r w:rsidRPr="00752B35">
              <w:rPr>
                <w:sz w:val="20"/>
                <w:szCs w:val="22"/>
              </w:rPr>
              <w:t xml:space="preserve">Ist es möglich, Unit-Tests in Powershell zu programmieren? Ja -&gt; </w:t>
            </w:r>
            <w:sdt>
              <w:sdtPr>
                <w:rPr>
                  <w:sz w:val="20"/>
                  <w:szCs w:val="22"/>
                </w:rPr>
                <w:id w:val="216246120"/>
                <w:citation/>
              </w:sdtPr>
              <w:sdtEndPr/>
              <w:sdtContent>
                <w:r w:rsidRPr="00752B35">
                  <w:rPr>
                    <w:sz w:val="20"/>
                    <w:szCs w:val="22"/>
                  </w:rPr>
                  <w:fldChar w:fldCharType="begin"/>
                </w:r>
                <w:r w:rsidR="00D53EA1" w:rsidRPr="00752B35">
                  <w:rPr>
                    <w:sz w:val="20"/>
                    <w:szCs w:val="22"/>
                  </w:rPr>
                  <w:instrText xml:space="preserve">CITATION Pes \l 2055 </w:instrText>
                </w:r>
                <w:r w:rsidRPr="00752B35">
                  <w:rPr>
                    <w:sz w:val="20"/>
                    <w:szCs w:val="22"/>
                  </w:rPr>
                  <w:fldChar w:fldCharType="separate"/>
                </w:r>
                <w:r w:rsidR="003F1702" w:rsidRPr="003F1702">
                  <w:rPr>
                    <w:noProof/>
                    <w:sz w:val="20"/>
                    <w:szCs w:val="22"/>
                  </w:rPr>
                  <w:t>(Pester, kein Datum)</w:t>
                </w:r>
                <w:r w:rsidRPr="00752B35">
                  <w:rPr>
                    <w:sz w:val="20"/>
                    <w:szCs w:val="22"/>
                  </w:rPr>
                  <w:fldChar w:fldCharType="end"/>
                </w:r>
              </w:sdtContent>
            </w:sdt>
          </w:p>
        </w:tc>
      </w:tr>
    </w:tbl>
    <w:p w14:paraId="516768D8" w14:textId="6AC8F1AE" w:rsidR="00037821" w:rsidRDefault="00037821" w:rsidP="00037821">
      <w:pPr>
        <w:pStyle w:val="Beschriftung"/>
      </w:pPr>
      <w:bookmarkStart w:id="33" w:name="_Toc193701315"/>
      <w:r>
        <w:t xml:space="preserve">Tabelle </w:t>
      </w:r>
      <w:r w:rsidR="009F4859">
        <w:fldChar w:fldCharType="begin"/>
      </w:r>
      <w:r w:rsidR="009F4859">
        <w:instrText xml:space="preserve"> SEQ Tabelle \* ARABIC </w:instrText>
      </w:r>
      <w:r w:rsidR="009F4859">
        <w:fldChar w:fldCharType="separate"/>
      </w:r>
      <w:r w:rsidR="00792704">
        <w:rPr>
          <w:noProof/>
        </w:rPr>
        <w:t>6</w:t>
      </w:r>
      <w:r w:rsidR="009F4859">
        <w:fldChar w:fldCharType="end"/>
      </w:r>
      <w:r>
        <w:t>: Arbeitsjournal Tag 1</w:t>
      </w:r>
      <w:bookmarkEnd w:id="33"/>
    </w:p>
    <w:p w14:paraId="29795C9D" w14:textId="77777777" w:rsidR="00037821" w:rsidRDefault="00037821">
      <w:pPr>
        <w:spacing w:line="280" w:lineRule="atLeast"/>
        <w:rPr>
          <w:iCs/>
          <w:sz w:val="18"/>
          <w:szCs w:val="18"/>
        </w:rPr>
      </w:pPr>
      <w:r>
        <w:br w:type="page"/>
      </w:r>
    </w:p>
    <w:p w14:paraId="072E0D59" w14:textId="18BF3095" w:rsidR="009F0D84" w:rsidRPr="00EA1965" w:rsidRDefault="00ED23F4" w:rsidP="009F0D84">
      <w:pPr>
        <w:pStyle w:val="Untertitel"/>
      </w:pPr>
      <w:proofErr w:type="spellStart"/>
      <w:r>
        <w:lastRenderedPageBreak/>
        <w:t>Mittwoch</w:t>
      </w:r>
      <w:proofErr w:type="spellEnd"/>
      <w:r w:rsidR="009F0D84">
        <w:t xml:space="preserve">, </w:t>
      </w:r>
      <w:r w:rsidR="00DE396B">
        <w:t>05.03.2025</w:t>
      </w:r>
      <w:r w:rsidR="009F0D84">
        <w:t xml:space="preserve"> – Tag </w:t>
      </w:r>
      <w:r w:rsidR="00DE396B">
        <w:t>2</w:t>
      </w:r>
    </w:p>
    <w:tbl>
      <w:tblPr>
        <w:tblStyle w:val="PSITabelle1"/>
        <w:tblW w:w="0" w:type="auto"/>
        <w:tblLayout w:type="fixed"/>
        <w:tblLook w:val="0420" w:firstRow="1" w:lastRow="0" w:firstColumn="0" w:lastColumn="0" w:noHBand="0" w:noVBand="1"/>
      </w:tblPr>
      <w:tblGrid>
        <w:gridCol w:w="3402"/>
        <w:gridCol w:w="846"/>
        <w:gridCol w:w="3832"/>
        <w:gridCol w:w="936"/>
      </w:tblGrid>
      <w:tr w:rsidR="009F0D84" w14:paraId="455FBBDD" w14:textId="77777777" w:rsidTr="00F71C2D">
        <w:trPr>
          <w:cnfStyle w:val="100000000000" w:firstRow="1" w:lastRow="0" w:firstColumn="0" w:lastColumn="0" w:oddVBand="0" w:evenVBand="0" w:oddHBand="0" w:evenHBand="0" w:firstRowFirstColumn="0" w:firstRowLastColumn="0" w:lastRowFirstColumn="0" w:lastRowLastColumn="0"/>
        </w:trPr>
        <w:tc>
          <w:tcPr>
            <w:tcW w:w="3402" w:type="dxa"/>
          </w:tcPr>
          <w:p w14:paraId="0CC2D1DF" w14:textId="77777777" w:rsidR="009F0D84" w:rsidRPr="003F1702" w:rsidRDefault="009F0D84" w:rsidP="007D2B5D">
            <w:pPr>
              <w:rPr>
                <w:b/>
              </w:rPr>
            </w:pPr>
            <w:r w:rsidRPr="003F1702">
              <w:rPr>
                <w:b/>
              </w:rPr>
              <w:t>Geplante Arbeiten:</w:t>
            </w:r>
          </w:p>
        </w:tc>
        <w:tc>
          <w:tcPr>
            <w:tcW w:w="846" w:type="dxa"/>
          </w:tcPr>
          <w:p w14:paraId="28FA16E1" w14:textId="77777777" w:rsidR="009F0D84" w:rsidRPr="003F1702" w:rsidRDefault="009F0D84" w:rsidP="007D2B5D">
            <w:pPr>
              <w:rPr>
                <w:b/>
              </w:rPr>
            </w:pPr>
            <w:r w:rsidRPr="003F1702">
              <w:rPr>
                <w:b/>
              </w:rPr>
              <w:t>Soll</w:t>
            </w:r>
          </w:p>
        </w:tc>
        <w:tc>
          <w:tcPr>
            <w:tcW w:w="3832" w:type="dxa"/>
          </w:tcPr>
          <w:p w14:paraId="1D4C786D" w14:textId="77777777" w:rsidR="009F0D84" w:rsidRPr="003F1702" w:rsidRDefault="009F0D84" w:rsidP="007D2B5D">
            <w:pPr>
              <w:rPr>
                <w:b/>
              </w:rPr>
            </w:pPr>
            <w:r w:rsidRPr="003F1702">
              <w:rPr>
                <w:b/>
              </w:rPr>
              <w:t>Erledigte Arbeiten:</w:t>
            </w:r>
          </w:p>
        </w:tc>
        <w:tc>
          <w:tcPr>
            <w:tcW w:w="936" w:type="dxa"/>
          </w:tcPr>
          <w:p w14:paraId="19B4BA67" w14:textId="77777777" w:rsidR="009F0D84" w:rsidRPr="003F1702" w:rsidRDefault="009F0D84" w:rsidP="007D2B5D">
            <w:pPr>
              <w:rPr>
                <w:b/>
              </w:rPr>
            </w:pPr>
            <w:r w:rsidRPr="003F1702">
              <w:rPr>
                <w:b/>
              </w:rPr>
              <w:t>Ist</w:t>
            </w:r>
          </w:p>
        </w:tc>
      </w:tr>
      <w:tr w:rsidR="009F0D84" w14:paraId="662F9A33" w14:textId="77777777" w:rsidTr="00F71C2D">
        <w:tc>
          <w:tcPr>
            <w:tcW w:w="3402" w:type="dxa"/>
          </w:tcPr>
          <w:p w14:paraId="01EDE0A0" w14:textId="77777777" w:rsidR="00055A18" w:rsidRPr="00FB3A98" w:rsidRDefault="00055A18" w:rsidP="00055A18">
            <w:pPr>
              <w:pStyle w:val="Listenabsatz"/>
              <w:numPr>
                <w:ilvl w:val="0"/>
                <w:numId w:val="9"/>
              </w:numPr>
              <w:rPr>
                <w:sz w:val="20"/>
                <w:szCs w:val="22"/>
              </w:rPr>
            </w:pPr>
            <w:r w:rsidRPr="00FB3A98">
              <w:rPr>
                <w:sz w:val="20"/>
                <w:szCs w:val="22"/>
              </w:rPr>
              <w:t>Planen</w:t>
            </w:r>
          </w:p>
          <w:p w14:paraId="1DCF15B2" w14:textId="77777777" w:rsidR="00055A18" w:rsidRPr="00FB3A98" w:rsidRDefault="00055A18" w:rsidP="00055A18">
            <w:pPr>
              <w:pStyle w:val="Listenabsatz"/>
              <w:numPr>
                <w:ilvl w:val="1"/>
                <w:numId w:val="9"/>
              </w:numPr>
              <w:rPr>
                <w:sz w:val="20"/>
                <w:szCs w:val="22"/>
              </w:rPr>
            </w:pPr>
            <w:r w:rsidRPr="00FB3A98">
              <w:rPr>
                <w:sz w:val="20"/>
                <w:szCs w:val="22"/>
              </w:rPr>
              <w:t>Detaillierter Programmablaufplan</w:t>
            </w:r>
          </w:p>
          <w:p w14:paraId="3F6337B6" w14:textId="3AEF635B" w:rsidR="00055A18" w:rsidRPr="00FB3A98" w:rsidRDefault="00055A18" w:rsidP="00055A18">
            <w:pPr>
              <w:pStyle w:val="Listenabsatz"/>
              <w:numPr>
                <w:ilvl w:val="0"/>
                <w:numId w:val="9"/>
              </w:numPr>
              <w:rPr>
                <w:sz w:val="20"/>
                <w:szCs w:val="22"/>
              </w:rPr>
            </w:pPr>
            <w:r w:rsidRPr="00FB3A98">
              <w:rPr>
                <w:sz w:val="20"/>
                <w:szCs w:val="22"/>
              </w:rPr>
              <w:t>Erste</w:t>
            </w:r>
            <w:r w:rsidR="00E34FFF" w:rsidRPr="00FB3A98">
              <w:rPr>
                <w:sz w:val="20"/>
                <w:szCs w:val="22"/>
              </w:rPr>
              <w:t>s</w:t>
            </w:r>
            <w:r w:rsidRPr="00FB3A98">
              <w:rPr>
                <w:sz w:val="20"/>
                <w:szCs w:val="22"/>
              </w:rPr>
              <w:t xml:space="preserve"> Gespräch mit HEX</w:t>
            </w:r>
          </w:p>
          <w:p w14:paraId="2C8010A7" w14:textId="77777777" w:rsidR="00055A18" w:rsidRPr="00FB3A98" w:rsidRDefault="00055A18" w:rsidP="00055A18">
            <w:pPr>
              <w:pStyle w:val="Listenabsatz"/>
              <w:numPr>
                <w:ilvl w:val="0"/>
                <w:numId w:val="9"/>
              </w:numPr>
              <w:rPr>
                <w:sz w:val="20"/>
                <w:szCs w:val="22"/>
              </w:rPr>
            </w:pPr>
            <w:r w:rsidRPr="00FB3A98">
              <w:rPr>
                <w:sz w:val="20"/>
                <w:szCs w:val="22"/>
              </w:rPr>
              <w:t>Entscheiden</w:t>
            </w:r>
          </w:p>
          <w:p w14:paraId="161AB5DD" w14:textId="5B200B04" w:rsidR="009F0D84" w:rsidRPr="00FB3A98" w:rsidRDefault="00055A18" w:rsidP="00055A18">
            <w:pPr>
              <w:pStyle w:val="Listenabsatz"/>
              <w:numPr>
                <w:ilvl w:val="1"/>
                <w:numId w:val="9"/>
              </w:numPr>
              <w:rPr>
                <w:sz w:val="20"/>
                <w:szCs w:val="22"/>
              </w:rPr>
            </w:pPr>
            <w:r w:rsidRPr="00FB3A98">
              <w:rPr>
                <w:sz w:val="20"/>
                <w:szCs w:val="22"/>
              </w:rPr>
              <w:t>Modulansatz oder S</w:t>
            </w:r>
            <w:r w:rsidR="008D3C90">
              <w:rPr>
                <w:sz w:val="20"/>
                <w:szCs w:val="22"/>
              </w:rPr>
              <w:t>c</w:t>
            </w:r>
            <w:r w:rsidRPr="00FB3A98">
              <w:rPr>
                <w:sz w:val="20"/>
                <w:szCs w:val="22"/>
              </w:rPr>
              <w:t>ripting</w:t>
            </w:r>
          </w:p>
          <w:p w14:paraId="69613B21" w14:textId="4ECAEDA7" w:rsidR="000153F9" w:rsidRPr="00FB3A98" w:rsidRDefault="000153F9" w:rsidP="000153F9">
            <w:pPr>
              <w:pStyle w:val="Listenabsatz"/>
              <w:numPr>
                <w:ilvl w:val="0"/>
                <w:numId w:val="9"/>
              </w:numPr>
              <w:rPr>
                <w:sz w:val="20"/>
                <w:szCs w:val="22"/>
              </w:rPr>
            </w:pPr>
            <w:r w:rsidRPr="00FB3A98">
              <w:rPr>
                <w:sz w:val="20"/>
                <w:szCs w:val="22"/>
              </w:rPr>
              <w:t>Arbeitsjournal</w:t>
            </w:r>
          </w:p>
        </w:tc>
        <w:tc>
          <w:tcPr>
            <w:tcW w:w="846" w:type="dxa"/>
          </w:tcPr>
          <w:p w14:paraId="36DA5D6A" w14:textId="77777777" w:rsidR="009F0D84" w:rsidRPr="00FB3A98" w:rsidRDefault="00055A18" w:rsidP="007D2B5D">
            <w:pPr>
              <w:rPr>
                <w:sz w:val="20"/>
                <w:szCs w:val="22"/>
              </w:rPr>
            </w:pPr>
            <w:r w:rsidRPr="00FB3A98">
              <w:rPr>
                <w:sz w:val="20"/>
                <w:szCs w:val="22"/>
              </w:rPr>
              <w:t>2h</w:t>
            </w:r>
          </w:p>
          <w:p w14:paraId="62666653" w14:textId="77777777" w:rsidR="00055A18" w:rsidRPr="00FB3A98" w:rsidRDefault="00055A18" w:rsidP="007D2B5D">
            <w:pPr>
              <w:rPr>
                <w:sz w:val="20"/>
                <w:szCs w:val="22"/>
              </w:rPr>
            </w:pPr>
          </w:p>
          <w:p w14:paraId="2A3CF953" w14:textId="77777777" w:rsidR="00055A18" w:rsidRPr="00FB3A98" w:rsidRDefault="00055A18" w:rsidP="007D2B5D">
            <w:pPr>
              <w:rPr>
                <w:sz w:val="20"/>
                <w:szCs w:val="22"/>
              </w:rPr>
            </w:pPr>
          </w:p>
          <w:p w14:paraId="23D92101" w14:textId="77777777" w:rsidR="00FB3A98" w:rsidRPr="00FB3A98" w:rsidRDefault="00FB3A98" w:rsidP="007D2B5D">
            <w:pPr>
              <w:rPr>
                <w:sz w:val="20"/>
                <w:szCs w:val="22"/>
              </w:rPr>
            </w:pPr>
          </w:p>
          <w:p w14:paraId="4FF43982" w14:textId="7F68B6B9" w:rsidR="00FB3A98" w:rsidRPr="00FB3A98" w:rsidRDefault="00055A18" w:rsidP="007D2B5D">
            <w:pPr>
              <w:rPr>
                <w:sz w:val="20"/>
                <w:szCs w:val="22"/>
              </w:rPr>
            </w:pPr>
            <w:r w:rsidRPr="00FB3A98">
              <w:rPr>
                <w:sz w:val="20"/>
                <w:szCs w:val="22"/>
              </w:rPr>
              <w:t>??</w:t>
            </w:r>
          </w:p>
          <w:p w14:paraId="1BCB46B2" w14:textId="77777777" w:rsidR="00055A18" w:rsidRPr="00FB3A98" w:rsidRDefault="00055A18" w:rsidP="007D2B5D">
            <w:pPr>
              <w:rPr>
                <w:sz w:val="20"/>
                <w:szCs w:val="22"/>
              </w:rPr>
            </w:pPr>
            <w:r w:rsidRPr="00FB3A98">
              <w:rPr>
                <w:sz w:val="20"/>
                <w:szCs w:val="22"/>
              </w:rPr>
              <w:t>2h</w:t>
            </w:r>
          </w:p>
          <w:p w14:paraId="73B3A109" w14:textId="77777777" w:rsidR="000153F9" w:rsidRPr="00FB3A98" w:rsidRDefault="000153F9" w:rsidP="007D2B5D">
            <w:pPr>
              <w:rPr>
                <w:sz w:val="20"/>
                <w:szCs w:val="22"/>
              </w:rPr>
            </w:pPr>
          </w:p>
          <w:p w14:paraId="239A46EA" w14:textId="77777777" w:rsidR="000153F9" w:rsidRPr="00FB3A98" w:rsidRDefault="000153F9" w:rsidP="007D2B5D">
            <w:pPr>
              <w:rPr>
                <w:sz w:val="20"/>
                <w:szCs w:val="22"/>
              </w:rPr>
            </w:pPr>
          </w:p>
          <w:p w14:paraId="52266336" w14:textId="2A95DD88" w:rsidR="000153F9" w:rsidRPr="00FB3A98" w:rsidRDefault="000153F9" w:rsidP="007D2B5D">
            <w:pPr>
              <w:rPr>
                <w:sz w:val="20"/>
                <w:szCs w:val="22"/>
              </w:rPr>
            </w:pPr>
            <w:r w:rsidRPr="00FB3A98">
              <w:rPr>
                <w:sz w:val="20"/>
                <w:szCs w:val="22"/>
              </w:rPr>
              <w:t>0,25h</w:t>
            </w:r>
          </w:p>
        </w:tc>
        <w:tc>
          <w:tcPr>
            <w:tcW w:w="3832" w:type="dxa"/>
          </w:tcPr>
          <w:p w14:paraId="26003C4A" w14:textId="77777777" w:rsidR="009F0D84" w:rsidRPr="00FB3A98" w:rsidRDefault="006A5B85" w:rsidP="001B37FC">
            <w:pPr>
              <w:pStyle w:val="Listenabsatz"/>
              <w:numPr>
                <w:ilvl w:val="0"/>
                <w:numId w:val="12"/>
              </w:numPr>
              <w:ind w:left="480"/>
              <w:rPr>
                <w:sz w:val="20"/>
                <w:szCs w:val="22"/>
              </w:rPr>
            </w:pPr>
            <w:r w:rsidRPr="00FB3A98">
              <w:rPr>
                <w:sz w:val="20"/>
                <w:szCs w:val="22"/>
              </w:rPr>
              <w:t>Planen</w:t>
            </w:r>
          </w:p>
          <w:p w14:paraId="6A67353C" w14:textId="77777777" w:rsidR="006A5B85" w:rsidRPr="00FB3A98" w:rsidRDefault="006A5B85" w:rsidP="006A5B85">
            <w:pPr>
              <w:pStyle w:val="Listenabsatz"/>
              <w:numPr>
                <w:ilvl w:val="1"/>
                <w:numId w:val="12"/>
              </w:numPr>
              <w:rPr>
                <w:sz w:val="20"/>
                <w:szCs w:val="22"/>
              </w:rPr>
            </w:pPr>
            <w:r w:rsidRPr="00FB3A98">
              <w:rPr>
                <w:sz w:val="20"/>
                <w:szCs w:val="22"/>
              </w:rPr>
              <w:t>Detaillierter Programmablaufplan</w:t>
            </w:r>
          </w:p>
          <w:p w14:paraId="0F7CD79C" w14:textId="4E4A5F49" w:rsidR="00E34FFF" w:rsidRPr="00FB3A98" w:rsidRDefault="00E34FFF" w:rsidP="00E34FFF">
            <w:pPr>
              <w:pStyle w:val="Listenabsatz"/>
              <w:numPr>
                <w:ilvl w:val="0"/>
                <w:numId w:val="12"/>
              </w:numPr>
              <w:rPr>
                <w:sz w:val="20"/>
                <w:szCs w:val="22"/>
              </w:rPr>
            </w:pPr>
            <w:r w:rsidRPr="00FB3A98">
              <w:rPr>
                <w:sz w:val="20"/>
                <w:szCs w:val="22"/>
              </w:rPr>
              <w:t>Erstes Gespräch mit HEX</w:t>
            </w:r>
          </w:p>
          <w:p w14:paraId="24E518A7" w14:textId="77777777" w:rsidR="006A5B85" w:rsidRPr="00FB3A98" w:rsidRDefault="006A5B85" w:rsidP="006A5B85">
            <w:pPr>
              <w:pStyle w:val="Listenabsatz"/>
              <w:numPr>
                <w:ilvl w:val="0"/>
                <w:numId w:val="12"/>
              </w:numPr>
              <w:rPr>
                <w:sz w:val="20"/>
                <w:szCs w:val="22"/>
              </w:rPr>
            </w:pPr>
            <w:r w:rsidRPr="00FB3A98">
              <w:rPr>
                <w:sz w:val="20"/>
                <w:szCs w:val="22"/>
              </w:rPr>
              <w:t>Entscheiden</w:t>
            </w:r>
          </w:p>
          <w:p w14:paraId="7B30A516" w14:textId="4CC2E3ED" w:rsidR="006A5B85" w:rsidRPr="00FB3A98" w:rsidRDefault="00CC43B6" w:rsidP="006A5B85">
            <w:pPr>
              <w:pStyle w:val="Listenabsatz"/>
              <w:numPr>
                <w:ilvl w:val="1"/>
                <w:numId w:val="12"/>
              </w:numPr>
              <w:rPr>
                <w:sz w:val="20"/>
                <w:szCs w:val="22"/>
              </w:rPr>
            </w:pPr>
            <w:r w:rsidRPr="00FB3A98">
              <w:rPr>
                <w:sz w:val="20"/>
                <w:szCs w:val="22"/>
              </w:rPr>
              <w:t xml:space="preserve">Kurze Recherche </w:t>
            </w:r>
            <w:r w:rsidRPr="00FB3A98">
              <w:rPr>
                <w:sz w:val="20"/>
                <w:szCs w:val="22"/>
              </w:rPr>
              <w:br/>
            </w:r>
            <w:r w:rsidR="006A5B85" w:rsidRPr="00FB3A98">
              <w:rPr>
                <w:sz w:val="20"/>
                <w:szCs w:val="22"/>
              </w:rPr>
              <w:t xml:space="preserve">Modulansatz oder </w:t>
            </w:r>
            <w:proofErr w:type="spellStart"/>
            <w:r w:rsidR="00320BB3">
              <w:rPr>
                <w:sz w:val="20"/>
                <w:szCs w:val="22"/>
              </w:rPr>
              <w:t>Sc</w:t>
            </w:r>
            <w:r w:rsidRPr="00FB3A98">
              <w:rPr>
                <w:sz w:val="20"/>
                <w:szCs w:val="22"/>
              </w:rPr>
              <w:t>riptansatz</w:t>
            </w:r>
            <w:proofErr w:type="spellEnd"/>
          </w:p>
          <w:p w14:paraId="3D75007D" w14:textId="7353A6FB" w:rsidR="00CC43B6" w:rsidRPr="00FB3A98" w:rsidRDefault="00CC43B6" w:rsidP="006A5B85">
            <w:pPr>
              <w:pStyle w:val="Listenabsatz"/>
              <w:numPr>
                <w:ilvl w:val="1"/>
                <w:numId w:val="12"/>
              </w:numPr>
              <w:rPr>
                <w:sz w:val="20"/>
                <w:szCs w:val="22"/>
              </w:rPr>
            </w:pPr>
            <w:r w:rsidRPr="00FB3A98">
              <w:rPr>
                <w:sz w:val="20"/>
                <w:szCs w:val="22"/>
              </w:rPr>
              <w:t>Entscheidungsmatrix</w:t>
            </w:r>
          </w:p>
          <w:p w14:paraId="0EDEEC9D" w14:textId="77777777" w:rsidR="000153F9" w:rsidRPr="00FB3A98" w:rsidRDefault="000153F9" w:rsidP="000153F9">
            <w:pPr>
              <w:pStyle w:val="Listenabsatz"/>
              <w:numPr>
                <w:ilvl w:val="0"/>
                <w:numId w:val="12"/>
              </w:numPr>
              <w:rPr>
                <w:sz w:val="20"/>
                <w:szCs w:val="22"/>
              </w:rPr>
            </w:pPr>
            <w:r w:rsidRPr="00FB3A98">
              <w:rPr>
                <w:sz w:val="20"/>
                <w:szCs w:val="22"/>
              </w:rPr>
              <w:t>Arbeitsjournal</w:t>
            </w:r>
          </w:p>
          <w:p w14:paraId="2C5B15AB" w14:textId="094CCF51" w:rsidR="00F71C2D" w:rsidRPr="00FB3A98" w:rsidRDefault="00F71C2D" w:rsidP="000153F9">
            <w:pPr>
              <w:pStyle w:val="Listenabsatz"/>
              <w:numPr>
                <w:ilvl w:val="0"/>
                <w:numId w:val="12"/>
              </w:numPr>
              <w:rPr>
                <w:sz w:val="20"/>
                <w:szCs w:val="22"/>
              </w:rPr>
            </w:pPr>
            <w:r w:rsidRPr="00FB3A98">
              <w:rPr>
                <w:sz w:val="20"/>
                <w:szCs w:val="22"/>
              </w:rPr>
              <w:t>Git eingerichtet</w:t>
            </w:r>
          </w:p>
        </w:tc>
        <w:tc>
          <w:tcPr>
            <w:tcW w:w="936" w:type="dxa"/>
          </w:tcPr>
          <w:p w14:paraId="3F53A679" w14:textId="77777777" w:rsidR="009F0D84" w:rsidRPr="00FB3A98" w:rsidRDefault="009F0D84" w:rsidP="007D2B5D">
            <w:pPr>
              <w:jc w:val="both"/>
              <w:rPr>
                <w:sz w:val="20"/>
                <w:szCs w:val="22"/>
              </w:rPr>
            </w:pPr>
          </w:p>
          <w:p w14:paraId="3F0A3507" w14:textId="77777777" w:rsidR="00E34FFF" w:rsidRPr="00FB3A98" w:rsidRDefault="00E34FFF" w:rsidP="007D2B5D">
            <w:pPr>
              <w:jc w:val="both"/>
              <w:rPr>
                <w:sz w:val="20"/>
                <w:szCs w:val="22"/>
              </w:rPr>
            </w:pPr>
            <w:r w:rsidRPr="00FB3A98">
              <w:rPr>
                <w:sz w:val="20"/>
                <w:szCs w:val="22"/>
              </w:rPr>
              <w:t>1h</w:t>
            </w:r>
          </w:p>
          <w:p w14:paraId="11347A81" w14:textId="77777777" w:rsidR="00E34FFF" w:rsidRPr="00FB3A98" w:rsidRDefault="00E34FFF" w:rsidP="007D2B5D">
            <w:pPr>
              <w:jc w:val="both"/>
              <w:rPr>
                <w:sz w:val="20"/>
                <w:szCs w:val="22"/>
              </w:rPr>
            </w:pPr>
          </w:p>
          <w:p w14:paraId="1B05ABC3" w14:textId="77777777" w:rsidR="00E34FFF" w:rsidRPr="00FB3A98" w:rsidRDefault="00E34FFF" w:rsidP="007D2B5D">
            <w:pPr>
              <w:jc w:val="both"/>
              <w:rPr>
                <w:sz w:val="20"/>
                <w:szCs w:val="22"/>
              </w:rPr>
            </w:pPr>
            <w:r w:rsidRPr="00FB3A98">
              <w:rPr>
                <w:sz w:val="20"/>
                <w:szCs w:val="22"/>
              </w:rPr>
              <w:t>1h</w:t>
            </w:r>
          </w:p>
          <w:p w14:paraId="7E97CBFF" w14:textId="77777777" w:rsidR="000153F9" w:rsidRPr="00FB3A98" w:rsidRDefault="000153F9" w:rsidP="007D2B5D">
            <w:pPr>
              <w:jc w:val="both"/>
              <w:rPr>
                <w:sz w:val="20"/>
                <w:szCs w:val="22"/>
              </w:rPr>
            </w:pPr>
            <w:r w:rsidRPr="00FB3A98">
              <w:rPr>
                <w:sz w:val="20"/>
                <w:szCs w:val="22"/>
              </w:rPr>
              <w:t>2h</w:t>
            </w:r>
          </w:p>
          <w:p w14:paraId="014F1110" w14:textId="77777777" w:rsidR="000153F9" w:rsidRPr="00FB3A98" w:rsidRDefault="000153F9" w:rsidP="007D2B5D">
            <w:pPr>
              <w:jc w:val="both"/>
              <w:rPr>
                <w:sz w:val="20"/>
                <w:szCs w:val="22"/>
              </w:rPr>
            </w:pPr>
          </w:p>
          <w:p w14:paraId="44CB60F5" w14:textId="77777777" w:rsidR="000153F9" w:rsidRPr="00FB3A98" w:rsidRDefault="000153F9" w:rsidP="007D2B5D">
            <w:pPr>
              <w:jc w:val="both"/>
              <w:rPr>
                <w:sz w:val="20"/>
                <w:szCs w:val="22"/>
              </w:rPr>
            </w:pPr>
          </w:p>
          <w:p w14:paraId="27E58844" w14:textId="77777777" w:rsidR="00CC43B6" w:rsidRPr="00FB3A98" w:rsidRDefault="00CC43B6" w:rsidP="007D2B5D">
            <w:pPr>
              <w:jc w:val="both"/>
              <w:rPr>
                <w:sz w:val="20"/>
                <w:szCs w:val="22"/>
              </w:rPr>
            </w:pPr>
          </w:p>
          <w:p w14:paraId="1B82B3DD" w14:textId="77777777" w:rsidR="00CC43B6" w:rsidRPr="00FB3A98" w:rsidRDefault="00CC43B6" w:rsidP="007D2B5D">
            <w:pPr>
              <w:jc w:val="both"/>
              <w:rPr>
                <w:sz w:val="20"/>
                <w:szCs w:val="22"/>
              </w:rPr>
            </w:pPr>
          </w:p>
          <w:p w14:paraId="3991762D" w14:textId="3B4C4F9D" w:rsidR="00F71C2D" w:rsidRPr="00FB3A98" w:rsidRDefault="000153F9" w:rsidP="007D2B5D">
            <w:pPr>
              <w:jc w:val="both"/>
              <w:rPr>
                <w:sz w:val="20"/>
                <w:szCs w:val="22"/>
              </w:rPr>
            </w:pPr>
            <w:r w:rsidRPr="00FB3A98">
              <w:rPr>
                <w:sz w:val="20"/>
                <w:szCs w:val="22"/>
              </w:rPr>
              <w:t>0,</w:t>
            </w:r>
            <w:r w:rsidR="00CC43B6" w:rsidRPr="00FB3A98">
              <w:rPr>
                <w:sz w:val="20"/>
                <w:szCs w:val="22"/>
              </w:rPr>
              <w:t>25</w:t>
            </w:r>
            <w:r w:rsidR="00F71C2D" w:rsidRPr="00FB3A98">
              <w:rPr>
                <w:sz w:val="20"/>
                <w:szCs w:val="22"/>
              </w:rPr>
              <w:t>h</w:t>
            </w:r>
          </w:p>
          <w:p w14:paraId="3D5AF9D8" w14:textId="6FCA28F0" w:rsidR="000153F9" w:rsidRPr="00FB3A98" w:rsidRDefault="00F71C2D" w:rsidP="007D2B5D">
            <w:pPr>
              <w:jc w:val="both"/>
              <w:rPr>
                <w:sz w:val="20"/>
                <w:szCs w:val="22"/>
              </w:rPr>
            </w:pPr>
            <w:r w:rsidRPr="00FB3A98">
              <w:rPr>
                <w:sz w:val="20"/>
                <w:szCs w:val="22"/>
              </w:rPr>
              <w:t>0,25h</w:t>
            </w:r>
            <w:r w:rsidR="000153F9" w:rsidRPr="00FB3A98">
              <w:rPr>
                <w:sz w:val="20"/>
                <w:szCs w:val="22"/>
              </w:rPr>
              <w:t xml:space="preserve"> </w:t>
            </w:r>
          </w:p>
        </w:tc>
      </w:tr>
      <w:tr w:rsidR="00C565FC" w14:paraId="69E20395" w14:textId="77777777" w:rsidTr="00F71C2D">
        <w:tc>
          <w:tcPr>
            <w:tcW w:w="3402" w:type="dxa"/>
          </w:tcPr>
          <w:p w14:paraId="629F4A5A" w14:textId="3F8C05F6" w:rsidR="00C565FC" w:rsidRDefault="00C565FC" w:rsidP="00C565FC">
            <w:pPr>
              <w:ind w:left="284" w:hanging="284"/>
            </w:pPr>
            <w:r w:rsidRPr="003F1702">
              <w:rPr>
                <w:bCs/>
              </w:rPr>
              <w:t>Überzeit – Soll</w:t>
            </w:r>
          </w:p>
        </w:tc>
        <w:tc>
          <w:tcPr>
            <w:tcW w:w="846" w:type="dxa"/>
          </w:tcPr>
          <w:p w14:paraId="13F44653" w14:textId="4981AAE6" w:rsidR="00C565FC" w:rsidRPr="00FB3A98" w:rsidRDefault="00C565FC" w:rsidP="00C565FC">
            <w:pPr>
              <w:rPr>
                <w:sz w:val="20"/>
                <w:szCs w:val="22"/>
              </w:rPr>
            </w:pPr>
            <w:r>
              <w:rPr>
                <w:sz w:val="20"/>
                <w:szCs w:val="22"/>
              </w:rPr>
              <w:t>0h</w:t>
            </w:r>
          </w:p>
        </w:tc>
        <w:tc>
          <w:tcPr>
            <w:tcW w:w="3832" w:type="dxa"/>
          </w:tcPr>
          <w:p w14:paraId="1D3A99A6" w14:textId="1BB06370" w:rsidR="00C565FC" w:rsidRDefault="00C565FC" w:rsidP="00C565FC">
            <w:pPr>
              <w:ind w:left="284" w:hanging="284"/>
            </w:pPr>
            <w:r>
              <w:t>Überzeit - Ist</w:t>
            </w:r>
          </w:p>
        </w:tc>
        <w:tc>
          <w:tcPr>
            <w:tcW w:w="936" w:type="dxa"/>
          </w:tcPr>
          <w:p w14:paraId="6C253152" w14:textId="096E3375" w:rsidR="00C565FC" w:rsidRPr="00FB3A98" w:rsidRDefault="00C565FC" w:rsidP="00C565FC">
            <w:pPr>
              <w:jc w:val="both"/>
              <w:rPr>
                <w:sz w:val="20"/>
                <w:szCs w:val="22"/>
              </w:rPr>
            </w:pPr>
            <w:r w:rsidRPr="00FB3A98">
              <w:rPr>
                <w:sz w:val="20"/>
                <w:szCs w:val="22"/>
              </w:rPr>
              <w:t>0,25h</w:t>
            </w:r>
          </w:p>
        </w:tc>
      </w:tr>
      <w:tr w:rsidR="00C565FC" w14:paraId="5B75B4BF" w14:textId="77777777" w:rsidTr="00F71C2D">
        <w:tc>
          <w:tcPr>
            <w:tcW w:w="3402" w:type="dxa"/>
          </w:tcPr>
          <w:p w14:paraId="47AABD93" w14:textId="5A3D49F6" w:rsidR="00C565FC" w:rsidRPr="00176C47" w:rsidRDefault="00C565FC" w:rsidP="00C565FC">
            <w:r>
              <w:t>Arbeitszeit – Soll</w:t>
            </w:r>
          </w:p>
        </w:tc>
        <w:tc>
          <w:tcPr>
            <w:tcW w:w="846" w:type="dxa"/>
          </w:tcPr>
          <w:p w14:paraId="7C37867E" w14:textId="75BC8C63" w:rsidR="00C565FC" w:rsidRPr="00FB3A98" w:rsidRDefault="00C565FC" w:rsidP="00C565FC">
            <w:pPr>
              <w:rPr>
                <w:sz w:val="20"/>
                <w:szCs w:val="22"/>
              </w:rPr>
            </w:pPr>
            <w:r w:rsidRPr="00FB3A98">
              <w:rPr>
                <w:sz w:val="20"/>
                <w:szCs w:val="22"/>
              </w:rPr>
              <w:t>4,25h</w:t>
            </w:r>
          </w:p>
        </w:tc>
        <w:tc>
          <w:tcPr>
            <w:tcW w:w="3832" w:type="dxa"/>
          </w:tcPr>
          <w:p w14:paraId="792F84A9" w14:textId="68E35C12" w:rsidR="00C565FC" w:rsidRPr="00CA0774" w:rsidRDefault="00C565FC" w:rsidP="00C565FC">
            <w:r>
              <w:t>Arbeitszeit -Ist</w:t>
            </w:r>
          </w:p>
        </w:tc>
        <w:tc>
          <w:tcPr>
            <w:tcW w:w="936" w:type="dxa"/>
          </w:tcPr>
          <w:p w14:paraId="2F012F06" w14:textId="57167995" w:rsidR="00C565FC" w:rsidRPr="00FB3A98" w:rsidRDefault="00C565FC" w:rsidP="00C565FC">
            <w:pPr>
              <w:rPr>
                <w:sz w:val="20"/>
                <w:szCs w:val="22"/>
              </w:rPr>
            </w:pPr>
            <w:r w:rsidRPr="00FB3A98">
              <w:rPr>
                <w:sz w:val="20"/>
                <w:szCs w:val="22"/>
              </w:rPr>
              <w:t>4,5h</w:t>
            </w:r>
          </w:p>
        </w:tc>
      </w:tr>
    </w:tbl>
    <w:p w14:paraId="4DA3ECBC" w14:textId="77777777" w:rsidR="009F0D84" w:rsidRDefault="009F0D84" w:rsidP="009F0D84"/>
    <w:tbl>
      <w:tblPr>
        <w:tblStyle w:val="PSITabelle1"/>
        <w:tblW w:w="0" w:type="auto"/>
        <w:tblLook w:val="04A0" w:firstRow="1" w:lastRow="0" w:firstColumn="1" w:lastColumn="0" w:noHBand="0" w:noVBand="1"/>
      </w:tblPr>
      <w:tblGrid>
        <w:gridCol w:w="4508"/>
        <w:gridCol w:w="4508"/>
      </w:tblGrid>
      <w:tr w:rsidR="0017679E" w:rsidRPr="008D00F3" w14:paraId="60C65460" w14:textId="77777777" w:rsidTr="0034376D">
        <w:trPr>
          <w:cnfStyle w:val="100000000000" w:firstRow="1" w:lastRow="0" w:firstColumn="0" w:lastColumn="0" w:oddVBand="0" w:evenVBand="0" w:oddHBand="0" w:evenHBand="0" w:firstRowFirstColumn="0" w:firstRowLastColumn="0" w:lastRowFirstColumn="0" w:lastRowLastColumn="0"/>
        </w:trPr>
        <w:tc>
          <w:tcPr>
            <w:tcW w:w="4508" w:type="dxa"/>
          </w:tcPr>
          <w:p w14:paraId="1A76D2AC" w14:textId="77777777" w:rsidR="0017679E" w:rsidRPr="003F1702" w:rsidRDefault="0017679E" w:rsidP="0034376D">
            <w:pPr>
              <w:rPr>
                <w:b/>
              </w:rPr>
            </w:pPr>
            <w:r w:rsidRPr="003F1702">
              <w:rPr>
                <w:b/>
              </w:rPr>
              <w:t>Fragen Kandidat Yannick Wernle:</w:t>
            </w:r>
          </w:p>
        </w:tc>
        <w:tc>
          <w:tcPr>
            <w:tcW w:w="4508" w:type="dxa"/>
          </w:tcPr>
          <w:p w14:paraId="5B7CE0BB" w14:textId="77777777" w:rsidR="0017679E" w:rsidRPr="003F1702" w:rsidRDefault="0017679E" w:rsidP="0034376D">
            <w:pPr>
              <w:rPr>
                <w:b/>
              </w:rPr>
            </w:pPr>
            <w:r w:rsidRPr="003F1702">
              <w:rPr>
                <w:b/>
              </w:rPr>
              <w:t>Antworten Fachkraft Helge Brands</w:t>
            </w:r>
          </w:p>
        </w:tc>
      </w:tr>
      <w:tr w:rsidR="0017679E" w14:paraId="7F0B5239" w14:textId="77777777" w:rsidTr="0034376D">
        <w:tc>
          <w:tcPr>
            <w:tcW w:w="4508" w:type="dxa"/>
          </w:tcPr>
          <w:p w14:paraId="339FDD0A" w14:textId="5651C036" w:rsidR="0017679E" w:rsidRPr="006621C0" w:rsidRDefault="0017679E" w:rsidP="0034376D">
            <w:pPr>
              <w:rPr>
                <w:sz w:val="20"/>
                <w:szCs w:val="22"/>
              </w:rPr>
            </w:pPr>
            <w:r w:rsidRPr="006621C0">
              <w:rPr>
                <w:sz w:val="20"/>
                <w:szCs w:val="22"/>
              </w:rPr>
              <w:t>Ich habe mich dazu entschlossen, das Programm mit einer Modulstruktur umzusetzen, ist das in Ordnung?</w:t>
            </w:r>
          </w:p>
        </w:tc>
        <w:tc>
          <w:tcPr>
            <w:tcW w:w="4508" w:type="dxa"/>
          </w:tcPr>
          <w:p w14:paraId="16EF8D45" w14:textId="040A3EC5" w:rsidR="0017679E" w:rsidRPr="006621C0" w:rsidRDefault="0017679E" w:rsidP="0034376D">
            <w:pPr>
              <w:rPr>
                <w:sz w:val="20"/>
                <w:szCs w:val="22"/>
              </w:rPr>
            </w:pPr>
            <w:r w:rsidRPr="006621C0">
              <w:rPr>
                <w:sz w:val="20"/>
                <w:szCs w:val="22"/>
              </w:rPr>
              <w:t>Ja</w:t>
            </w:r>
            <w:r w:rsidR="0041418E" w:rsidRPr="006621C0">
              <w:rPr>
                <w:sz w:val="20"/>
                <w:szCs w:val="22"/>
              </w:rPr>
              <w:t>, das ist okay</w:t>
            </w:r>
            <w:r w:rsidRPr="006621C0">
              <w:rPr>
                <w:sz w:val="20"/>
                <w:szCs w:val="22"/>
              </w:rPr>
              <w:t>.</w:t>
            </w:r>
          </w:p>
        </w:tc>
      </w:tr>
    </w:tbl>
    <w:p w14:paraId="32810841"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2F8CAFF6" w14:textId="77777777" w:rsidTr="00170F72">
        <w:trPr>
          <w:cnfStyle w:val="100000000000" w:firstRow="1" w:lastRow="0" w:firstColumn="0" w:lastColumn="0" w:oddVBand="0" w:evenVBand="0" w:oddHBand="0" w:evenHBand="0" w:firstRowFirstColumn="0" w:firstRowLastColumn="0" w:lastRowFirstColumn="0" w:lastRowLastColumn="0"/>
        </w:trPr>
        <w:tc>
          <w:tcPr>
            <w:tcW w:w="9016" w:type="dxa"/>
          </w:tcPr>
          <w:p w14:paraId="1B26836D" w14:textId="77777777" w:rsidR="009F0D84" w:rsidRPr="003F1702" w:rsidRDefault="009F0D84" w:rsidP="007D2B5D">
            <w:pPr>
              <w:rPr>
                <w:b/>
              </w:rPr>
            </w:pPr>
            <w:r w:rsidRPr="003F1702">
              <w:rPr>
                <w:b/>
              </w:rPr>
              <w:t>Fazit &amp; Reflexion:</w:t>
            </w:r>
          </w:p>
        </w:tc>
      </w:tr>
      <w:tr w:rsidR="009F0D84" w14:paraId="510F407A" w14:textId="77777777" w:rsidTr="00170F72">
        <w:tc>
          <w:tcPr>
            <w:tcW w:w="9016" w:type="dxa"/>
          </w:tcPr>
          <w:p w14:paraId="17F79FD8" w14:textId="59F05CEC" w:rsidR="00DE396B" w:rsidRPr="0017679E" w:rsidRDefault="00DE396B" w:rsidP="00DE396B">
            <w:pPr>
              <w:ind w:left="284" w:hanging="284"/>
              <w:rPr>
                <w:bCs/>
                <w:sz w:val="20"/>
                <w:szCs w:val="22"/>
              </w:rPr>
            </w:pPr>
            <w:r w:rsidRPr="0017679E">
              <w:rPr>
                <w:bCs/>
                <w:sz w:val="20"/>
                <w:szCs w:val="22"/>
              </w:rPr>
              <w:t>Ich habe heute mit der Planung weitergemacht – heute stand vor allem ein Programmablaufplan auf dem Plan</w:t>
            </w:r>
            <w:r w:rsidR="00E34FFF" w:rsidRPr="0017679E">
              <w:rPr>
                <w:bCs/>
                <w:sz w:val="20"/>
                <w:szCs w:val="22"/>
              </w:rPr>
              <w:t xml:space="preserve">, den ich anhand des bisherigen gemacht habe. Ich habe noch einen </w:t>
            </w:r>
            <w:r w:rsidR="00934D4C">
              <w:rPr>
                <w:bCs/>
                <w:sz w:val="20"/>
                <w:szCs w:val="22"/>
              </w:rPr>
              <w:t>Z</w:t>
            </w:r>
            <w:r w:rsidR="00E34FFF" w:rsidRPr="0017679E">
              <w:rPr>
                <w:bCs/>
                <w:sz w:val="20"/>
                <w:szCs w:val="22"/>
              </w:rPr>
              <w:t xml:space="preserve">weiten gemacht, da ich mit dem ersten nur eine grobe Übersicht ermöglichen will, aber mit dem </w:t>
            </w:r>
            <w:r w:rsidR="0080437C">
              <w:rPr>
                <w:bCs/>
                <w:sz w:val="20"/>
                <w:szCs w:val="22"/>
              </w:rPr>
              <w:t>Z</w:t>
            </w:r>
            <w:r w:rsidR="00E34FFF" w:rsidRPr="0017679E">
              <w:rPr>
                <w:bCs/>
                <w:sz w:val="20"/>
                <w:szCs w:val="22"/>
              </w:rPr>
              <w:t>weiten wollte ich eine grobe Blaupause haben, nach der ich das Programm erstellen kann.</w:t>
            </w:r>
          </w:p>
          <w:p w14:paraId="4A9208F0" w14:textId="71ED5A24" w:rsidR="00E34FFF" w:rsidRPr="0017679E" w:rsidRDefault="00E34FFF" w:rsidP="00E34FFF">
            <w:pPr>
              <w:rPr>
                <w:bCs/>
                <w:sz w:val="20"/>
                <w:szCs w:val="22"/>
              </w:rPr>
            </w:pPr>
          </w:p>
          <w:p w14:paraId="7BF1AC2F" w14:textId="708D0321" w:rsidR="00E34FFF" w:rsidRPr="0017679E" w:rsidRDefault="00E34FFF" w:rsidP="00E34FFF">
            <w:pPr>
              <w:rPr>
                <w:bCs/>
                <w:sz w:val="20"/>
                <w:szCs w:val="22"/>
              </w:rPr>
            </w:pPr>
            <w:r w:rsidRPr="0017679E">
              <w:rPr>
                <w:bCs/>
                <w:sz w:val="20"/>
                <w:szCs w:val="22"/>
              </w:rPr>
              <w:t>Das erste Gespräch mit dem Hauptexperten war ebenfalls heute und ich denke es ist gut gelaufen – der zweite Termin ist am 18. März geplant. Der HEX hat mir ein paar Hilfreiche Tipps gegeben, die ich sonst vergessen hätte (</w:t>
            </w:r>
            <w:r w:rsidR="00887AFF" w:rsidRPr="0017679E">
              <w:rPr>
                <w:bCs/>
                <w:sz w:val="20"/>
                <w:szCs w:val="22"/>
              </w:rPr>
              <w:t>z.B.,</w:t>
            </w:r>
            <w:r w:rsidRPr="0017679E">
              <w:rPr>
                <w:bCs/>
                <w:sz w:val="20"/>
                <w:szCs w:val="22"/>
              </w:rPr>
              <w:t xml:space="preserve"> dass das Glossar alphabetisch sortiert werden muss usw.).</w:t>
            </w:r>
          </w:p>
          <w:p w14:paraId="31D8C717" w14:textId="77777777" w:rsidR="00E34FFF" w:rsidRPr="0017679E" w:rsidRDefault="00E34FFF" w:rsidP="00E34FFF">
            <w:pPr>
              <w:rPr>
                <w:bCs/>
                <w:sz w:val="20"/>
                <w:szCs w:val="22"/>
              </w:rPr>
            </w:pPr>
          </w:p>
          <w:p w14:paraId="0042238B" w14:textId="1E3AE772" w:rsidR="00E34FFF" w:rsidRPr="0017679E" w:rsidRDefault="00E34FFF" w:rsidP="00E34FFF">
            <w:pPr>
              <w:rPr>
                <w:bCs/>
                <w:sz w:val="20"/>
                <w:szCs w:val="22"/>
              </w:rPr>
            </w:pPr>
            <w:r w:rsidRPr="0017679E">
              <w:rPr>
                <w:bCs/>
                <w:sz w:val="20"/>
                <w:szCs w:val="22"/>
              </w:rPr>
              <w:t xml:space="preserve">Ich hatte leichte Schwierigkeiten </w:t>
            </w:r>
            <w:r w:rsidR="00AB70D7" w:rsidRPr="0017679E">
              <w:rPr>
                <w:bCs/>
                <w:sz w:val="20"/>
                <w:szCs w:val="22"/>
              </w:rPr>
              <w:t>ein Thema zu finden, zu dem ich eine Entscheidung durchführen kann, mir ist dann aber doch noch eines eingefallen, nämlich ob ich das S</w:t>
            </w:r>
            <w:r w:rsidR="00ED53F5">
              <w:rPr>
                <w:bCs/>
                <w:sz w:val="20"/>
                <w:szCs w:val="22"/>
              </w:rPr>
              <w:t>c</w:t>
            </w:r>
            <w:r w:rsidR="00AB70D7" w:rsidRPr="0017679E">
              <w:rPr>
                <w:bCs/>
                <w:sz w:val="20"/>
                <w:szCs w:val="22"/>
              </w:rPr>
              <w:t xml:space="preserve">ript als Modul oder in </w:t>
            </w:r>
            <w:proofErr w:type="spellStart"/>
            <w:r w:rsidR="00AB70D7" w:rsidRPr="0017679E">
              <w:rPr>
                <w:bCs/>
                <w:sz w:val="20"/>
                <w:szCs w:val="22"/>
              </w:rPr>
              <w:t>S</w:t>
            </w:r>
            <w:r w:rsidR="00ED53F5">
              <w:rPr>
                <w:bCs/>
                <w:sz w:val="20"/>
                <w:szCs w:val="22"/>
              </w:rPr>
              <w:t>c</w:t>
            </w:r>
            <w:r w:rsidR="00AB70D7" w:rsidRPr="0017679E">
              <w:rPr>
                <w:bCs/>
                <w:sz w:val="20"/>
                <w:szCs w:val="22"/>
              </w:rPr>
              <w:t>riptform</w:t>
            </w:r>
            <w:proofErr w:type="spellEnd"/>
            <w:r w:rsidR="00AB70D7" w:rsidRPr="0017679E">
              <w:rPr>
                <w:bCs/>
                <w:sz w:val="20"/>
                <w:szCs w:val="22"/>
              </w:rPr>
              <w:t xml:space="preserve"> entwickeln soll</w:t>
            </w:r>
            <w:r w:rsidR="00A12BB6" w:rsidRPr="0017679E">
              <w:rPr>
                <w:bCs/>
                <w:sz w:val="20"/>
                <w:szCs w:val="22"/>
              </w:rPr>
              <w:t xml:space="preserve"> – die Anwendung würde sich nur geringfügig ändern, aber die Implementation wäre anders – der Modulansatz hat vor allem in der Installation und Auslieferung eine gute Eigenschaften, die ein lineares S</w:t>
            </w:r>
            <w:r w:rsidR="00ED53F5">
              <w:rPr>
                <w:bCs/>
                <w:sz w:val="20"/>
                <w:szCs w:val="22"/>
              </w:rPr>
              <w:t>c</w:t>
            </w:r>
            <w:r w:rsidR="00A12BB6" w:rsidRPr="0017679E">
              <w:rPr>
                <w:bCs/>
                <w:sz w:val="20"/>
                <w:szCs w:val="22"/>
              </w:rPr>
              <w:t>ript halt einfach nicht kann, ich habe aber mit Modulen bisher wenig bis gar nicht gearbeite</w:t>
            </w:r>
            <w:r w:rsidR="00D375D8" w:rsidRPr="0017679E">
              <w:rPr>
                <w:bCs/>
                <w:sz w:val="20"/>
                <w:szCs w:val="22"/>
              </w:rPr>
              <w:t>t. Ich habe mich aufgrund der Entscheidungsmatrix aber am Ende trotzdem für den modularen Ansatz entschieden.</w:t>
            </w:r>
          </w:p>
          <w:p w14:paraId="204F3A99" w14:textId="77777777" w:rsidR="008868D0" w:rsidRPr="0017679E" w:rsidRDefault="008868D0" w:rsidP="00E34FFF">
            <w:pPr>
              <w:rPr>
                <w:bCs/>
                <w:sz w:val="20"/>
                <w:szCs w:val="22"/>
              </w:rPr>
            </w:pPr>
          </w:p>
          <w:p w14:paraId="5B1A03F4" w14:textId="1BA6E2E4" w:rsidR="00686DB3" w:rsidRPr="0017679E" w:rsidRDefault="00686DB3" w:rsidP="00E34FFF">
            <w:pPr>
              <w:rPr>
                <w:bCs/>
                <w:sz w:val="20"/>
                <w:szCs w:val="22"/>
              </w:rPr>
            </w:pPr>
            <w:r w:rsidRPr="0017679E">
              <w:rPr>
                <w:bCs/>
                <w:sz w:val="20"/>
                <w:szCs w:val="22"/>
              </w:rPr>
              <w:t>Ich hatte noch etwas Zeit über und habe schon</w:t>
            </w:r>
            <w:r w:rsidR="00B34F59">
              <w:rPr>
                <w:bCs/>
                <w:sz w:val="20"/>
                <w:szCs w:val="22"/>
              </w:rPr>
              <w:t xml:space="preserve"> ein</w:t>
            </w:r>
            <w:r w:rsidRPr="0017679E">
              <w:rPr>
                <w:bCs/>
                <w:sz w:val="20"/>
                <w:szCs w:val="22"/>
              </w:rPr>
              <w:t>mal für Donnerstag Git aktualisiert und mit dem Repository verbunden, welches ich gestern schon erstellt hatte.</w:t>
            </w:r>
          </w:p>
          <w:p w14:paraId="4B60865B" w14:textId="568E6C16" w:rsidR="009F0D84" w:rsidRPr="000153F9" w:rsidRDefault="008868D0" w:rsidP="007D2B5D">
            <w:pPr>
              <w:rPr>
                <w:bCs/>
              </w:rPr>
            </w:pPr>
            <w:r w:rsidRPr="0017679E">
              <w:rPr>
                <w:bCs/>
                <w:sz w:val="20"/>
                <w:szCs w:val="22"/>
              </w:rPr>
              <w:t>Als nächstes steht am Donnerstag die Implementierung der Grundstruktur an und die Implementation der Parameter.</w:t>
            </w:r>
            <w:r w:rsidR="00272A27" w:rsidRPr="0017679E">
              <w:rPr>
                <w:bCs/>
                <w:sz w:val="20"/>
                <w:szCs w:val="22"/>
              </w:rPr>
              <w:t xml:space="preserve"> Bevor das Losgeht muss ich aber noch die Issues in </w:t>
            </w:r>
            <w:proofErr w:type="spellStart"/>
            <w:r w:rsidR="00272A27" w:rsidRPr="0017679E">
              <w:rPr>
                <w:bCs/>
                <w:sz w:val="20"/>
                <w:szCs w:val="22"/>
              </w:rPr>
              <w:t>Github</w:t>
            </w:r>
            <w:proofErr w:type="spellEnd"/>
            <w:r w:rsidR="00272A27" w:rsidRPr="0017679E">
              <w:rPr>
                <w:bCs/>
                <w:sz w:val="20"/>
                <w:szCs w:val="22"/>
              </w:rPr>
              <w:t xml:space="preserve"> erstellen.</w:t>
            </w:r>
          </w:p>
        </w:tc>
      </w:tr>
    </w:tbl>
    <w:p w14:paraId="512965FB"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1E68FC7E" w14:textId="77777777" w:rsidTr="00F72ECC">
        <w:trPr>
          <w:cnfStyle w:val="100000000000" w:firstRow="1" w:lastRow="0" w:firstColumn="0" w:lastColumn="0" w:oddVBand="0" w:evenVBand="0" w:oddHBand="0" w:evenHBand="0" w:firstRowFirstColumn="0" w:firstRowLastColumn="0" w:lastRowFirstColumn="0" w:lastRowLastColumn="0"/>
        </w:trPr>
        <w:tc>
          <w:tcPr>
            <w:tcW w:w="9016" w:type="dxa"/>
          </w:tcPr>
          <w:p w14:paraId="3C3A29F9" w14:textId="77777777" w:rsidR="009F0D84" w:rsidRPr="003F1702" w:rsidRDefault="009F0D84" w:rsidP="007D2B5D">
            <w:pPr>
              <w:rPr>
                <w:b/>
              </w:rPr>
            </w:pPr>
            <w:r w:rsidRPr="003F1702">
              <w:rPr>
                <w:b/>
              </w:rPr>
              <w:t>Recherchen:</w:t>
            </w:r>
          </w:p>
        </w:tc>
      </w:tr>
      <w:tr w:rsidR="009F0D84" w14:paraId="0D46D8FE" w14:textId="77777777" w:rsidTr="00F72ECC">
        <w:tc>
          <w:tcPr>
            <w:tcW w:w="9016" w:type="dxa"/>
          </w:tcPr>
          <w:p w14:paraId="3CAB28BE" w14:textId="64E2B9CF" w:rsidR="001B0272" w:rsidRPr="00FB3A98" w:rsidRDefault="001B0272" w:rsidP="00037821">
            <w:pPr>
              <w:keepNext/>
              <w:rPr>
                <w:sz w:val="20"/>
                <w:szCs w:val="22"/>
              </w:rPr>
            </w:pPr>
            <w:r w:rsidRPr="00FB3A98">
              <w:rPr>
                <w:sz w:val="20"/>
                <w:szCs w:val="22"/>
              </w:rPr>
              <w:t xml:space="preserve">Recherche, ob eher Modulansatz oder </w:t>
            </w:r>
            <w:proofErr w:type="spellStart"/>
            <w:r w:rsidRPr="00FB3A98">
              <w:rPr>
                <w:sz w:val="20"/>
                <w:szCs w:val="22"/>
              </w:rPr>
              <w:t>S</w:t>
            </w:r>
            <w:r w:rsidR="00300A56">
              <w:rPr>
                <w:sz w:val="20"/>
                <w:szCs w:val="22"/>
              </w:rPr>
              <w:t>c</w:t>
            </w:r>
            <w:r w:rsidRPr="00FB3A98">
              <w:rPr>
                <w:sz w:val="20"/>
                <w:szCs w:val="22"/>
              </w:rPr>
              <w:t>riptansatz</w:t>
            </w:r>
            <w:proofErr w:type="spellEnd"/>
            <w:r w:rsidRPr="00FB3A98">
              <w:rPr>
                <w:sz w:val="20"/>
                <w:szCs w:val="22"/>
              </w:rPr>
              <w:t xml:space="preserve"> verwendet werden sollte:</w:t>
            </w:r>
            <w:r w:rsidRPr="00FB3A98">
              <w:rPr>
                <w:sz w:val="20"/>
                <w:szCs w:val="22"/>
              </w:rPr>
              <w:br/>
              <w:t xml:space="preserve">&gt; </w:t>
            </w:r>
            <w:sdt>
              <w:sdtPr>
                <w:rPr>
                  <w:sz w:val="20"/>
                  <w:szCs w:val="22"/>
                </w:rPr>
                <w:id w:val="1811519278"/>
                <w:citation/>
              </w:sdtPr>
              <w:sdtEndPr/>
              <w:sdtContent>
                <w:r w:rsidRPr="00FB3A98">
                  <w:rPr>
                    <w:sz w:val="20"/>
                    <w:szCs w:val="22"/>
                  </w:rPr>
                  <w:fldChar w:fldCharType="begin"/>
                </w:r>
                <w:r w:rsidR="00D53EA1" w:rsidRPr="00FB3A98">
                  <w:rPr>
                    <w:sz w:val="20"/>
                    <w:szCs w:val="22"/>
                  </w:rPr>
                  <w:instrText xml:space="preserve">CITATION Mic21 \l 2055 </w:instrText>
                </w:r>
                <w:r w:rsidRPr="00FB3A98">
                  <w:rPr>
                    <w:sz w:val="20"/>
                    <w:szCs w:val="22"/>
                  </w:rPr>
                  <w:fldChar w:fldCharType="separate"/>
                </w:r>
                <w:r w:rsidR="003F1702" w:rsidRPr="003F1702">
                  <w:rPr>
                    <w:noProof/>
                    <w:sz w:val="20"/>
                    <w:szCs w:val="22"/>
                  </w:rPr>
                  <w:t>(Microsoft Learn, 2021)</w:t>
                </w:r>
                <w:r w:rsidRPr="00FB3A98">
                  <w:rPr>
                    <w:sz w:val="20"/>
                    <w:szCs w:val="22"/>
                  </w:rPr>
                  <w:fldChar w:fldCharType="end"/>
                </w:r>
              </w:sdtContent>
            </w:sdt>
            <w:sdt>
              <w:sdtPr>
                <w:rPr>
                  <w:sz w:val="20"/>
                  <w:szCs w:val="22"/>
                </w:rPr>
                <w:id w:val="1780599985"/>
                <w:citation/>
              </w:sdtPr>
              <w:sdtEndPr/>
              <w:sdtContent>
                <w:r w:rsidRPr="00FB3A98">
                  <w:rPr>
                    <w:sz w:val="20"/>
                    <w:szCs w:val="22"/>
                  </w:rPr>
                  <w:fldChar w:fldCharType="begin"/>
                </w:r>
                <w:r w:rsidR="00D53EA1" w:rsidRPr="00FB3A98">
                  <w:rPr>
                    <w:sz w:val="20"/>
                    <w:szCs w:val="22"/>
                  </w:rPr>
                  <w:instrText xml:space="preserve">CITATION Sta11 \l 2055 </w:instrText>
                </w:r>
                <w:r w:rsidRPr="00FB3A98">
                  <w:rPr>
                    <w:sz w:val="20"/>
                    <w:szCs w:val="22"/>
                  </w:rPr>
                  <w:fldChar w:fldCharType="separate"/>
                </w:r>
                <w:r w:rsidR="003F1702">
                  <w:rPr>
                    <w:noProof/>
                    <w:sz w:val="20"/>
                    <w:szCs w:val="22"/>
                  </w:rPr>
                  <w:t xml:space="preserve"> </w:t>
                </w:r>
                <w:r w:rsidR="003F1702" w:rsidRPr="003F1702">
                  <w:rPr>
                    <w:noProof/>
                    <w:sz w:val="20"/>
                    <w:szCs w:val="22"/>
                  </w:rPr>
                  <w:t>(Oliver, 2011)</w:t>
                </w:r>
                <w:r w:rsidRPr="00FB3A98">
                  <w:rPr>
                    <w:sz w:val="20"/>
                    <w:szCs w:val="22"/>
                  </w:rPr>
                  <w:fldChar w:fldCharType="end"/>
                </w:r>
              </w:sdtContent>
            </w:sdt>
            <w:sdt>
              <w:sdtPr>
                <w:rPr>
                  <w:sz w:val="20"/>
                  <w:szCs w:val="22"/>
                </w:rPr>
                <w:id w:val="53292228"/>
                <w:citation/>
              </w:sdtPr>
              <w:sdtEndPr/>
              <w:sdtContent>
                <w:r w:rsidRPr="00FB3A98">
                  <w:rPr>
                    <w:sz w:val="20"/>
                    <w:szCs w:val="22"/>
                  </w:rPr>
                  <w:fldChar w:fldCharType="begin"/>
                </w:r>
                <w:r w:rsidR="002D5C9C">
                  <w:rPr>
                    <w:sz w:val="20"/>
                    <w:szCs w:val="22"/>
                  </w:rPr>
                  <w:instrText xml:space="preserve">CITATION Red22 \l 2055 </w:instrText>
                </w:r>
                <w:r w:rsidRPr="00FB3A98">
                  <w:rPr>
                    <w:sz w:val="20"/>
                    <w:szCs w:val="22"/>
                  </w:rPr>
                  <w:fldChar w:fldCharType="separate"/>
                </w:r>
                <w:r w:rsidR="003F1702">
                  <w:rPr>
                    <w:noProof/>
                    <w:sz w:val="20"/>
                    <w:szCs w:val="22"/>
                  </w:rPr>
                  <w:t xml:space="preserve"> </w:t>
                </w:r>
                <w:r w:rsidR="003F1702" w:rsidRPr="003F1702">
                  <w:rPr>
                    <w:noProof/>
                    <w:sz w:val="20"/>
                    <w:szCs w:val="22"/>
                  </w:rPr>
                  <w:t>([deleted], 2022)</w:t>
                </w:r>
                <w:r w:rsidRPr="00FB3A98">
                  <w:rPr>
                    <w:sz w:val="20"/>
                    <w:szCs w:val="22"/>
                  </w:rPr>
                  <w:fldChar w:fldCharType="end"/>
                </w:r>
              </w:sdtContent>
            </w:sdt>
          </w:p>
        </w:tc>
      </w:tr>
    </w:tbl>
    <w:p w14:paraId="537BE400" w14:textId="73B818FA" w:rsidR="00D111D9" w:rsidRDefault="00037821" w:rsidP="00996A1D">
      <w:pPr>
        <w:pStyle w:val="Beschriftung"/>
      </w:pPr>
      <w:bookmarkStart w:id="34" w:name="_Toc193701316"/>
      <w:r>
        <w:t xml:space="preserve">Tabelle </w:t>
      </w:r>
      <w:r w:rsidR="009F4859">
        <w:fldChar w:fldCharType="begin"/>
      </w:r>
      <w:r w:rsidR="009F4859">
        <w:instrText xml:space="preserve"> SEQ Tabelle \* ARABIC </w:instrText>
      </w:r>
      <w:r w:rsidR="009F4859">
        <w:fldChar w:fldCharType="separate"/>
      </w:r>
      <w:r w:rsidR="00792704">
        <w:rPr>
          <w:noProof/>
        </w:rPr>
        <w:t>7</w:t>
      </w:r>
      <w:r w:rsidR="009F4859">
        <w:fldChar w:fldCharType="end"/>
      </w:r>
      <w:r>
        <w:t>: Arbeitsjournal Tag 2</w:t>
      </w:r>
      <w:bookmarkEnd w:id="34"/>
      <w:r w:rsidR="00D111D9">
        <w:br w:type="page"/>
      </w:r>
    </w:p>
    <w:p w14:paraId="72D09511" w14:textId="2F9FF536" w:rsidR="009F0D84" w:rsidRPr="004D2290" w:rsidRDefault="00D76156" w:rsidP="009F0D84">
      <w:pPr>
        <w:pStyle w:val="Untertitel"/>
        <w:rPr>
          <w:lang w:val="de-CH"/>
        </w:rPr>
      </w:pPr>
      <w:r w:rsidRPr="004D2290">
        <w:rPr>
          <w:lang w:val="de-CH"/>
        </w:rPr>
        <w:lastRenderedPageBreak/>
        <w:t>Freitag</w:t>
      </w:r>
      <w:r w:rsidR="009F0D84" w:rsidRPr="004D2290">
        <w:rPr>
          <w:lang w:val="de-CH"/>
        </w:rPr>
        <w:t xml:space="preserve">, </w:t>
      </w:r>
      <w:r w:rsidRPr="004D2290">
        <w:rPr>
          <w:lang w:val="de-CH"/>
        </w:rPr>
        <w:t>07.03.2025</w:t>
      </w:r>
      <w:r w:rsidR="009F0D84" w:rsidRPr="004D2290">
        <w:rPr>
          <w:lang w:val="de-CH"/>
        </w:rPr>
        <w:t xml:space="preserve"> – Tag </w:t>
      </w:r>
      <w:r w:rsidRPr="004D2290">
        <w:rPr>
          <w:lang w:val="de-CH"/>
        </w:rPr>
        <w:t>3</w:t>
      </w:r>
    </w:p>
    <w:tbl>
      <w:tblPr>
        <w:tblStyle w:val="PSITabelle1"/>
        <w:tblW w:w="0" w:type="auto"/>
        <w:tblLayout w:type="fixed"/>
        <w:tblLook w:val="0420" w:firstRow="1" w:lastRow="0" w:firstColumn="0" w:lastColumn="0" w:noHBand="0" w:noVBand="1"/>
      </w:tblPr>
      <w:tblGrid>
        <w:gridCol w:w="3518"/>
        <w:gridCol w:w="730"/>
        <w:gridCol w:w="3974"/>
        <w:gridCol w:w="794"/>
      </w:tblGrid>
      <w:tr w:rsidR="001F391B" w14:paraId="691F46AC" w14:textId="77777777" w:rsidTr="003D3CD8">
        <w:trPr>
          <w:cnfStyle w:val="100000000000" w:firstRow="1" w:lastRow="0" w:firstColumn="0" w:lastColumn="0" w:oddVBand="0" w:evenVBand="0" w:oddHBand="0" w:evenHBand="0" w:firstRowFirstColumn="0" w:firstRowLastColumn="0" w:lastRowFirstColumn="0" w:lastRowLastColumn="0"/>
        </w:trPr>
        <w:tc>
          <w:tcPr>
            <w:tcW w:w="3518" w:type="dxa"/>
          </w:tcPr>
          <w:p w14:paraId="04E593E2" w14:textId="77777777" w:rsidR="001F391B" w:rsidRPr="003F1702" w:rsidRDefault="001F391B" w:rsidP="007D2B5D">
            <w:pPr>
              <w:rPr>
                <w:b/>
              </w:rPr>
            </w:pPr>
            <w:r w:rsidRPr="003F1702">
              <w:rPr>
                <w:b/>
              </w:rPr>
              <w:t>Geplante Arbeiten:</w:t>
            </w:r>
          </w:p>
        </w:tc>
        <w:tc>
          <w:tcPr>
            <w:tcW w:w="730" w:type="dxa"/>
          </w:tcPr>
          <w:p w14:paraId="7666F2BB" w14:textId="77777777" w:rsidR="001F391B" w:rsidRPr="003F1702" w:rsidRDefault="001F391B" w:rsidP="007D2B5D">
            <w:pPr>
              <w:rPr>
                <w:b/>
              </w:rPr>
            </w:pPr>
            <w:r w:rsidRPr="003F1702">
              <w:rPr>
                <w:b/>
              </w:rPr>
              <w:t>Soll</w:t>
            </w:r>
          </w:p>
        </w:tc>
        <w:tc>
          <w:tcPr>
            <w:tcW w:w="3974" w:type="dxa"/>
          </w:tcPr>
          <w:p w14:paraId="667AE186" w14:textId="77777777" w:rsidR="001F391B" w:rsidRPr="003F1702" w:rsidRDefault="001F391B" w:rsidP="007D2B5D">
            <w:pPr>
              <w:rPr>
                <w:b/>
              </w:rPr>
            </w:pPr>
            <w:r w:rsidRPr="003F1702">
              <w:rPr>
                <w:b/>
              </w:rPr>
              <w:t>Erledigte Arbeiten:</w:t>
            </w:r>
          </w:p>
        </w:tc>
        <w:tc>
          <w:tcPr>
            <w:tcW w:w="794" w:type="dxa"/>
          </w:tcPr>
          <w:p w14:paraId="132AB99C" w14:textId="77777777" w:rsidR="001F391B" w:rsidRPr="003F1702" w:rsidRDefault="001F391B" w:rsidP="007D2B5D">
            <w:pPr>
              <w:rPr>
                <w:b/>
              </w:rPr>
            </w:pPr>
            <w:r w:rsidRPr="003F1702">
              <w:rPr>
                <w:b/>
              </w:rPr>
              <w:t>Ist</w:t>
            </w:r>
          </w:p>
        </w:tc>
      </w:tr>
      <w:tr w:rsidR="001F391B" w14:paraId="2FBCABC0" w14:textId="77777777" w:rsidTr="003D3CD8">
        <w:tc>
          <w:tcPr>
            <w:tcW w:w="3518" w:type="dxa"/>
          </w:tcPr>
          <w:p w14:paraId="12DB1A67" w14:textId="77777777" w:rsidR="001F391B" w:rsidRPr="00FB3A98" w:rsidRDefault="00D76156" w:rsidP="001B37FC">
            <w:pPr>
              <w:pStyle w:val="Listenabsatz"/>
              <w:numPr>
                <w:ilvl w:val="0"/>
                <w:numId w:val="9"/>
              </w:numPr>
              <w:ind w:left="460"/>
              <w:rPr>
                <w:sz w:val="20"/>
                <w:szCs w:val="22"/>
              </w:rPr>
            </w:pPr>
            <w:r w:rsidRPr="00FB3A98">
              <w:rPr>
                <w:sz w:val="20"/>
                <w:szCs w:val="22"/>
              </w:rPr>
              <w:t>Realisierung</w:t>
            </w:r>
          </w:p>
          <w:p w14:paraId="3AB4FD2A" w14:textId="56B6C0ED" w:rsidR="00D111D9" w:rsidRPr="00FB3A98" w:rsidRDefault="00D76156" w:rsidP="00EC4CC0">
            <w:pPr>
              <w:pStyle w:val="Listenabsatz"/>
              <w:numPr>
                <w:ilvl w:val="1"/>
                <w:numId w:val="9"/>
              </w:numPr>
              <w:ind w:left="567" w:hanging="22"/>
              <w:rPr>
                <w:sz w:val="20"/>
                <w:szCs w:val="22"/>
              </w:rPr>
            </w:pPr>
            <w:r w:rsidRPr="00FB3A98">
              <w:rPr>
                <w:sz w:val="20"/>
                <w:szCs w:val="22"/>
              </w:rPr>
              <w:t>Grundstruktur</w:t>
            </w:r>
          </w:p>
          <w:p w14:paraId="6BCD2659" w14:textId="54B9280D" w:rsidR="00D111D9" w:rsidRPr="00FB3A98" w:rsidRDefault="00D111D9" w:rsidP="00EC4CC0">
            <w:pPr>
              <w:pStyle w:val="Listenabsatz"/>
              <w:numPr>
                <w:ilvl w:val="1"/>
                <w:numId w:val="9"/>
              </w:numPr>
              <w:ind w:left="567" w:hanging="22"/>
              <w:rPr>
                <w:sz w:val="20"/>
                <w:szCs w:val="22"/>
              </w:rPr>
            </w:pPr>
            <w:r w:rsidRPr="00FB3A98">
              <w:rPr>
                <w:sz w:val="20"/>
                <w:szCs w:val="22"/>
              </w:rPr>
              <w:t>Konfigurationsdateien</w:t>
            </w:r>
          </w:p>
          <w:p w14:paraId="70071B58" w14:textId="77777777" w:rsidR="00D76156" w:rsidRPr="00FB3A98" w:rsidRDefault="00D76156" w:rsidP="001B37FC">
            <w:pPr>
              <w:pStyle w:val="Listenabsatz"/>
              <w:numPr>
                <w:ilvl w:val="0"/>
                <w:numId w:val="9"/>
              </w:numPr>
              <w:ind w:left="460"/>
              <w:rPr>
                <w:sz w:val="20"/>
                <w:szCs w:val="22"/>
              </w:rPr>
            </w:pPr>
            <w:r w:rsidRPr="00FB3A98">
              <w:rPr>
                <w:sz w:val="20"/>
                <w:szCs w:val="22"/>
              </w:rPr>
              <w:t xml:space="preserve">Issues in </w:t>
            </w:r>
            <w:proofErr w:type="spellStart"/>
            <w:r w:rsidRPr="00FB3A98">
              <w:rPr>
                <w:sz w:val="20"/>
                <w:szCs w:val="22"/>
              </w:rPr>
              <w:t>Github</w:t>
            </w:r>
            <w:proofErr w:type="spellEnd"/>
          </w:p>
          <w:p w14:paraId="799E50B6" w14:textId="3EC23F2E" w:rsidR="004546F8" w:rsidRPr="00FB3A98" w:rsidRDefault="004546F8" w:rsidP="001B37FC">
            <w:pPr>
              <w:pStyle w:val="Listenabsatz"/>
              <w:numPr>
                <w:ilvl w:val="0"/>
                <w:numId w:val="9"/>
              </w:numPr>
              <w:ind w:left="460"/>
              <w:rPr>
                <w:sz w:val="20"/>
                <w:szCs w:val="22"/>
              </w:rPr>
            </w:pPr>
            <w:r w:rsidRPr="00FB3A98">
              <w:rPr>
                <w:sz w:val="20"/>
                <w:szCs w:val="22"/>
              </w:rPr>
              <w:t>Arbeitsjournal</w:t>
            </w:r>
          </w:p>
        </w:tc>
        <w:tc>
          <w:tcPr>
            <w:tcW w:w="730" w:type="dxa"/>
          </w:tcPr>
          <w:p w14:paraId="337355D0" w14:textId="77777777" w:rsidR="001F391B" w:rsidRPr="00FB3A98" w:rsidRDefault="001F391B" w:rsidP="007D2B5D">
            <w:pPr>
              <w:rPr>
                <w:sz w:val="20"/>
                <w:szCs w:val="22"/>
              </w:rPr>
            </w:pPr>
          </w:p>
          <w:p w14:paraId="7F0EC3CB" w14:textId="268B52E3" w:rsidR="00D111D9" w:rsidRPr="00FB3A98" w:rsidRDefault="00494C71" w:rsidP="007D2B5D">
            <w:pPr>
              <w:rPr>
                <w:sz w:val="20"/>
                <w:szCs w:val="22"/>
              </w:rPr>
            </w:pPr>
            <w:r w:rsidRPr="00FB3A98">
              <w:rPr>
                <w:sz w:val="20"/>
                <w:szCs w:val="22"/>
              </w:rPr>
              <w:t>3</w:t>
            </w:r>
            <w:r w:rsidR="00D111D9" w:rsidRPr="00FB3A98">
              <w:rPr>
                <w:sz w:val="20"/>
                <w:szCs w:val="22"/>
              </w:rPr>
              <w:t>h</w:t>
            </w:r>
          </w:p>
          <w:p w14:paraId="3B235F7A" w14:textId="77777777" w:rsidR="00D111D9" w:rsidRPr="00FB3A98" w:rsidRDefault="00494C71" w:rsidP="007D2B5D">
            <w:pPr>
              <w:rPr>
                <w:sz w:val="20"/>
                <w:szCs w:val="22"/>
              </w:rPr>
            </w:pPr>
            <w:r w:rsidRPr="00FB3A98">
              <w:rPr>
                <w:sz w:val="20"/>
                <w:szCs w:val="22"/>
              </w:rPr>
              <w:t>4</w:t>
            </w:r>
            <w:r w:rsidR="00D111D9" w:rsidRPr="00FB3A98">
              <w:rPr>
                <w:sz w:val="20"/>
                <w:szCs w:val="22"/>
              </w:rPr>
              <w:t>h</w:t>
            </w:r>
          </w:p>
          <w:p w14:paraId="004E7378" w14:textId="77777777" w:rsidR="00494C71" w:rsidRPr="00FB3A98" w:rsidRDefault="00494C71" w:rsidP="007D2B5D">
            <w:pPr>
              <w:rPr>
                <w:sz w:val="20"/>
                <w:szCs w:val="22"/>
              </w:rPr>
            </w:pPr>
          </w:p>
          <w:p w14:paraId="110C7E70" w14:textId="77777777" w:rsidR="00494C71" w:rsidRPr="00FB3A98" w:rsidRDefault="00494C71" w:rsidP="007D2B5D">
            <w:pPr>
              <w:rPr>
                <w:sz w:val="20"/>
                <w:szCs w:val="22"/>
              </w:rPr>
            </w:pPr>
            <w:r w:rsidRPr="00FB3A98">
              <w:rPr>
                <w:sz w:val="20"/>
                <w:szCs w:val="22"/>
              </w:rPr>
              <w:t>1h</w:t>
            </w:r>
          </w:p>
          <w:p w14:paraId="498B404A" w14:textId="362B739C" w:rsidR="004546F8" w:rsidRPr="00FB3A98" w:rsidRDefault="004546F8" w:rsidP="007D2B5D">
            <w:pPr>
              <w:rPr>
                <w:sz w:val="20"/>
                <w:szCs w:val="22"/>
              </w:rPr>
            </w:pPr>
            <w:r w:rsidRPr="00FB3A98">
              <w:rPr>
                <w:sz w:val="20"/>
                <w:szCs w:val="22"/>
              </w:rPr>
              <w:t>0,3 h</w:t>
            </w:r>
          </w:p>
        </w:tc>
        <w:tc>
          <w:tcPr>
            <w:tcW w:w="3974" w:type="dxa"/>
          </w:tcPr>
          <w:p w14:paraId="554F0943" w14:textId="77777777" w:rsidR="001F391B" w:rsidRPr="00FB3A98" w:rsidRDefault="00DC3A1B" w:rsidP="001B37FC">
            <w:pPr>
              <w:pStyle w:val="Listenabsatz"/>
              <w:numPr>
                <w:ilvl w:val="0"/>
                <w:numId w:val="12"/>
              </w:numPr>
              <w:ind w:left="480"/>
              <w:rPr>
                <w:sz w:val="20"/>
                <w:szCs w:val="22"/>
              </w:rPr>
            </w:pPr>
            <w:r w:rsidRPr="00FB3A98">
              <w:rPr>
                <w:sz w:val="20"/>
                <w:szCs w:val="22"/>
              </w:rPr>
              <w:t>Realisierung</w:t>
            </w:r>
          </w:p>
          <w:p w14:paraId="2C431A78" w14:textId="77777777" w:rsidR="00DC3A1B" w:rsidRPr="00FB3A98" w:rsidRDefault="00DC3A1B" w:rsidP="00DC3A1B">
            <w:pPr>
              <w:pStyle w:val="Listenabsatz"/>
              <w:numPr>
                <w:ilvl w:val="1"/>
                <w:numId w:val="12"/>
              </w:numPr>
              <w:rPr>
                <w:sz w:val="20"/>
                <w:szCs w:val="22"/>
              </w:rPr>
            </w:pPr>
            <w:r w:rsidRPr="00FB3A98">
              <w:rPr>
                <w:sz w:val="20"/>
                <w:szCs w:val="22"/>
              </w:rPr>
              <w:t>Grundstruktur</w:t>
            </w:r>
          </w:p>
          <w:p w14:paraId="2FFF77DA" w14:textId="360B74A4" w:rsidR="009D79DE" w:rsidRPr="00FB3A98" w:rsidRDefault="009D79DE" w:rsidP="00DC3A1B">
            <w:pPr>
              <w:pStyle w:val="Listenabsatz"/>
              <w:numPr>
                <w:ilvl w:val="1"/>
                <w:numId w:val="12"/>
              </w:numPr>
              <w:rPr>
                <w:sz w:val="20"/>
                <w:szCs w:val="22"/>
              </w:rPr>
            </w:pPr>
            <w:r w:rsidRPr="00FB3A98">
              <w:rPr>
                <w:sz w:val="20"/>
                <w:szCs w:val="22"/>
              </w:rPr>
              <w:t>Konfigurationsdateien generieren</w:t>
            </w:r>
          </w:p>
          <w:p w14:paraId="78DA6FEF" w14:textId="77777777" w:rsidR="00DC3A1B" w:rsidRPr="00FB3A98" w:rsidRDefault="00DC3A1B" w:rsidP="00DC3A1B">
            <w:pPr>
              <w:pStyle w:val="Listenabsatz"/>
              <w:numPr>
                <w:ilvl w:val="0"/>
                <w:numId w:val="12"/>
              </w:numPr>
              <w:rPr>
                <w:sz w:val="20"/>
                <w:szCs w:val="22"/>
              </w:rPr>
            </w:pPr>
            <w:r w:rsidRPr="00FB3A98">
              <w:rPr>
                <w:sz w:val="20"/>
                <w:szCs w:val="22"/>
              </w:rPr>
              <w:t xml:space="preserve">Issues in </w:t>
            </w:r>
            <w:proofErr w:type="spellStart"/>
            <w:r w:rsidRPr="00FB3A98">
              <w:rPr>
                <w:sz w:val="20"/>
                <w:szCs w:val="22"/>
              </w:rPr>
              <w:t>Github</w:t>
            </w:r>
            <w:proofErr w:type="spellEnd"/>
          </w:p>
          <w:p w14:paraId="44A5BF5C" w14:textId="04B2963F" w:rsidR="009D79DE" w:rsidRPr="00FB3A98" w:rsidRDefault="009D79DE" w:rsidP="00DC3A1B">
            <w:pPr>
              <w:pStyle w:val="Listenabsatz"/>
              <w:numPr>
                <w:ilvl w:val="0"/>
                <w:numId w:val="12"/>
              </w:numPr>
              <w:rPr>
                <w:sz w:val="20"/>
                <w:szCs w:val="22"/>
              </w:rPr>
            </w:pPr>
            <w:r w:rsidRPr="00FB3A98">
              <w:rPr>
                <w:sz w:val="20"/>
                <w:szCs w:val="22"/>
              </w:rPr>
              <w:t>Dokumentieren und Arbeitsjournal</w:t>
            </w:r>
          </w:p>
        </w:tc>
        <w:tc>
          <w:tcPr>
            <w:tcW w:w="794" w:type="dxa"/>
          </w:tcPr>
          <w:p w14:paraId="1B45C2E3" w14:textId="77777777" w:rsidR="001F391B" w:rsidRPr="00FB3A98" w:rsidRDefault="001F391B" w:rsidP="007D2B5D">
            <w:pPr>
              <w:jc w:val="both"/>
              <w:rPr>
                <w:sz w:val="20"/>
                <w:szCs w:val="22"/>
              </w:rPr>
            </w:pPr>
          </w:p>
          <w:p w14:paraId="6C9E5D27" w14:textId="77777777" w:rsidR="00DC3A1B" w:rsidRPr="00FB3A98" w:rsidRDefault="00DC3A1B" w:rsidP="007D2B5D">
            <w:pPr>
              <w:jc w:val="both"/>
              <w:rPr>
                <w:sz w:val="20"/>
                <w:szCs w:val="22"/>
              </w:rPr>
            </w:pPr>
            <w:r w:rsidRPr="00FB3A98">
              <w:rPr>
                <w:sz w:val="20"/>
                <w:szCs w:val="22"/>
              </w:rPr>
              <w:t>2h</w:t>
            </w:r>
          </w:p>
          <w:p w14:paraId="75BF04F4" w14:textId="6903DFC5" w:rsidR="009D79DE" w:rsidRPr="00FB3A98" w:rsidRDefault="009D79DE" w:rsidP="007D2B5D">
            <w:pPr>
              <w:jc w:val="both"/>
              <w:rPr>
                <w:sz w:val="20"/>
                <w:szCs w:val="22"/>
              </w:rPr>
            </w:pPr>
            <w:r w:rsidRPr="00FB3A98">
              <w:rPr>
                <w:sz w:val="20"/>
                <w:szCs w:val="22"/>
              </w:rPr>
              <w:t>4,5h</w:t>
            </w:r>
          </w:p>
          <w:p w14:paraId="536CE253" w14:textId="77777777" w:rsidR="00DC3A1B" w:rsidRPr="00FB3A98" w:rsidRDefault="009D79DE" w:rsidP="007D2B5D">
            <w:pPr>
              <w:jc w:val="both"/>
              <w:rPr>
                <w:sz w:val="20"/>
                <w:szCs w:val="22"/>
              </w:rPr>
            </w:pPr>
            <w:r w:rsidRPr="00FB3A98">
              <w:rPr>
                <w:sz w:val="20"/>
                <w:szCs w:val="22"/>
              </w:rPr>
              <w:t>1</w:t>
            </w:r>
            <w:r w:rsidR="00DC3A1B" w:rsidRPr="00FB3A98">
              <w:rPr>
                <w:sz w:val="20"/>
                <w:szCs w:val="22"/>
              </w:rPr>
              <w:t>h</w:t>
            </w:r>
          </w:p>
          <w:p w14:paraId="25AB17CC" w14:textId="2CB0C19A" w:rsidR="009D79DE" w:rsidRPr="00FB3A98" w:rsidRDefault="009D79DE" w:rsidP="007D2B5D">
            <w:pPr>
              <w:jc w:val="both"/>
              <w:rPr>
                <w:sz w:val="20"/>
                <w:szCs w:val="22"/>
              </w:rPr>
            </w:pPr>
            <w:r w:rsidRPr="00FB3A98">
              <w:rPr>
                <w:sz w:val="20"/>
                <w:szCs w:val="22"/>
              </w:rPr>
              <w:t>0,8 h</w:t>
            </w:r>
          </w:p>
        </w:tc>
      </w:tr>
      <w:tr w:rsidR="00C565FC" w:rsidRPr="000822E7" w14:paraId="50F09B19" w14:textId="77777777" w:rsidTr="003D3CD8">
        <w:tc>
          <w:tcPr>
            <w:tcW w:w="3518" w:type="dxa"/>
          </w:tcPr>
          <w:p w14:paraId="7415B8E4" w14:textId="4391E44C" w:rsidR="00C565FC" w:rsidRPr="000822E7" w:rsidRDefault="00C565FC" w:rsidP="00C565FC">
            <w:pPr>
              <w:rPr>
                <w:b/>
                <w:bCs/>
                <w:color w:val="FFFFFF" w:themeColor="background1"/>
              </w:rPr>
            </w:pPr>
            <w:r w:rsidRPr="003F1702">
              <w:rPr>
                <w:bCs/>
              </w:rPr>
              <w:t>Überzeit – Soll</w:t>
            </w:r>
          </w:p>
        </w:tc>
        <w:tc>
          <w:tcPr>
            <w:tcW w:w="730" w:type="dxa"/>
          </w:tcPr>
          <w:p w14:paraId="0063025C" w14:textId="01D0C058" w:rsidR="00C565FC" w:rsidRPr="00FB3A98" w:rsidRDefault="00C565FC" w:rsidP="00C565FC">
            <w:pPr>
              <w:rPr>
                <w:b/>
                <w:bCs/>
                <w:color w:val="FFFFFF" w:themeColor="background1"/>
                <w:sz w:val="20"/>
                <w:szCs w:val="22"/>
              </w:rPr>
            </w:pPr>
            <w:r>
              <w:rPr>
                <w:sz w:val="20"/>
                <w:szCs w:val="22"/>
              </w:rPr>
              <w:t>0h</w:t>
            </w:r>
          </w:p>
        </w:tc>
        <w:tc>
          <w:tcPr>
            <w:tcW w:w="3974" w:type="dxa"/>
          </w:tcPr>
          <w:p w14:paraId="715E3CE4" w14:textId="73664671" w:rsidR="00C565FC" w:rsidRPr="000822E7" w:rsidRDefault="00C565FC" w:rsidP="00C565FC">
            <w:pPr>
              <w:rPr>
                <w:b/>
                <w:bCs/>
                <w:color w:val="FFFFFF" w:themeColor="background1"/>
              </w:rPr>
            </w:pPr>
            <w:r w:rsidRPr="003F1702">
              <w:rPr>
                <w:bCs/>
              </w:rPr>
              <w:t>Überzeit - Ist</w:t>
            </w:r>
          </w:p>
        </w:tc>
        <w:tc>
          <w:tcPr>
            <w:tcW w:w="794" w:type="dxa"/>
          </w:tcPr>
          <w:p w14:paraId="4752DCE2" w14:textId="511C559F" w:rsidR="00C565FC" w:rsidRPr="00FB3A98" w:rsidRDefault="00C565FC" w:rsidP="00C565FC">
            <w:pPr>
              <w:rPr>
                <w:b/>
                <w:bCs/>
                <w:color w:val="FFFFFF" w:themeColor="background1"/>
                <w:sz w:val="20"/>
                <w:szCs w:val="22"/>
              </w:rPr>
            </w:pPr>
            <w:r w:rsidRPr="00FB3A98">
              <w:rPr>
                <w:sz w:val="20"/>
                <w:szCs w:val="22"/>
              </w:rPr>
              <w:t>0,2h</w:t>
            </w:r>
          </w:p>
        </w:tc>
      </w:tr>
      <w:tr w:rsidR="00C565FC" w14:paraId="4433E028" w14:textId="77777777" w:rsidTr="003D3CD8">
        <w:tc>
          <w:tcPr>
            <w:tcW w:w="3518" w:type="dxa"/>
          </w:tcPr>
          <w:p w14:paraId="397AF57C" w14:textId="683C7894" w:rsidR="00C565FC" w:rsidRPr="00176C47" w:rsidRDefault="00C565FC" w:rsidP="00C565FC">
            <w:r>
              <w:t>Arbeitszeit – Soll</w:t>
            </w:r>
          </w:p>
        </w:tc>
        <w:tc>
          <w:tcPr>
            <w:tcW w:w="730" w:type="dxa"/>
          </w:tcPr>
          <w:p w14:paraId="3D286300" w14:textId="33E74C9C" w:rsidR="00C565FC" w:rsidRPr="00FB3A98" w:rsidRDefault="00C565FC" w:rsidP="00C565FC">
            <w:pPr>
              <w:rPr>
                <w:sz w:val="20"/>
                <w:szCs w:val="22"/>
              </w:rPr>
            </w:pPr>
            <w:r w:rsidRPr="00FB3A98">
              <w:rPr>
                <w:sz w:val="20"/>
                <w:szCs w:val="22"/>
              </w:rPr>
              <w:t>8,3h</w:t>
            </w:r>
          </w:p>
        </w:tc>
        <w:tc>
          <w:tcPr>
            <w:tcW w:w="3974" w:type="dxa"/>
          </w:tcPr>
          <w:p w14:paraId="516ABF61" w14:textId="3D48D9EA" w:rsidR="00C565FC" w:rsidRPr="00CA0774" w:rsidRDefault="00C565FC" w:rsidP="00C565FC">
            <w:r>
              <w:t>Arbeitszeit - Ist</w:t>
            </w:r>
          </w:p>
        </w:tc>
        <w:tc>
          <w:tcPr>
            <w:tcW w:w="794" w:type="dxa"/>
          </w:tcPr>
          <w:p w14:paraId="073CD7EA" w14:textId="5FAD9864" w:rsidR="00C565FC" w:rsidRPr="00FB3A98" w:rsidRDefault="00C565FC" w:rsidP="00C565FC">
            <w:pPr>
              <w:rPr>
                <w:sz w:val="20"/>
                <w:szCs w:val="22"/>
              </w:rPr>
            </w:pPr>
            <w:r w:rsidRPr="00FB3A98">
              <w:rPr>
                <w:sz w:val="20"/>
                <w:szCs w:val="22"/>
              </w:rPr>
              <w:t>8,5h</w:t>
            </w:r>
          </w:p>
        </w:tc>
      </w:tr>
    </w:tbl>
    <w:p w14:paraId="152B488F" w14:textId="77777777" w:rsidR="001F391B" w:rsidRDefault="001F391B" w:rsidP="001F391B"/>
    <w:tbl>
      <w:tblPr>
        <w:tblStyle w:val="PSITabelle1"/>
        <w:tblW w:w="0" w:type="auto"/>
        <w:tblLook w:val="04A0" w:firstRow="1" w:lastRow="0" w:firstColumn="1" w:lastColumn="0" w:noHBand="0" w:noVBand="1"/>
      </w:tblPr>
      <w:tblGrid>
        <w:gridCol w:w="4508"/>
        <w:gridCol w:w="4508"/>
      </w:tblGrid>
      <w:tr w:rsidR="001F391B" w14:paraId="36C03941"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388B4A40" w14:textId="77777777" w:rsidR="001F391B" w:rsidRPr="003F1702" w:rsidRDefault="001F391B" w:rsidP="007D2B5D">
            <w:pPr>
              <w:rPr>
                <w:b/>
              </w:rPr>
            </w:pPr>
            <w:r w:rsidRPr="003F1702">
              <w:rPr>
                <w:b/>
              </w:rPr>
              <w:t>Probleme:</w:t>
            </w:r>
          </w:p>
        </w:tc>
        <w:tc>
          <w:tcPr>
            <w:tcW w:w="4508" w:type="dxa"/>
          </w:tcPr>
          <w:p w14:paraId="52AC4AD9" w14:textId="77777777" w:rsidR="001F391B" w:rsidRPr="003F1702" w:rsidRDefault="001F391B" w:rsidP="007D2B5D">
            <w:pPr>
              <w:rPr>
                <w:b/>
              </w:rPr>
            </w:pPr>
            <w:r w:rsidRPr="003F1702">
              <w:rPr>
                <w:b/>
              </w:rPr>
              <w:t>Problemlösungen:</w:t>
            </w:r>
          </w:p>
        </w:tc>
      </w:tr>
      <w:tr w:rsidR="001F391B" w14:paraId="31B5DAE3" w14:textId="77777777" w:rsidTr="007D2B5D">
        <w:tc>
          <w:tcPr>
            <w:tcW w:w="4508" w:type="dxa"/>
          </w:tcPr>
          <w:p w14:paraId="076144F7" w14:textId="41715B01" w:rsidR="001F391B" w:rsidRPr="00FB3A98" w:rsidRDefault="00DB4121" w:rsidP="007D2B5D">
            <w:pPr>
              <w:rPr>
                <w:sz w:val="20"/>
                <w:szCs w:val="22"/>
              </w:rPr>
            </w:pPr>
            <w:r w:rsidRPr="00FB3A98">
              <w:rPr>
                <w:sz w:val="20"/>
                <w:szCs w:val="22"/>
              </w:rPr>
              <w:t>/?, --help usw. werden auch ohne Anführungszeichen als Auslöser für die Hilfe akzeptiert, -h aber nicht (wird als Parameter erkannt)</w:t>
            </w:r>
          </w:p>
        </w:tc>
        <w:tc>
          <w:tcPr>
            <w:tcW w:w="4508" w:type="dxa"/>
          </w:tcPr>
          <w:p w14:paraId="399F5CBF" w14:textId="094A1844" w:rsidR="001F391B" w:rsidRPr="00FB3A98" w:rsidRDefault="00DB4121" w:rsidP="007D2B5D">
            <w:pPr>
              <w:rPr>
                <w:sz w:val="20"/>
                <w:szCs w:val="22"/>
              </w:rPr>
            </w:pPr>
            <w:r w:rsidRPr="00FB3A98">
              <w:rPr>
                <w:sz w:val="20"/>
                <w:szCs w:val="22"/>
              </w:rPr>
              <w:t>-h als [switch] definieren und die Hilfe dadurch manuell auslösen</w:t>
            </w:r>
          </w:p>
        </w:tc>
      </w:tr>
    </w:tbl>
    <w:p w14:paraId="289B0597" w14:textId="77777777" w:rsidR="001F391B" w:rsidRDefault="001F391B" w:rsidP="001F391B"/>
    <w:tbl>
      <w:tblPr>
        <w:tblStyle w:val="PSITabelle1"/>
        <w:tblW w:w="0" w:type="auto"/>
        <w:tblLook w:val="04A0" w:firstRow="1" w:lastRow="0" w:firstColumn="1" w:lastColumn="0" w:noHBand="0" w:noVBand="1"/>
      </w:tblPr>
      <w:tblGrid>
        <w:gridCol w:w="4508"/>
        <w:gridCol w:w="4508"/>
      </w:tblGrid>
      <w:tr w:rsidR="001F391B" w14:paraId="069AB022"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5E324480" w14:textId="77777777" w:rsidR="001F391B" w:rsidRPr="003F1702" w:rsidRDefault="001F391B" w:rsidP="007D2B5D">
            <w:pPr>
              <w:rPr>
                <w:b/>
              </w:rPr>
            </w:pPr>
            <w:r w:rsidRPr="003F1702">
              <w:rPr>
                <w:b/>
              </w:rPr>
              <w:t>Fragen Kandidat Yannick Wernle:</w:t>
            </w:r>
          </w:p>
        </w:tc>
        <w:tc>
          <w:tcPr>
            <w:tcW w:w="4508" w:type="dxa"/>
          </w:tcPr>
          <w:p w14:paraId="497AC9C0" w14:textId="77777777" w:rsidR="001F391B" w:rsidRPr="003F1702" w:rsidRDefault="001F391B" w:rsidP="007D2B5D">
            <w:pPr>
              <w:rPr>
                <w:b/>
              </w:rPr>
            </w:pPr>
            <w:r w:rsidRPr="003F1702">
              <w:rPr>
                <w:b/>
              </w:rPr>
              <w:t>Antworten Fachkraft Helge Brands</w:t>
            </w:r>
          </w:p>
        </w:tc>
      </w:tr>
      <w:tr w:rsidR="001F391B" w14:paraId="0025A9DB" w14:textId="77777777" w:rsidTr="007D2B5D">
        <w:tc>
          <w:tcPr>
            <w:tcW w:w="4508" w:type="dxa"/>
          </w:tcPr>
          <w:p w14:paraId="7763B29C" w14:textId="53C997E0" w:rsidR="001F391B" w:rsidRPr="00FB3A98" w:rsidRDefault="00AB0B0D" w:rsidP="007D2B5D">
            <w:pPr>
              <w:rPr>
                <w:sz w:val="20"/>
                <w:szCs w:val="22"/>
              </w:rPr>
            </w:pPr>
            <w:r w:rsidRPr="00FB3A98">
              <w:rPr>
                <w:sz w:val="20"/>
                <w:szCs w:val="22"/>
              </w:rPr>
              <w:t xml:space="preserve">Soll die Modulversionsüberprüfung eine spezifische Version oder Mindestversion voraussetzen? </w:t>
            </w:r>
          </w:p>
        </w:tc>
        <w:tc>
          <w:tcPr>
            <w:tcW w:w="4508" w:type="dxa"/>
          </w:tcPr>
          <w:p w14:paraId="46C7F598" w14:textId="706F7C78" w:rsidR="001F391B" w:rsidRPr="00FB3A98" w:rsidRDefault="00AB0B0D" w:rsidP="007D2B5D">
            <w:pPr>
              <w:rPr>
                <w:sz w:val="20"/>
                <w:szCs w:val="22"/>
              </w:rPr>
            </w:pPr>
            <w:r w:rsidRPr="00FB3A98">
              <w:rPr>
                <w:sz w:val="20"/>
                <w:szCs w:val="22"/>
              </w:rPr>
              <w:t xml:space="preserve">Nein, es soll bei einer anderen Version nur der Hinweis kommen, dass eine andere Version verwendet wurde und es Probleme geben könnte. Am besten wäre auch ein Verweis, wie man </w:t>
            </w:r>
            <w:r w:rsidR="004B5BA5">
              <w:rPr>
                <w:sz w:val="20"/>
                <w:szCs w:val="22"/>
              </w:rPr>
              <w:t>die neue Version installieren kann.</w:t>
            </w:r>
          </w:p>
        </w:tc>
      </w:tr>
    </w:tbl>
    <w:p w14:paraId="3FF1DDAC"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5AE2C15E"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CD1E248" w14:textId="77777777" w:rsidR="001F391B" w:rsidRPr="003F1702" w:rsidRDefault="001F391B" w:rsidP="007D2B5D">
            <w:pPr>
              <w:rPr>
                <w:b/>
              </w:rPr>
            </w:pPr>
            <w:r w:rsidRPr="003F1702">
              <w:rPr>
                <w:b/>
              </w:rPr>
              <w:t>Fazit &amp; Reflexion:</w:t>
            </w:r>
          </w:p>
        </w:tc>
      </w:tr>
      <w:tr w:rsidR="001F391B" w14:paraId="5A6AEAB4" w14:textId="77777777" w:rsidTr="007D2B5D">
        <w:tc>
          <w:tcPr>
            <w:tcW w:w="9016" w:type="dxa"/>
          </w:tcPr>
          <w:p w14:paraId="72E74647" w14:textId="32E08326" w:rsidR="00DC3A1B" w:rsidRPr="00996A1D" w:rsidRDefault="00DC3A1B" w:rsidP="00DC3A1B">
            <w:pPr>
              <w:ind w:left="284" w:hanging="284"/>
              <w:rPr>
                <w:bCs/>
                <w:sz w:val="20"/>
                <w:szCs w:val="22"/>
              </w:rPr>
            </w:pPr>
            <w:r w:rsidRPr="00996A1D">
              <w:rPr>
                <w:bCs/>
                <w:sz w:val="20"/>
                <w:szCs w:val="22"/>
              </w:rPr>
              <w:t xml:space="preserve">Ich hatte für den Morgen eigentlich nur das Implementieren der Grundstruktur und der Issues geplant, ich bin aber bei der Grundstruktur bedeutend schneller vorwärtsgekommen, als ich es geplant hatte, weswegen ich </w:t>
            </w:r>
            <w:r w:rsidR="00B05C9D" w:rsidRPr="00996A1D">
              <w:rPr>
                <w:bCs/>
                <w:sz w:val="20"/>
                <w:szCs w:val="22"/>
              </w:rPr>
              <w:t>genug Zeit hatte, am Morgen schon mit der Implementation mit den Konfigurationsdateien zu beginnen.</w:t>
            </w:r>
          </w:p>
          <w:p w14:paraId="21AFE38C" w14:textId="77777777" w:rsidR="00B05C9D" w:rsidRPr="00996A1D" w:rsidRDefault="00B05C9D" w:rsidP="00DC3A1B">
            <w:pPr>
              <w:ind w:left="284" w:hanging="284"/>
              <w:rPr>
                <w:bCs/>
                <w:sz w:val="20"/>
                <w:szCs w:val="22"/>
              </w:rPr>
            </w:pPr>
          </w:p>
          <w:p w14:paraId="2266D412" w14:textId="3455CE79" w:rsidR="00B05C9D" w:rsidRPr="00996A1D" w:rsidRDefault="00B05C9D" w:rsidP="00DC3A1B">
            <w:pPr>
              <w:ind w:left="284" w:hanging="284"/>
              <w:rPr>
                <w:bCs/>
                <w:sz w:val="20"/>
                <w:szCs w:val="22"/>
              </w:rPr>
            </w:pPr>
            <w:r w:rsidRPr="00996A1D">
              <w:rPr>
                <w:bCs/>
                <w:sz w:val="20"/>
                <w:szCs w:val="22"/>
              </w:rPr>
              <w:t xml:space="preserve">Ich hatte bei der Grundstruktur keine grösseren, erwähnenswerten Probleme gehabt. Das einzig erwähnenswerte ist, dass </w:t>
            </w:r>
            <w:r w:rsidR="00DB4121" w:rsidRPr="00996A1D">
              <w:rPr>
                <w:bCs/>
                <w:sz w:val="20"/>
                <w:szCs w:val="22"/>
              </w:rPr>
              <w:t>ich Probleme damit hatte, -h als Hilfsparameter auch zu akzeptieren, doch dann ist mir eingefallen, dass es als [switch]-Typ ganz einfach implementiert werden kann.</w:t>
            </w:r>
          </w:p>
          <w:p w14:paraId="27351945" w14:textId="77777777" w:rsidR="009D79DE" w:rsidRPr="00996A1D" w:rsidRDefault="009D79DE" w:rsidP="00DC3A1B">
            <w:pPr>
              <w:ind w:left="284" w:hanging="284"/>
              <w:rPr>
                <w:bCs/>
                <w:sz w:val="20"/>
                <w:szCs w:val="22"/>
              </w:rPr>
            </w:pPr>
          </w:p>
          <w:p w14:paraId="6D7C7394" w14:textId="4E82506E" w:rsidR="001F391B" w:rsidRPr="00634D30" w:rsidRDefault="009D79DE" w:rsidP="007D2B5D">
            <w:pPr>
              <w:rPr>
                <w:b/>
                <w:bCs/>
              </w:rPr>
            </w:pPr>
            <w:r w:rsidRPr="00996A1D">
              <w:rPr>
                <w:bCs/>
                <w:sz w:val="20"/>
                <w:szCs w:val="22"/>
              </w:rPr>
              <w:t xml:space="preserve">Bei der Generierung der Konfigurationsdateien bin ich zwar auch gut vorangekommen, leider jedoch nicht ganz so schnell wie ich erwartet hatte – das lag vor allem an vielen kleinen Fehlern und Problemen. Dadurch, dass ich </w:t>
            </w:r>
            <w:r w:rsidR="00887AFF" w:rsidRPr="00996A1D">
              <w:rPr>
                <w:bCs/>
                <w:sz w:val="20"/>
                <w:szCs w:val="22"/>
              </w:rPr>
              <w:t>heute Morgen</w:t>
            </w:r>
            <w:r w:rsidRPr="00996A1D">
              <w:rPr>
                <w:bCs/>
                <w:sz w:val="20"/>
                <w:szCs w:val="22"/>
              </w:rPr>
              <w:t xml:space="preserve"> früher als geplant mit der Grundstruktur fertig war, hält sich der Zeitplan also noch die Waage. Ich hatte am Ende des Tages noch immer genug Zeit, um die Dokumentation weiterzuführen und den nächsten Tag zu planen.</w:t>
            </w:r>
          </w:p>
        </w:tc>
      </w:tr>
    </w:tbl>
    <w:p w14:paraId="52BAD1A2"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4AC3AC72"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4091050" w14:textId="77777777" w:rsidR="001F391B" w:rsidRPr="003F1702" w:rsidRDefault="001F391B" w:rsidP="007D2B5D">
            <w:pPr>
              <w:rPr>
                <w:b/>
              </w:rPr>
            </w:pPr>
            <w:r w:rsidRPr="003F1702">
              <w:rPr>
                <w:b/>
              </w:rPr>
              <w:t>Recherchen:</w:t>
            </w:r>
          </w:p>
        </w:tc>
      </w:tr>
      <w:tr w:rsidR="001F391B" w:rsidRPr="00D71DC4" w14:paraId="655EBF27" w14:textId="77777777" w:rsidTr="007D2B5D">
        <w:tc>
          <w:tcPr>
            <w:tcW w:w="9016" w:type="dxa"/>
          </w:tcPr>
          <w:p w14:paraId="60656974" w14:textId="3A3BE690" w:rsidR="001F391B" w:rsidRPr="00FB3A98" w:rsidRDefault="004004F9" w:rsidP="007D2B5D">
            <w:pPr>
              <w:rPr>
                <w:sz w:val="20"/>
                <w:szCs w:val="22"/>
              </w:rPr>
            </w:pPr>
            <w:hyperlink r:id="rId44" w:anchor="psm1" w:history="1"/>
            <w:r w:rsidR="00037821" w:rsidRPr="00FB3A98">
              <w:rPr>
                <w:sz w:val="20"/>
                <w:szCs w:val="22"/>
              </w:rPr>
              <w:t xml:space="preserve">Dokumentation, wie man ein Modul aufsetzt -&gt; </w:t>
            </w:r>
            <w:sdt>
              <w:sdtPr>
                <w:rPr>
                  <w:sz w:val="20"/>
                  <w:szCs w:val="22"/>
                </w:rPr>
                <w:id w:val="-995959397"/>
                <w:citation/>
              </w:sdtPr>
              <w:sdtEndPr/>
              <w:sdtContent>
                <w:r w:rsidR="00037821" w:rsidRPr="00FB3A98">
                  <w:rPr>
                    <w:sz w:val="20"/>
                    <w:szCs w:val="22"/>
                  </w:rPr>
                  <w:fldChar w:fldCharType="begin"/>
                </w:r>
                <w:r w:rsidR="00D53EA1" w:rsidRPr="00FB3A98">
                  <w:rPr>
                    <w:sz w:val="20"/>
                    <w:szCs w:val="22"/>
                  </w:rPr>
                  <w:instrText xml:space="preserve">CITATION Kev17 \l 2055 </w:instrText>
                </w:r>
                <w:r w:rsidR="00037821" w:rsidRPr="00FB3A98">
                  <w:rPr>
                    <w:sz w:val="20"/>
                    <w:szCs w:val="22"/>
                  </w:rPr>
                  <w:fldChar w:fldCharType="separate"/>
                </w:r>
                <w:r w:rsidR="003F1702" w:rsidRPr="003F1702">
                  <w:rPr>
                    <w:noProof/>
                    <w:sz w:val="20"/>
                    <w:szCs w:val="22"/>
                  </w:rPr>
                  <w:t>(Marquette, 2017)</w:t>
                </w:r>
                <w:r w:rsidR="00037821" w:rsidRPr="00FB3A98">
                  <w:rPr>
                    <w:sz w:val="20"/>
                    <w:szCs w:val="22"/>
                  </w:rPr>
                  <w:fldChar w:fldCharType="end"/>
                </w:r>
              </w:sdtContent>
            </w:sdt>
          </w:p>
          <w:p w14:paraId="3D1CF82B" w14:textId="0FB399C2" w:rsidR="00875DA6" w:rsidRPr="00FB3A98" w:rsidRDefault="00037821" w:rsidP="007D2B5D">
            <w:pPr>
              <w:rPr>
                <w:sz w:val="20"/>
                <w:szCs w:val="22"/>
                <w:lang w:val="en-US"/>
              </w:rPr>
            </w:pPr>
            <w:r w:rsidRPr="00FB3A98">
              <w:rPr>
                <w:sz w:val="20"/>
                <w:szCs w:val="22"/>
                <w:lang w:val="en-US"/>
              </w:rPr>
              <w:t xml:space="preserve">Requires-Statement in </w:t>
            </w:r>
            <w:proofErr w:type="spellStart"/>
            <w:r w:rsidRPr="00FB3A98">
              <w:rPr>
                <w:sz w:val="20"/>
                <w:szCs w:val="22"/>
                <w:lang w:val="en-US"/>
              </w:rPr>
              <w:t>Modulen</w:t>
            </w:r>
            <w:proofErr w:type="spellEnd"/>
            <w:r w:rsidRPr="00FB3A98">
              <w:rPr>
                <w:sz w:val="20"/>
                <w:szCs w:val="22"/>
                <w:lang w:val="en-US"/>
              </w:rPr>
              <w:t xml:space="preserve"> -&gt; </w:t>
            </w:r>
            <w:sdt>
              <w:sdtPr>
                <w:rPr>
                  <w:sz w:val="20"/>
                  <w:szCs w:val="22"/>
                </w:rPr>
                <w:id w:val="214938902"/>
                <w:citation/>
              </w:sdtPr>
              <w:sdtEndPr/>
              <w:sdtContent>
                <w:r w:rsidRPr="00FB3A98">
                  <w:rPr>
                    <w:sz w:val="20"/>
                    <w:szCs w:val="22"/>
                  </w:rPr>
                  <w:fldChar w:fldCharType="begin"/>
                </w:r>
                <w:r w:rsidR="00D53EA1" w:rsidRPr="00FB3A98">
                  <w:rPr>
                    <w:sz w:val="20"/>
                    <w:szCs w:val="22"/>
                    <w:lang w:val="en-US"/>
                  </w:rPr>
                  <w:instrText xml:space="preserve">CITATION sdw24 \t  \l 2055 </w:instrText>
                </w:r>
                <w:r w:rsidRPr="00FB3A98">
                  <w:rPr>
                    <w:sz w:val="20"/>
                    <w:szCs w:val="22"/>
                  </w:rPr>
                  <w:fldChar w:fldCharType="separate"/>
                </w:r>
                <w:r w:rsidR="003F1702" w:rsidRPr="003F1702">
                  <w:rPr>
                    <w:noProof/>
                    <w:sz w:val="20"/>
                    <w:szCs w:val="22"/>
                    <w:lang w:val="en-US"/>
                  </w:rPr>
                  <w:t>(sdwheeler A. , 2024)</w:t>
                </w:r>
                <w:r w:rsidRPr="00FB3A98">
                  <w:rPr>
                    <w:sz w:val="20"/>
                    <w:szCs w:val="22"/>
                  </w:rPr>
                  <w:fldChar w:fldCharType="end"/>
                </w:r>
              </w:sdtContent>
            </w:sdt>
          </w:p>
          <w:p w14:paraId="4FBB7405" w14:textId="1BDC81C2" w:rsidR="00037821" w:rsidRPr="00875DA6" w:rsidRDefault="00037821" w:rsidP="00996A1D">
            <w:pPr>
              <w:keepNext/>
              <w:rPr>
                <w:lang w:val="en-US"/>
              </w:rPr>
            </w:pPr>
            <w:r w:rsidRPr="00FB3A98">
              <w:rPr>
                <w:sz w:val="20"/>
                <w:szCs w:val="22"/>
                <w:lang w:val="en-US"/>
              </w:rPr>
              <w:t xml:space="preserve">Special Characters in PowerShell -&gt; </w:t>
            </w:r>
            <w:sdt>
              <w:sdtPr>
                <w:rPr>
                  <w:sz w:val="20"/>
                  <w:szCs w:val="22"/>
                  <w:lang w:val="en-US"/>
                </w:rPr>
                <w:id w:val="1082656094"/>
                <w:citation/>
              </w:sdtPr>
              <w:sdtEndPr/>
              <w:sdtContent>
                <w:r w:rsidRPr="00FB3A98">
                  <w:rPr>
                    <w:sz w:val="20"/>
                    <w:szCs w:val="22"/>
                    <w:lang w:val="en-US"/>
                  </w:rPr>
                  <w:fldChar w:fldCharType="begin"/>
                </w:r>
                <w:r w:rsidR="00D53EA1" w:rsidRPr="00FB3A98">
                  <w:rPr>
                    <w:sz w:val="20"/>
                    <w:szCs w:val="22"/>
                    <w:lang w:val="en-US"/>
                  </w:rPr>
                  <w:instrText xml:space="preserve">CITATION sdw241 \l 2055 </w:instrText>
                </w:r>
                <w:r w:rsidRPr="00FB3A98">
                  <w:rPr>
                    <w:sz w:val="20"/>
                    <w:szCs w:val="22"/>
                    <w:lang w:val="en-US"/>
                  </w:rPr>
                  <w:fldChar w:fldCharType="separate"/>
                </w:r>
                <w:r w:rsidR="003F1702" w:rsidRPr="003F1702">
                  <w:rPr>
                    <w:noProof/>
                    <w:sz w:val="20"/>
                    <w:szCs w:val="22"/>
                    <w:lang w:val="en-US"/>
                  </w:rPr>
                  <w:t>(sdwheeler, 2024)</w:t>
                </w:r>
                <w:r w:rsidRPr="00FB3A98">
                  <w:rPr>
                    <w:sz w:val="20"/>
                    <w:szCs w:val="22"/>
                    <w:lang w:val="en-US"/>
                  </w:rPr>
                  <w:fldChar w:fldCharType="end"/>
                </w:r>
              </w:sdtContent>
            </w:sdt>
          </w:p>
        </w:tc>
      </w:tr>
    </w:tbl>
    <w:p w14:paraId="537865F0" w14:textId="03C8545E" w:rsidR="009F0D84" w:rsidRDefault="00996A1D" w:rsidP="00996A1D">
      <w:pPr>
        <w:pStyle w:val="Beschriftung"/>
      </w:pPr>
      <w:bookmarkStart w:id="35" w:name="_Toc193701317"/>
      <w:r>
        <w:t xml:space="preserve">Tabelle </w:t>
      </w:r>
      <w:r w:rsidR="009F4859">
        <w:fldChar w:fldCharType="begin"/>
      </w:r>
      <w:r w:rsidR="009F4859">
        <w:instrText xml:space="preserve"> SEQ Tabelle \* ARABIC </w:instrText>
      </w:r>
      <w:r w:rsidR="009F4859">
        <w:fldChar w:fldCharType="separate"/>
      </w:r>
      <w:r w:rsidR="00792704">
        <w:rPr>
          <w:noProof/>
        </w:rPr>
        <w:t>8</w:t>
      </w:r>
      <w:r w:rsidR="009F4859">
        <w:fldChar w:fldCharType="end"/>
      </w:r>
      <w:r>
        <w:t>: Arbeitsjournal Tag 3</w:t>
      </w:r>
      <w:bookmarkEnd w:id="35"/>
      <w:r w:rsidR="009F0D84">
        <w:br w:type="page"/>
      </w:r>
    </w:p>
    <w:p w14:paraId="4CEB80C1" w14:textId="6C89577F" w:rsidR="009F0D84" w:rsidRPr="003D3CD8" w:rsidRDefault="003D3CD8" w:rsidP="009F0D84">
      <w:pPr>
        <w:pStyle w:val="Untertitel"/>
        <w:rPr>
          <w:lang w:val="de-CH"/>
        </w:rPr>
      </w:pPr>
      <w:r w:rsidRPr="003D3CD8">
        <w:rPr>
          <w:lang w:val="de-CH"/>
        </w:rPr>
        <w:lastRenderedPageBreak/>
        <w:t>Montag</w:t>
      </w:r>
      <w:r w:rsidR="009F0D84" w:rsidRPr="003D3CD8">
        <w:rPr>
          <w:lang w:val="de-CH"/>
        </w:rPr>
        <w:t xml:space="preserve">, </w:t>
      </w:r>
      <w:r w:rsidRPr="003D3CD8">
        <w:rPr>
          <w:lang w:val="de-CH"/>
        </w:rPr>
        <w:t>10.03.2025</w:t>
      </w:r>
      <w:r w:rsidR="009F0D84" w:rsidRPr="003D3CD8">
        <w:rPr>
          <w:lang w:val="de-CH"/>
        </w:rPr>
        <w:t xml:space="preserve"> – Tag </w:t>
      </w:r>
      <w:r>
        <w:rPr>
          <w:lang w:val="de-CH"/>
        </w:rPr>
        <w:t>4</w:t>
      </w:r>
    </w:p>
    <w:tbl>
      <w:tblPr>
        <w:tblStyle w:val="PSITabelle1"/>
        <w:tblW w:w="0" w:type="auto"/>
        <w:tblLayout w:type="fixed"/>
        <w:tblLook w:val="0420" w:firstRow="1" w:lastRow="0" w:firstColumn="0" w:lastColumn="0" w:noHBand="0" w:noVBand="1"/>
      </w:tblPr>
      <w:tblGrid>
        <w:gridCol w:w="3518"/>
        <w:gridCol w:w="730"/>
        <w:gridCol w:w="3974"/>
        <w:gridCol w:w="794"/>
      </w:tblGrid>
      <w:tr w:rsidR="001F391B" w14:paraId="73F0CE31" w14:textId="77777777" w:rsidTr="00DA3829">
        <w:trPr>
          <w:cnfStyle w:val="100000000000" w:firstRow="1" w:lastRow="0" w:firstColumn="0" w:lastColumn="0" w:oddVBand="0" w:evenVBand="0" w:oddHBand="0" w:evenHBand="0" w:firstRowFirstColumn="0" w:firstRowLastColumn="0" w:lastRowFirstColumn="0" w:lastRowLastColumn="0"/>
        </w:trPr>
        <w:tc>
          <w:tcPr>
            <w:tcW w:w="3518" w:type="dxa"/>
          </w:tcPr>
          <w:p w14:paraId="155F60F2" w14:textId="77777777" w:rsidR="001F391B" w:rsidRPr="003F1702" w:rsidRDefault="001F391B" w:rsidP="007D2B5D">
            <w:pPr>
              <w:rPr>
                <w:b/>
              </w:rPr>
            </w:pPr>
            <w:r w:rsidRPr="003F1702">
              <w:rPr>
                <w:b/>
              </w:rPr>
              <w:t>Geplante Arbeiten:</w:t>
            </w:r>
          </w:p>
        </w:tc>
        <w:tc>
          <w:tcPr>
            <w:tcW w:w="730" w:type="dxa"/>
          </w:tcPr>
          <w:p w14:paraId="0716EE2C" w14:textId="77777777" w:rsidR="001F391B" w:rsidRPr="003F1702" w:rsidRDefault="001F391B" w:rsidP="007D2B5D">
            <w:pPr>
              <w:rPr>
                <w:b/>
              </w:rPr>
            </w:pPr>
            <w:r w:rsidRPr="003F1702">
              <w:rPr>
                <w:b/>
              </w:rPr>
              <w:t>Soll</w:t>
            </w:r>
          </w:p>
        </w:tc>
        <w:tc>
          <w:tcPr>
            <w:tcW w:w="3974" w:type="dxa"/>
          </w:tcPr>
          <w:p w14:paraId="15BBC1B0" w14:textId="77777777" w:rsidR="001F391B" w:rsidRPr="003F1702" w:rsidRDefault="001F391B" w:rsidP="007D2B5D">
            <w:pPr>
              <w:rPr>
                <w:b/>
              </w:rPr>
            </w:pPr>
            <w:r w:rsidRPr="003F1702">
              <w:rPr>
                <w:b/>
              </w:rPr>
              <w:t>Erledigte Arbeiten:</w:t>
            </w:r>
          </w:p>
        </w:tc>
        <w:tc>
          <w:tcPr>
            <w:tcW w:w="794" w:type="dxa"/>
          </w:tcPr>
          <w:p w14:paraId="5F023D26" w14:textId="77777777" w:rsidR="001F391B" w:rsidRPr="003F1702" w:rsidRDefault="001F391B" w:rsidP="007D2B5D">
            <w:pPr>
              <w:rPr>
                <w:b/>
              </w:rPr>
            </w:pPr>
            <w:r w:rsidRPr="003F1702">
              <w:rPr>
                <w:b/>
              </w:rPr>
              <w:t>Ist</w:t>
            </w:r>
          </w:p>
        </w:tc>
      </w:tr>
      <w:tr w:rsidR="001F391B" w14:paraId="6C1350B6" w14:textId="77777777" w:rsidTr="00DA3829">
        <w:tc>
          <w:tcPr>
            <w:tcW w:w="3518" w:type="dxa"/>
          </w:tcPr>
          <w:p w14:paraId="4E80FDB9" w14:textId="40C4A018" w:rsidR="001F391B" w:rsidRPr="00FB3A98" w:rsidRDefault="00EC4CC0" w:rsidP="001B37FC">
            <w:pPr>
              <w:pStyle w:val="Listenabsatz"/>
              <w:numPr>
                <w:ilvl w:val="0"/>
                <w:numId w:val="9"/>
              </w:numPr>
              <w:ind w:left="460"/>
              <w:rPr>
                <w:sz w:val="20"/>
                <w:szCs w:val="22"/>
              </w:rPr>
            </w:pPr>
            <w:r w:rsidRPr="00FB3A98">
              <w:rPr>
                <w:sz w:val="20"/>
                <w:szCs w:val="22"/>
              </w:rPr>
              <w:t>Realisieren</w:t>
            </w:r>
          </w:p>
          <w:p w14:paraId="19CB94A2" w14:textId="77777777" w:rsidR="003D3CD8" w:rsidRPr="00FB3A98" w:rsidRDefault="000C17B9" w:rsidP="00EC4CC0">
            <w:pPr>
              <w:pStyle w:val="Listenabsatz"/>
              <w:numPr>
                <w:ilvl w:val="1"/>
                <w:numId w:val="9"/>
              </w:numPr>
              <w:ind w:left="709"/>
              <w:rPr>
                <w:sz w:val="20"/>
                <w:szCs w:val="22"/>
              </w:rPr>
            </w:pPr>
            <w:r w:rsidRPr="00FB3A98">
              <w:rPr>
                <w:sz w:val="20"/>
                <w:szCs w:val="22"/>
              </w:rPr>
              <w:t>Start per Parameter</w:t>
            </w:r>
          </w:p>
          <w:p w14:paraId="4B3C7B39" w14:textId="77777777" w:rsidR="000C17B9" w:rsidRPr="00FB3A98" w:rsidRDefault="000C17B9" w:rsidP="00EC4CC0">
            <w:pPr>
              <w:pStyle w:val="Listenabsatz"/>
              <w:numPr>
                <w:ilvl w:val="1"/>
                <w:numId w:val="9"/>
              </w:numPr>
              <w:ind w:left="709"/>
              <w:rPr>
                <w:sz w:val="20"/>
                <w:szCs w:val="22"/>
              </w:rPr>
            </w:pPr>
            <w:r w:rsidRPr="00FB3A98">
              <w:rPr>
                <w:sz w:val="20"/>
                <w:szCs w:val="22"/>
              </w:rPr>
              <w:t>Logfunktion</w:t>
            </w:r>
          </w:p>
          <w:p w14:paraId="34C2E20D" w14:textId="77777777" w:rsidR="000C17B9" w:rsidRPr="00FB3A98" w:rsidRDefault="000C17B9" w:rsidP="00EC4CC0">
            <w:pPr>
              <w:pStyle w:val="Listenabsatz"/>
              <w:numPr>
                <w:ilvl w:val="1"/>
                <w:numId w:val="9"/>
              </w:numPr>
              <w:ind w:left="709"/>
              <w:rPr>
                <w:sz w:val="20"/>
                <w:szCs w:val="22"/>
              </w:rPr>
            </w:pPr>
            <w:r w:rsidRPr="00FB3A98">
              <w:rPr>
                <w:sz w:val="20"/>
                <w:szCs w:val="22"/>
              </w:rPr>
              <w:t>Pingtest</w:t>
            </w:r>
          </w:p>
          <w:p w14:paraId="3222AB33" w14:textId="676231A2" w:rsidR="00D06220" w:rsidRPr="00FB3A98" w:rsidRDefault="00D06220" w:rsidP="00EC4CC0">
            <w:pPr>
              <w:pStyle w:val="Listenabsatz"/>
              <w:numPr>
                <w:ilvl w:val="1"/>
                <w:numId w:val="9"/>
              </w:numPr>
              <w:ind w:left="709"/>
              <w:rPr>
                <w:sz w:val="20"/>
                <w:szCs w:val="22"/>
              </w:rPr>
            </w:pPr>
            <w:r w:rsidRPr="00FB3A98">
              <w:rPr>
                <w:sz w:val="20"/>
                <w:szCs w:val="22"/>
              </w:rPr>
              <w:t>Arbeitsjournal</w:t>
            </w:r>
          </w:p>
        </w:tc>
        <w:tc>
          <w:tcPr>
            <w:tcW w:w="730" w:type="dxa"/>
          </w:tcPr>
          <w:p w14:paraId="7983CFB4" w14:textId="77777777" w:rsidR="001F391B" w:rsidRPr="00FB3A98" w:rsidRDefault="001F391B" w:rsidP="007D2B5D">
            <w:pPr>
              <w:rPr>
                <w:sz w:val="20"/>
                <w:szCs w:val="22"/>
              </w:rPr>
            </w:pPr>
          </w:p>
          <w:p w14:paraId="119CCE29" w14:textId="77777777" w:rsidR="00EC4CC0" w:rsidRPr="00FB3A98" w:rsidRDefault="00EC4CC0" w:rsidP="007D2B5D">
            <w:pPr>
              <w:rPr>
                <w:sz w:val="20"/>
                <w:szCs w:val="22"/>
              </w:rPr>
            </w:pPr>
            <w:r w:rsidRPr="00FB3A98">
              <w:rPr>
                <w:sz w:val="20"/>
                <w:szCs w:val="22"/>
              </w:rPr>
              <w:t>4h</w:t>
            </w:r>
          </w:p>
          <w:p w14:paraId="656F80B0" w14:textId="77777777" w:rsidR="00EC4CC0" w:rsidRPr="00FB3A98" w:rsidRDefault="00EC4CC0" w:rsidP="007D2B5D">
            <w:pPr>
              <w:rPr>
                <w:sz w:val="20"/>
                <w:szCs w:val="22"/>
              </w:rPr>
            </w:pPr>
            <w:r w:rsidRPr="00FB3A98">
              <w:rPr>
                <w:sz w:val="20"/>
                <w:szCs w:val="22"/>
              </w:rPr>
              <w:t>2h</w:t>
            </w:r>
          </w:p>
          <w:p w14:paraId="392431DD" w14:textId="77777777" w:rsidR="00EC4CC0" w:rsidRPr="00FB3A98" w:rsidRDefault="00EC4CC0" w:rsidP="007D2B5D">
            <w:pPr>
              <w:rPr>
                <w:sz w:val="20"/>
                <w:szCs w:val="22"/>
              </w:rPr>
            </w:pPr>
            <w:r w:rsidRPr="00FB3A98">
              <w:rPr>
                <w:sz w:val="20"/>
                <w:szCs w:val="22"/>
              </w:rPr>
              <w:t>2h</w:t>
            </w:r>
          </w:p>
          <w:p w14:paraId="770E8BAE" w14:textId="44618849" w:rsidR="00D06220" w:rsidRPr="00FB3A98" w:rsidRDefault="00D06220" w:rsidP="007D2B5D">
            <w:pPr>
              <w:rPr>
                <w:sz w:val="20"/>
                <w:szCs w:val="22"/>
              </w:rPr>
            </w:pPr>
            <w:r w:rsidRPr="00FB3A98">
              <w:rPr>
                <w:sz w:val="20"/>
                <w:szCs w:val="22"/>
              </w:rPr>
              <w:t>0.3h</w:t>
            </w:r>
          </w:p>
        </w:tc>
        <w:tc>
          <w:tcPr>
            <w:tcW w:w="3974" w:type="dxa"/>
          </w:tcPr>
          <w:p w14:paraId="4B07E166" w14:textId="77777777" w:rsidR="00DA3829" w:rsidRPr="00FB3A98" w:rsidRDefault="00DA3829" w:rsidP="00DA3829">
            <w:pPr>
              <w:pStyle w:val="Listenabsatz"/>
              <w:numPr>
                <w:ilvl w:val="0"/>
                <w:numId w:val="12"/>
              </w:numPr>
              <w:rPr>
                <w:sz w:val="20"/>
                <w:szCs w:val="22"/>
              </w:rPr>
            </w:pPr>
            <w:r w:rsidRPr="00FB3A98">
              <w:rPr>
                <w:sz w:val="20"/>
                <w:szCs w:val="22"/>
              </w:rPr>
              <w:t>Realisieren</w:t>
            </w:r>
          </w:p>
          <w:p w14:paraId="085EF4E1" w14:textId="77777777" w:rsidR="00DA3829" w:rsidRPr="00FB3A98" w:rsidRDefault="00DA3829" w:rsidP="00DA3829">
            <w:pPr>
              <w:pStyle w:val="Listenabsatz"/>
              <w:numPr>
                <w:ilvl w:val="1"/>
                <w:numId w:val="12"/>
              </w:numPr>
              <w:rPr>
                <w:sz w:val="20"/>
                <w:szCs w:val="22"/>
              </w:rPr>
            </w:pPr>
            <w:r w:rsidRPr="00FB3A98">
              <w:rPr>
                <w:sz w:val="20"/>
                <w:szCs w:val="22"/>
              </w:rPr>
              <w:t>Start per Parameter</w:t>
            </w:r>
          </w:p>
          <w:p w14:paraId="3DE501A7" w14:textId="77777777" w:rsidR="00DA3829" w:rsidRPr="00FB3A98" w:rsidRDefault="00DA3829" w:rsidP="00DA3829">
            <w:pPr>
              <w:pStyle w:val="Listenabsatz"/>
              <w:numPr>
                <w:ilvl w:val="1"/>
                <w:numId w:val="12"/>
              </w:numPr>
              <w:rPr>
                <w:sz w:val="20"/>
                <w:szCs w:val="22"/>
              </w:rPr>
            </w:pPr>
            <w:r w:rsidRPr="00FB3A98">
              <w:rPr>
                <w:sz w:val="20"/>
                <w:szCs w:val="22"/>
              </w:rPr>
              <w:t>Logfunktion</w:t>
            </w:r>
          </w:p>
          <w:p w14:paraId="5D6FDD5E" w14:textId="77777777" w:rsidR="001F391B" w:rsidRPr="00FB3A98" w:rsidRDefault="00DA3829" w:rsidP="00DA3829">
            <w:pPr>
              <w:pStyle w:val="Listenabsatz"/>
              <w:numPr>
                <w:ilvl w:val="1"/>
                <w:numId w:val="12"/>
              </w:numPr>
              <w:rPr>
                <w:sz w:val="20"/>
                <w:szCs w:val="22"/>
              </w:rPr>
            </w:pPr>
            <w:r w:rsidRPr="00FB3A98">
              <w:rPr>
                <w:sz w:val="20"/>
                <w:szCs w:val="22"/>
              </w:rPr>
              <w:t>Pingtest</w:t>
            </w:r>
          </w:p>
          <w:p w14:paraId="1F9B1CBF" w14:textId="77777777" w:rsidR="00EE49A0" w:rsidRPr="00FB3A98" w:rsidRDefault="00EE49A0" w:rsidP="00EE49A0">
            <w:pPr>
              <w:pStyle w:val="Listenabsatz"/>
              <w:numPr>
                <w:ilvl w:val="0"/>
                <w:numId w:val="12"/>
              </w:numPr>
              <w:rPr>
                <w:sz w:val="20"/>
                <w:szCs w:val="22"/>
              </w:rPr>
            </w:pPr>
            <w:r w:rsidRPr="00FB3A98">
              <w:rPr>
                <w:sz w:val="20"/>
                <w:szCs w:val="22"/>
              </w:rPr>
              <w:t>Dokumentieren</w:t>
            </w:r>
          </w:p>
          <w:p w14:paraId="1F99E324" w14:textId="5A667BFD" w:rsidR="00EE49A0" w:rsidRPr="00FB3A98" w:rsidRDefault="00EE49A0" w:rsidP="00EE49A0">
            <w:pPr>
              <w:pStyle w:val="Listenabsatz"/>
              <w:numPr>
                <w:ilvl w:val="0"/>
                <w:numId w:val="12"/>
              </w:numPr>
              <w:rPr>
                <w:sz w:val="20"/>
                <w:szCs w:val="22"/>
              </w:rPr>
            </w:pPr>
            <w:r w:rsidRPr="00FB3A98">
              <w:rPr>
                <w:sz w:val="20"/>
                <w:szCs w:val="22"/>
              </w:rPr>
              <w:t>Arbeitsjournal</w:t>
            </w:r>
          </w:p>
        </w:tc>
        <w:tc>
          <w:tcPr>
            <w:tcW w:w="794" w:type="dxa"/>
          </w:tcPr>
          <w:p w14:paraId="085B1918" w14:textId="77777777" w:rsidR="00466CC5" w:rsidRPr="00FB3A98" w:rsidRDefault="00466CC5" w:rsidP="007D2B5D">
            <w:pPr>
              <w:jc w:val="both"/>
              <w:rPr>
                <w:sz w:val="20"/>
                <w:szCs w:val="22"/>
              </w:rPr>
            </w:pPr>
          </w:p>
          <w:p w14:paraId="7FAC2F3D" w14:textId="37240ECB" w:rsidR="00DA3829" w:rsidRPr="00FB3A98" w:rsidRDefault="00466CC5" w:rsidP="007D2B5D">
            <w:pPr>
              <w:jc w:val="both"/>
              <w:rPr>
                <w:sz w:val="20"/>
                <w:szCs w:val="22"/>
              </w:rPr>
            </w:pPr>
            <w:r w:rsidRPr="00FB3A98">
              <w:rPr>
                <w:sz w:val="20"/>
                <w:szCs w:val="22"/>
              </w:rPr>
              <w:t>4,5h</w:t>
            </w:r>
          </w:p>
          <w:p w14:paraId="2AA68DD8" w14:textId="5C324A4B" w:rsidR="00DA3829" w:rsidRPr="00FB3A98" w:rsidRDefault="00DA3829" w:rsidP="007D2B5D">
            <w:pPr>
              <w:jc w:val="both"/>
              <w:rPr>
                <w:sz w:val="20"/>
                <w:szCs w:val="22"/>
              </w:rPr>
            </w:pPr>
            <w:r w:rsidRPr="00FB3A98">
              <w:rPr>
                <w:sz w:val="20"/>
                <w:szCs w:val="22"/>
              </w:rPr>
              <w:t>2</w:t>
            </w:r>
            <w:r w:rsidR="00714E50" w:rsidRPr="00FB3A98">
              <w:rPr>
                <w:sz w:val="20"/>
                <w:szCs w:val="22"/>
              </w:rPr>
              <w:t>,3</w:t>
            </w:r>
            <w:r w:rsidRPr="00FB3A98">
              <w:rPr>
                <w:sz w:val="20"/>
                <w:szCs w:val="22"/>
              </w:rPr>
              <w:t xml:space="preserve">h </w:t>
            </w:r>
          </w:p>
          <w:p w14:paraId="6F1F726B" w14:textId="77777777" w:rsidR="00DA3829" w:rsidRPr="00FB3A98" w:rsidRDefault="00DA3829" w:rsidP="007D2B5D">
            <w:pPr>
              <w:jc w:val="both"/>
              <w:rPr>
                <w:sz w:val="20"/>
                <w:szCs w:val="22"/>
              </w:rPr>
            </w:pPr>
            <w:r w:rsidRPr="00FB3A98">
              <w:rPr>
                <w:sz w:val="20"/>
                <w:szCs w:val="22"/>
              </w:rPr>
              <w:t>0.5h</w:t>
            </w:r>
          </w:p>
          <w:p w14:paraId="65BBCF9F" w14:textId="77777777" w:rsidR="00EE49A0" w:rsidRPr="00FB3A98" w:rsidRDefault="0066724C" w:rsidP="007D2B5D">
            <w:pPr>
              <w:jc w:val="both"/>
              <w:rPr>
                <w:sz w:val="20"/>
                <w:szCs w:val="22"/>
              </w:rPr>
            </w:pPr>
            <w:r w:rsidRPr="00FB3A98">
              <w:rPr>
                <w:sz w:val="20"/>
                <w:szCs w:val="22"/>
              </w:rPr>
              <w:t>1h</w:t>
            </w:r>
          </w:p>
          <w:p w14:paraId="6DAB9F83" w14:textId="026A42B0" w:rsidR="0066724C" w:rsidRPr="00FB3A98" w:rsidRDefault="0066724C" w:rsidP="007D2B5D">
            <w:pPr>
              <w:jc w:val="both"/>
              <w:rPr>
                <w:sz w:val="20"/>
                <w:szCs w:val="22"/>
              </w:rPr>
            </w:pPr>
            <w:r w:rsidRPr="00FB3A98">
              <w:rPr>
                <w:sz w:val="20"/>
                <w:szCs w:val="22"/>
              </w:rPr>
              <w:t>0.</w:t>
            </w:r>
            <w:r w:rsidR="00C74062" w:rsidRPr="00FB3A98">
              <w:rPr>
                <w:sz w:val="20"/>
                <w:szCs w:val="22"/>
              </w:rPr>
              <w:t>3</w:t>
            </w:r>
            <w:r w:rsidRPr="00FB3A98">
              <w:rPr>
                <w:sz w:val="20"/>
                <w:szCs w:val="22"/>
              </w:rPr>
              <w:t>h</w:t>
            </w:r>
          </w:p>
        </w:tc>
      </w:tr>
      <w:tr w:rsidR="001F391B" w:rsidRPr="000822E7" w14:paraId="752E7595" w14:textId="77777777" w:rsidTr="00DA3829">
        <w:tc>
          <w:tcPr>
            <w:tcW w:w="3518" w:type="dxa"/>
          </w:tcPr>
          <w:p w14:paraId="3C0C3427" w14:textId="36483D1E" w:rsidR="001F391B" w:rsidRPr="00714E50" w:rsidRDefault="00714E50" w:rsidP="007D2B5D">
            <w:pPr>
              <w:rPr>
                <w:bCs/>
              </w:rPr>
            </w:pPr>
            <w:r w:rsidRPr="00714E50">
              <w:rPr>
                <w:bCs/>
              </w:rPr>
              <w:t>Überzeit -Soll</w:t>
            </w:r>
          </w:p>
        </w:tc>
        <w:tc>
          <w:tcPr>
            <w:tcW w:w="730" w:type="dxa"/>
          </w:tcPr>
          <w:p w14:paraId="3B399482" w14:textId="77777777" w:rsidR="001F391B" w:rsidRPr="00FB3A98" w:rsidRDefault="001F391B" w:rsidP="007D2B5D">
            <w:pPr>
              <w:rPr>
                <w:bCs/>
                <w:sz w:val="20"/>
                <w:szCs w:val="22"/>
              </w:rPr>
            </w:pPr>
            <w:r w:rsidRPr="00FB3A98">
              <w:rPr>
                <w:bCs/>
                <w:sz w:val="20"/>
                <w:szCs w:val="22"/>
              </w:rPr>
              <w:t>0h</w:t>
            </w:r>
          </w:p>
        </w:tc>
        <w:tc>
          <w:tcPr>
            <w:tcW w:w="3974" w:type="dxa"/>
          </w:tcPr>
          <w:p w14:paraId="2B031EFD" w14:textId="43B9F7C8" w:rsidR="001F391B" w:rsidRPr="00714E50" w:rsidRDefault="00714E50" w:rsidP="007D2B5D">
            <w:pPr>
              <w:rPr>
                <w:bCs/>
              </w:rPr>
            </w:pPr>
            <w:r w:rsidRPr="00714E50">
              <w:rPr>
                <w:bCs/>
              </w:rPr>
              <w:t>Überzeit - Ist</w:t>
            </w:r>
          </w:p>
        </w:tc>
        <w:tc>
          <w:tcPr>
            <w:tcW w:w="794" w:type="dxa"/>
          </w:tcPr>
          <w:p w14:paraId="31C888A2" w14:textId="38706828" w:rsidR="001F391B" w:rsidRPr="00FB3A98" w:rsidRDefault="00714E50" w:rsidP="007D2B5D">
            <w:pPr>
              <w:rPr>
                <w:bCs/>
                <w:sz w:val="20"/>
                <w:szCs w:val="22"/>
              </w:rPr>
            </w:pPr>
            <w:r w:rsidRPr="00FB3A98">
              <w:rPr>
                <w:bCs/>
                <w:sz w:val="20"/>
                <w:szCs w:val="22"/>
              </w:rPr>
              <w:t>0.3</w:t>
            </w:r>
            <w:r w:rsidR="001F391B" w:rsidRPr="00FB3A98">
              <w:rPr>
                <w:bCs/>
                <w:sz w:val="20"/>
                <w:szCs w:val="22"/>
              </w:rPr>
              <w:t>h</w:t>
            </w:r>
          </w:p>
        </w:tc>
      </w:tr>
      <w:tr w:rsidR="001F391B" w14:paraId="449027EE" w14:textId="77777777" w:rsidTr="00DA3829">
        <w:tc>
          <w:tcPr>
            <w:tcW w:w="3518" w:type="dxa"/>
          </w:tcPr>
          <w:p w14:paraId="1261C0F4" w14:textId="22A71463" w:rsidR="001F391B" w:rsidRPr="00176C47" w:rsidRDefault="001F391B" w:rsidP="007D2B5D">
            <w:r>
              <w:t>Arbeitszeit</w:t>
            </w:r>
            <w:r w:rsidR="00CD3BD3">
              <w:t xml:space="preserve"> – Soll</w:t>
            </w:r>
          </w:p>
        </w:tc>
        <w:tc>
          <w:tcPr>
            <w:tcW w:w="730" w:type="dxa"/>
          </w:tcPr>
          <w:p w14:paraId="4B3412CD" w14:textId="23DC17E8" w:rsidR="001F391B" w:rsidRPr="00FB3A98" w:rsidRDefault="00D06220" w:rsidP="007D2B5D">
            <w:pPr>
              <w:rPr>
                <w:sz w:val="20"/>
                <w:szCs w:val="22"/>
              </w:rPr>
            </w:pPr>
            <w:r w:rsidRPr="00FB3A98">
              <w:rPr>
                <w:sz w:val="20"/>
                <w:szCs w:val="22"/>
              </w:rPr>
              <w:t>8.3h</w:t>
            </w:r>
          </w:p>
        </w:tc>
        <w:tc>
          <w:tcPr>
            <w:tcW w:w="3974" w:type="dxa"/>
          </w:tcPr>
          <w:p w14:paraId="27C22B39" w14:textId="4757D9B3" w:rsidR="001F391B" w:rsidRPr="00CA0774" w:rsidRDefault="00CD3BD3" w:rsidP="007D2B5D">
            <w:r>
              <w:t>Arbeitszeit - Ist</w:t>
            </w:r>
          </w:p>
        </w:tc>
        <w:tc>
          <w:tcPr>
            <w:tcW w:w="794" w:type="dxa"/>
          </w:tcPr>
          <w:p w14:paraId="5F0100FF" w14:textId="67C3A70A" w:rsidR="001F391B" w:rsidRPr="00FB3A98" w:rsidRDefault="00714E50" w:rsidP="007D2B5D">
            <w:pPr>
              <w:rPr>
                <w:sz w:val="20"/>
                <w:szCs w:val="22"/>
              </w:rPr>
            </w:pPr>
            <w:r w:rsidRPr="00FB3A98">
              <w:rPr>
                <w:sz w:val="20"/>
                <w:szCs w:val="22"/>
              </w:rPr>
              <w:t>8,6h</w:t>
            </w:r>
          </w:p>
        </w:tc>
      </w:tr>
    </w:tbl>
    <w:p w14:paraId="6958A183" w14:textId="77777777" w:rsidR="001F391B" w:rsidRDefault="001F391B" w:rsidP="001F391B"/>
    <w:tbl>
      <w:tblPr>
        <w:tblStyle w:val="PSITabelle1"/>
        <w:tblW w:w="0" w:type="auto"/>
        <w:tblLook w:val="04A0" w:firstRow="1" w:lastRow="0" w:firstColumn="1" w:lastColumn="0" w:noHBand="0" w:noVBand="1"/>
      </w:tblPr>
      <w:tblGrid>
        <w:gridCol w:w="4508"/>
        <w:gridCol w:w="4508"/>
      </w:tblGrid>
      <w:tr w:rsidR="001F391B" w14:paraId="677A2ACB"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08390672" w14:textId="77777777" w:rsidR="001F391B" w:rsidRPr="003F1702" w:rsidRDefault="001F391B" w:rsidP="007D2B5D">
            <w:pPr>
              <w:rPr>
                <w:b/>
              </w:rPr>
            </w:pPr>
            <w:r w:rsidRPr="003F1702">
              <w:rPr>
                <w:b/>
              </w:rPr>
              <w:t>Probleme:</w:t>
            </w:r>
          </w:p>
        </w:tc>
        <w:tc>
          <w:tcPr>
            <w:tcW w:w="4508" w:type="dxa"/>
          </w:tcPr>
          <w:p w14:paraId="0EB8ED74" w14:textId="77777777" w:rsidR="001F391B" w:rsidRPr="003F1702" w:rsidRDefault="001F391B" w:rsidP="007D2B5D">
            <w:pPr>
              <w:rPr>
                <w:b/>
              </w:rPr>
            </w:pPr>
            <w:r w:rsidRPr="003F1702">
              <w:rPr>
                <w:b/>
              </w:rPr>
              <w:t>Problemlösungen:</w:t>
            </w:r>
          </w:p>
        </w:tc>
      </w:tr>
      <w:tr w:rsidR="001F391B" w14:paraId="7C019A57" w14:textId="77777777" w:rsidTr="007D2B5D">
        <w:tc>
          <w:tcPr>
            <w:tcW w:w="4508" w:type="dxa"/>
          </w:tcPr>
          <w:p w14:paraId="54C89BAA" w14:textId="694F328D" w:rsidR="001F391B" w:rsidRPr="00FB3A98" w:rsidRDefault="00125C07" w:rsidP="007D2B5D">
            <w:pPr>
              <w:rPr>
                <w:sz w:val="20"/>
                <w:szCs w:val="22"/>
              </w:rPr>
            </w:pPr>
            <w:r w:rsidRPr="00FB3A98">
              <w:rPr>
                <w:sz w:val="20"/>
                <w:szCs w:val="22"/>
              </w:rPr>
              <w:t>Beim Update-Config</w:t>
            </w:r>
            <w:r w:rsidR="00CC5310" w:rsidRPr="00FB3A98">
              <w:rPr>
                <w:sz w:val="20"/>
                <w:szCs w:val="22"/>
              </w:rPr>
              <w:t xml:space="preserve"> einer existierenden Konfigurationsdatei</w:t>
            </w:r>
            <w:r w:rsidRPr="00FB3A98">
              <w:rPr>
                <w:sz w:val="20"/>
                <w:szCs w:val="22"/>
              </w:rPr>
              <w:t xml:space="preserve"> wurden Daten überschrieben, welche nicht überschrieben werden sollten und solche nicht überschrieben, welche überschrieben werden sollten.</w:t>
            </w:r>
          </w:p>
        </w:tc>
        <w:tc>
          <w:tcPr>
            <w:tcW w:w="4508" w:type="dxa"/>
          </w:tcPr>
          <w:p w14:paraId="2F08B482" w14:textId="5551C3F4" w:rsidR="001F391B" w:rsidRPr="00FB3A98" w:rsidRDefault="009C47C0" w:rsidP="007D2B5D">
            <w:pPr>
              <w:rPr>
                <w:sz w:val="20"/>
                <w:szCs w:val="22"/>
              </w:rPr>
            </w:pPr>
            <w:r w:rsidRPr="00FB3A98">
              <w:rPr>
                <w:sz w:val="20"/>
                <w:szCs w:val="22"/>
              </w:rPr>
              <w:t xml:space="preserve">Überprüfung vor dem Update, ob es über die Parameter Änderungen gibt und falls nicht wird der Wert aus der Konfiguration </w:t>
            </w:r>
            <w:r w:rsidR="00C625DB" w:rsidRPr="00FB3A98">
              <w:rPr>
                <w:sz w:val="20"/>
                <w:szCs w:val="22"/>
              </w:rPr>
              <w:t xml:space="preserve">stattdessen </w:t>
            </w:r>
            <w:r w:rsidRPr="00FB3A98">
              <w:rPr>
                <w:sz w:val="20"/>
                <w:szCs w:val="22"/>
              </w:rPr>
              <w:t>ausgelesen.</w:t>
            </w:r>
          </w:p>
        </w:tc>
      </w:tr>
    </w:tbl>
    <w:p w14:paraId="648B07DF" w14:textId="77777777" w:rsidR="001F391B" w:rsidRDefault="001F391B" w:rsidP="001F391B"/>
    <w:p w14:paraId="40677702"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1CDEC94B"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C4D4F0F" w14:textId="77777777" w:rsidR="001F391B" w:rsidRPr="003F1702" w:rsidRDefault="001F391B" w:rsidP="007D2B5D">
            <w:pPr>
              <w:rPr>
                <w:b/>
              </w:rPr>
            </w:pPr>
            <w:r w:rsidRPr="003F1702">
              <w:rPr>
                <w:b/>
              </w:rPr>
              <w:t>Fazit &amp; Reflexion:</w:t>
            </w:r>
          </w:p>
        </w:tc>
      </w:tr>
      <w:tr w:rsidR="001F391B" w14:paraId="4F1B19AE" w14:textId="77777777" w:rsidTr="007D2B5D">
        <w:tc>
          <w:tcPr>
            <w:tcW w:w="9016" w:type="dxa"/>
          </w:tcPr>
          <w:p w14:paraId="2F79EEE6" w14:textId="6DD87A48" w:rsidR="00343853" w:rsidRPr="007C72DF" w:rsidRDefault="00343853" w:rsidP="00F92635">
            <w:pPr>
              <w:ind w:left="284" w:hanging="284"/>
              <w:rPr>
                <w:bCs/>
                <w:sz w:val="20"/>
                <w:szCs w:val="22"/>
              </w:rPr>
            </w:pPr>
            <w:r w:rsidRPr="007C72DF">
              <w:rPr>
                <w:bCs/>
                <w:sz w:val="20"/>
                <w:szCs w:val="22"/>
              </w:rPr>
              <w:t>Ich bin heute auch wieder gut vorangekommen und konnte vor dem Mittag schon den Start per Parameter weitgehend abschliessen. Grössere, nennenswerte Probleme gab es keine.</w:t>
            </w:r>
            <w:r w:rsidR="001962C0" w:rsidRPr="007C72DF">
              <w:rPr>
                <w:bCs/>
                <w:sz w:val="20"/>
                <w:szCs w:val="22"/>
              </w:rPr>
              <w:t xml:space="preserve"> Der Start per Parameter konnte ich unter anderem deswegen schnell abschliessen, da ich mich dazu entschlossen hatte, im Hintergrund eine Konfigurationsdatei aus den Parametern zu generieren – dadurch kann ich bei der weiteren Implementierung sehr viel Zeit sparen, da ich über die Konfigurationsdatei in jeder Situation an die relevanten Daten komme.</w:t>
            </w:r>
          </w:p>
          <w:p w14:paraId="759B4689" w14:textId="77777777" w:rsidR="00093E13" w:rsidRPr="007C72DF" w:rsidRDefault="00093E13" w:rsidP="007C72DF">
            <w:pPr>
              <w:rPr>
                <w:bCs/>
                <w:sz w:val="20"/>
                <w:szCs w:val="22"/>
              </w:rPr>
            </w:pPr>
          </w:p>
          <w:p w14:paraId="4C0F999B" w14:textId="5AA3E631" w:rsidR="00CA12DB" w:rsidRPr="007C72DF" w:rsidRDefault="00093E13" w:rsidP="00343853">
            <w:pPr>
              <w:ind w:left="284" w:hanging="284"/>
              <w:rPr>
                <w:bCs/>
                <w:sz w:val="20"/>
                <w:szCs w:val="22"/>
              </w:rPr>
            </w:pPr>
            <w:r w:rsidRPr="007C72DF">
              <w:rPr>
                <w:bCs/>
                <w:sz w:val="20"/>
                <w:szCs w:val="22"/>
              </w:rPr>
              <w:t xml:space="preserve">Die Logfunktion an sich konnte ich schnell abschliessen, jedoch musste ich am Nachmittag einen Teil der Start-Per-Parameter-Funktion nochmals umschreiben – es gibt dort eine Update-Config-Funktion, welche anhand der Parameter die Konfiguration ausfüllt – ich hatte Probleme beim </w:t>
            </w:r>
            <w:r w:rsidR="00887AFF" w:rsidRPr="007C72DF">
              <w:rPr>
                <w:bCs/>
                <w:sz w:val="20"/>
                <w:szCs w:val="22"/>
              </w:rPr>
              <w:t>Umschreiben</w:t>
            </w:r>
            <w:r w:rsidRPr="007C72DF">
              <w:rPr>
                <w:bCs/>
                <w:sz w:val="20"/>
                <w:szCs w:val="22"/>
              </w:rPr>
              <w:t xml:space="preserve"> davon, sodass sie auch bei der Verwendung von einer Konfiguration dazu verwendet werden könnten, einzelne Parameter zu ändern (z.B. nur Loglevel ändern, der ganze Rest soll aus der Konfigurationsdatei kommen</w:t>
            </w:r>
            <w:r w:rsidR="00AD02CC" w:rsidRPr="007C72DF">
              <w:rPr>
                <w:bCs/>
                <w:sz w:val="20"/>
                <w:szCs w:val="22"/>
              </w:rPr>
              <w:t>)</w:t>
            </w:r>
            <w:r w:rsidRPr="007C72DF">
              <w:rPr>
                <w:bCs/>
                <w:sz w:val="20"/>
                <w:szCs w:val="22"/>
              </w:rPr>
              <w:t>.</w:t>
            </w:r>
            <w:r w:rsidR="005527EB" w:rsidRPr="007C72DF">
              <w:rPr>
                <w:bCs/>
                <w:sz w:val="20"/>
                <w:szCs w:val="22"/>
              </w:rPr>
              <w:t xml:space="preserve"> Ich war da etwas langsamer und deswegen hinter dem Zeitplan.</w:t>
            </w:r>
          </w:p>
          <w:p w14:paraId="34CD0ED1" w14:textId="77777777" w:rsidR="00CA12DB" w:rsidRPr="007C72DF" w:rsidRDefault="00CA12DB" w:rsidP="00343853">
            <w:pPr>
              <w:ind w:left="284" w:hanging="284"/>
              <w:rPr>
                <w:bCs/>
                <w:sz w:val="20"/>
                <w:szCs w:val="22"/>
              </w:rPr>
            </w:pPr>
          </w:p>
          <w:p w14:paraId="7522B232" w14:textId="5C192FD6" w:rsidR="001F391B" w:rsidRPr="007C72DF" w:rsidRDefault="00A6758D" w:rsidP="00125C07">
            <w:pPr>
              <w:ind w:left="284" w:hanging="284"/>
              <w:rPr>
                <w:bCs/>
                <w:sz w:val="20"/>
                <w:szCs w:val="22"/>
              </w:rPr>
            </w:pPr>
            <w:r w:rsidRPr="007C72DF">
              <w:rPr>
                <w:bCs/>
                <w:sz w:val="20"/>
                <w:szCs w:val="22"/>
              </w:rPr>
              <w:t>Ich konnte den Zeitplan aber wieder gut aufholen, da ich für den Pingtest nur ca. eine halbe Stunde benötigt hatte anstatt von 2. Ich hatte bei den ersten Implement</w:t>
            </w:r>
            <w:r w:rsidR="00665B11" w:rsidRPr="007C72DF">
              <w:rPr>
                <w:bCs/>
                <w:sz w:val="20"/>
                <w:szCs w:val="22"/>
              </w:rPr>
              <w:t>ierungs</w:t>
            </w:r>
            <w:r w:rsidRPr="007C72DF">
              <w:rPr>
                <w:bCs/>
                <w:sz w:val="20"/>
                <w:szCs w:val="22"/>
              </w:rPr>
              <w:t xml:space="preserve">schritten extra teilweise für auch für die </w:t>
            </w:r>
            <w:r w:rsidRPr="007C72DF">
              <w:rPr>
                <w:bCs/>
                <w:i/>
                <w:sz w:val="20"/>
                <w:szCs w:val="22"/>
              </w:rPr>
              <w:t>einfacheren</w:t>
            </w:r>
            <w:r w:rsidRPr="007C72DF">
              <w:rPr>
                <w:bCs/>
                <w:sz w:val="20"/>
                <w:szCs w:val="22"/>
              </w:rPr>
              <w:t xml:space="preserve"> </w:t>
            </w:r>
            <w:r w:rsidR="00887AFF" w:rsidRPr="007C72DF">
              <w:rPr>
                <w:bCs/>
                <w:sz w:val="20"/>
                <w:szCs w:val="22"/>
              </w:rPr>
              <w:t>Aufgaben</w:t>
            </w:r>
            <w:r w:rsidRPr="007C72DF">
              <w:rPr>
                <w:bCs/>
                <w:sz w:val="20"/>
                <w:szCs w:val="22"/>
              </w:rPr>
              <w:t xml:space="preserve"> jeweils 2 Stunden eingeplant, um eben genau solche Schwankungen ausgleichen zu können. Ich bin also wieder im Zeitplan und </w:t>
            </w:r>
            <w:r w:rsidR="007C72DF">
              <w:rPr>
                <w:bCs/>
                <w:sz w:val="20"/>
                <w:szCs w:val="22"/>
              </w:rPr>
              <w:t>konnte</w:t>
            </w:r>
            <w:r w:rsidRPr="007C72DF">
              <w:rPr>
                <w:bCs/>
                <w:sz w:val="20"/>
                <w:szCs w:val="22"/>
              </w:rPr>
              <w:t xml:space="preserve"> die restliche Zeit fürs Dokumentieren nutzen</w:t>
            </w:r>
            <w:r w:rsidR="007C72DF">
              <w:rPr>
                <w:bCs/>
                <w:sz w:val="20"/>
                <w:szCs w:val="22"/>
              </w:rPr>
              <w:t>.</w:t>
            </w:r>
          </w:p>
        </w:tc>
      </w:tr>
    </w:tbl>
    <w:p w14:paraId="5DB5093E"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2E917796"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053071FC" w14:textId="77777777" w:rsidR="001F391B" w:rsidRPr="003F1702" w:rsidRDefault="001F391B" w:rsidP="007D2B5D">
            <w:pPr>
              <w:rPr>
                <w:b/>
              </w:rPr>
            </w:pPr>
            <w:r w:rsidRPr="003F1702">
              <w:rPr>
                <w:b/>
              </w:rPr>
              <w:t>Recherchen:</w:t>
            </w:r>
          </w:p>
        </w:tc>
      </w:tr>
      <w:tr w:rsidR="001F391B" w:rsidRPr="003A5C2D" w14:paraId="715EF9BB" w14:textId="77777777" w:rsidTr="007D2B5D">
        <w:tc>
          <w:tcPr>
            <w:tcW w:w="9016" w:type="dxa"/>
          </w:tcPr>
          <w:p w14:paraId="321FADB2" w14:textId="78C10F1F" w:rsidR="001F391B" w:rsidRPr="00FB3A98" w:rsidRDefault="007C72DF" w:rsidP="007D2B5D">
            <w:pPr>
              <w:rPr>
                <w:sz w:val="20"/>
                <w:szCs w:val="22"/>
              </w:rPr>
            </w:pPr>
            <w:proofErr w:type="spellStart"/>
            <w:r w:rsidRPr="00FB3A98">
              <w:rPr>
                <w:sz w:val="20"/>
                <w:szCs w:val="22"/>
              </w:rPr>
              <w:t>Approved</w:t>
            </w:r>
            <w:proofErr w:type="spellEnd"/>
            <w:r w:rsidR="003A5C2D" w:rsidRPr="00FB3A98">
              <w:rPr>
                <w:sz w:val="20"/>
                <w:szCs w:val="22"/>
              </w:rPr>
              <w:t xml:space="preserve"> Verbs für PowerShell Funktionen -&gt; </w:t>
            </w:r>
            <w:sdt>
              <w:sdtPr>
                <w:rPr>
                  <w:sz w:val="20"/>
                  <w:szCs w:val="22"/>
                  <w:lang w:val="en-US"/>
                </w:rPr>
                <w:id w:val="-1574966846"/>
                <w:citation/>
              </w:sdtPr>
              <w:sdtEndPr/>
              <w:sdtContent>
                <w:r w:rsidR="003A5C2D" w:rsidRPr="00FB3A98">
                  <w:rPr>
                    <w:sz w:val="20"/>
                    <w:szCs w:val="22"/>
                    <w:lang w:val="en-US"/>
                  </w:rPr>
                  <w:fldChar w:fldCharType="begin"/>
                </w:r>
                <w:r w:rsidR="00D53EA1" w:rsidRPr="00FB3A98">
                  <w:rPr>
                    <w:sz w:val="20"/>
                    <w:szCs w:val="22"/>
                  </w:rPr>
                  <w:instrText xml:space="preserve">CITATION sdw242 \l 2055 </w:instrText>
                </w:r>
                <w:r w:rsidR="003A5C2D" w:rsidRPr="00FB3A98">
                  <w:rPr>
                    <w:sz w:val="20"/>
                    <w:szCs w:val="22"/>
                    <w:lang w:val="en-US"/>
                  </w:rPr>
                  <w:fldChar w:fldCharType="separate"/>
                </w:r>
                <w:r w:rsidR="003F1702" w:rsidRPr="003F1702">
                  <w:rPr>
                    <w:noProof/>
                    <w:sz w:val="20"/>
                    <w:szCs w:val="22"/>
                  </w:rPr>
                  <w:t>(sdwheeler c.-h. T.-S., 2024)</w:t>
                </w:r>
                <w:r w:rsidR="003A5C2D" w:rsidRPr="00FB3A98">
                  <w:rPr>
                    <w:sz w:val="20"/>
                    <w:szCs w:val="22"/>
                    <w:lang w:val="en-US"/>
                  </w:rPr>
                  <w:fldChar w:fldCharType="end"/>
                </w:r>
              </w:sdtContent>
            </w:sdt>
          </w:p>
          <w:p w14:paraId="1DA58152" w14:textId="4B21E01E" w:rsidR="003A5C2D" w:rsidRPr="003A5C2D" w:rsidRDefault="003A5C2D" w:rsidP="003C4FE6">
            <w:pPr>
              <w:keepNext/>
            </w:pPr>
            <w:r w:rsidRPr="00FB3A98">
              <w:rPr>
                <w:sz w:val="20"/>
                <w:szCs w:val="22"/>
              </w:rPr>
              <w:t xml:space="preserve">Überprüfung ob [switch] verwendet wurde -&gt; </w:t>
            </w:r>
            <w:sdt>
              <w:sdtPr>
                <w:rPr>
                  <w:sz w:val="20"/>
                  <w:szCs w:val="22"/>
                  <w:lang w:val="en-US"/>
                </w:rPr>
                <w:id w:val="-377011121"/>
                <w:citation/>
              </w:sdtPr>
              <w:sdtEndPr/>
              <w:sdtContent>
                <w:r w:rsidRPr="00FB3A98">
                  <w:rPr>
                    <w:sz w:val="20"/>
                    <w:szCs w:val="22"/>
                    <w:lang w:val="en-US"/>
                  </w:rPr>
                  <w:fldChar w:fldCharType="begin"/>
                </w:r>
                <w:r w:rsidR="00D53EA1" w:rsidRPr="00FB3A98">
                  <w:rPr>
                    <w:sz w:val="20"/>
                    <w:szCs w:val="22"/>
                  </w:rPr>
                  <w:instrText xml:space="preserve">CITATION Jaa19 \l 2055 </w:instrText>
                </w:r>
                <w:r w:rsidRPr="00FB3A98">
                  <w:rPr>
                    <w:sz w:val="20"/>
                    <w:szCs w:val="22"/>
                    <w:lang w:val="en-US"/>
                  </w:rPr>
                  <w:fldChar w:fldCharType="separate"/>
                </w:r>
                <w:r w:rsidR="003F1702" w:rsidRPr="003F1702">
                  <w:rPr>
                    <w:noProof/>
                    <w:sz w:val="20"/>
                    <w:szCs w:val="22"/>
                  </w:rPr>
                  <w:t>(JaapBrasser, 2019)</w:t>
                </w:r>
                <w:r w:rsidRPr="00FB3A98">
                  <w:rPr>
                    <w:sz w:val="20"/>
                    <w:szCs w:val="22"/>
                    <w:lang w:val="en-US"/>
                  </w:rPr>
                  <w:fldChar w:fldCharType="end"/>
                </w:r>
              </w:sdtContent>
            </w:sdt>
          </w:p>
        </w:tc>
      </w:tr>
    </w:tbl>
    <w:p w14:paraId="03561D05" w14:textId="718BD32B" w:rsidR="003C4FE6" w:rsidRDefault="003C4FE6">
      <w:pPr>
        <w:pStyle w:val="Beschriftung"/>
      </w:pPr>
      <w:bookmarkStart w:id="36" w:name="_Toc193701318"/>
      <w:r>
        <w:t xml:space="preserve">Tabelle </w:t>
      </w:r>
      <w:r w:rsidR="009F4859">
        <w:fldChar w:fldCharType="begin"/>
      </w:r>
      <w:r w:rsidR="009F4859">
        <w:instrText xml:space="preserve"> SEQ Tabelle \* ARABIC </w:instrText>
      </w:r>
      <w:r w:rsidR="009F4859">
        <w:fldChar w:fldCharType="separate"/>
      </w:r>
      <w:r w:rsidR="00792704">
        <w:rPr>
          <w:noProof/>
        </w:rPr>
        <w:t>9</w:t>
      </w:r>
      <w:r w:rsidR="009F4859">
        <w:fldChar w:fldCharType="end"/>
      </w:r>
      <w:r>
        <w:t>: Arbeitsjournal Tag 4</w:t>
      </w:r>
      <w:bookmarkEnd w:id="36"/>
    </w:p>
    <w:p w14:paraId="62B2FB9A" w14:textId="77777777" w:rsidR="009F0D84" w:rsidRPr="003A5C2D" w:rsidRDefault="009F0D84" w:rsidP="009F0D84">
      <w:r w:rsidRPr="003A5C2D">
        <w:br w:type="page"/>
      </w:r>
    </w:p>
    <w:p w14:paraId="076B23FB" w14:textId="116DFC8C" w:rsidR="009F0D84" w:rsidRPr="005325AD" w:rsidRDefault="0080657E" w:rsidP="009F0D84">
      <w:pPr>
        <w:pStyle w:val="Untertitel"/>
        <w:rPr>
          <w:lang w:val="de-CH"/>
        </w:rPr>
      </w:pPr>
      <w:r w:rsidRPr="005325AD">
        <w:rPr>
          <w:lang w:val="de-CH"/>
        </w:rPr>
        <w:lastRenderedPageBreak/>
        <w:t>Dienstag, 11.03.2025</w:t>
      </w:r>
      <w:r w:rsidR="009F0D84" w:rsidRPr="005325AD">
        <w:rPr>
          <w:lang w:val="de-CH"/>
        </w:rPr>
        <w:t xml:space="preserve"> – Tag </w:t>
      </w:r>
      <w:r w:rsidRPr="005325AD">
        <w:rPr>
          <w:lang w:val="de-CH"/>
        </w:rPr>
        <w:t>5</w:t>
      </w:r>
    </w:p>
    <w:tbl>
      <w:tblPr>
        <w:tblStyle w:val="PSITabelle1"/>
        <w:tblW w:w="0" w:type="auto"/>
        <w:tblLayout w:type="fixed"/>
        <w:tblLook w:val="0420" w:firstRow="1" w:lastRow="0" w:firstColumn="0" w:lastColumn="0" w:noHBand="0" w:noVBand="1"/>
      </w:tblPr>
      <w:tblGrid>
        <w:gridCol w:w="3518"/>
        <w:gridCol w:w="730"/>
        <w:gridCol w:w="3832"/>
        <w:gridCol w:w="936"/>
      </w:tblGrid>
      <w:tr w:rsidR="001F391B" w14:paraId="090B773E" w14:textId="77777777" w:rsidTr="00CD4AC1">
        <w:trPr>
          <w:cnfStyle w:val="100000000000" w:firstRow="1" w:lastRow="0" w:firstColumn="0" w:lastColumn="0" w:oddVBand="0" w:evenVBand="0" w:oddHBand="0" w:evenHBand="0" w:firstRowFirstColumn="0" w:firstRowLastColumn="0" w:lastRowFirstColumn="0" w:lastRowLastColumn="0"/>
        </w:trPr>
        <w:tc>
          <w:tcPr>
            <w:tcW w:w="3518" w:type="dxa"/>
          </w:tcPr>
          <w:p w14:paraId="5F3EDC09" w14:textId="77777777" w:rsidR="001F391B" w:rsidRPr="003F1702" w:rsidRDefault="001F391B" w:rsidP="007D2B5D">
            <w:pPr>
              <w:rPr>
                <w:b/>
              </w:rPr>
            </w:pPr>
            <w:r w:rsidRPr="003F1702">
              <w:rPr>
                <w:b/>
              </w:rPr>
              <w:t>Geplante Arbeiten:</w:t>
            </w:r>
          </w:p>
        </w:tc>
        <w:tc>
          <w:tcPr>
            <w:tcW w:w="730" w:type="dxa"/>
          </w:tcPr>
          <w:p w14:paraId="098C3CB5" w14:textId="77777777" w:rsidR="001F391B" w:rsidRPr="003F1702" w:rsidRDefault="001F391B" w:rsidP="007D2B5D">
            <w:pPr>
              <w:rPr>
                <w:b/>
              </w:rPr>
            </w:pPr>
            <w:r w:rsidRPr="003F1702">
              <w:rPr>
                <w:b/>
              </w:rPr>
              <w:t>Soll</w:t>
            </w:r>
          </w:p>
        </w:tc>
        <w:tc>
          <w:tcPr>
            <w:tcW w:w="3832" w:type="dxa"/>
          </w:tcPr>
          <w:p w14:paraId="6401B3C2" w14:textId="77777777" w:rsidR="001F391B" w:rsidRPr="003F1702" w:rsidRDefault="001F391B" w:rsidP="007D2B5D">
            <w:pPr>
              <w:rPr>
                <w:b/>
              </w:rPr>
            </w:pPr>
            <w:r w:rsidRPr="003F1702">
              <w:rPr>
                <w:b/>
              </w:rPr>
              <w:t>Erledigte Arbeiten:</w:t>
            </w:r>
          </w:p>
        </w:tc>
        <w:tc>
          <w:tcPr>
            <w:tcW w:w="936" w:type="dxa"/>
          </w:tcPr>
          <w:p w14:paraId="305A08AC" w14:textId="77777777" w:rsidR="001F391B" w:rsidRPr="003F1702" w:rsidRDefault="001F391B" w:rsidP="007D2B5D">
            <w:pPr>
              <w:rPr>
                <w:b/>
              </w:rPr>
            </w:pPr>
            <w:r w:rsidRPr="003F1702">
              <w:rPr>
                <w:b/>
              </w:rPr>
              <w:t>Ist</w:t>
            </w:r>
          </w:p>
        </w:tc>
      </w:tr>
      <w:tr w:rsidR="001F391B" w14:paraId="55EAE947" w14:textId="77777777" w:rsidTr="00CD4AC1">
        <w:tc>
          <w:tcPr>
            <w:tcW w:w="3518" w:type="dxa"/>
          </w:tcPr>
          <w:p w14:paraId="521C7FFE" w14:textId="77777777" w:rsidR="001F391B" w:rsidRPr="00FB3A98" w:rsidRDefault="00A17FF5" w:rsidP="001B37FC">
            <w:pPr>
              <w:pStyle w:val="Listenabsatz"/>
              <w:numPr>
                <w:ilvl w:val="0"/>
                <w:numId w:val="9"/>
              </w:numPr>
              <w:ind w:left="460"/>
              <w:rPr>
                <w:sz w:val="20"/>
                <w:szCs w:val="22"/>
              </w:rPr>
            </w:pPr>
            <w:r w:rsidRPr="00FB3A98">
              <w:rPr>
                <w:sz w:val="20"/>
                <w:szCs w:val="22"/>
              </w:rPr>
              <w:t xml:space="preserve">Implementation </w:t>
            </w:r>
          </w:p>
          <w:p w14:paraId="392E18E3" w14:textId="77777777" w:rsidR="00A17FF5" w:rsidRPr="00FB3A98" w:rsidRDefault="00A17FF5" w:rsidP="00A17FF5">
            <w:pPr>
              <w:pStyle w:val="Listenabsatz"/>
              <w:numPr>
                <w:ilvl w:val="1"/>
                <w:numId w:val="9"/>
              </w:numPr>
              <w:rPr>
                <w:sz w:val="20"/>
                <w:szCs w:val="22"/>
              </w:rPr>
            </w:pPr>
            <w:r w:rsidRPr="00FB3A98">
              <w:rPr>
                <w:sz w:val="20"/>
                <w:szCs w:val="22"/>
              </w:rPr>
              <w:t>Abfrage Inventory</w:t>
            </w:r>
          </w:p>
          <w:p w14:paraId="417DF6D2" w14:textId="4A557AAE" w:rsidR="008C7E85" w:rsidRPr="00FB3A98" w:rsidRDefault="008C7E85" w:rsidP="00CA4764">
            <w:pPr>
              <w:pStyle w:val="Listenabsatz"/>
              <w:numPr>
                <w:ilvl w:val="0"/>
                <w:numId w:val="9"/>
              </w:numPr>
              <w:ind w:left="426"/>
              <w:rPr>
                <w:sz w:val="20"/>
                <w:szCs w:val="22"/>
              </w:rPr>
            </w:pPr>
            <w:r w:rsidRPr="00FB3A98">
              <w:rPr>
                <w:sz w:val="20"/>
                <w:szCs w:val="22"/>
              </w:rPr>
              <w:t>Arbeitsjournal</w:t>
            </w:r>
          </w:p>
        </w:tc>
        <w:tc>
          <w:tcPr>
            <w:tcW w:w="730" w:type="dxa"/>
          </w:tcPr>
          <w:p w14:paraId="4086BEC8" w14:textId="77777777" w:rsidR="001F391B" w:rsidRPr="00FB3A98" w:rsidRDefault="001F391B" w:rsidP="007D2B5D">
            <w:pPr>
              <w:rPr>
                <w:sz w:val="20"/>
                <w:szCs w:val="22"/>
              </w:rPr>
            </w:pPr>
          </w:p>
          <w:p w14:paraId="3C08B8FC" w14:textId="77777777" w:rsidR="00A17FF5" w:rsidRPr="00FB3A98" w:rsidRDefault="00A17FF5" w:rsidP="007D2B5D">
            <w:pPr>
              <w:rPr>
                <w:sz w:val="20"/>
                <w:szCs w:val="22"/>
              </w:rPr>
            </w:pPr>
            <w:r w:rsidRPr="00FB3A98">
              <w:rPr>
                <w:sz w:val="20"/>
                <w:szCs w:val="22"/>
              </w:rPr>
              <w:t>8h</w:t>
            </w:r>
          </w:p>
          <w:p w14:paraId="1872BE98" w14:textId="237654C4" w:rsidR="008C7E85" w:rsidRPr="00FB3A98" w:rsidRDefault="008C7E85" w:rsidP="007D2B5D">
            <w:pPr>
              <w:rPr>
                <w:sz w:val="20"/>
                <w:szCs w:val="22"/>
              </w:rPr>
            </w:pPr>
            <w:r w:rsidRPr="00FB3A98">
              <w:rPr>
                <w:sz w:val="20"/>
                <w:szCs w:val="22"/>
              </w:rPr>
              <w:t>0.3h</w:t>
            </w:r>
          </w:p>
        </w:tc>
        <w:tc>
          <w:tcPr>
            <w:tcW w:w="3832" w:type="dxa"/>
          </w:tcPr>
          <w:p w14:paraId="6C4CCC8C" w14:textId="77777777" w:rsidR="00CD4AC1" w:rsidRPr="00FB3A98" w:rsidRDefault="00CD4AC1" w:rsidP="00CD4AC1">
            <w:pPr>
              <w:pStyle w:val="Listenabsatz"/>
              <w:numPr>
                <w:ilvl w:val="0"/>
                <w:numId w:val="12"/>
              </w:numPr>
              <w:rPr>
                <w:sz w:val="20"/>
                <w:szCs w:val="22"/>
              </w:rPr>
            </w:pPr>
            <w:r w:rsidRPr="00FB3A98">
              <w:rPr>
                <w:sz w:val="20"/>
                <w:szCs w:val="22"/>
              </w:rPr>
              <w:t xml:space="preserve">Implementation </w:t>
            </w:r>
          </w:p>
          <w:p w14:paraId="59500634" w14:textId="77777777" w:rsidR="00CD4AC1" w:rsidRPr="00FB3A98" w:rsidRDefault="00CD4AC1" w:rsidP="00CD4AC1">
            <w:pPr>
              <w:pStyle w:val="Listenabsatz"/>
              <w:numPr>
                <w:ilvl w:val="1"/>
                <w:numId w:val="12"/>
              </w:numPr>
              <w:rPr>
                <w:sz w:val="20"/>
                <w:szCs w:val="22"/>
              </w:rPr>
            </w:pPr>
            <w:r w:rsidRPr="00FB3A98">
              <w:rPr>
                <w:sz w:val="20"/>
                <w:szCs w:val="22"/>
              </w:rPr>
              <w:t>Abfrage Inventory</w:t>
            </w:r>
          </w:p>
          <w:p w14:paraId="3478AED7" w14:textId="4E7607A6" w:rsidR="007A00CE" w:rsidRPr="00FB3A98" w:rsidRDefault="007A00CE" w:rsidP="00CD4AC1">
            <w:pPr>
              <w:pStyle w:val="Listenabsatz"/>
              <w:numPr>
                <w:ilvl w:val="1"/>
                <w:numId w:val="12"/>
              </w:numPr>
              <w:rPr>
                <w:sz w:val="20"/>
                <w:szCs w:val="22"/>
              </w:rPr>
            </w:pPr>
            <w:r w:rsidRPr="00FB3A98">
              <w:rPr>
                <w:sz w:val="20"/>
                <w:szCs w:val="22"/>
              </w:rPr>
              <w:t>Abfrage von ILO</w:t>
            </w:r>
          </w:p>
          <w:p w14:paraId="3EB00E05" w14:textId="77777777" w:rsidR="001F391B" w:rsidRPr="00FB3A98" w:rsidRDefault="00CD4AC1" w:rsidP="00CD4AC1">
            <w:pPr>
              <w:pStyle w:val="Listenabsatz"/>
              <w:numPr>
                <w:ilvl w:val="0"/>
                <w:numId w:val="12"/>
              </w:numPr>
              <w:rPr>
                <w:sz w:val="20"/>
                <w:szCs w:val="22"/>
              </w:rPr>
            </w:pPr>
            <w:r w:rsidRPr="00FB3A98">
              <w:rPr>
                <w:sz w:val="20"/>
                <w:szCs w:val="22"/>
              </w:rPr>
              <w:t xml:space="preserve">Arbeitsjournal </w:t>
            </w:r>
          </w:p>
          <w:p w14:paraId="66B5BEDA" w14:textId="4319728F" w:rsidR="00CD4AC1" w:rsidRPr="00FB3A98" w:rsidRDefault="00CD4AC1" w:rsidP="00CD4AC1">
            <w:pPr>
              <w:pStyle w:val="Listenabsatz"/>
              <w:numPr>
                <w:ilvl w:val="0"/>
                <w:numId w:val="12"/>
              </w:numPr>
              <w:rPr>
                <w:sz w:val="20"/>
                <w:szCs w:val="22"/>
              </w:rPr>
            </w:pPr>
            <w:r w:rsidRPr="00FB3A98">
              <w:rPr>
                <w:sz w:val="20"/>
                <w:szCs w:val="22"/>
              </w:rPr>
              <w:t xml:space="preserve">Dokumentation </w:t>
            </w:r>
          </w:p>
        </w:tc>
        <w:tc>
          <w:tcPr>
            <w:tcW w:w="936" w:type="dxa"/>
          </w:tcPr>
          <w:p w14:paraId="613FA8E2" w14:textId="77777777" w:rsidR="001F391B" w:rsidRPr="00FB3A98" w:rsidRDefault="001F391B" w:rsidP="007D2B5D">
            <w:pPr>
              <w:jc w:val="both"/>
              <w:rPr>
                <w:sz w:val="20"/>
                <w:szCs w:val="22"/>
              </w:rPr>
            </w:pPr>
          </w:p>
          <w:p w14:paraId="6967EBF4" w14:textId="77777777" w:rsidR="00CD4AC1" w:rsidRPr="00FB3A98" w:rsidRDefault="00CD4AC1" w:rsidP="007D2B5D">
            <w:pPr>
              <w:jc w:val="both"/>
              <w:rPr>
                <w:sz w:val="20"/>
                <w:szCs w:val="22"/>
              </w:rPr>
            </w:pPr>
            <w:r w:rsidRPr="00FB3A98">
              <w:rPr>
                <w:sz w:val="20"/>
                <w:szCs w:val="22"/>
              </w:rPr>
              <w:t>3 h</w:t>
            </w:r>
          </w:p>
          <w:p w14:paraId="0A7E13FE" w14:textId="71A82B8C" w:rsidR="007A00CE" w:rsidRPr="00FB3A98" w:rsidRDefault="003A6F49" w:rsidP="007D2B5D">
            <w:pPr>
              <w:jc w:val="both"/>
              <w:rPr>
                <w:sz w:val="20"/>
                <w:szCs w:val="22"/>
              </w:rPr>
            </w:pPr>
            <w:r w:rsidRPr="00FB3A98">
              <w:rPr>
                <w:sz w:val="20"/>
                <w:szCs w:val="22"/>
              </w:rPr>
              <w:t>4</w:t>
            </w:r>
            <w:r w:rsidR="006466FF" w:rsidRPr="00FB3A98">
              <w:rPr>
                <w:sz w:val="20"/>
                <w:szCs w:val="22"/>
              </w:rPr>
              <w:t>,5</w:t>
            </w:r>
            <w:r w:rsidRPr="00FB3A98">
              <w:rPr>
                <w:sz w:val="20"/>
                <w:szCs w:val="22"/>
              </w:rPr>
              <w:t>h</w:t>
            </w:r>
          </w:p>
          <w:p w14:paraId="16D3C229" w14:textId="28BD4008" w:rsidR="00CD4AC1" w:rsidRPr="00FB3A98" w:rsidRDefault="00CD4AC1" w:rsidP="007D2B5D">
            <w:pPr>
              <w:jc w:val="both"/>
              <w:rPr>
                <w:sz w:val="20"/>
                <w:szCs w:val="22"/>
              </w:rPr>
            </w:pPr>
            <w:r w:rsidRPr="00FB3A98">
              <w:rPr>
                <w:sz w:val="20"/>
                <w:szCs w:val="22"/>
              </w:rPr>
              <w:t>0.</w:t>
            </w:r>
            <w:r w:rsidR="000261D5" w:rsidRPr="00FB3A98">
              <w:rPr>
                <w:sz w:val="20"/>
                <w:szCs w:val="22"/>
              </w:rPr>
              <w:t>3</w:t>
            </w:r>
            <w:r w:rsidR="00676618" w:rsidRPr="00FB3A98">
              <w:rPr>
                <w:sz w:val="20"/>
                <w:szCs w:val="22"/>
              </w:rPr>
              <w:t xml:space="preserve"> </w:t>
            </w:r>
            <w:r w:rsidRPr="00FB3A98">
              <w:rPr>
                <w:sz w:val="20"/>
                <w:szCs w:val="22"/>
              </w:rPr>
              <w:t>h</w:t>
            </w:r>
          </w:p>
          <w:p w14:paraId="6567B07F" w14:textId="36E500F7" w:rsidR="007A00CE" w:rsidRPr="00FB3A98" w:rsidRDefault="00676618" w:rsidP="007D2B5D">
            <w:pPr>
              <w:jc w:val="both"/>
              <w:rPr>
                <w:sz w:val="20"/>
                <w:szCs w:val="22"/>
              </w:rPr>
            </w:pPr>
            <w:r w:rsidRPr="00FB3A98">
              <w:rPr>
                <w:sz w:val="20"/>
                <w:szCs w:val="22"/>
              </w:rPr>
              <w:t>0.</w:t>
            </w:r>
            <w:r w:rsidR="00CB0FEF" w:rsidRPr="00FB3A98">
              <w:rPr>
                <w:sz w:val="20"/>
                <w:szCs w:val="22"/>
              </w:rPr>
              <w:t>5</w:t>
            </w:r>
            <w:r w:rsidRPr="00FB3A98">
              <w:rPr>
                <w:sz w:val="20"/>
                <w:szCs w:val="22"/>
              </w:rPr>
              <w:t xml:space="preserve"> </w:t>
            </w:r>
            <w:r w:rsidR="007A00CE" w:rsidRPr="00FB3A98">
              <w:rPr>
                <w:sz w:val="20"/>
                <w:szCs w:val="22"/>
              </w:rPr>
              <w:t>h</w:t>
            </w:r>
          </w:p>
        </w:tc>
      </w:tr>
      <w:tr w:rsidR="00C565FC" w:rsidRPr="000822E7" w14:paraId="001B395B" w14:textId="77777777" w:rsidTr="00CD4AC1">
        <w:tc>
          <w:tcPr>
            <w:tcW w:w="3518" w:type="dxa"/>
          </w:tcPr>
          <w:p w14:paraId="30042D46" w14:textId="0294D6E8" w:rsidR="00C565FC" w:rsidRPr="000822E7" w:rsidRDefault="00C565FC" w:rsidP="00C565FC">
            <w:pPr>
              <w:rPr>
                <w:b/>
                <w:bCs/>
                <w:color w:val="FFFFFF" w:themeColor="background1"/>
              </w:rPr>
            </w:pPr>
            <w:r w:rsidRPr="003F1702">
              <w:rPr>
                <w:bCs/>
              </w:rPr>
              <w:t>Überzeit – Soll</w:t>
            </w:r>
          </w:p>
        </w:tc>
        <w:tc>
          <w:tcPr>
            <w:tcW w:w="730" w:type="dxa"/>
          </w:tcPr>
          <w:p w14:paraId="2B49A029" w14:textId="6BB9ADD2" w:rsidR="00C565FC" w:rsidRPr="00FB3A98" w:rsidRDefault="00C565FC" w:rsidP="00C565FC">
            <w:pPr>
              <w:rPr>
                <w:b/>
                <w:bCs/>
                <w:color w:val="FFFFFF" w:themeColor="background1"/>
                <w:sz w:val="20"/>
                <w:szCs w:val="22"/>
              </w:rPr>
            </w:pPr>
            <w:r>
              <w:rPr>
                <w:sz w:val="20"/>
                <w:szCs w:val="22"/>
              </w:rPr>
              <w:t>0h</w:t>
            </w:r>
          </w:p>
        </w:tc>
        <w:tc>
          <w:tcPr>
            <w:tcW w:w="3832" w:type="dxa"/>
          </w:tcPr>
          <w:p w14:paraId="4292148B" w14:textId="74449344" w:rsidR="00C565FC" w:rsidRPr="000822E7" w:rsidRDefault="00C565FC" w:rsidP="00C565FC">
            <w:pPr>
              <w:rPr>
                <w:b/>
                <w:bCs/>
                <w:color w:val="FFFFFF" w:themeColor="background1"/>
              </w:rPr>
            </w:pPr>
            <w:r w:rsidRPr="00714E50">
              <w:rPr>
                <w:bCs/>
              </w:rPr>
              <w:t>Überzeit - Ist</w:t>
            </w:r>
          </w:p>
        </w:tc>
        <w:tc>
          <w:tcPr>
            <w:tcW w:w="936" w:type="dxa"/>
          </w:tcPr>
          <w:p w14:paraId="792AF58E" w14:textId="505CDA3D" w:rsidR="00C565FC" w:rsidRPr="00FB3A98" w:rsidRDefault="00C565FC" w:rsidP="00C565FC">
            <w:pPr>
              <w:rPr>
                <w:b/>
                <w:bCs/>
                <w:color w:val="FFFFFF" w:themeColor="background1"/>
                <w:sz w:val="20"/>
                <w:szCs w:val="22"/>
              </w:rPr>
            </w:pPr>
            <w:r>
              <w:rPr>
                <w:sz w:val="20"/>
                <w:szCs w:val="22"/>
              </w:rPr>
              <w:t>0h</w:t>
            </w:r>
          </w:p>
        </w:tc>
      </w:tr>
      <w:tr w:rsidR="00C565FC" w14:paraId="3C851BAA" w14:textId="77777777" w:rsidTr="00CD4AC1">
        <w:tc>
          <w:tcPr>
            <w:tcW w:w="3518" w:type="dxa"/>
          </w:tcPr>
          <w:p w14:paraId="2F7419C6" w14:textId="1C4D89BC" w:rsidR="00C565FC" w:rsidRPr="00176C47" w:rsidRDefault="00C565FC" w:rsidP="00C565FC">
            <w:r>
              <w:t>Arbeitszeit – Soll</w:t>
            </w:r>
          </w:p>
        </w:tc>
        <w:tc>
          <w:tcPr>
            <w:tcW w:w="730" w:type="dxa"/>
          </w:tcPr>
          <w:p w14:paraId="140D7FE0" w14:textId="2A87D140" w:rsidR="00C565FC" w:rsidRPr="00FB3A98" w:rsidRDefault="00C565FC" w:rsidP="00C565FC">
            <w:pPr>
              <w:rPr>
                <w:sz w:val="20"/>
                <w:szCs w:val="22"/>
              </w:rPr>
            </w:pPr>
            <w:r w:rsidRPr="00FB3A98">
              <w:rPr>
                <w:sz w:val="20"/>
                <w:szCs w:val="22"/>
              </w:rPr>
              <w:t>8.3h</w:t>
            </w:r>
          </w:p>
        </w:tc>
        <w:tc>
          <w:tcPr>
            <w:tcW w:w="3832" w:type="dxa"/>
          </w:tcPr>
          <w:p w14:paraId="64EF660D" w14:textId="05D285C7" w:rsidR="00C565FC" w:rsidRPr="00CA0774" w:rsidRDefault="00C565FC" w:rsidP="00C565FC">
            <w:r>
              <w:t>Arbeitszeit - Ist</w:t>
            </w:r>
          </w:p>
        </w:tc>
        <w:tc>
          <w:tcPr>
            <w:tcW w:w="936" w:type="dxa"/>
          </w:tcPr>
          <w:p w14:paraId="4F2AEAF8" w14:textId="25C40D1E" w:rsidR="00C565FC" w:rsidRPr="00FB3A98" w:rsidRDefault="00C565FC" w:rsidP="00C565FC">
            <w:pPr>
              <w:rPr>
                <w:sz w:val="20"/>
                <w:szCs w:val="22"/>
              </w:rPr>
            </w:pPr>
            <w:r w:rsidRPr="00FB3A98">
              <w:rPr>
                <w:sz w:val="20"/>
                <w:szCs w:val="22"/>
              </w:rPr>
              <w:t>8.3h</w:t>
            </w:r>
          </w:p>
        </w:tc>
      </w:tr>
    </w:tbl>
    <w:p w14:paraId="59830DFE" w14:textId="77777777" w:rsidR="001F391B" w:rsidRDefault="001F391B" w:rsidP="001F391B"/>
    <w:p w14:paraId="781AD445"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319FF159"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84E5F04" w14:textId="77777777" w:rsidR="001F391B" w:rsidRPr="003F1702" w:rsidRDefault="001F391B" w:rsidP="007D2B5D">
            <w:pPr>
              <w:rPr>
                <w:b/>
              </w:rPr>
            </w:pPr>
            <w:r w:rsidRPr="003F1702">
              <w:rPr>
                <w:b/>
              </w:rPr>
              <w:t>Fazit &amp; Reflexion:</w:t>
            </w:r>
          </w:p>
        </w:tc>
      </w:tr>
      <w:tr w:rsidR="001F391B" w14:paraId="03003AFE" w14:textId="77777777" w:rsidTr="007D2B5D">
        <w:tc>
          <w:tcPr>
            <w:tcW w:w="9016" w:type="dxa"/>
          </w:tcPr>
          <w:p w14:paraId="315796A6" w14:textId="48249221" w:rsidR="00596F6F" w:rsidRPr="00FB3A98" w:rsidRDefault="00CD4AC1" w:rsidP="00596F6F">
            <w:pPr>
              <w:ind w:left="284" w:hanging="284"/>
              <w:rPr>
                <w:bCs/>
                <w:sz w:val="20"/>
                <w:szCs w:val="22"/>
              </w:rPr>
            </w:pPr>
            <w:r w:rsidRPr="00FB3A98">
              <w:rPr>
                <w:bCs/>
                <w:sz w:val="20"/>
                <w:szCs w:val="22"/>
              </w:rPr>
              <w:t>Ich bin heute weitaus schneller und besser vorangekommen als eingeplant – ich habe anstatt der 8h für die Implementierung der Inventory-Abfrage nur ca. 3h gebraucht, da sie weitaus weniger komplex war als eigentlich gedacht.</w:t>
            </w:r>
            <w:r w:rsidR="00596F6F" w:rsidRPr="00FB3A98">
              <w:rPr>
                <w:bCs/>
                <w:sz w:val="20"/>
                <w:szCs w:val="22"/>
              </w:rPr>
              <w:t xml:space="preserve"> Ich konnte daher schon am späten </w:t>
            </w:r>
            <w:r w:rsidR="00B85D6D">
              <w:rPr>
                <w:bCs/>
                <w:sz w:val="20"/>
                <w:szCs w:val="22"/>
              </w:rPr>
              <w:t>M</w:t>
            </w:r>
            <w:r w:rsidR="00596F6F" w:rsidRPr="00FB3A98">
              <w:rPr>
                <w:bCs/>
                <w:sz w:val="20"/>
                <w:szCs w:val="22"/>
              </w:rPr>
              <w:t xml:space="preserve">orgen und am Nachmittag mit der Abfrage ohne Inventory beginnen, also der eigentlichen ILO-Abfrage. Wenn ich in diesem Tempo weitermache, dann habe ich gegen Ende der IPA vermutlich noch einige Zeit über – diese könnte ich gut einerseits für die Dokumentation verwenden und ich könnte, falls ich Zeit habe, Unittests doch noch implementieren. </w:t>
            </w:r>
          </w:p>
          <w:p w14:paraId="6427838A" w14:textId="77777777" w:rsidR="00DF28F9" w:rsidRPr="00FB3A98" w:rsidRDefault="00DF28F9" w:rsidP="00596F6F">
            <w:pPr>
              <w:ind w:left="284" w:hanging="284"/>
              <w:rPr>
                <w:bCs/>
                <w:sz w:val="20"/>
                <w:szCs w:val="22"/>
              </w:rPr>
            </w:pPr>
          </w:p>
          <w:p w14:paraId="5804985A" w14:textId="1B6C26DE" w:rsidR="00D17D2C" w:rsidRPr="00FB3A98" w:rsidRDefault="00DF28F9" w:rsidP="00AD2346">
            <w:pPr>
              <w:ind w:left="284" w:hanging="284"/>
              <w:rPr>
                <w:bCs/>
                <w:sz w:val="20"/>
                <w:szCs w:val="22"/>
              </w:rPr>
            </w:pPr>
            <w:r w:rsidRPr="00FB3A98">
              <w:rPr>
                <w:bCs/>
                <w:sz w:val="20"/>
                <w:szCs w:val="22"/>
              </w:rPr>
              <w:t>Am Nachmittag bin ich gut vorwärtsgekommen, ich konnte aber die Abfrage von ILO noch nicht abschliessend, da es für die verschiedenen Strukturen in den ILO-Versionen teils sehr (zeit-)aufwändig ist, diese auf den gleichen Stand zu bringen.</w:t>
            </w:r>
            <w:r w:rsidR="00114B28" w:rsidRPr="00FB3A98">
              <w:rPr>
                <w:bCs/>
                <w:sz w:val="20"/>
                <w:szCs w:val="22"/>
              </w:rPr>
              <w:t xml:space="preserve"> Bei den Teilen, die ich heute implementiert habe, sind jeweils ILO 4 &amp; 6 abgedeckt – ich muss aber noch testen, inwiefern sich ILO 5 und die anderen Server verhalten. Da ich aber ja mehr Zeit habe </w:t>
            </w:r>
            <w:r w:rsidR="00887AFF" w:rsidRPr="00FB3A98">
              <w:rPr>
                <w:bCs/>
                <w:sz w:val="20"/>
                <w:szCs w:val="22"/>
              </w:rPr>
              <w:t>wegen meines Tempos</w:t>
            </w:r>
            <w:r w:rsidR="00114B28" w:rsidRPr="00FB3A98">
              <w:rPr>
                <w:bCs/>
                <w:sz w:val="20"/>
                <w:szCs w:val="22"/>
              </w:rPr>
              <w:t xml:space="preserve"> </w:t>
            </w:r>
            <w:r w:rsidR="00887AFF" w:rsidRPr="00FB3A98">
              <w:rPr>
                <w:bCs/>
                <w:sz w:val="20"/>
                <w:szCs w:val="22"/>
              </w:rPr>
              <w:t>heute Morgen</w:t>
            </w:r>
            <w:r w:rsidR="00114B28" w:rsidRPr="00FB3A98">
              <w:rPr>
                <w:bCs/>
                <w:sz w:val="20"/>
                <w:szCs w:val="22"/>
              </w:rPr>
              <w:t>, sollte dies hoffentlich keine grösseren Einflüsse auf den Zeitplan haben.</w:t>
            </w:r>
          </w:p>
          <w:p w14:paraId="46077B65" w14:textId="77777777" w:rsidR="00AD2346" w:rsidRPr="00FB3A98" w:rsidRDefault="00AD2346" w:rsidP="00AD2346">
            <w:pPr>
              <w:ind w:left="284" w:hanging="284"/>
              <w:rPr>
                <w:bCs/>
                <w:sz w:val="20"/>
                <w:szCs w:val="22"/>
              </w:rPr>
            </w:pPr>
          </w:p>
          <w:p w14:paraId="2BE81F29" w14:textId="09E83024" w:rsidR="00AD2346" w:rsidRPr="00AD2346" w:rsidRDefault="00AD2346" w:rsidP="00AD2346">
            <w:pPr>
              <w:ind w:left="284" w:hanging="284"/>
              <w:rPr>
                <w:bCs/>
              </w:rPr>
            </w:pPr>
            <w:r w:rsidRPr="00FB3A98">
              <w:rPr>
                <w:bCs/>
                <w:sz w:val="20"/>
                <w:szCs w:val="22"/>
              </w:rPr>
              <w:t xml:space="preserve">Viel mehr gibt es nicht zu erwähnen, da nicht viel </w:t>
            </w:r>
            <w:r w:rsidR="00887AFF" w:rsidRPr="00FB3A98">
              <w:rPr>
                <w:bCs/>
                <w:sz w:val="20"/>
                <w:szCs w:val="22"/>
              </w:rPr>
              <w:t>Erwähnenswertes</w:t>
            </w:r>
            <w:r w:rsidRPr="00FB3A98">
              <w:rPr>
                <w:bCs/>
                <w:sz w:val="20"/>
                <w:szCs w:val="22"/>
              </w:rPr>
              <w:t xml:space="preserve"> passiert ist, sondern einfach die Arbeit </w:t>
            </w:r>
            <w:r w:rsidR="00190092" w:rsidRPr="00FB3A98">
              <w:rPr>
                <w:bCs/>
                <w:sz w:val="20"/>
                <w:szCs w:val="22"/>
              </w:rPr>
              <w:t xml:space="preserve">zwar </w:t>
            </w:r>
            <w:r w:rsidRPr="00FB3A98">
              <w:rPr>
                <w:bCs/>
                <w:sz w:val="20"/>
                <w:szCs w:val="22"/>
              </w:rPr>
              <w:t xml:space="preserve">sehr zeitaufwändig, aber gleichzeitig simpel </w:t>
            </w:r>
            <w:r w:rsidR="00A31E83" w:rsidRPr="00FB3A98">
              <w:rPr>
                <w:bCs/>
                <w:sz w:val="20"/>
                <w:szCs w:val="22"/>
              </w:rPr>
              <w:t>war</w:t>
            </w:r>
            <w:r w:rsidRPr="00FB3A98">
              <w:rPr>
                <w:bCs/>
                <w:sz w:val="20"/>
                <w:szCs w:val="22"/>
              </w:rPr>
              <w:t>.</w:t>
            </w:r>
          </w:p>
        </w:tc>
      </w:tr>
    </w:tbl>
    <w:p w14:paraId="3AE3E69C"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6DA94906"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412BB53" w14:textId="77777777" w:rsidR="001F391B" w:rsidRPr="003F1702" w:rsidRDefault="001F391B" w:rsidP="007D2B5D">
            <w:pPr>
              <w:rPr>
                <w:b/>
              </w:rPr>
            </w:pPr>
            <w:r w:rsidRPr="003F1702">
              <w:rPr>
                <w:b/>
              </w:rPr>
              <w:t>Recherchen:</w:t>
            </w:r>
          </w:p>
        </w:tc>
      </w:tr>
      <w:tr w:rsidR="001F391B" w:rsidRPr="00D71DC4" w14:paraId="092456E9" w14:textId="77777777" w:rsidTr="007D2B5D">
        <w:tc>
          <w:tcPr>
            <w:tcW w:w="9016" w:type="dxa"/>
          </w:tcPr>
          <w:p w14:paraId="012A54CD" w14:textId="2C12A069" w:rsidR="001F391B" w:rsidRPr="00FB3A98" w:rsidRDefault="009A7C4C" w:rsidP="007D2B5D">
            <w:pPr>
              <w:rPr>
                <w:sz w:val="20"/>
                <w:szCs w:val="22"/>
                <w:lang w:val="en-US"/>
              </w:rPr>
            </w:pPr>
            <w:r w:rsidRPr="00FB3A98">
              <w:rPr>
                <w:sz w:val="20"/>
                <w:szCs w:val="22"/>
                <w:lang w:val="en-US"/>
              </w:rPr>
              <w:t xml:space="preserve">Select-Object in </w:t>
            </w:r>
            <w:proofErr w:type="spellStart"/>
            <w:r w:rsidRPr="00FB3A98">
              <w:rPr>
                <w:sz w:val="20"/>
                <w:szCs w:val="22"/>
                <w:lang w:val="en-US"/>
              </w:rPr>
              <w:t>verschachtelten</w:t>
            </w:r>
            <w:proofErr w:type="spellEnd"/>
            <w:r w:rsidRPr="00FB3A98">
              <w:rPr>
                <w:sz w:val="20"/>
                <w:szCs w:val="22"/>
                <w:lang w:val="en-US"/>
              </w:rPr>
              <w:t xml:space="preserve"> Arrays -&gt; </w:t>
            </w:r>
            <w:sdt>
              <w:sdtPr>
                <w:rPr>
                  <w:sz w:val="20"/>
                  <w:szCs w:val="22"/>
                </w:rPr>
                <w:id w:val="1100155439"/>
                <w:citation/>
              </w:sdtPr>
              <w:sdtEndPr/>
              <w:sdtContent>
                <w:r w:rsidRPr="00FB3A98">
                  <w:rPr>
                    <w:sz w:val="20"/>
                    <w:szCs w:val="22"/>
                  </w:rPr>
                  <w:fldChar w:fldCharType="begin"/>
                </w:r>
                <w:r w:rsidR="00D53EA1" w:rsidRPr="00FB3A98">
                  <w:rPr>
                    <w:sz w:val="20"/>
                    <w:szCs w:val="22"/>
                    <w:lang w:val="en-US"/>
                  </w:rPr>
                  <w:instrText xml:space="preserve">CITATION cod13 \l 2055 </w:instrText>
                </w:r>
                <w:r w:rsidRPr="00FB3A98">
                  <w:rPr>
                    <w:sz w:val="20"/>
                    <w:szCs w:val="22"/>
                  </w:rPr>
                  <w:fldChar w:fldCharType="separate"/>
                </w:r>
                <w:r w:rsidR="003F1702" w:rsidRPr="003F1702">
                  <w:rPr>
                    <w:noProof/>
                    <w:sz w:val="20"/>
                    <w:szCs w:val="22"/>
                    <w:lang w:val="en-US"/>
                  </w:rPr>
                  <w:t>(codeConcussion, 2013)</w:t>
                </w:r>
                <w:r w:rsidRPr="00FB3A98">
                  <w:rPr>
                    <w:sz w:val="20"/>
                    <w:szCs w:val="22"/>
                  </w:rPr>
                  <w:fldChar w:fldCharType="end"/>
                </w:r>
              </w:sdtContent>
            </w:sdt>
          </w:p>
          <w:p w14:paraId="12635E46" w14:textId="14E8BD4F" w:rsidR="009A7C4C" w:rsidRPr="00FA5E22" w:rsidRDefault="009A7C4C" w:rsidP="007D2B5D">
            <w:pPr>
              <w:rPr>
                <w:lang w:val="en-US"/>
              </w:rPr>
            </w:pPr>
            <w:r w:rsidRPr="00FB3A98">
              <w:rPr>
                <w:sz w:val="20"/>
                <w:szCs w:val="22"/>
                <w:lang w:val="en-US"/>
              </w:rPr>
              <w:t xml:space="preserve">Regular Expressions in Powershell -&gt; </w:t>
            </w:r>
            <w:sdt>
              <w:sdtPr>
                <w:rPr>
                  <w:sz w:val="20"/>
                  <w:szCs w:val="22"/>
                </w:rPr>
                <w:id w:val="1248458822"/>
                <w:citation/>
              </w:sdtPr>
              <w:sdtEndPr/>
              <w:sdtContent>
                <w:r w:rsidRPr="00FB3A98">
                  <w:rPr>
                    <w:sz w:val="20"/>
                    <w:szCs w:val="22"/>
                  </w:rPr>
                  <w:fldChar w:fldCharType="begin"/>
                </w:r>
                <w:r w:rsidR="00D53EA1" w:rsidRPr="00FB3A98">
                  <w:rPr>
                    <w:sz w:val="20"/>
                    <w:szCs w:val="22"/>
                    <w:lang w:val="en-US"/>
                  </w:rPr>
                  <w:instrText xml:space="preserve">CITATION sdw25 \l 2055 </w:instrText>
                </w:r>
                <w:r w:rsidRPr="00FB3A98">
                  <w:rPr>
                    <w:sz w:val="20"/>
                    <w:szCs w:val="22"/>
                  </w:rPr>
                  <w:fldChar w:fldCharType="separate"/>
                </w:r>
                <w:r w:rsidR="003F1702" w:rsidRPr="003F1702">
                  <w:rPr>
                    <w:noProof/>
                    <w:sz w:val="20"/>
                    <w:szCs w:val="22"/>
                    <w:lang w:val="en-US"/>
                  </w:rPr>
                  <w:t>(sdwheeler, ArieHein, sethvs, Blake-Madden, 2025)</w:t>
                </w:r>
                <w:r w:rsidRPr="00FB3A98">
                  <w:rPr>
                    <w:sz w:val="20"/>
                    <w:szCs w:val="22"/>
                  </w:rPr>
                  <w:fldChar w:fldCharType="end"/>
                </w:r>
              </w:sdtContent>
            </w:sdt>
          </w:p>
        </w:tc>
      </w:tr>
    </w:tbl>
    <w:p w14:paraId="5A197DA2" w14:textId="77777777" w:rsidR="009A7C4C" w:rsidRDefault="009A7C4C" w:rsidP="009F0D84">
      <w:pPr>
        <w:rPr>
          <w:lang w:val="en-US"/>
        </w:rPr>
      </w:pPr>
    </w:p>
    <w:tbl>
      <w:tblPr>
        <w:tblStyle w:val="PSITabelle1"/>
        <w:tblW w:w="0" w:type="auto"/>
        <w:tblLook w:val="04A0" w:firstRow="1" w:lastRow="0" w:firstColumn="1" w:lastColumn="0" w:noHBand="0" w:noVBand="1"/>
      </w:tblPr>
      <w:tblGrid>
        <w:gridCol w:w="9016"/>
      </w:tblGrid>
      <w:tr w:rsidR="009A7C4C" w:rsidRPr="00B24CF5" w14:paraId="4BC187B5" w14:textId="77777777" w:rsidTr="00D86B4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1EF58379" w14:textId="77777777" w:rsidR="009A7C4C" w:rsidRPr="003F1702" w:rsidRDefault="009A7C4C" w:rsidP="00D86B42">
            <w:pPr>
              <w:rPr>
                <w:b/>
              </w:rPr>
            </w:pPr>
            <w:r w:rsidRPr="003F1702">
              <w:rPr>
                <w:b/>
              </w:rPr>
              <w:t>Hilfestellungen:</w:t>
            </w:r>
          </w:p>
        </w:tc>
      </w:tr>
      <w:tr w:rsidR="009A7C4C" w14:paraId="7BB03339" w14:textId="77777777" w:rsidTr="00D86B42">
        <w:tc>
          <w:tcPr>
            <w:tcW w:w="9016" w:type="dxa"/>
          </w:tcPr>
          <w:p w14:paraId="5A8000EC" w14:textId="608D4B06" w:rsidR="009A7C4C" w:rsidRDefault="009A7C4C" w:rsidP="003C4FE6">
            <w:pPr>
              <w:keepNext/>
            </w:pPr>
            <w:r w:rsidRPr="00FB3A98">
              <w:rPr>
                <w:sz w:val="20"/>
                <w:szCs w:val="22"/>
              </w:rPr>
              <w:t xml:space="preserve">Regex-Visualisierung für PowerShell -&gt; </w:t>
            </w:r>
            <w:sdt>
              <w:sdtPr>
                <w:rPr>
                  <w:sz w:val="20"/>
                  <w:szCs w:val="22"/>
                </w:rPr>
                <w:id w:val="-1185975897"/>
                <w:citation/>
              </w:sdtPr>
              <w:sdtEndPr/>
              <w:sdtContent>
                <w:r w:rsidRPr="00FB3A98">
                  <w:rPr>
                    <w:sz w:val="20"/>
                    <w:szCs w:val="22"/>
                  </w:rPr>
                  <w:fldChar w:fldCharType="begin"/>
                </w:r>
                <w:r w:rsidRPr="00FB3A98">
                  <w:rPr>
                    <w:sz w:val="20"/>
                    <w:szCs w:val="22"/>
                  </w:rPr>
                  <w:instrText xml:space="preserve"> CITATION gsk \l 2055 </w:instrText>
                </w:r>
                <w:r w:rsidRPr="00FB3A98">
                  <w:rPr>
                    <w:sz w:val="20"/>
                    <w:szCs w:val="22"/>
                  </w:rPr>
                  <w:fldChar w:fldCharType="separate"/>
                </w:r>
                <w:r w:rsidR="003F1702" w:rsidRPr="003F1702">
                  <w:rPr>
                    <w:noProof/>
                    <w:sz w:val="20"/>
                    <w:szCs w:val="22"/>
                  </w:rPr>
                  <w:t>(gskinner, kein Datum)</w:t>
                </w:r>
                <w:r w:rsidRPr="00FB3A98">
                  <w:rPr>
                    <w:sz w:val="20"/>
                    <w:szCs w:val="22"/>
                  </w:rPr>
                  <w:fldChar w:fldCharType="end"/>
                </w:r>
              </w:sdtContent>
            </w:sdt>
          </w:p>
        </w:tc>
      </w:tr>
    </w:tbl>
    <w:p w14:paraId="2A5FC368" w14:textId="426AE991" w:rsidR="003C4FE6" w:rsidRDefault="003C4FE6">
      <w:pPr>
        <w:pStyle w:val="Beschriftung"/>
      </w:pPr>
      <w:bookmarkStart w:id="37" w:name="_Toc193701319"/>
      <w:r>
        <w:t xml:space="preserve">Tabelle </w:t>
      </w:r>
      <w:r w:rsidR="009F4859">
        <w:fldChar w:fldCharType="begin"/>
      </w:r>
      <w:r w:rsidR="009F4859">
        <w:instrText xml:space="preserve"> SEQ Tabelle \* ARABIC </w:instrText>
      </w:r>
      <w:r w:rsidR="009F4859">
        <w:fldChar w:fldCharType="separate"/>
      </w:r>
      <w:r w:rsidR="00792704">
        <w:rPr>
          <w:noProof/>
        </w:rPr>
        <w:t>10</w:t>
      </w:r>
      <w:r w:rsidR="009F4859">
        <w:fldChar w:fldCharType="end"/>
      </w:r>
      <w:r>
        <w:t>: Arbeitsjournal Tag 5</w:t>
      </w:r>
      <w:bookmarkEnd w:id="37"/>
    </w:p>
    <w:p w14:paraId="532C10AD" w14:textId="192C788D" w:rsidR="009F0D84" w:rsidRPr="009A7C4C" w:rsidRDefault="009F0D84" w:rsidP="009F0D84">
      <w:r w:rsidRPr="009A7C4C">
        <w:br w:type="page"/>
      </w:r>
    </w:p>
    <w:p w14:paraId="5C88AC0A" w14:textId="549099DD" w:rsidR="009F0D84" w:rsidRPr="005325AD" w:rsidRDefault="00FA5E22" w:rsidP="009F0D84">
      <w:pPr>
        <w:pStyle w:val="Untertitel"/>
        <w:rPr>
          <w:lang w:val="de-CH"/>
        </w:rPr>
      </w:pPr>
      <w:r w:rsidRPr="005325AD">
        <w:rPr>
          <w:lang w:val="de-CH"/>
        </w:rPr>
        <w:lastRenderedPageBreak/>
        <w:t>Mittwoch</w:t>
      </w:r>
      <w:r w:rsidR="009F0D84" w:rsidRPr="005325AD">
        <w:rPr>
          <w:lang w:val="de-CH"/>
        </w:rPr>
        <w:t xml:space="preserve">, </w:t>
      </w:r>
      <w:r w:rsidRPr="005325AD">
        <w:rPr>
          <w:lang w:val="de-CH"/>
        </w:rPr>
        <w:t>12.03.2025</w:t>
      </w:r>
      <w:r w:rsidR="009F0D84" w:rsidRPr="005325AD">
        <w:rPr>
          <w:lang w:val="de-CH"/>
        </w:rPr>
        <w:t xml:space="preserve"> – Tag </w:t>
      </w:r>
      <w:r w:rsidRPr="005325AD">
        <w:rPr>
          <w:lang w:val="de-CH"/>
        </w:rPr>
        <w:t>6</w:t>
      </w:r>
    </w:p>
    <w:tbl>
      <w:tblPr>
        <w:tblStyle w:val="PSITabelle1"/>
        <w:tblW w:w="0" w:type="auto"/>
        <w:tblLayout w:type="fixed"/>
        <w:tblLook w:val="0420" w:firstRow="1" w:lastRow="0" w:firstColumn="0" w:lastColumn="0" w:noHBand="0" w:noVBand="1"/>
      </w:tblPr>
      <w:tblGrid>
        <w:gridCol w:w="3518"/>
        <w:gridCol w:w="730"/>
        <w:gridCol w:w="3974"/>
        <w:gridCol w:w="794"/>
      </w:tblGrid>
      <w:tr w:rsidR="00F80902" w14:paraId="0945A0DA" w14:textId="77777777" w:rsidTr="0018692B">
        <w:trPr>
          <w:cnfStyle w:val="100000000000" w:firstRow="1" w:lastRow="0" w:firstColumn="0" w:lastColumn="0" w:oddVBand="0" w:evenVBand="0" w:oddHBand="0" w:evenHBand="0" w:firstRowFirstColumn="0" w:firstRowLastColumn="0" w:lastRowFirstColumn="0" w:lastRowLastColumn="0"/>
        </w:trPr>
        <w:tc>
          <w:tcPr>
            <w:tcW w:w="3518" w:type="dxa"/>
          </w:tcPr>
          <w:p w14:paraId="23734D9F" w14:textId="77777777" w:rsidR="00F80902" w:rsidRPr="003F1702" w:rsidRDefault="00F80902" w:rsidP="007D2B5D">
            <w:pPr>
              <w:rPr>
                <w:b/>
              </w:rPr>
            </w:pPr>
            <w:r w:rsidRPr="003F1702">
              <w:rPr>
                <w:b/>
              </w:rPr>
              <w:t>Geplante Arbeiten:</w:t>
            </w:r>
          </w:p>
        </w:tc>
        <w:tc>
          <w:tcPr>
            <w:tcW w:w="730" w:type="dxa"/>
          </w:tcPr>
          <w:p w14:paraId="1975A242" w14:textId="77777777" w:rsidR="00F80902" w:rsidRPr="003F1702" w:rsidRDefault="00F80902" w:rsidP="007D2B5D">
            <w:pPr>
              <w:rPr>
                <w:b/>
              </w:rPr>
            </w:pPr>
            <w:r w:rsidRPr="003F1702">
              <w:rPr>
                <w:b/>
              </w:rPr>
              <w:t>Soll</w:t>
            </w:r>
          </w:p>
        </w:tc>
        <w:tc>
          <w:tcPr>
            <w:tcW w:w="3974" w:type="dxa"/>
          </w:tcPr>
          <w:p w14:paraId="50DE7B1E" w14:textId="77777777" w:rsidR="00F80902" w:rsidRPr="003F1702" w:rsidRDefault="00F80902" w:rsidP="007D2B5D">
            <w:pPr>
              <w:rPr>
                <w:b/>
              </w:rPr>
            </w:pPr>
            <w:r w:rsidRPr="003F1702">
              <w:rPr>
                <w:b/>
              </w:rPr>
              <w:t>Erledigte Arbeiten:</w:t>
            </w:r>
          </w:p>
        </w:tc>
        <w:tc>
          <w:tcPr>
            <w:tcW w:w="794" w:type="dxa"/>
          </w:tcPr>
          <w:p w14:paraId="02261022" w14:textId="77777777" w:rsidR="00F80902" w:rsidRPr="003F1702" w:rsidRDefault="00F80902" w:rsidP="007D2B5D">
            <w:pPr>
              <w:rPr>
                <w:b/>
              </w:rPr>
            </w:pPr>
            <w:r w:rsidRPr="003F1702">
              <w:rPr>
                <w:b/>
              </w:rPr>
              <w:t>Ist</w:t>
            </w:r>
          </w:p>
        </w:tc>
      </w:tr>
      <w:tr w:rsidR="00F80902" w14:paraId="54D99AFB" w14:textId="77777777" w:rsidTr="0018692B">
        <w:tc>
          <w:tcPr>
            <w:tcW w:w="3518" w:type="dxa"/>
          </w:tcPr>
          <w:p w14:paraId="13A49D75" w14:textId="77777777" w:rsidR="00F80902" w:rsidRPr="00FB3A98" w:rsidRDefault="00BF0FE9" w:rsidP="001B37FC">
            <w:pPr>
              <w:pStyle w:val="Listenabsatz"/>
              <w:numPr>
                <w:ilvl w:val="0"/>
                <w:numId w:val="9"/>
              </w:numPr>
              <w:ind w:left="460"/>
              <w:rPr>
                <w:sz w:val="20"/>
                <w:szCs w:val="22"/>
              </w:rPr>
            </w:pPr>
            <w:r w:rsidRPr="00FB3A98">
              <w:rPr>
                <w:sz w:val="20"/>
                <w:szCs w:val="22"/>
              </w:rPr>
              <w:t xml:space="preserve">Implementation </w:t>
            </w:r>
          </w:p>
          <w:p w14:paraId="469B6EF8" w14:textId="46EC7859" w:rsidR="00BF0FE9" w:rsidRPr="00FB3A98" w:rsidRDefault="00BF0FE9" w:rsidP="00BF0FE9">
            <w:pPr>
              <w:pStyle w:val="Listenabsatz"/>
              <w:numPr>
                <w:ilvl w:val="1"/>
                <w:numId w:val="9"/>
              </w:numPr>
              <w:rPr>
                <w:sz w:val="20"/>
                <w:szCs w:val="22"/>
              </w:rPr>
            </w:pPr>
            <w:r w:rsidRPr="00FB3A98">
              <w:rPr>
                <w:sz w:val="20"/>
                <w:szCs w:val="22"/>
              </w:rPr>
              <w:t>Abfrage von I</w:t>
            </w:r>
            <w:r w:rsidR="004B0B10" w:rsidRPr="00FB3A98">
              <w:rPr>
                <w:sz w:val="20"/>
                <w:szCs w:val="22"/>
              </w:rPr>
              <w:t>LO</w:t>
            </w:r>
          </w:p>
          <w:p w14:paraId="21EFC6CC" w14:textId="2A135F70" w:rsidR="00CA4764" w:rsidRPr="00B72E5F" w:rsidRDefault="00091B3B" w:rsidP="00CA4764">
            <w:pPr>
              <w:pStyle w:val="Listenabsatz"/>
              <w:numPr>
                <w:ilvl w:val="0"/>
                <w:numId w:val="9"/>
              </w:numPr>
              <w:ind w:left="426"/>
            </w:pPr>
            <w:r w:rsidRPr="00FB3A98">
              <w:rPr>
                <w:sz w:val="20"/>
                <w:szCs w:val="22"/>
              </w:rPr>
              <w:t>Arbeitsjournal</w:t>
            </w:r>
          </w:p>
        </w:tc>
        <w:tc>
          <w:tcPr>
            <w:tcW w:w="730" w:type="dxa"/>
          </w:tcPr>
          <w:p w14:paraId="0E5E4ADA" w14:textId="77777777" w:rsidR="00F80902" w:rsidRPr="00FB3A98" w:rsidRDefault="00CA4764" w:rsidP="007D2B5D">
            <w:pPr>
              <w:rPr>
                <w:sz w:val="20"/>
                <w:szCs w:val="22"/>
              </w:rPr>
            </w:pPr>
            <w:r w:rsidRPr="00FB3A98">
              <w:rPr>
                <w:sz w:val="20"/>
                <w:szCs w:val="22"/>
              </w:rPr>
              <w:t>4h</w:t>
            </w:r>
          </w:p>
          <w:p w14:paraId="65988009" w14:textId="77777777" w:rsidR="00091B3B" w:rsidRPr="00FB3A98" w:rsidRDefault="00091B3B" w:rsidP="007D2B5D">
            <w:pPr>
              <w:rPr>
                <w:sz w:val="20"/>
                <w:szCs w:val="22"/>
              </w:rPr>
            </w:pPr>
          </w:p>
          <w:p w14:paraId="682192A8" w14:textId="77777777" w:rsidR="00091B3B" w:rsidRPr="00FB3A98" w:rsidRDefault="00091B3B" w:rsidP="007D2B5D">
            <w:pPr>
              <w:rPr>
                <w:sz w:val="20"/>
                <w:szCs w:val="22"/>
              </w:rPr>
            </w:pPr>
          </w:p>
          <w:p w14:paraId="06AA4785" w14:textId="66AC154D" w:rsidR="00091B3B" w:rsidRPr="00FB3A98" w:rsidRDefault="00091B3B" w:rsidP="007D2B5D">
            <w:pPr>
              <w:rPr>
                <w:sz w:val="20"/>
                <w:szCs w:val="22"/>
              </w:rPr>
            </w:pPr>
            <w:r w:rsidRPr="00FB3A98">
              <w:rPr>
                <w:sz w:val="20"/>
                <w:szCs w:val="22"/>
              </w:rPr>
              <w:t>0.3h</w:t>
            </w:r>
          </w:p>
        </w:tc>
        <w:tc>
          <w:tcPr>
            <w:tcW w:w="3974" w:type="dxa"/>
          </w:tcPr>
          <w:p w14:paraId="79F714D0" w14:textId="77777777" w:rsidR="00F80902" w:rsidRPr="00FB3A98" w:rsidRDefault="00C05049" w:rsidP="001B37FC">
            <w:pPr>
              <w:pStyle w:val="Listenabsatz"/>
              <w:numPr>
                <w:ilvl w:val="0"/>
                <w:numId w:val="12"/>
              </w:numPr>
              <w:ind w:left="480"/>
              <w:rPr>
                <w:sz w:val="20"/>
                <w:szCs w:val="22"/>
              </w:rPr>
            </w:pPr>
            <w:r w:rsidRPr="00FB3A98">
              <w:rPr>
                <w:sz w:val="20"/>
                <w:szCs w:val="22"/>
              </w:rPr>
              <w:t>Implementation</w:t>
            </w:r>
          </w:p>
          <w:p w14:paraId="3BB29454" w14:textId="77777777" w:rsidR="00C05049" w:rsidRPr="00FB3A98" w:rsidRDefault="00C05049" w:rsidP="00C05049">
            <w:pPr>
              <w:pStyle w:val="Listenabsatz"/>
              <w:numPr>
                <w:ilvl w:val="1"/>
                <w:numId w:val="12"/>
              </w:numPr>
              <w:rPr>
                <w:sz w:val="20"/>
                <w:szCs w:val="22"/>
              </w:rPr>
            </w:pPr>
            <w:r w:rsidRPr="00FB3A98">
              <w:rPr>
                <w:sz w:val="20"/>
                <w:szCs w:val="22"/>
              </w:rPr>
              <w:t>Abfrage von ILO</w:t>
            </w:r>
          </w:p>
          <w:p w14:paraId="5062972A" w14:textId="3EA59CF2" w:rsidR="00C05049" w:rsidRPr="00FB3A98" w:rsidRDefault="00C05049" w:rsidP="00C05049">
            <w:pPr>
              <w:pStyle w:val="Listenabsatz"/>
              <w:numPr>
                <w:ilvl w:val="1"/>
                <w:numId w:val="12"/>
              </w:numPr>
              <w:rPr>
                <w:sz w:val="20"/>
                <w:szCs w:val="22"/>
              </w:rPr>
            </w:pPr>
            <w:r w:rsidRPr="00FB3A98">
              <w:rPr>
                <w:sz w:val="20"/>
                <w:szCs w:val="22"/>
              </w:rPr>
              <w:t>Einbau MAC-Adresse- und Seriennummern-Switch</w:t>
            </w:r>
          </w:p>
          <w:p w14:paraId="6F6B654A" w14:textId="743190D4" w:rsidR="0084653B" w:rsidRPr="00FB3A98" w:rsidRDefault="0084653B" w:rsidP="00C05049">
            <w:pPr>
              <w:pStyle w:val="Listenabsatz"/>
              <w:numPr>
                <w:ilvl w:val="1"/>
                <w:numId w:val="12"/>
              </w:numPr>
              <w:rPr>
                <w:sz w:val="20"/>
                <w:szCs w:val="22"/>
              </w:rPr>
            </w:pPr>
            <w:proofErr w:type="spellStart"/>
            <w:r w:rsidRPr="00FB3A98">
              <w:rPr>
                <w:sz w:val="20"/>
                <w:szCs w:val="22"/>
              </w:rPr>
              <w:t>Scriptmessages</w:t>
            </w:r>
            <w:proofErr w:type="spellEnd"/>
            <w:r w:rsidRPr="00FB3A98">
              <w:rPr>
                <w:sz w:val="20"/>
                <w:szCs w:val="22"/>
              </w:rPr>
              <w:t xml:space="preserve"> implementiert</w:t>
            </w:r>
          </w:p>
          <w:p w14:paraId="1AA68972" w14:textId="77777777" w:rsidR="00C05049" w:rsidRPr="00FB3A98" w:rsidRDefault="00C05049" w:rsidP="001B37FC">
            <w:pPr>
              <w:pStyle w:val="Listenabsatz"/>
              <w:numPr>
                <w:ilvl w:val="0"/>
                <w:numId w:val="12"/>
              </w:numPr>
              <w:ind w:left="480"/>
              <w:rPr>
                <w:sz w:val="20"/>
                <w:szCs w:val="22"/>
              </w:rPr>
            </w:pPr>
            <w:r w:rsidRPr="00FB3A98">
              <w:rPr>
                <w:sz w:val="20"/>
                <w:szCs w:val="22"/>
              </w:rPr>
              <w:t>Arbeitsjournal</w:t>
            </w:r>
          </w:p>
          <w:p w14:paraId="3CE98E50" w14:textId="56C3ED9E" w:rsidR="007A0B43" w:rsidRPr="00C15AA7" w:rsidRDefault="007A0B43" w:rsidP="001B37FC">
            <w:pPr>
              <w:pStyle w:val="Listenabsatz"/>
              <w:numPr>
                <w:ilvl w:val="0"/>
                <w:numId w:val="12"/>
              </w:numPr>
              <w:ind w:left="480"/>
            </w:pPr>
            <w:r w:rsidRPr="00FB3A98">
              <w:rPr>
                <w:sz w:val="20"/>
                <w:szCs w:val="22"/>
              </w:rPr>
              <w:t>Dokumentieren ILO-Abfrage</w:t>
            </w:r>
          </w:p>
        </w:tc>
        <w:tc>
          <w:tcPr>
            <w:tcW w:w="794" w:type="dxa"/>
          </w:tcPr>
          <w:p w14:paraId="7492A09E" w14:textId="77777777" w:rsidR="00F80902" w:rsidRPr="00FB3A98" w:rsidRDefault="00F80902" w:rsidP="007D2B5D">
            <w:pPr>
              <w:jc w:val="both"/>
              <w:rPr>
                <w:sz w:val="20"/>
                <w:szCs w:val="22"/>
              </w:rPr>
            </w:pPr>
          </w:p>
          <w:p w14:paraId="4D7EEFC4" w14:textId="19B70719" w:rsidR="001955A9" w:rsidRPr="00FB3A98" w:rsidRDefault="0018692B" w:rsidP="007D2B5D">
            <w:pPr>
              <w:jc w:val="both"/>
              <w:rPr>
                <w:sz w:val="20"/>
                <w:szCs w:val="22"/>
              </w:rPr>
            </w:pPr>
            <w:r w:rsidRPr="00FB3A98">
              <w:rPr>
                <w:sz w:val="20"/>
                <w:szCs w:val="22"/>
              </w:rPr>
              <w:t>2,5</w:t>
            </w:r>
            <w:r w:rsidR="001955A9" w:rsidRPr="00FB3A98">
              <w:rPr>
                <w:sz w:val="20"/>
                <w:szCs w:val="22"/>
              </w:rPr>
              <w:t>h</w:t>
            </w:r>
          </w:p>
          <w:p w14:paraId="2F311AFD" w14:textId="77777777" w:rsidR="001955A9" w:rsidRPr="00FB3A98" w:rsidRDefault="0084653B" w:rsidP="007D2B5D">
            <w:pPr>
              <w:jc w:val="both"/>
              <w:rPr>
                <w:sz w:val="20"/>
                <w:szCs w:val="22"/>
              </w:rPr>
            </w:pPr>
            <w:r w:rsidRPr="00FB3A98">
              <w:rPr>
                <w:sz w:val="20"/>
                <w:szCs w:val="22"/>
              </w:rPr>
              <w:t>0.5</w:t>
            </w:r>
            <w:r w:rsidR="001955A9" w:rsidRPr="00FB3A98">
              <w:rPr>
                <w:sz w:val="20"/>
                <w:szCs w:val="22"/>
              </w:rPr>
              <w:t>h</w:t>
            </w:r>
          </w:p>
          <w:p w14:paraId="37746DA2" w14:textId="77777777" w:rsidR="0084653B" w:rsidRPr="00FB3A98" w:rsidRDefault="0084653B" w:rsidP="007D2B5D">
            <w:pPr>
              <w:jc w:val="both"/>
              <w:rPr>
                <w:sz w:val="20"/>
                <w:szCs w:val="22"/>
              </w:rPr>
            </w:pPr>
          </w:p>
          <w:p w14:paraId="7BFB27F0" w14:textId="77777777" w:rsidR="007A0B43" w:rsidRPr="00FB3A98" w:rsidRDefault="007A0B43" w:rsidP="007D2B5D">
            <w:pPr>
              <w:jc w:val="both"/>
              <w:rPr>
                <w:sz w:val="20"/>
                <w:szCs w:val="22"/>
              </w:rPr>
            </w:pPr>
          </w:p>
          <w:p w14:paraId="0164958A" w14:textId="75C404DA" w:rsidR="0084653B" w:rsidRPr="00FB3A98" w:rsidRDefault="0084653B" w:rsidP="007D2B5D">
            <w:pPr>
              <w:jc w:val="both"/>
              <w:rPr>
                <w:sz w:val="20"/>
                <w:szCs w:val="22"/>
              </w:rPr>
            </w:pPr>
            <w:r w:rsidRPr="00FB3A98">
              <w:rPr>
                <w:sz w:val="20"/>
                <w:szCs w:val="22"/>
              </w:rPr>
              <w:t>0.5h</w:t>
            </w:r>
          </w:p>
          <w:p w14:paraId="2D7B7F01" w14:textId="77777777" w:rsidR="007A0B43" w:rsidRPr="00FB3A98" w:rsidRDefault="007A0B43" w:rsidP="007D2B5D">
            <w:pPr>
              <w:jc w:val="both"/>
              <w:rPr>
                <w:sz w:val="20"/>
                <w:szCs w:val="22"/>
              </w:rPr>
            </w:pPr>
          </w:p>
          <w:p w14:paraId="7EA89982" w14:textId="77777777" w:rsidR="0084653B" w:rsidRPr="00FB3A98" w:rsidRDefault="0084653B" w:rsidP="007D2B5D">
            <w:pPr>
              <w:jc w:val="both"/>
              <w:rPr>
                <w:sz w:val="20"/>
                <w:szCs w:val="22"/>
              </w:rPr>
            </w:pPr>
            <w:r w:rsidRPr="00FB3A98">
              <w:rPr>
                <w:sz w:val="20"/>
                <w:szCs w:val="22"/>
              </w:rPr>
              <w:t>0.3h</w:t>
            </w:r>
          </w:p>
          <w:p w14:paraId="670563FC" w14:textId="63C303A6" w:rsidR="007A0B43" w:rsidRPr="00FB3A98" w:rsidRDefault="007A0B43" w:rsidP="007D2B5D">
            <w:pPr>
              <w:jc w:val="both"/>
              <w:rPr>
                <w:sz w:val="20"/>
                <w:szCs w:val="22"/>
              </w:rPr>
            </w:pPr>
            <w:r w:rsidRPr="00FB3A98">
              <w:rPr>
                <w:sz w:val="20"/>
                <w:szCs w:val="22"/>
              </w:rPr>
              <w:t>0.5h</w:t>
            </w:r>
          </w:p>
        </w:tc>
      </w:tr>
      <w:tr w:rsidR="00C565FC" w:rsidRPr="000822E7" w14:paraId="1534086D" w14:textId="77777777" w:rsidTr="0018692B">
        <w:tc>
          <w:tcPr>
            <w:tcW w:w="3518" w:type="dxa"/>
          </w:tcPr>
          <w:p w14:paraId="3B1B6042" w14:textId="4ED574DA" w:rsidR="00C565FC" w:rsidRPr="000822E7" w:rsidRDefault="00C565FC" w:rsidP="00C565FC">
            <w:pPr>
              <w:rPr>
                <w:b/>
                <w:bCs/>
                <w:color w:val="FFFFFF" w:themeColor="background1"/>
              </w:rPr>
            </w:pPr>
            <w:r w:rsidRPr="003F1702">
              <w:rPr>
                <w:bCs/>
              </w:rPr>
              <w:t>Überzeit – Soll</w:t>
            </w:r>
          </w:p>
        </w:tc>
        <w:tc>
          <w:tcPr>
            <w:tcW w:w="730" w:type="dxa"/>
          </w:tcPr>
          <w:p w14:paraId="24488BFC" w14:textId="18999C69" w:rsidR="00C565FC" w:rsidRPr="00FB3A98" w:rsidRDefault="00C565FC" w:rsidP="00C565FC">
            <w:pPr>
              <w:rPr>
                <w:b/>
                <w:bCs/>
                <w:color w:val="FFFFFF" w:themeColor="background1"/>
                <w:sz w:val="20"/>
                <w:szCs w:val="22"/>
              </w:rPr>
            </w:pPr>
            <w:r>
              <w:rPr>
                <w:sz w:val="20"/>
                <w:szCs w:val="22"/>
              </w:rPr>
              <w:t>0h</w:t>
            </w:r>
          </w:p>
        </w:tc>
        <w:tc>
          <w:tcPr>
            <w:tcW w:w="3974" w:type="dxa"/>
          </w:tcPr>
          <w:p w14:paraId="0E2F0B61" w14:textId="2686A5CD" w:rsidR="00C565FC" w:rsidRPr="00C565FC" w:rsidRDefault="00C565FC" w:rsidP="00C565FC">
            <w:pPr>
              <w:rPr>
                <w:bCs/>
              </w:rPr>
            </w:pPr>
            <w:r w:rsidRPr="00C565FC">
              <w:rPr>
                <w:bCs/>
              </w:rPr>
              <w:t>Überzeit - Ist</w:t>
            </w:r>
          </w:p>
        </w:tc>
        <w:tc>
          <w:tcPr>
            <w:tcW w:w="794" w:type="dxa"/>
          </w:tcPr>
          <w:p w14:paraId="3DD450FE" w14:textId="52997B24" w:rsidR="00C565FC" w:rsidRPr="00C565FC" w:rsidRDefault="00C565FC" w:rsidP="00C565FC">
            <w:pPr>
              <w:rPr>
                <w:bCs/>
                <w:sz w:val="20"/>
                <w:szCs w:val="22"/>
              </w:rPr>
            </w:pPr>
            <w:r w:rsidRPr="00C565FC">
              <w:rPr>
                <w:bCs/>
                <w:sz w:val="20"/>
                <w:szCs w:val="22"/>
              </w:rPr>
              <w:t>0</w:t>
            </w:r>
            <w:r w:rsidRPr="00C565FC">
              <w:rPr>
                <w:sz w:val="20"/>
                <w:szCs w:val="22"/>
              </w:rPr>
              <w:t>h</w:t>
            </w:r>
          </w:p>
        </w:tc>
      </w:tr>
      <w:tr w:rsidR="00C565FC" w14:paraId="0B29B8FC" w14:textId="77777777" w:rsidTr="0018692B">
        <w:tc>
          <w:tcPr>
            <w:tcW w:w="3518" w:type="dxa"/>
          </w:tcPr>
          <w:p w14:paraId="08340382" w14:textId="47A80C60" w:rsidR="00C565FC" w:rsidRPr="00176C47" w:rsidRDefault="00C565FC" w:rsidP="00C565FC">
            <w:r>
              <w:t>Arbeitszeit – Soll</w:t>
            </w:r>
          </w:p>
        </w:tc>
        <w:tc>
          <w:tcPr>
            <w:tcW w:w="730" w:type="dxa"/>
          </w:tcPr>
          <w:p w14:paraId="4E7757C2" w14:textId="08FC5A4C" w:rsidR="00C565FC" w:rsidRPr="00FB3A98" w:rsidRDefault="00C565FC" w:rsidP="00C565FC">
            <w:pPr>
              <w:rPr>
                <w:sz w:val="20"/>
                <w:szCs w:val="22"/>
              </w:rPr>
            </w:pPr>
            <w:r w:rsidRPr="00FB3A98">
              <w:rPr>
                <w:sz w:val="20"/>
                <w:szCs w:val="22"/>
              </w:rPr>
              <w:t xml:space="preserve">4.3h </w:t>
            </w:r>
          </w:p>
        </w:tc>
        <w:tc>
          <w:tcPr>
            <w:tcW w:w="3974" w:type="dxa"/>
          </w:tcPr>
          <w:p w14:paraId="536E9CE5" w14:textId="169373BB" w:rsidR="00C565FC" w:rsidRPr="00CA0774" w:rsidRDefault="00C565FC" w:rsidP="00C565FC">
            <w:r>
              <w:t>Arbeitszeit - Ist</w:t>
            </w:r>
          </w:p>
        </w:tc>
        <w:tc>
          <w:tcPr>
            <w:tcW w:w="794" w:type="dxa"/>
          </w:tcPr>
          <w:p w14:paraId="5585DADA" w14:textId="6EF77C99" w:rsidR="00C565FC" w:rsidRPr="00FB3A98" w:rsidRDefault="00C565FC" w:rsidP="00C565FC">
            <w:pPr>
              <w:rPr>
                <w:sz w:val="20"/>
                <w:szCs w:val="22"/>
              </w:rPr>
            </w:pPr>
            <w:r w:rsidRPr="00FB3A98">
              <w:rPr>
                <w:sz w:val="20"/>
                <w:szCs w:val="22"/>
              </w:rPr>
              <w:t>4.3h</w:t>
            </w:r>
          </w:p>
        </w:tc>
      </w:tr>
    </w:tbl>
    <w:p w14:paraId="5AAA6294"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2D9411F3"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2DEEF6E" w14:textId="77777777" w:rsidR="00F80902" w:rsidRPr="003F1702" w:rsidRDefault="00F80902" w:rsidP="007D2B5D">
            <w:pPr>
              <w:rPr>
                <w:b/>
              </w:rPr>
            </w:pPr>
            <w:r w:rsidRPr="003F1702">
              <w:rPr>
                <w:b/>
              </w:rPr>
              <w:t>Fazit &amp; Reflexion:</w:t>
            </w:r>
          </w:p>
        </w:tc>
      </w:tr>
      <w:tr w:rsidR="00F80902" w14:paraId="2FF3FCF0" w14:textId="77777777" w:rsidTr="007D2B5D">
        <w:tc>
          <w:tcPr>
            <w:tcW w:w="9016" w:type="dxa"/>
          </w:tcPr>
          <w:p w14:paraId="3AE260E9" w14:textId="1305B458" w:rsidR="00AE744D" w:rsidRPr="00FB3A98" w:rsidRDefault="00CB0FEF" w:rsidP="00D70152">
            <w:pPr>
              <w:rPr>
                <w:bCs/>
                <w:sz w:val="20"/>
                <w:szCs w:val="22"/>
              </w:rPr>
            </w:pPr>
            <w:r w:rsidRPr="00FB3A98">
              <w:rPr>
                <w:bCs/>
                <w:sz w:val="20"/>
                <w:szCs w:val="22"/>
              </w:rPr>
              <w:t xml:space="preserve">Heute war ich vor allem damit beschäftigt, die Abfrage von ILO weiter </w:t>
            </w:r>
            <w:r w:rsidR="005E73D1" w:rsidRPr="00FB3A98">
              <w:rPr>
                <w:bCs/>
                <w:sz w:val="20"/>
                <w:szCs w:val="22"/>
              </w:rPr>
              <w:t xml:space="preserve">auszuarbeiten, wobei ich die in Inventory abgelegten MAC 1 bis MAC 4 und die IPv4 sowie IPv6-Konfigurationen dazu gehören. </w:t>
            </w:r>
            <w:r w:rsidR="00897BF1" w:rsidRPr="00FB3A98">
              <w:rPr>
                <w:bCs/>
                <w:sz w:val="20"/>
                <w:szCs w:val="22"/>
              </w:rPr>
              <w:t>Im Laufe des Nachmittags konnte ich einen grossen Teil der ILO-Abfrage bereits abschliessen, bis auf die Abfrage der in den Servern eingebauten Storage – für die vollständige Abfrage derer müssen die Server laufen, was ich im vollen Büro vermeiden wollte und ich am Freitag in Ruhe umsetzen kann.</w:t>
            </w:r>
          </w:p>
          <w:p w14:paraId="0BC5220A" w14:textId="77777777" w:rsidR="00AE744D" w:rsidRPr="00FB3A98" w:rsidRDefault="00AE744D" w:rsidP="00D70152">
            <w:pPr>
              <w:rPr>
                <w:bCs/>
                <w:sz w:val="20"/>
                <w:szCs w:val="22"/>
              </w:rPr>
            </w:pPr>
          </w:p>
          <w:p w14:paraId="0ABB5FA5" w14:textId="3E06D53A" w:rsidR="00D70152" w:rsidRPr="00FB3A98" w:rsidRDefault="005E73D1" w:rsidP="00D70152">
            <w:pPr>
              <w:rPr>
                <w:bCs/>
                <w:sz w:val="20"/>
                <w:szCs w:val="22"/>
              </w:rPr>
            </w:pPr>
            <w:r w:rsidRPr="00FB3A98">
              <w:rPr>
                <w:bCs/>
                <w:sz w:val="20"/>
                <w:szCs w:val="22"/>
              </w:rPr>
              <w:t>Im Laufe des Nachmittages ist mir aufgefallen, dass ich in der Planung der Konfigurationsdatei das Ausschalten der MAC-Adressen und Seriennummern ausgelassen habe. Diese musste ich daher noch im</w:t>
            </w:r>
            <w:r w:rsidR="00CB4ECE" w:rsidRPr="00FB3A98">
              <w:rPr>
                <w:bCs/>
                <w:sz w:val="20"/>
                <w:szCs w:val="22"/>
              </w:rPr>
              <w:t xml:space="preserve"> Nachhinein einfügen</w:t>
            </w:r>
            <w:r w:rsidRPr="00FB3A98">
              <w:rPr>
                <w:bCs/>
                <w:sz w:val="20"/>
                <w:szCs w:val="22"/>
              </w:rPr>
              <w:t>.</w:t>
            </w:r>
          </w:p>
          <w:p w14:paraId="6B8A2FE0" w14:textId="77777777" w:rsidR="00E33371" w:rsidRPr="00FB3A98" w:rsidRDefault="00E33371" w:rsidP="00D70152">
            <w:pPr>
              <w:rPr>
                <w:bCs/>
                <w:sz w:val="20"/>
                <w:szCs w:val="22"/>
              </w:rPr>
            </w:pPr>
          </w:p>
          <w:p w14:paraId="730D3916" w14:textId="257AE4CF" w:rsidR="003A3A77" w:rsidRPr="00FB3A98" w:rsidRDefault="003A3A77" w:rsidP="00D70152">
            <w:pPr>
              <w:rPr>
                <w:bCs/>
                <w:sz w:val="20"/>
                <w:szCs w:val="22"/>
              </w:rPr>
            </w:pPr>
            <w:r w:rsidRPr="00FB3A98">
              <w:rPr>
                <w:bCs/>
                <w:sz w:val="20"/>
                <w:szCs w:val="22"/>
              </w:rPr>
              <w:t xml:space="preserve">Da im </w:t>
            </w:r>
            <w:r w:rsidR="00B85D6D">
              <w:rPr>
                <w:bCs/>
                <w:sz w:val="20"/>
                <w:szCs w:val="22"/>
              </w:rPr>
              <w:t>Sc</w:t>
            </w:r>
            <w:r w:rsidRPr="00FB3A98">
              <w:rPr>
                <w:bCs/>
                <w:sz w:val="20"/>
                <w:szCs w:val="22"/>
              </w:rPr>
              <w:t xml:space="preserve">ript bestimmte Vorgänge </w:t>
            </w:r>
            <w:r w:rsidR="0084653B" w:rsidRPr="00FB3A98">
              <w:rPr>
                <w:bCs/>
                <w:sz w:val="20"/>
                <w:szCs w:val="22"/>
              </w:rPr>
              <w:t>mit Zeitstempeln in die Konsole geschrieben werden sollen, habe ich dafür die bereits implementierte Logfunktion modifiziert</w:t>
            </w:r>
            <w:r w:rsidR="00897BF1" w:rsidRPr="00FB3A98">
              <w:rPr>
                <w:bCs/>
                <w:sz w:val="20"/>
                <w:szCs w:val="22"/>
              </w:rPr>
              <w:t xml:space="preserve">. </w:t>
            </w:r>
            <w:r w:rsidR="00F4686F" w:rsidRPr="00FB3A98">
              <w:rPr>
                <w:bCs/>
                <w:sz w:val="20"/>
                <w:szCs w:val="22"/>
              </w:rPr>
              <w:t xml:space="preserve">Ansonsten ist nichts </w:t>
            </w:r>
            <w:r w:rsidR="00887AFF" w:rsidRPr="00FB3A98">
              <w:rPr>
                <w:bCs/>
                <w:sz w:val="20"/>
                <w:szCs w:val="22"/>
              </w:rPr>
              <w:t>Nennenswertes</w:t>
            </w:r>
            <w:r w:rsidR="00F4686F" w:rsidRPr="00FB3A98">
              <w:rPr>
                <w:bCs/>
                <w:sz w:val="20"/>
                <w:szCs w:val="22"/>
              </w:rPr>
              <w:t xml:space="preserve"> passiert, was ich erwähnen könnte.</w:t>
            </w:r>
          </w:p>
          <w:p w14:paraId="326B5762" w14:textId="77777777" w:rsidR="00093AC5" w:rsidRPr="00FB3A98" w:rsidRDefault="00093AC5" w:rsidP="00D70152">
            <w:pPr>
              <w:rPr>
                <w:bCs/>
                <w:sz w:val="20"/>
                <w:szCs w:val="22"/>
              </w:rPr>
            </w:pPr>
          </w:p>
          <w:p w14:paraId="479DE43E" w14:textId="13A2FC1D" w:rsidR="00093AC5" w:rsidRPr="00FB3A98" w:rsidRDefault="00093AC5" w:rsidP="00D70152">
            <w:pPr>
              <w:rPr>
                <w:bCs/>
                <w:sz w:val="20"/>
                <w:szCs w:val="22"/>
              </w:rPr>
            </w:pPr>
            <w:r w:rsidRPr="00FB3A98">
              <w:rPr>
                <w:bCs/>
                <w:sz w:val="20"/>
                <w:szCs w:val="22"/>
              </w:rPr>
              <w:t>Ich bin weiterhin vor dem Zeitplan und werde voraussichtlich am Freitag die ILO-Abfrage beenden können und die Speicherung in die CSV- und JSON-Dateien beginnen können.</w:t>
            </w:r>
          </w:p>
          <w:p w14:paraId="2E633BA5" w14:textId="77777777" w:rsidR="00F80902" w:rsidRDefault="00F80902" w:rsidP="00441B46"/>
        </w:tc>
      </w:tr>
    </w:tbl>
    <w:p w14:paraId="3E3B4E6A" w14:textId="77777777" w:rsidR="00F80902" w:rsidRDefault="00F80902" w:rsidP="00F80902"/>
    <w:tbl>
      <w:tblPr>
        <w:tblStyle w:val="PSITabelle1"/>
        <w:tblW w:w="0" w:type="auto"/>
        <w:tblLook w:val="04A0" w:firstRow="1" w:lastRow="0" w:firstColumn="1" w:lastColumn="0" w:noHBand="0" w:noVBand="1"/>
      </w:tblPr>
      <w:tblGrid>
        <w:gridCol w:w="9016"/>
      </w:tblGrid>
      <w:tr w:rsidR="00441B46" w:rsidRPr="00B24CF5" w14:paraId="40FE9EC3" w14:textId="77777777" w:rsidTr="00F67387">
        <w:trPr>
          <w:cnfStyle w:val="100000000000" w:firstRow="1" w:lastRow="0" w:firstColumn="0" w:lastColumn="0" w:oddVBand="0" w:evenVBand="0" w:oddHBand="0" w:evenHBand="0" w:firstRowFirstColumn="0" w:firstRowLastColumn="0" w:lastRowFirstColumn="0" w:lastRowLastColumn="0"/>
        </w:trPr>
        <w:tc>
          <w:tcPr>
            <w:tcW w:w="9016" w:type="dxa"/>
          </w:tcPr>
          <w:p w14:paraId="109BB86B" w14:textId="77777777" w:rsidR="00441B46" w:rsidRPr="003F1702" w:rsidRDefault="00441B46" w:rsidP="00F67387">
            <w:pPr>
              <w:rPr>
                <w:b/>
              </w:rPr>
            </w:pPr>
            <w:r w:rsidRPr="003F1702">
              <w:rPr>
                <w:b/>
              </w:rPr>
              <w:t>Recherchen:</w:t>
            </w:r>
          </w:p>
        </w:tc>
      </w:tr>
      <w:tr w:rsidR="00441B46" w:rsidRPr="00602007" w14:paraId="3AD63587" w14:textId="77777777" w:rsidTr="00F67387">
        <w:tc>
          <w:tcPr>
            <w:tcW w:w="9016" w:type="dxa"/>
          </w:tcPr>
          <w:p w14:paraId="1CDF3A8F" w14:textId="2DC78D22" w:rsidR="00441B46" w:rsidRPr="00602007" w:rsidRDefault="00602007" w:rsidP="003C4FE6">
            <w:pPr>
              <w:keepNext/>
            </w:pPr>
            <w:r w:rsidRPr="00FB3A98">
              <w:rPr>
                <w:sz w:val="20"/>
                <w:szCs w:val="22"/>
              </w:rPr>
              <w:t xml:space="preserve">Entfernen von 2 Array-Elementen vom Anfang -&gt; </w:t>
            </w:r>
            <w:sdt>
              <w:sdtPr>
                <w:rPr>
                  <w:sz w:val="20"/>
                  <w:szCs w:val="22"/>
                </w:rPr>
                <w:id w:val="186807302"/>
                <w:citation/>
              </w:sdtPr>
              <w:sdtEndPr/>
              <w:sdtContent>
                <w:r w:rsidRPr="00FB3A98">
                  <w:rPr>
                    <w:sz w:val="20"/>
                    <w:szCs w:val="22"/>
                  </w:rPr>
                  <w:fldChar w:fldCharType="begin"/>
                </w:r>
                <w:r w:rsidR="00D53EA1" w:rsidRPr="00FB3A98">
                  <w:rPr>
                    <w:sz w:val="20"/>
                    <w:szCs w:val="22"/>
                  </w:rPr>
                  <w:instrText xml:space="preserve">CITATION Dar14 \l 2055 </w:instrText>
                </w:r>
                <w:r w:rsidRPr="00FB3A98">
                  <w:rPr>
                    <w:sz w:val="20"/>
                    <w:szCs w:val="22"/>
                  </w:rPr>
                  <w:fldChar w:fldCharType="separate"/>
                </w:r>
                <w:r w:rsidR="003F1702" w:rsidRPr="003F1702">
                  <w:rPr>
                    <w:noProof/>
                    <w:sz w:val="20"/>
                    <w:szCs w:val="22"/>
                  </w:rPr>
                  <w:t>(DarkLite1, 2014)</w:t>
                </w:r>
                <w:r w:rsidRPr="00FB3A98">
                  <w:rPr>
                    <w:sz w:val="20"/>
                    <w:szCs w:val="22"/>
                  </w:rPr>
                  <w:fldChar w:fldCharType="end"/>
                </w:r>
              </w:sdtContent>
            </w:sdt>
          </w:p>
        </w:tc>
      </w:tr>
    </w:tbl>
    <w:p w14:paraId="7A6A61D8" w14:textId="1657D3C9" w:rsidR="00441B46" w:rsidRPr="00602007" w:rsidRDefault="003C4FE6" w:rsidP="003C4FE6">
      <w:pPr>
        <w:pStyle w:val="Beschriftung"/>
      </w:pPr>
      <w:bookmarkStart w:id="38" w:name="_Toc193701320"/>
      <w:r>
        <w:t xml:space="preserve">Tabelle </w:t>
      </w:r>
      <w:r w:rsidR="009F4859">
        <w:fldChar w:fldCharType="begin"/>
      </w:r>
      <w:r w:rsidR="009F4859">
        <w:instrText xml:space="preserve"> SEQ Tabelle \* ARABIC </w:instrText>
      </w:r>
      <w:r w:rsidR="009F4859">
        <w:fldChar w:fldCharType="separate"/>
      </w:r>
      <w:r w:rsidR="00792704">
        <w:rPr>
          <w:noProof/>
        </w:rPr>
        <w:t>11</w:t>
      </w:r>
      <w:r w:rsidR="009F4859">
        <w:fldChar w:fldCharType="end"/>
      </w:r>
      <w:r>
        <w:t>: Arbeitsjou</w:t>
      </w:r>
      <w:r w:rsidR="00E1707A">
        <w:t>r</w:t>
      </w:r>
      <w:r>
        <w:t>nal Tag 6</w:t>
      </w:r>
      <w:bookmarkEnd w:id="38"/>
    </w:p>
    <w:p w14:paraId="65AA14EE" w14:textId="1FEB4EA7" w:rsidR="009F0D84" w:rsidRPr="00602007" w:rsidRDefault="009F0D84" w:rsidP="009F0D84">
      <w:pPr>
        <w:pStyle w:val="Beschriftung"/>
      </w:pPr>
    </w:p>
    <w:p w14:paraId="48F1D2DD" w14:textId="77777777" w:rsidR="009F0D84" w:rsidRPr="00602007" w:rsidRDefault="009F0D84" w:rsidP="009F0D84">
      <w:r w:rsidRPr="00602007">
        <w:br w:type="page"/>
      </w:r>
    </w:p>
    <w:p w14:paraId="0033516A" w14:textId="3338C2AE" w:rsidR="009F0D84" w:rsidRPr="005325AD" w:rsidRDefault="0058781B" w:rsidP="009F0D84">
      <w:pPr>
        <w:pStyle w:val="Untertitel"/>
        <w:rPr>
          <w:lang w:val="de-CH"/>
        </w:rPr>
      </w:pPr>
      <w:r w:rsidRPr="005325AD">
        <w:rPr>
          <w:lang w:val="de-CH"/>
        </w:rPr>
        <w:lastRenderedPageBreak/>
        <w:t>Freitag</w:t>
      </w:r>
      <w:r w:rsidR="009F0D84" w:rsidRPr="005325AD">
        <w:rPr>
          <w:lang w:val="de-CH"/>
        </w:rPr>
        <w:t xml:space="preserve">, </w:t>
      </w:r>
      <w:r w:rsidRPr="005325AD">
        <w:rPr>
          <w:lang w:val="de-CH"/>
        </w:rPr>
        <w:t>14.03.2025</w:t>
      </w:r>
      <w:r w:rsidR="009F0D84" w:rsidRPr="005325AD">
        <w:rPr>
          <w:lang w:val="de-CH"/>
        </w:rPr>
        <w:t xml:space="preserve"> – Tag </w:t>
      </w:r>
      <w:r w:rsidRPr="005325AD">
        <w:rPr>
          <w:lang w:val="de-CH"/>
        </w:rPr>
        <w:t>7</w:t>
      </w:r>
    </w:p>
    <w:tbl>
      <w:tblPr>
        <w:tblStyle w:val="PSITabelle1"/>
        <w:tblW w:w="0" w:type="auto"/>
        <w:tblLayout w:type="fixed"/>
        <w:tblLook w:val="0420" w:firstRow="1" w:lastRow="0" w:firstColumn="0" w:lastColumn="0" w:noHBand="0" w:noVBand="1"/>
      </w:tblPr>
      <w:tblGrid>
        <w:gridCol w:w="3518"/>
        <w:gridCol w:w="730"/>
        <w:gridCol w:w="3832"/>
        <w:gridCol w:w="936"/>
      </w:tblGrid>
      <w:tr w:rsidR="00F80902" w14:paraId="7F772E2E" w14:textId="77777777" w:rsidTr="00CE5BC2">
        <w:trPr>
          <w:cnfStyle w:val="100000000000" w:firstRow="1" w:lastRow="0" w:firstColumn="0" w:lastColumn="0" w:oddVBand="0" w:evenVBand="0" w:oddHBand="0" w:evenHBand="0" w:firstRowFirstColumn="0" w:firstRowLastColumn="0" w:lastRowFirstColumn="0" w:lastRowLastColumn="0"/>
        </w:trPr>
        <w:tc>
          <w:tcPr>
            <w:tcW w:w="3518" w:type="dxa"/>
          </w:tcPr>
          <w:p w14:paraId="6660A23F" w14:textId="77777777" w:rsidR="00F80902" w:rsidRPr="003F1702" w:rsidRDefault="00F80902" w:rsidP="007D2B5D">
            <w:pPr>
              <w:rPr>
                <w:b/>
              </w:rPr>
            </w:pPr>
            <w:r w:rsidRPr="003F1702">
              <w:rPr>
                <w:b/>
              </w:rPr>
              <w:t>Geplante Arbeiten:</w:t>
            </w:r>
          </w:p>
        </w:tc>
        <w:tc>
          <w:tcPr>
            <w:tcW w:w="730" w:type="dxa"/>
          </w:tcPr>
          <w:p w14:paraId="243D28C6" w14:textId="77777777" w:rsidR="00F80902" w:rsidRPr="003F1702" w:rsidRDefault="00F80902" w:rsidP="007D2B5D">
            <w:pPr>
              <w:rPr>
                <w:b/>
              </w:rPr>
            </w:pPr>
            <w:r w:rsidRPr="003F1702">
              <w:rPr>
                <w:b/>
              </w:rPr>
              <w:t>Soll</w:t>
            </w:r>
          </w:p>
        </w:tc>
        <w:tc>
          <w:tcPr>
            <w:tcW w:w="3832" w:type="dxa"/>
          </w:tcPr>
          <w:p w14:paraId="5951FE42" w14:textId="77777777" w:rsidR="00F80902" w:rsidRPr="003F1702" w:rsidRDefault="00F80902" w:rsidP="007D2B5D">
            <w:pPr>
              <w:rPr>
                <w:b/>
              </w:rPr>
            </w:pPr>
            <w:r w:rsidRPr="003F1702">
              <w:rPr>
                <w:b/>
              </w:rPr>
              <w:t>Erledigte Arbeiten:</w:t>
            </w:r>
          </w:p>
        </w:tc>
        <w:tc>
          <w:tcPr>
            <w:tcW w:w="936" w:type="dxa"/>
          </w:tcPr>
          <w:p w14:paraId="39940B02" w14:textId="77777777" w:rsidR="00F80902" w:rsidRPr="003F1702" w:rsidRDefault="00F80902" w:rsidP="007D2B5D">
            <w:pPr>
              <w:rPr>
                <w:b/>
              </w:rPr>
            </w:pPr>
            <w:r w:rsidRPr="003F1702">
              <w:rPr>
                <w:b/>
              </w:rPr>
              <w:t>Ist</w:t>
            </w:r>
          </w:p>
        </w:tc>
      </w:tr>
      <w:tr w:rsidR="00F80902" w14:paraId="00719AE8" w14:textId="77777777" w:rsidTr="00CE5BC2">
        <w:tc>
          <w:tcPr>
            <w:tcW w:w="3518" w:type="dxa"/>
          </w:tcPr>
          <w:p w14:paraId="6FFF9C1A" w14:textId="77777777" w:rsidR="00F80902" w:rsidRPr="00752B35" w:rsidRDefault="00795884" w:rsidP="001B37FC">
            <w:pPr>
              <w:pStyle w:val="Listenabsatz"/>
              <w:numPr>
                <w:ilvl w:val="0"/>
                <w:numId w:val="9"/>
              </w:numPr>
              <w:ind w:left="460"/>
              <w:rPr>
                <w:sz w:val="20"/>
                <w:szCs w:val="22"/>
              </w:rPr>
            </w:pPr>
            <w:r w:rsidRPr="00752B35">
              <w:rPr>
                <w:sz w:val="20"/>
                <w:szCs w:val="22"/>
              </w:rPr>
              <w:t>Implementieren</w:t>
            </w:r>
          </w:p>
          <w:p w14:paraId="408D9107" w14:textId="77777777" w:rsidR="00795884" w:rsidRPr="00752B35" w:rsidRDefault="00795884" w:rsidP="00795884">
            <w:pPr>
              <w:pStyle w:val="Listenabsatz"/>
              <w:numPr>
                <w:ilvl w:val="1"/>
                <w:numId w:val="9"/>
              </w:numPr>
              <w:rPr>
                <w:sz w:val="20"/>
                <w:szCs w:val="22"/>
              </w:rPr>
            </w:pPr>
            <w:r w:rsidRPr="00752B35">
              <w:rPr>
                <w:sz w:val="20"/>
                <w:szCs w:val="22"/>
              </w:rPr>
              <w:t>ILO-Abfrage fertigstellen</w:t>
            </w:r>
          </w:p>
          <w:p w14:paraId="2C8F8C97" w14:textId="77777777" w:rsidR="00795884" w:rsidRPr="00752B35" w:rsidRDefault="00795884" w:rsidP="00795884">
            <w:pPr>
              <w:pStyle w:val="Listenabsatz"/>
              <w:numPr>
                <w:ilvl w:val="1"/>
                <w:numId w:val="9"/>
              </w:numPr>
              <w:rPr>
                <w:sz w:val="20"/>
                <w:szCs w:val="22"/>
              </w:rPr>
            </w:pPr>
            <w:r w:rsidRPr="00752B35">
              <w:rPr>
                <w:sz w:val="20"/>
                <w:szCs w:val="22"/>
              </w:rPr>
              <w:t>Speicherung in JSON-Datei</w:t>
            </w:r>
          </w:p>
          <w:p w14:paraId="438B87F8" w14:textId="77777777" w:rsidR="00795884" w:rsidRPr="00752B35" w:rsidRDefault="00795884" w:rsidP="00795884">
            <w:pPr>
              <w:pStyle w:val="Listenabsatz"/>
              <w:numPr>
                <w:ilvl w:val="1"/>
                <w:numId w:val="9"/>
              </w:numPr>
              <w:rPr>
                <w:sz w:val="20"/>
                <w:szCs w:val="22"/>
              </w:rPr>
            </w:pPr>
            <w:r w:rsidRPr="00752B35">
              <w:rPr>
                <w:sz w:val="20"/>
                <w:szCs w:val="22"/>
              </w:rPr>
              <w:t>Speicherung in CSV-Datei</w:t>
            </w:r>
          </w:p>
          <w:p w14:paraId="153EF25E" w14:textId="034DE506" w:rsidR="00E81202" w:rsidRPr="00752B35" w:rsidRDefault="00E81202" w:rsidP="00E81202">
            <w:pPr>
              <w:pStyle w:val="Listenabsatz"/>
              <w:numPr>
                <w:ilvl w:val="0"/>
                <w:numId w:val="9"/>
              </w:numPr>
              <w:rPr>
                <w:sz w:val="20"/>
                <w:szCs w:val="22"/>
              </w:rPr>
            </w:pPr>
            <w:r w:rsidRPr="00752B35">
              <w:rPr>
                <w:sz w:val="20"/>
                <w:szCs w:val="22"/>
              </w:rPr>
              <w:t>Arbeitsjournal</w:t>
            </w:r>
          </w:p>
        </w:tc>
        <w:tc>
          <w:tcPr>
            <w:tcW w:w="730" w:type="dxa"/>
          </w:tcPr>
          <w:p w14:paraId="2BE86E06" w14:textId="77777777" w:rsidR="00F80902" w:rsidRPr="00752B35" w:rsidRDefault="00F80902" w:rsidP="007D2B5D">
            <w:pPr>
              <w:rPr>
                <w:sz w:val="20"/>
                <w:szCs w:val="22"/>
              </w:rPr>
            </w:pPr>
          </w:p>
          <w:p w14:paraId="6968017D" w14:textId="21608873" w:rsidR="00795884" w:rsidRPr="00752B35" w:rsidRDefault="00E81202" w:rsidP="007D2B5D">
            <w:pPr>
              <w:rPr>
                <w:sz w:val="20"/>
                <w:szCs w:val="22"/>
              </w:rPr>
            </w:pPr>
            <w:r w:rsidRPr="00752B35">
              <w:rPr>
                <w:sz w:val="20"/>
                <w:szCs w:val="22"/>
              </w:rPr>
              <w:t>4h</w:t>
            </w:r>
          </w:p>
          <w:p w14:paraId="5B8B7D47" w14:textId="77777777" w:rsidR="00E81202" w:rsidRPr="00752B35" w:rsidRDefault="00E81202" w:rsidP="007D2B5D">
            <w:pPr>
              <w:rPr>
                <w:sz w:val="20"/>
                <w:szCs w:val="22"/>
              </w:rPr>
            </w:pPr>
          </w:p>
          <w:p w14:paraId="1B7E75FB" w14:textId="3FC64256" w:rsidR="00E81202" w:rsidRPr="00752B35" w:rsidRDefault="00E81202" w:rsidP="007D2B5D">
            <w:pPr>
              <w:rPr>
                <w:sz w:val="20"/>
                <w:szCs w:val="22"/>
              </w:rPr>
            </w:pPr>
            <w:r w:rsidRPr="00752B35">
              <w:rPr>
                <w:sz w:val="20"/>
                <w:szCs w:val="22"/>
              </w:rPr>
              <w:t>1h</w:t>
            </w:r>
          </w:p>
          <w:p w14:paraId="72FB67E5" w14:textId="77777777" w:rsidR="00E81202" w:rsidRPr="00752B35" w:rsidRDefault="00E81202" w:rsidP="007D2B5D">
            <w:pPr>
              <w:rPr>
                <w:sz w:val="20"/>
                <w:szCs w:val="22"/>
              </w:rPr>
            </w:pPr>
          </w:p>
          <w:p w14:paraId="70C58AE7" w14:textId="58913FFB" w:rsidR="00795884" w:rsidRPr="00752B35" w:rsidRDefault="00E81202" w:rsidP="007D2B5D">
            <w:pPr>
              <w:rPr>
                <w:sz w:val="20"/>
                <w:szCs w:val="22"/>
              </w:rPr>
            </w:pPr>
            <w:r w:rsidRPr="00752B35">
              <w:rPr>
                <w:sz w:val="20"/>
                <w:szCs w:val="22"/>
              </w:rPr>
              <w:t>3h</w:t>
            </w:r>
          </w:p>
          <w:p w14:paraId="6A9E8E57" w14:textId="77777777" w:rsidR="00795884" w:rsidRPr="00752B35" w:rsidRDefault="00795884" w:rsidP="007D2B5D">
            <w:pPr>
              <w:rPr>
                <w:sz w:val="20"/>
                <w:szCs w:val="22"/>
              </w:rPr>
            </w:pPr>
          </w:p>
          <w:p w14:paraId="2AE4B786" w14:textId="05D7E6A4" w:rsidR="00E81202" w:rsidRPr="00752B35" w:rsidRDefault="00E81202" w:rsidP="007D2B5D">
            <w:pPr>
              <w:rPr>
                <w:sz w:val="20"/>
                <w:szCs w:val="22"/>
              </w:rPr>
            </w:pPr>
            <w:r w:rsidRPr="00752B35">
              <w:rPr>
                <w:sz w:val="20"/>
                <w:szCs w:val="22"/>
              </w:rPr>
              <w:t>0.3h</w:t>
            </w:r>
          </w:p>
        </w:tc>
        <w:tc>
          <w:tcPr>
            <w:tcW w:w="3832" w:type="dxa"/>
          </w:tcPr>
          <w:p w14:paraId="434152FD" w14:textId="77777777" w:rsidR="00CE5BC2" w:rsidRPr="00752B35" w:rsidRDefault="00CE5BC2" w:rsidP="00CE5BC2">
            <w:pPr>
              <w:pStyle w:val="Listenabsatz"/>
              <w:numPr>
                <w:ilvl w:val="0"/>
                <w:numId w:val="12"/>
              </w:numPr>
              <w:rPr>
                <w:sz w:val="20"/>
                <w:szCs w:val="22"/>
              </w:rPr>
            </w:pPr>
            <w:r w:rsidRPr="00752B35">
              <w:rPr>
                <w:sz w:val="20"/>
                <w:szCs w:val="22"/>
              </w:rPr>
              <w:t>Implementieren</w:t>
            </w:r>
          </w:p>
          <w:p w14:paraId="3C199EFC" w14:textId="77777777" w:rsidR="00CE5BC2" w:rsidRPr="00752B35" w:rsidRDefault="00CE5BC2" w:rsidP="00CE5BC2">
            <w:pPr>
              <w:pStyle w:val="Listenabsatz"/>
              <w:numPr>
                <w:ilvl w:val="1"/>
                <w:numId w:val="12"/>
              </w:numPr>
              <w:rPr>
                <w:sz w:val="20"/>
                <w:szCs w:val="22"/>
              </w:rPr>
            </w:pPr>
            <w:r w:rsidRPr="00752B35">
              <w:rPr>
                <w:sz w:val="20"/>
                <w:szCs w:val="22"/>
              </w:rPr>
              <w:t>ILO-Abfrage fertigstellen</w:t>
            </w:r>
          </w:p>
          <w:p w14:paraId="3DF4F2AD" w14:textId="77777777" w:rsidR="00CE5BC2" w:rsidRPr="00752B35" w:rsidRDefault="00CE5BC2" w:rsidP="00CE5BC2">
            <w:pPr>
              <w:pStyle w:val="Listenabsatz"/>
              <w:numPr>
                <w:ilvl w:val="1"/>
                <w:numId w:val="12"/>
              </w:numPr>
              <w:rPr>
                <w:sz w:val="20"/>
                <w:szCs w:val="22"/>
              </w:rPr>
            </w:pPr>
            <w:r w:rsidRPr="00752B35">
              <w:rPr>
                <w:sz w:val="20"/>
                <w:szCs w:val="22"/>
              </w:rPr>
              <w:t>Speicherung in JSON-Datei</w:t>
            </w:r>
          </w:p>
          <w:p w14:paraId="790EBB79" w14:textId="77777777" w:rsidR="00CE5BC2" w:rsidRPr="00752B35" w:rsidRDefault="00CE5BC2" w:rsidP="00CE5BC2">
            <w:pPr>
              <w:pStyle w:val="Listenabsatz"/>
              <w:numPr>
                <w:ilvl w:val="1"/>
                <w:numId w:val="12"/>
              </w:numPr>
              <w:rPr>
                <w:sz w:val="20"/>
                <w:szCs w:val="22"/>
              </w:rPr>
            </w:pPr>
            <w:r w:rsidRPr="00752B35">
              <w:rPr>
                <w:sz w:val="20"/>
                <w:szCs w:val="22"/>
              </w:rPr>
              <w:t>Speicherung in CSV-Datei</w:t>
            </w:r>
          </w:p>
          <w:p w14:paraId="45FC1383" w14:textId="453B0EFD" w:rsidR="00F80902" w:rsidRPr="00752B35" w:rsidRDefault="00CE5BC2" w:rsidP="00CE5BC2">
            <w:pPr>
              <w:pStyle w:val="Listenabsatz"/>
              <w:numPr>
                <w:ilvl w:val="0"/>
                <w:numId w:val="12"/>
              </w:numPr>
              <w:rPr>
                <w:sz w:val="20"/>
                <w:szCs w:val="22"/>
              </w:rPr>
            </w:pPr>
            <w:r w:rsidRPr="00752B35">
              <w:rPr>
                <w:sz w:val="20"/>
                <w:szCs w:val="22"/>
              </w:rPr>
              <w:t>Arbeitsjournal</w:t>
            </w:r>
          </w:p>
        </w:tc>
        <w:tc>
          <w:tcPr>
            <w:tcW w:w="936" w:type="dxa"/>
          </w:tcPr>
          <w:p w14:paraId="69830BFA" w14:textId="77777777" w:rsidR="00F80902" w:rsidRPr="00752B35" w:rsidRDefault="00F80902" w:rsidP="007D2B5D">
            <w:pPr>
              <w:jc w:val="both"/>
              <w:rPr>
                <w:sz w:val="20"/>
                <w:szCs w:val="22"/>
              </w:rPr>
            </w:pPr>
          </w:p>
          <w:p w14:paraId="6CE2D88A" w14:textId="77777777" w:rsidR="00CE5BC2" w:rsidRPr="00752B35" w:rsidRDefault="00CE5BC2" w:rsidP="007D2B5D">
            <w:pPr>
              <w:jc w:val="both"/>
              <w:rPr>
                <w:sz w:val="20"/>
                <w:szCs w:val="22"/>
              </w:rPr>
            </w:pPr>
            <w:r w:rsidRPr="00752B35">
              <w:rPr>
                <w:sz w:val="20"/>
                <w:szCs w:val="22"/>
              </w:rPr>
              <w:t>2,5h</w:t>
            </w:r>
          </w:p>
          <w:p w14:paraId="60601474" w14:textId="77777777" w:rsidR="00CE5BC2" w:rsidRPr="00752B35" w:rsidRDefault="00CE5BC2" w:rsidP="007D2B5D">
            <w:pPr>
              <w:jc w:val="both"/>
              <w:rPr>
                <w:sz w:val="20"/>
                <w:szCs w:val="22"/>
              </w:rPr>
            </w:pPr>
          </w:p>
          <w:p w14:paraId="4AE775F9" w14:textId="4A2AA09A" w:rsidR="00CE5BC2" w:rsidRPr="00752B35" w:rsidRDefault="00CE5BC2" w:rsidP="007D2B5D">
            <w:pPr>
              <w:jc w:val="both"/>
              <w:rPr>
                <w:sz w:val="20"/>
                <w:szCs w:val="22"/>
              </w:rPr>
            </w:pPr>
            <w:r w:rsidRPr="00752B35">
              <w:rPr>
                <w:sz w:val="20"/>
                <w:szCs w:val="22"/>
              </w:rPr>
              <w:t>0,5h</w:t>
            </w:r>
          </w:p>
          <w:p w14:paraId="68E8E874" w14:textId="77777777" w:rsidR="00CE5BC2" w:rsidRPr="00752B35" w:rsidRDefault="00CE5BC2" w:rsidP="007D2B5D">
            <w:pPr>
              <w:jc w:val="both"/>
              <w:rPr>
                <w:sz w:val="20"/>
                <w:szCs w:val="22"/>
              </w:rPr>
            </w:pPr>
          </w:p>
          <w:p w14:paraId="0BA3194F" w14:textId="48F7EA4C" w:rsidR="00472714" w:rsidRPr="00752B35" w:rsidRDefault="00472714" w:rsidP="007D2B5D">
            <w:pPr>
              <w:jc w:val="both"/>
              <w:rPr>
                <w:sz w:val="20"/>
                <w:szCs w:val="22"/>
              </w:rPr>
            </w:pPr>
            <w:r w:rsidRPr="00752B35">
              <w:rPr>
                <w:sz w:val="20"/>
                <w:szCs w:val="22"/>
              </w:rPr>
              <w:t>5h</w:t>
            </w:r>
          </w:p>
          <w:p w14:paraId="3A357870" w14:textId="77777777" w:rsidR="00BD0F09" w:rsidRPr="00752B35" w:rsidRDefault="00BD0F09" w:rsidP="007D2B5D">
            <w:pPr>
              <w:jc w:val="both"/>
              <w:rPr>
                <w:sz w:val="20"/>
                <w:szCs w:val="22"/>
              </w:rPr>
            </w:pPr>
          </w:p>
          <w:p w14:paraId="72855743" w14:textId="0540FDFC" w:rsidR="00CE5BC2" w:rsidRPr="00752B35" w:rsidRDefault="00BD0F09" w:rsidP="007D2B5D">
            <w:pPr>
              <w:jc w:val="both"/>
              <w:rPr>
                <w:sz w:val="20"/>
                <w:szCs w:val="22"/>
              </w:rPr>
            </w:pPr>
            <w:r w:rsidRPr="00752B35">
              <w:rPr>
                <w:sz w:val="20"/>
                <w:szCs w:val="22"/>
              </w:rPr>
              <w:t>0.3</w:t>
            </w:r>
          </w:p>
        </w:tc>
      </w:tr>
      <w:tr w:rsidR="00C565FC" w:rsidRPr="000822E7" w14:paraId="08BE8390" w14:textId="77777777" w:rsidTr="00CE5BC2">
        <w:tc>
          <w:tcPr>
            <w:tcW w:w="3518" w:type="dxa"/>
          </w:tcPr>
          <w:p w14:paraId="2150699C" w14:textId="1FCAA2C1" w:rsidR="00C565FC" w:rsidRPr="00C565FC" w:rsidRDefault="00C565FC" w:rsidP="00C565FC">
            <w:pPr>
              <w:rPr>
                <w:bCs/>
              </w:rPr>
            </w:pPr>
            <w:r w:rsidRPr="00C565FC">
              <w:rPr>
                <w:bCs/>
              </w:rPr>
              <w:t>Überzeit – Soll</w:t>
            </w:r>
          </w:p>
        </w:tc>
        <w:tc>
          <w:tcPr>
            <w:tcW w:w="730" w:type="dxa"/>
          </w:tcPr>
          <w:p w14:paraId="24F04969" w14:textId="77777777" w:rsidR="00C565FC" w:rsidRPr="00C565FC" w:rsidRDefault="00C565FC" w:rsidP="00C565FC">
            <w:pPr>
              <w:rPr>
                <w:bCs/>
                <w:sz w:val="20"/>
                <w:szCs w:val="22"/>
              </w:rPr>
            </w:pPr>
            <w:r w:rsidRPr="00C565FC">
              <w:rPr>
                <w:bCs/>
                <w:sz w:val="20"/>
                <w:szCs w:val="22"/>
              </w:rPr>
              <w:t>0h</w:t>
            </w:r>
          </w:p>
        </w:tc>
        <w:tc>
          <w:tcPr>
            <w:tcW w:w="3832" w:type="dxa"/>
          </w:tcPr>
          <w:p w14:paraId="313D07EA" w14:textId="55A4E987" w:rsidR="00C565FC" w:rsidRPr="00C565FC" w:rsidRDefault="00C565FC" w:rsidP="00C565FC">
            <w:pPr>
              <w:rPr>
                <w:bCs/>
              </w:rPr>
            </w:pPr>
            <w:r w:rsidRPr="00C565FC">
              <w:rPr>
                <w:bCs/>
              </w:rPr>
              <w:t>Überzeit - Ist</w:t>
            </w:r>
          </w:p>
        </w:tc>
        <w:tc>
          <w:tcPr>
            <w:tcW w:w="936" w:type="dxa"/>
          </w:tcPr>
          <w:p w14:paraId="0D657823" w14:textId="77777777" w:rsidR="00C565FC" w:rsidRPr="00C565FC" w:rsidRDefault="00C565FC" w:rsidP="00C565FC">
            <w:pPr>
              <w:rPr>
                <w:bCs/>
              </w:rPr>
            </w:pPr>
            <w:r w:rsidRPr="00C565FC">
              <w:rPr>
                <w:bCs/>
              </w:rPr>
              <w:t>0h</w:t>
            </w:r>
          </w:p>
        </w:tc>
      </w:tr>
      <w:tr w:rsidR="00C565FC" w14:paraId="3A304F37" w14:textId="77777777" w:rsidTr="00CE5BC2">
        <w:tc>
          <w:tcPr>
            <w:tcW w:w="3518" w:type="dxa"/>
          </w:tcPr>
          <w:p w14:paraId="0FC9E6EC" w14:textId="19B9AC0A" w:rsidR="00C565FC" w:rsidRPr="00176C47" w:rsidRDefault="00C565FC" w:rsidP="00C565FC">
            <w:r>
              <w:t>Arbeitszeit – Soll</w:t>
            </w:r>
          </w:p>
        </w:tc>
        <w:tc>
          <w:tcPr>
            <w:tcW w:w="730" w:type="dxa"/>
          </w:tcPr>
          <w:p w14:paraId="4FAC9F06" w14:textId="52B17550" w:rsidR="00C565FC" w:rsidRPr="00FB3A98" w:rsidRDefault="00C565FC" w:rsidP="00C565FC">
            <w:pPr>
              <w:rPr>
                <w:sz w:val="20"/>
                <w:szCs w:val="22"/>
              </w:rPr>
            </w:pPr>
            <w:r w:rsidRPr="00FB3A98">
              <w:rPr>
                <w:sz w:val="20"/>
                <w:szCs w:val="22"/>
              </w:rPr>
              <w:t>8.3h</w:t>
            </w:r>
          </w:p>
        </w:tc>
        <w:tc>
          <w:tcPr>
            <w:tcW w:w="3832" w:type="dxa"/>
          </w:tcPr>
          <w:p w14:paraId="2C5D7C9D" w14:textId="329FBAEF" w:rsidR="00C565FC" w:rsidRPr="00CA0774" w:rsidRDefault="00C565FC" w:rsidP="00C565FC">
            <w:r>
              <w:t>Arbeitszeit - Ist</w:t>
            </w:r>
          </w:p>
        </w:tc>
        <w:tc>
          <w:tcPr>
            <w:tcW w:w="936" w:type="dxa"/>
          </w:tcPr>
          <w:p w14:paraId="19826383" w14:textId="4802875B" w:rsidR="00C565FC" w:rsidRPr="00FB3A98" w:rsidRDefault="00C565FC" w:rsidP="00C565FC">
            <w:pPr>
              <w:rPr>
                <w:sz w:val="20"/>
                <w:szCs w:val="20"/>
              </w:rPr>
            </w:pPr>
            <w:r w:rsidRPr="00FB3A98">
              <w:rPr>
                <w:sz w:val="20"/>
                <w:szCs w:val="20"/>
              </w:rPr>
              <w:t>8.3h</w:t>
            </w:r>
          </w:p>
        </w:tc>
      </w:tr>
    </w:tbl>
    <w:p w14:paraId="6A5BB46A"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49609513"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5B2532A1" w14:textId="77777777" w:rsidR="00F80902" w:rsidRPr="003F1702" w:rsidRDefault="00F80902" w:rsidP="007D2B5D">
            <w:pPr>
              <w:rPr>
                <w:b/>
              </w:rPr>
            </w:pPr>
            <w:r w:rsidRPr="003F1702">
              <w:rPr>
                <w:b/>
              </w:rPr>
              <w:t>Probleme:</w:t>
            </w:r>
          </w:p>
        </w:tc>
        <w:tc>
          <w:tcPr>
            <w:tcW w:w="4508" w:type="dxa"/>
          </w:tcPr>
          <w:p w14:paraId="3D142873" w14:textId="77777777" w:rsidR="00F80902" w:rsidRPr="003F1702" w:rsidRDefault="00F80902" w:rsidP="007D2B5D">
            <w:pPr>
              <w:rPr>
                <w:b/>
              </w:rPr>
            </w:pPr>
            <w:r w:rsidRPr="003F1702">
              <w:rPr>
                <w:b/>
              </w:rPr>
              <w:t>Problemlösungen:</w:t>
            </w:r>
          </w:p>
        </w:tc>
      </w:tr>
      <w:tr w:rsidR="00F80902" w:rsidRPr="00752B35" w14:paraId="19720893" w14:textId="77777777" w:rsidTr="007D2B5D">
        <w:tc>
          <w:tcPr>
            <w:tcW w:w="4508" w:type="dxa"/>
          </w:tcPr>
          <w:p w14:paraId="1943D6D1" w14:textId="004A2ED2" w:rsidR="00F80902" w:rsidRPr="00752B35" w:rsidRDefault="007007DF" w:rsidP="007D2B5D">
            <w:pPr>
              <w:rPr>
                <w:sz w:val="20"/>
                <w:szCs w:val="22"/>
              </w:rPr>
            </w:pPr>
            <w:r w:rsidRPr="00752B35">
              <w:rPr>
                <w:sz w:val="20"/>
                <w:szCs w:val="22"/>
              </w:rPr>
              <w:t>Kompatibilität einiger Funktionen --&gt; Die Abfrage ist je nach ILO-Version nicht möglich.</w:t>
            </w:r>
          </w:p>
        </w:tc>
        <w:tc>
          <w:tcPr>
            <w:tcW w:w="4508" w:type="dxa"/>
          </w:tcPr>
          <w:p w14:paraId="5A94CC64" w14:textId="42389068" w:rsidR="00F80902" w:rsidRPr="00752B35" w:rsidRDefault="007007DF" w:rsidP="007D2B5D">
            <w:pPr>
              <w:rPr>
                <w:sz w:val="20"/>
                <w:szCs w:val="22"/>
              </w:rPr>
            </w:pPr>
            <w:r w:rsidRPr="00752B35">
              <w:rPr>
                <w:sz w:val="20"/>
                <w:szCs w:val="22"/>
              </w:rPr>
              <w:t>Abfangen der ILO-Version und bei einer Inkompatibilität wird entweder eine Funktion verwendet, die die gleichen Werte auf anderem Weg holt, oder wenn nicht möglich die Nachricht, dass es nicht Kompatibel ist, gespeichert wird.</w:t>
            </w:r>
          </w:p>
        </w:tc>
      </w:tr>
      <w:tr w:rsidR="003B133F" w:rsidRPr="00752B35" w14:paraId="6ED28EB7" w14:textId="77777777" w:rsidTr="007D2B5D">
        <w:tc>
          <w:tcPr>
            <w:tcW w:w="4508" w:type="dxa"/>
          </w:tcPr>
          <w:p w14:paraId="4C965302" w14:textId="72EFFCC4" w:rsidR="003B133F" w:rsidRPr="00752B35" w:rsidRDefault="003B133F" w:rsidP="007D2B5D">
            <w:pPr>
              <w:rPr>
                <w:sz w:val="20"/>
                <w:szCs w:val="22"/>
              </w:rPr>
            </w:pPr>
            <w:r w:rsidRPr="00752B35">
              <w:rPr>
                <w:sz w:val="20"/>
                <w:szCs w:val="22"/>
              </w:rPr>
              <w:t xml:space="preserve">Funktion zur Abfrage der Storage </w:t>
            </w:r>
            <w:proofErr w:type="spellStart"/>
            <w:r w:rsidRPr="00752B35">
              <w:rPr>
                <w:sz w:val="20"/>
                <w:szCs w:val="22"/>
              </w:rPr>
              <w:t>exisitert</w:t>
            </w:r>
            <w:proofErr w:type="spellEnd"/>
            <w:r w:rsidRPr="00752B35">
              <w:rPr>
                <w:sz w:val="20"/>
                <w:szCs w:val="22"/>
              </w:rPr>
              <w:t xml:space="preserve"> für ILO 6, </w:t>
            </w:r>
            <w:r w:rsidR="00D3718F" w:rsidRPr="00752B35">
              <w:rPr>
                <w:sz w:val="20"/>
                <w:szCs w:val="22"/>
              </w:rPr>
              <w:t>sie gibt aber (während der Server läuft) einen Fehler zurück, da es einen Fehler mit dem Typ gibt.</w:t>
            </w:r>
            <w:r w:rsidRPr="00752B35">
              <w:rPr>
                <w:sz w:val="20"/>
                <w:szCs w:val="22"/>
              </w:rPr>
              <w:t xml:space="preserve"> </w:t>
            </w:r>
          </w:p>
        </w:tc>
        <w:tc>
          <w:tcPr>
            <w:tcW w:w="4508" w:type="dxa"/>
          </w:tcPr>
          <w:p w14:paraId="3DFB5AAE" w14:textId="2A33F922" w:rsidR="003B133F" w:rsidRPr="00752B35" w:rsidRDefault="00D3718F" w:rsidP="007D2B5D">
            <w:pPr>
              <w:rPr>
                <w:sz w:val="20"/>
                <w:szCs w:val="22"/>
              </w:rPr>
            </w:pPr>
            <w:r w:rsidRPr="00752B35">
              <w:rPr>
                <w:sz w:val="20"/>
                <w:szCs w:val="22"/>
              </w:rPr>
              <w:t xml:space="preserve">Liegt </w:t>
            </w:r>
            <w:r w:rsidR="00A863F9" w:rsidRPr="00752B35">
              <w:rPr>
                <w:sz w:val="20"/>
                <w:szCs w:val="22"/>
              </w:rPr>
              <w:t xml:space="preserve">vermutlich </w:t>
            </w:r>
            <w:r w:rsidRPr="00752B35">
              <w:rPr>
                <w:sz w:val="20"/>
                <w:szCs w:val="22"/>
              </w:rPr>
              <w:t>an einer HPE-seitigen Inkompatibilität mit meiner PS-Version</w:t>
            </w:r>
            <w:r w:rsidR="00A863F9" w:rsidRPr="00752B35">
              <w:rPr>
                <w:sz w:val="20"/>
                <w:szCs w:val="22"/>
              </w:rPr>
              <w:t xml:space="preserve"> (7.5). Die Abfrage wird trotzdem durchgeführt – sie sollte in </w:t>
            </w:r>
            <w:r w:rsidR="00177FD7" w:rsidRPr="00752B35">
              <w:rPr>
                <w:sz w:val="20"/>
                <w:szCs w:val="22"/>
              </w:rPr>
              <w:t>zukünftigen</w:t>
            </w:r>
            <w:r w:rsidR="00A863F9" w:rsidRPr="00752B35">
              <w:rPr>
                <w:sz w:val="20"/>
                <w:szCs w:val="22"/>
              </w:rPr>
              <w:t xml:space="preserve"> Versionen gefixt werden.</w:t>
            </w:r>
          </w:p>
        </w:tc>
      </w:tr>
    </w:tbl>
    <w:p w14:paraId="46BFA6A0" w14:textId="77777777" w:rsidR="00F80902" w:rsidRPr="00752B35" w:rsidRDefault="00F80902" w:rsidP="00F80902">
      <w:pPr>
        <w:rPr>
          <w:sz w:val="20"/>
          <w:szCs w:val="22"/>
        </w:rPr>
      </w:pPr>
    </w:p>
    <w:tbl>
      <w:tblPr>
        <w:tblStyle w:val="PSITabelle1"/>
        <w:tblW w:w="0" w:type="auto"/>
        <w:tblLook w:val="04A0" w:firstRow="1" w:lastRow="0" w:firstColumn="1" w:lastColumn="0" w:noHBand="0" w:noVBand="1"/>
      </w:tblPr>
      <w:tblGrid>
        <w:gridCol w:w="4508"/>
        <w:gridCol w:w="4508"/>
      </w:tblGrid>
      <w:tr w:rsidR="00F80902" w:rsidRPr="00752B35" w14:paraId="5F85DC22"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41681CF2" w14:textId="77777777" w:rsidR="00F80902" w:rsidRPr="003F1702" w:rsidRDefault="00F80902" w:rsidP="007D2B5D">
            <w:pPr>
              <w:rPr>
                <w:b/>
                <w:sz w:val="20"/>
                <w:szCs w:val="22"/>
              </w:rPr>
            </w:pPr>
            <w:r w:rsidRPr="003F1702">
              <w:rPr>
                <w:b/>
                <w:sz w:val="20"/>
                <w:szCs w:val="22"/>
              </w:rPr>
              <w:t>Fragen Kandidat Yannick Wernle:</w:t>
            </w:r>
          </w:p>
        </w:tc>
        <w:tc>
          <w:tcPr>
            <w:tcW w:w="4508" w:type="dxa"/>
          </w:tcPr>
          <w:p w14:paraId="522B3B11" w14:textId="77777777" w:rsidR="00F80902" w:rsidRPr="003F1702" w:rsidRDefault="00F80902" w:rsidP="007D2B5D">
            <w:pPr>
              <w:rPr>
                <w:b/>
                <w:sz w:val="20"/>
                <w:szCs w:val="22"/>
              </w:rPr>
            </w:pPr>
            <w:r w:rsidRPr="003F1702">
              <w:rPr>
                <w:b/>
                <w:sz w:val="20"/>
                <w:szCs w:val="22"/>
              </w:rPr>
              <w:t>Antworten Fachkraft Helge Brands</w:t>
            </w:r>
          </w:p>
        </w:tc>
      </w:tr>
      <w:tr w:rsidR="00F80902" w:rsidRPr="00752B35" w14:paraId="3DD347F1" w14:textId="77777777" w:rsidTr="007D2B5D">
        <w:tc>
          <w:tcPr>
            <w:tcW w:w="4508" w:type="dxa"/>
          </w:tcPr>
          <w:p w14:paraId="2D5ADFD7" w14:textId="77DB40A5" w:rsidR="00F80902" w:rsidRPr="00752B35" w:rsidRDefault="00B46885" w:rsidP="007D2B5D">
            <w:pPr>
              <w:rPr>
                <w:sz w:val="20"/>
                <w:szCs w:val="22"/>
              </w:rPr>
            </w:pPr>
            <w:r w:rsidRPr="00752B35">
              <w:rPr>
                <w:sz w:val="20"/>
                <w:szCs w:val="22"/>
              </w:rPr>
              <w:t xml:space="preserve">In der Aufgabe steht, dass </w:t>
            </w:r>
            <w:r w:rsidR="00B85D6D">
              <w:rPr>
                <w:sz w:val="20"/>
                <w:szCs w:val="22"/>
              </w:rPr>
              <w:t>das</w:t>
            </w:r>
            <w:r w:rsidRPr="00752B35">
              <w:rPr>
                <w:sz w:val="20"/>
                <w:szCs w:val="22"/>
              </w:rPr>
              <w:t xml:space="preserve"> Speichern der Seriennummern und </w:t>
            </w:r>
            <w:proofErr w:type="spellStart"/>
            <w:r w:rsidRPr="00752B35">
              <w:rPr>
                <w:sz w:val="20"/>
                <w:szCs w:val="22"/>
              </w:rPr>
              <w:t>MACAdressen</w:t>
            </w:r>
            <w:proofErr w:type="spellEnd"/>
            <w:r w:rsidRPr="00752B35">
              <w:rPr>
                <w:sz w:val="20"/>
                <w:szCs w:val="22"/>
              </w:rPr>
              <w:t xml:space="preserve"> in der CSV-Datei abschaltbar sein muss. W</w:t>
            </w:r>
            <w:r w:rsidR="00795884" w:rsidRPr="00752B35">
              <w:rPr>
                <w:sz w:val="20"/>
                <w:szCs w:val="22"/>
              </w:rPr>
              <w:t xml:space="preserve">ofür ist das gedacht? </w:t>
            </w:r>
          </w:p>
        </w:tc>
        <w:tc>
          <w:tcPr>
            <w:tcW w:w="4508" w:type="dxa"/>
          </w:tcPr>
          <w:p w14:paraId="124A0CA1" w14:textId="25370DE2" w:rsidR="00F80902" w:rsidRPr="00752B35" w:rsidRDefault="00795884" w:rsidP="007D2B5D">
            <w:pPr>
              <w:rPr>
                <w:sz w:val="20"/>
                <w:szCs w:val="22"/>
              </w:rPr>
            </w:pPr>
            <w:r w:rsidRPr="00752B35">
              <w:rPr>
                <w:sz w:val="20"/>
                <w:szCs w:val="22"/>
              </w:rPr>
              <w:t>In der Zukunft soll irgendwann Inventory die generierte JSON-Datei einlesen können – die CSV-Dateien sind nur für die manuelle Seite gedacht – später soll das S</w:t>
            </w:r>
            <w:r w:rsidR="00904471">
              <w:rPr>
                <w:sz w:val="20"/>
                <w:szCs w:val="22"/>
              </w:rPr>
              <w:t>c</w:t>
            </w:r>
            <w:r w:rsidRPr="00752B35">
              <w:rPr>
                <w:sz w:val="20"/>
                <w:szCs w:val="22"/>
              </w:rPr>
              <w:t>ript als Dienst laufen und dann braucht es die CSV-Dateien nicht mehr.</w:t>
            </w:r>
          </w:p>
        </w:tc>
      </w:tr>
    </w:tbl>
    <w:p w14:paraId="6D7BBF04" w14:textId="77777777" w:rsidR="00F80902" w:rsidRPr="00752B35" w:rsidRDefault="00F80902" w:rsidP="00F80902">
      <w:pPr>
        <w:rPr>
          <w:sz w:val="20"/>
          <w:szCs w:val="22"/>
        </w:rPr>
      </w:pPr>
    </w:p>
    <w:tbl>
      <w:tblPr>
        <w:tblStyle w:val="PSITabelle1"/>
        <w:tblW w:w="0" w:type="auto"/>
        <w:tblLook w:val="04A0" w:firstRow="1" w:lastRow="0" w:firstColumn="1" w:lastColumn="0" w:noHBand="0" w:noVBand="1"/>
      </w:tblPr>
      <w:tblGrid>
        <w:gridCol w:w="9016"/>
      </w:tblGrid>
      <w:tr w:rsidR="00F80902" w:rsidRPr="00752B35" w14:paraId="44BF6462"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F5BEDD2" w14:textId="77777777" w:rsidR="00F80902" w:rsidRPr="003F1702" w:rsidRDefault="00F80902" w:rsidP="007D2B5D">
            <w:pPr>
              <w:rPr>
                <w:b/>
                <w:sz w:val="20"/>
                <w:szCs w:val="22"/>
              </w:rPr>
            </w:pPr>
            <w:r w:rsidRPr="003F1702">
              <w:rPr>
                <w:b/>
                <w:sz w:val="20"/>
                <w:szCs w:val="22"/>
              </w:rPr>
              <w:t>Fazit &amp; Reflexion:</w:t>
            </w:r>
          </w:p>
        </w:tc>
      </w:tr>
      <w:tr w:rsidR="00F80902" w:rsidRPr="00752B35" w14:paraId="7FC75FA2" w14:textId="77777777" w:rsidTr="007D2B5D">
        <w:tc>
          <w:tcPr>
            <w:tcW w:w="9016" w:type="dxa"/>
          </w:tcPr>
          <w:p w14:paraId="14B3B795" w14:textId="3D34C2FC" w:rsidR="00795884" w:rsidRPr="00752B35" w:rsidRDefault="00887AFF" w:rsidP="00795884">
            <w:pPr>
              <w:ind w:left="284" w:hanging="284"/>
              <w:rPr>
                <w:bCs/>
                <w:sz w:val="20"/>
                <w:szCs w:val="22"/>
              </w:rPr>
            </w:pPr>
            <w:r w:rsidRPr="00752B35">
              <w:rPr>
                <w:bCs/>
                <w:sz w:val="20"/>
                <w:szCs w:val="22"/>
              </w:rPr>
              <w:t>Heute Morgen</w:t>
            </w:r>
            <w:r w:rsidR="00795884" w:rsidRPr="00752B35">
              <w:rPr>
                <w:bCs/>
                <w:sz w:val="20"/>
                <w:szCs w:val="22"/>
              </w:rPr>
              <w:t xml:space="preserve"> war ich vor allem damit beschäftigt, die ILO-Abfrage fertigzustellen – für die Abfrage der Storage mussten die Server laufen, weswegen ich aufgrund der Startzeiten der Server teils lange brauchte.</w:t>
            </w:r>
            <w:r w:rsidR="003B133F" w:rsidRPr="00752B35">
              <w:rPr>
                <w:bCs/>
                <w:sz w:val="20"/>
                <w:szCs w:val="22"/>
              </w:rPr>
              <w:t xml:space="preserve"> Ich bin ausserdem auf ein Problem der Kompatibilität </w:t>
            </w:r>
            <w:r w:rsidR="00177FD7" w:rsidRPr="00752B35">
              <w:rPr>
                <w:bCs/>
                <w:sz w:val="20"/>
                <w:szCs w:val="22"/>
              </w:rPr>
              <w:t xml:space="preserve">bei der </w:t>
            </w:r>
            <w:proofErr w:type="spellStart"/>
            <w:r w:rsidR="00177FD7" w:rsidRPr="00752B35">
              <w:rPr>
                <w:bCs/>
                <w:sz w:val="20"/>
                <w:szCs w:val="22"/>
              </w:rPr>
              <w:t>Storageabfrage</w:t>
            </w:r>
            <w:proofErr w:type="spellEnd"/>
            <w:r w:rsidR="00177FD7" w:rsidRPr="00752B35">
              <w:rPr>
                <w:bCs/>
                <w:sz w:val="20"/>
                <w:szCs w:val="22"/>
              </w:rPr>
              <w:t xml:space="preserve"> auf ILO6 gestossen, dass oben beschrieben ist. Die Lösung ist zwar weniger schön, aber da dieser Fehler nicht von meiner Seite gelöst werden kann, sind mir die Hände gebunden.</w:t>
            </w:r>
            <w:r w:rsidR="00BC51D6" w:rsidRPr="00752B35">
              <w:rPr>
                <w:bCs/>
                <w:sz w:val="20"/>
                <w:szCs w:val="22"/>
              </w:rPr>
              <w:t xml:space="preserve"> </w:t>
            </w:r>
            <w:r w:rsidR="00D0099E" w:rsidRPr="00752B35">
              <w:rPr>
                <w:bCs/>
                <w:sz w:val="20"/>
                <w:szCs w:val="22"/>
              </w:rPr>
              <w:t xml:space="preserve">Ich habe hierzu auch </w:t>
            </w:r>
            <w:proofErr w:type="spellStart"/>
            <w:r w:rsidR="00D0099E" w:rsidRPr="00752B35">
              <w:rPr>
                <w:bCs/>
                <w:sz w:val="20"/>
                <w:szCs w:val="22"/>
              </w:rPr>
              <w:t>Chatgpt</w:t>
            </w:r>
            <w:proofErr w:type="spellEnd"/>
            <w:r w:rsidR="00D0099E" w:rsidRPr="00752B35">
              <w:rPr>
                <w:bCs/>
                <w:sz w:val="20"/>
                <w:szCs w:val="22"/>
              </w:rPr>
              <w:t xml:space="preserve"> gefragt, wie der Fehler sich beheben liesse und er kommt auf eine Inkompatibilität zwischen ILO 6 und der Modulversion.</w:t>
            </w:r>
          </w:p>
          <w:p w14:paraId="174182A1" w14:textId="77777777" w:rsidR="00F746A8" w:rsidRPr="00752B35" w:rsidRDefault="00F746A8" w:rsidP="00795884">
            <w:pPr>
              <w:ind w:left="284" w:hanging="284"/>
              <w:rPr>
                <w:bCs/>
                <w:sz w:val="20"/>
                <w:szCs w:val="22"/>
              </w:rPr>
            </w:pPr>
          </w:p>
          <w:p w14:paraId="0C78AC77" w14:textId="6C0907FD" w:rsidR="00F746A8" w:rsidRPr="00752B35" w:rsidRDefault="00F746A8" w:rsidP="00795884">
            <w:pPr>
              <w:ind w:left="284" w:hanging="284"/>
              <w:rPr>
                <w:bCs/>
                <w:sz w:val="20"/>
                <w:szCs w:val="22"/>
              </w:rPr>
            </w:pPr>
            <w:r w:rsidRPr="00752B35">
              <w:rPr>
                <w:bCs/>
                <w:sz w:val="20"/>
                <w:szCs w:val="22"/>
              </w:rPr>
              <w:t xml:space="preserve">Den Rest des Tages habe ich damit verbracht, die JSON- und CSV-Dateien abzuspeichern: Die </w:t>
            </w:r>
            <w:proofErr w:type="spellStart"/>
            <w:r w:rsidRPr="00752B35">
              <w:rPr>
                <w:bCs/>
                <w:sz w:val="20"/>
                <w:szCs w:val="22"/>
              </w:rPr>
              <w:t>generierung</w:t>
            </w:r>
            <w:proofErr w:type="spellEnd"/>
            <w:r w:rsidRPr="00752B35">
              <w:rPr>
                <w:bCs/>
                <w:sz w:val="20"/>
                <w:szCs w:val="22"/>
              </w:rPr>
              <w:t xml:space="preserve"> der JSON-Datei ging sehr schnell, da ich die bereinigte Abfrage von ILO mit einem einfachen Befehl konvertieren konnte und ich das bereits bei der Konfiguration benutze. </w:t>
            </w:r>
          </w:p>
          <w:p w14:paraId="4170EC93" w14:textId="77777777" w:rsidR="00F746A8" w:rsidRPr="00752B35" w:rsidRDefault="00F746A8" w:rsidP="00795884">
            <w:pPr>
              <w:ind w:left="284" w:hanging="284"/>
              <w:rPr>
                <w:bCs/>
                <w:sz w:val="20"/>
                <w:szCs w:val="22"/>
              </w:rPr>
            </w:pPr>
          </w:p>
          <w:p w14:paraId="6229FC78" w14:textId="1B84D158" w:rsidR="00F80902" w:rsidRPr="00FB3A98" w:rsidRDefault="00F746A8" w:rsidP="00FB3A98">
            <w:pPr>
              <w:ind w:left="284" w:hanging="284"/>
              <w:rPr>
                <w:b/>
                <w:bCs/>
                <w:sz w:val="20"/>
                <w:szCs w:val="22"/>
              </w:rPr>
            </w:pPr>
            <w:r w:rsidRPr="00752B35">
              <w:rPr>
                <w:bCs/>
                <w:sz w:val="20"/>
                <w:szCs w:val="22"/>
              </w:rPr>
              <w:t>Deutlich länger dauerte es, die CSV-Dateien zu erstellen: CSV-Dateien sind mehr oder weniger Tabellen, in denen sich die verschachtelte Natur der Abfrage kaum gescheit abbilden lässt. Deswegen brauchte ich etwas länger, unter anderem auch deswegen, weil ich mich dazu entschlossen hatte, für die genauen MAC-</w:t>
            </w:r>
            <w:proofErr w:type="spellStart"/>
            <w:r w:rsidRPr="00752B35">
              <w:rPr>
                <w:bCs/>
                <w:sz w:val="20"/>
                <w:szCs w:val="22"/>
              </w:rPr>
              <w:t>Addressen</w:t>
            </w:r>
            <w:proofErr w:type="spellEnd"/>
            <w:r w:rsidRPr="00752B35">
              <w:rPr>
                <w:bCs/>
                <w:sz w:val="20"/>
                <w:szCs w:val="22"/>
              </w:rPr>
              <w:t xml:space="preserve"> und Seriennummern je eigene Dateien zu erstellen – hierfür musste ich wieder im Hintergrund filtern, was relativ zeitaufwändig war. Ich bin aber trotzdem </w:t>
            </w:r>
            <w:r w:rsidRPr="00752B35">
              <w:rPr>
                <w:bCs/>
                <w:sz w:val="20"/>
                <w:szCs w:val="22"/>
              </w:rPr>
              <w:lastRenderedPageBreak/>
              <w:t>noch im Zeitplan und werde voraussichtlich mit der eigentlichen Aufgabe bald fertig, es geht am Montag und die nächste Woche vor allem darum, die Hilfestellungen einzufügen und Fehler auszumerzen.</w:t>
            </w:r>
          </w:p>
        </w:tc>
      </w:tr>
    </w:tbl>
    <w:p w14:paraId="1EACB41A"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C8C15A5"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28612CC" w14:textId="77777777" w:rsidR="00F80902" w:rsidRPr="003F1702" w:rsidRDefault="00F80902" w:rsidP="007D2B5D">
            <w:pPr>
              <w:rPr>
                <w:b/>
              </w:rPr>
            </w:pPr>
            <w:r w:rsidRPr="003F1702">
              <w:rPr>
                <w:b/>
              </w:rPr>
              <w:t>Recherchen:</w:t>
            </w:r>
          </w:p>
        </w:tc>
      </w:tr>
      <w:tr w:rsidR="00F80902" w:rsidRPr="0077467D" w14:paraId="39F3076B" w14:textId="77777777" w:rsidTr="007D2B5D">
        <w:tc>
          <w:tcPr>
            <w:tcW w:w="9016" w:type="dxa"/>
          </w:tcPr>
          <w:p w14:paraId="281E7B46" w14:textId="75C4F2D4" w:rsidR="00F80902" w:rsidRPr="00FB3A98" w:rsidRDefault="0077467D" w:rsidP="007D2B5D">
            <w:pPr>
              <w:rPr>
                <w:sz w:val="20"/>
                <w:szCs w:val="22"/>
                <w:lang w:val="en-US"/>
              </w:rPr>
            </w:pPr>
            <w:r w:rsidRPr="00FB3A98">
              <w:rPr>
                <w:sz w:val="20"/>
                <w:szCs w:val="22"/>
                <w:lang w:val="en-US"/>
              </w:rPr>
              <w:t xml:space="preserve">Fehler: […] violates the constraint of type ‘T’ --&gt; </w:t>
            </w:r>
            <w:sdt>
              <w:sdtPr>
                <w:rPr>
                  <w:sz w:val="20"/>
                  <w:szCs w:val="22"/>
                  <w:lang w:val="en-US"/>
                </w:rPr>
                <w:id w:val="1352997497"/>
                <w:citation/>
              </w:sdtPr>
              <w:sdtEndPr/>
              <w:sdtContent>
                <w:r w:rsidRPr="00FB3A98">
                  <w:rPr>
                    <w:sz w:val="20"/>
                    <w:szCs w:val="22"/>
                    <w:lang w:val="en-US"/>
                  </w:rPr>
                  <w:fldChar w:fldCharType="begin"/>
                </w:r>
                <w:r w:rsidR="00D53EA1" w:rsidRPr="00FB3A98">
                  <w:rPr>
                    <w:sz w:val="20"/>
                    <w:szCs w:val="22"/>
                    <w:lang w:val="en-US"/>
                  </w:rPr>
                  <w:instrText xml:space="preserve">CITATION pl524 \l 2055 </w:instrText>
                </w:r>
                <w:r w:rsidRPr="00FB3A98">
                  <w:rPr>
                    <w:sz w:val="20"/>
                    <w:szCs w:val="22"/>
                    <w:lang w:val="en-US"/>
                  </w:rPr>
                  <w:fldChar w:fldCharType="separate"/>
                </w:r>
                <w:r w:rsidR="003F1702" w:rsidRPr="003F1702">
                  <w:rPr>
                    <w:noProof/>
                    <w:sz w:val="20"/>
                    <w:szCs w:val="22"/>
                    <w:lang w:val="en-US"/>
                  </w:rPr>
                  <w:t>(pl5, 2024)</w:t>
                </w:r>
                <w:r w:rsidRPr="00FB3A98">
                  <w:rPr>
                    <w:sz w:val="20"/>
                    <w:szCs w:val="22"/>
                    <w:lang w:val="en-US"/>
                  </w:rPr>
                  <w:fldChar w:fldCharType="end"/>
                </w:r>
              </w:sdtContent>
            </w:sdt>
          </w:p>
          <w:p w14:paraId="3527263F" w14:textId="08E92DAB" w:rsidR="0077467D" w:rsidRPr="00FB3A98" w:rsidRDefault="00770D1C" w:rsidP="007D2B5D">
            <w:pPr>
              <w:rPr>
                <w:sz w:val="20"/>
                <w:szCs w:val="22"/>
              </w:rPr>
            </w:pPr>
            <w:r w:rsidRPr="00FB3A98">
              <w:rPr>
                <w:sz w:val="20"/>
                <w:szCs w:val="22"/>
              </w:rPr>
              <w:t>Überprüfung,</w:t>
            </w:r>
            <w:r w:rsidR="0077467D" w:rsidRPr="00FB3A98">
              <w:rPr>
                <w:sz w:val="20"/>
                <w:szCs w:val="22"/>
              </w:rPr>
              <w:t xml:space="preserve"> ob ein Pfad in einem Directory endet --&gt; </w:t>
            </w:r>
            <w:sdt>
              <w:sdtPr>
                <w:rPr>
                  <w:sz w:val="20"/>
                  <w:szCs w:val="22"/>
                </w:rPr>
                <w:id w:val="-2093606925"/>
                <w:citation/>
              </w:sdtPr>
              <w:sdtEndPr/>
              <w:sdtContent>
                <w:r w:rsidR="0077467D" w:rsidRPr="00FB3A98">
                  <w:rPr>
                    <w:sz w:val="20"/>
                    <w:szCs w:val="22"/>
                  </w:rPr>
                  <w:fldChar w:fldCharType="begin"/>
                </w:r>
                <w:r w:rsidR="00D53EA1" w:rsidRPr="00FB3A98">
                  <w:rPr>
                    <w:sz w:val="20"/>
                    <w:szCs w:val="22"/>
                  </w:rPr>
                  <w:instrText xml:space="preserve">CITATION Doc14 \l 2055 </w:instrText>
                </w:r>
                <w:r w:rsidR="0077467D" w:rsidRPr="00FB3A98">
                  <w:rPr>
                    <w:sz w:val="20"/>
                    <w:szCs w:val="22"/>
                  </w:rPr>
                  <w:fldChar w:fldCharType="separate"/>
                </w:r>
                <w:r w:rsidR="003F1702" w:rsidRPr="003F1702">
                  <w:rPr>
                    <w:noProof/>
                    <w:sz w:val="20"/>
                    <w:szCs w:val="22"/>
                  </w:rPr>
                  <w:t>(Scripto, 2014)</w:t>
                </w:r>
                <w:r w:rsidR="0077467D" w:rsidRPr="00FB3A98">
                  <w:rPr>
                    <w:sz w:val="20"/>
                    <w:szCs w:val="22"/>
                  </w:rPr>
                  <w:fldChar w:fldCharType="end"/>
                </w:r>
              </w:sdtContent>
            </w:sdt>
          </w:p>
        </w:tc>
      </w:tr>
    </w:tbl>
    <w:p w14:paraId="4BE41007" w14:textId="77777777" w:rsidR="009F0D84" w:rsidRPr="0077467D" w:rsidRDefault="009F0D84" w:rsidP="009F0D84"/>
    <w:tbl>
      <w:tblPr>
        <w:tblStyle w:val="PSITabelle1"/>
        <w:tblW w:w="0" w:type="auto"/>
        <w:tblLook w:val="04A0" w:firstRow="1" w:lastRow="0" w:firstColumn="1" w:lastColumn="0" w:noHBand="0" w:noVBand="1"/>
      </w:tblPr>
      <w:tblGrid>
        <w:gridCol w:w="9070"/>
      </w:tblGrid>
      <w:tr w:rsidR="009F0D84" w:rsidRPr="00B24CF5" w14:paraId="663C098B"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0747BD76" w14:textId="77777777" w:rsidR="009F0D84" w:rsidRPr="003F1702" w:rsidRDefault="009F0D84" w:rsidP="007D2B5D">
            <w:pPr>
              <w:rPr>
                <w:b/>
              </w:rPr>
            </w:pPr>
            <w:r w:rsidRPr="003F1702">
              <w:rPr>
                <w:b/>
              </w:rPr>
              <w:t>KI-Prompts:</w:t>
            </w:r>
          </w:p>
        </w:tc>
      </w:tr>
      <w:tr w:rsidR="009F0D84" w14:paraId="47677F97" w14:textId="77777777" w:rsidTr="00F80902">
        <w:tc>
          <w:tcPr>
            <w:tcW w:w="9016" w:type="dxa"/>
          </w:tcPr>
          <w:p w14:paraId="045F3EED" w14:textId="7C64B224" w:rsidR="009F0D84" w:rsidRDefault="000950CB" w:rsidP="007D2B5D">
            <w:pPr>
              <w:keepNext/>
            </w:pPr>
            <w:r w:rsidRPr="00A43438">
              <w:rPr>
                <w:noProof/>
              </w:rPr>
              <w:drawing>
                <wp:inline distT="0" distB="0" distL="0" distR="0" wp14:anchorId="3E12FAAD" wp14:editId="2DA171B4">
                  <wp:extent cx="5759450" cy="128905"/>
                  <wp:effectExtent l="0" t="0" r="0" b="4445"/>
                  <wp:docPr id="158956026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60960" name=""/>
                          <pic:cNvPicPr/>
                        </pic:nvPicPr>
                        <pic:blipFill>
                          <a:blip r:embed="rId45"/>
                          <a:stretch>
                            <a:fillRect/>
                          </a:stretch>
                        </pic:blipFill>
                        <pic:spPr>
                          <a:xfrm>
                            <a:off x="0" y="0"/>
                            <a:ext cx="5759450" cy="128905"/>
                          </a:xfrm>
                          <a:prstGeom prst="rect">
                            <a:avLst/>
                          </a:prstGeom>
                        </pic:spPr>
                      </pic:pic>
                    </a:graphicData>
                  </a:graphic>
                </wp:inline>
              </w:drawing>
            </w:r>
          </w:p>
          <w:p w14:paraId="284703BF" w14:textId="4FBB4EA8" w:rsidR="008753D3" w:rsidRDefault="00965520" w:rsidP="003C4FE6">
            <w:pPr>
              <w:keepNext/>
            </w:pPr>
            <w:r w:rsidRPr="00FB3A98">
              <w:rPr>
                <w:sz w:val="20"/>
                <w:szCs w:val="22"/>
              </w:rPr>
              <w:t xml:space="preserve">Wie liesse sich dieser Fehler von </w:t>
            </w:r>
            <w:proofErr w:type="spellStart"/>
            <w:r w:rsidRPr="00FB3A98">
              <w:rPr>
                <w:sz w:val="20"/>
                <w:szCs w:val="22"/>
              </w:rPr>
              <w:t>HPEILOCmdlets</w:t>
            </w:r>
            <w:proofErr w:type="spellEnd"/>
            <w:r w:rsidRPr="00FB3A98">
              <w:rPr>
                <w:sz w:val="20"/>
                <w:szCs w:val="22"/>
              </w:rPr>
              <w:t xml:space="preserve"> (vers. 4.4.0.0), der Server hat ILO6 beheben?</w:t>
            </w:r>
          </w:p>
        </w:tc>
      </w:tr>
    </w:tbl>
    <w:p w14:paraId="165F11D9" w14:textId="5D93CB72" w:rsidR="003C4FE6" w:rsidRDefault="003C4FE6">
      <w:pPr>
        <w:pStyle w:val="Beschriftung"/>
      </w:pPr>
      <w:bookmarkStart w:id="39" w:name="_Toc193701321"/>
      <w:r>
        <w:t xml:space="preserve">Tabelle </w:t>
      </w:r>
      <w:r w:rsidR="009F4859">
        <w:fldChar w:fldCharType="begin"/>
      </w:r>
      <w:r w:rsidR="009F4859">
        <w:instrText xml:space="preserve"> SEQ Tabelle \* ARABIC </w:instrText>
      </w:r>
      <w:r w:rsidR="009F4859">
        <w:fldChar w:fldCharType="separate"/>
      </w:r>
      <w:r w:rsidR="00792704">
        <w:rPr>
          <w:noProof/>
        </w:rPr>
        <w:t>12</w:t>
      </w:r>
      <w:r w:rsidR="009F4859">
        <w:fldChar w:fldCharType="end"/>
      </w:r>
      <w:r>
        <w:t>: Arbeitsjournal Tag 7</w:t>
      </w:r>
      <w:bookmarkEnd w:id="39"/>
    </w:p>
    <w:p w14:paraId="77D5C8AF" w14:textId="77777777" w:rsidR="009F0D84" w:rsidRDefault="009F0D84" w:rsidP="009F0D84">
      <w:r>
        <w:br w:type="page"/>
      </w:r>
    </w:p>
    <w:p w14:paraId="5F80CFB8" w14:textId="22622354" w:rsidR="009F0D84" w:rsidRPr="0096200F" w:rsidRDefault="0092584C" w:rsidP="009F0D84">
      <w:pPr>
        <w:pStyle w:val="Untertitel"/>
        <w:rPr>
          <w:lang w:val="de-CH"/>
        </w:rPr>
      </w:pPr>
      <w:r w:rsidRPr="0096200F">
        <w:rPr>
          <w:lang w:val="de-CH"/>
        </w:rPr>
        <w:lastRenderedPageBreak/>
        <w:t>Montag</w:t>
      </w:r>
      <w:r w:rsidR="009F0D84" w:rsidRPr="0096200F">
        <w:rPr>
          <w:lang w:val="de-CH"/>
        </w:rPr>
        <w:t xml:space="preserve">, </w:t>
      </w:r>
      <w:r w:rsidRPr="0096200F">
        <w:rPr>
          <w:lang w:val="de-CH"/>
        </w:rPr>
        <w:t>17.03.2025</w:t>
      </w:r>
      <w:r w:rsidR="009F0D84" w:rsidRPr="0096200F">
        <w:rPr>
          <w:lang w:val="de-CH"/>
        </w:rPr>
        <w:t xml:space="preserve"> – Tag </w:t>
      </w:r>
      <w:r w:rsidRPr="0096200F">
        <w:rPr>
          <w:lang w:val="de-CH"/>
        </w:rPr>
        <w:t>8</w:t>
      </w:r>
    </w:p>
    <w:tbl>
      <w:tblPr>
        <w:tblStyle w:val="PSITabelle1"/>
        <w:tblW w:w="0" w:type="auto"/>
        <w:tblLayout w:type="fixed"/>
        <w:tblLook w:val="0420" w:firstRow="1" w:lastRow="0" w:firstColumn="0" w:lastColumn="0" w:noHBand="0" w:noVBand="1"/>
      </w:tblPr>
      <w:tblGrid>
        <w:gridCol w:w="3261"/>
        <w:gridCol w:w="708"/>
        <w:gridCol w:w="4111"/>
        <w:gridCol w:w="936"/>
      </w:tblGrid>
      <w:tr w:rsidR="00F80902" w14:paraId="19CDF2FE" w14:textId="77777777" w:rsidTr="0096200F">
        <w:trPr>
          <w:cnfStyle w:val="100000000000" w:firstRow="1" w:lastRow="0" w:firstColumn="0" w:lastColumn="0" w:oddVBand="0" w:evenVBand="0" w:oddHBand="0" w:evenHBand="0" w:firstRowFirstColumn="0" w:firstRowLastColumn="0" w:lastRowFirstColumn="0" w:lastRowLastColumn="0"/>
        </w:trPr>
        <w:tc>
          <w:tcPr>
            <w:tcW w:w="3261" w:type="dxa"/>
          </w:tcPr>
          <w:p w14:paraId="599045BB" w14:textId="77777777" w:rsidR="00F80902" w:rsidRPr="003F1702" w:rsidRDefault="00F80902" w:rsidP="007D2B5D">
            <w:pPr>
              <w:rPr>
                <w:b/>
              </w:rPr>
            </w:pPr>
            <w:r w:rsidRPr="003F1702">
              <w:rPr>
                <w:b/>
              </w:rPr>
              <w:t>Geplante Arbeiten:</w:t>
            </w:r>
          </w:p>
        </w:tc>
        <w:tc>
          <w:tcPr>
            <w:tcW w:w="708" w:type="dxa"/>
          </w:tcPr>
          <w:p w14:paraId="0ED009BA" w14:textId="77777777" w:rsidR="00F80902" w:rsidRPr="003F1702" w:rsidRDefault="00F80902" w:rsidP="007D2B5D">
            <w:pPr>
              <w:rPr>
                <w:b/>
              </w:rPr>
            </w:pPr>
            <w:r w:rsidRPr="003F1702">
              <w:rPr>
                <w:b/>
              </w:rPr>
              <w:t>Soll</w:t>
            </w:r>
          </w:p>
        </w:tc>
        <w:tc>
          <w:tcPr>
            <w:tcW w:w="4111" w:type="dxa"/>
          </w:tcPr>
          <w:p w14:paraId="5E11E289" w14:textId="77777777" w:rsidR="00F80902" w:rsidRPr="003F1702" w:rsidRDefault="00F80902" w:rsidP="007D2B5D">
            <w:pPr>
              <w:rPr>
                <w:b/>
              </w:rPr>
            </w:pPr>
            <w:r w:rsidRPr="003F1702">
              <w:rPr>
                <w:b/>
              </w:rPr>
              <w:t>Erledigte Arbeiten:</w:t>
            </w:r>
          </w:p>
        </w:tc>
        <w:tc>
          <w:tcPr>
            <w:tcW w:w="936" w:type="dxa"/>
          </w:tcPr>
          <w:p w14:paraId="6F2C83EC" w14:textId="77777777" w:rsidR="00F80902" w:rsidRPr="003F1702" w:rsidRDefault="00F80902" w:rsidP="007D2B5D">
            <w:pPr>
              <w:rPr>
                <w:b/>
              </w:rPr>
            </w:pPr>
            <w:r w:rsidRPr="003F1702">
              <w:rPr>
                <w:b/>
              </w:rPr>
              <w:t>Ist</w:t>
            </w:r>
          </w:p>
        </w:tc>
      </w:tr>
      <w:tr w:rsidR="00F80902" w:rsidRPr="00FB3A98" w14:paraId="252A3065" w14:textId="77777777" w:rsidTr="0096200F">
        <w:tc>
          <w:tcPr>
            <w:tcW w:w="3261" w:type="dxa"/>
          </w:tcPr>
          <w:p w14:paraId="667871FB" w14:textId="77777777" w:rsidR="00F80902" w:rsidRPr="00FB3A98" w:rsidRDefault="00651AAD" w:rsidP="001B37FC">
            <w:pPr>
              <w:pStyle w:val="Listenabsatz"/>
              <w:numPr>
                <w:ilvl w:val="0"/>
                <w:numId w:val="9"/>
              </w:numPr>
              <w:ind w:left="460"/>
              <w:rPr>
                <w:sz w:val="20"/>
                <w:szCs w:val="22"/>
              </w:rPr>
            </w:pPr>
            <w:r w:rsidRPr="00FB3A98">
              <w:rPr>
                <w:sz w:val="20"/>
                <w:szCs w:val="22"/>
              </w:rPr>
              <w:t>Realisieren Abschluss Dateien</w:t>
            </w:r>
          </w:p>
          <w:p w14:paraId="4C29FA8F" w14:textId="77777777" w:rsidR="00651AAD" w:rsidRPr="00FB3A98" w:rsidRDefault="00651AAD" w:rsidP="001B37FC">
            <w:pPr>
              <w:pStyle w:val="Listenabsatz"/>
              <w:numPr>
                <w:ilvl w:val="0"/>
                <w:numId w:val="9"/>
              </w:numPr>
              <w:ind w:left="460"/>
              <w:rPr>
                <w:sz w:val="20"/>
                <w:szCs w:val="22"/>
              </w:rPr>
            </w:pPr>
            <w:r w:rsidRPr="00FB3A98">
              <w:rPr>
                <w:sz w:val="20"/>
                <w:szCs w:val="22"/>
              </w:rPr>
              <w:t>Dokumentierung Dateien</w:t>
            </w:r>
          </w:p>
          <w:p w14:paraId="630AE509" w14:textId="77777777" w:rsidR="00651AAD" w:rsidRPr="00FB3A98" w:rsidRDefault="00651AAD" w:rsidP="001B37FC">
            <w:pPr>
              <w:pStyle w:val="Listenabsatz"/>
              <w:numPr>
                <w:ilvl w:val="0"/>
                <w:numId w:val="9"/>
              </w:numPr>
              <w:ind w:left="460"/>
              <w:rPr>
                <w:sz w:val="20"/>
                <w:szCs w:val="22"/>
              </w:rPr>
            </w:pPr>
            <w:r w:rsidRPr="00FB3A98">
              <w:rPr>
                <w:sz w:val="20"/>
                <w:szCs w:val="22"/>
              </w:rPr>
              <w:t>Hilfestellungen</w:t>
            </w:r>
          </w:p>
          <w:p w14:paraId="267838E7" w14:textId="59C089E6" w:rsidR="00EB4418" w:rsidRPr="00FB3A98" w:rsidRDefault="00EB4418" w:rsidP="001B37FC">
            <w:pPr>
              <w:pStyle w:val="Listenabsatz"/>
              <w:numPr>
                <w:ilvl w:val="0"/>
                <w:numId w:val="9"/>
              </w:numPr>
              <w:ind w:left="460"/>
              <w:rPr>
                <w:sz w:val="20"/>
                <w:szCs w:val="22"/>
              </w:rPr>
            </w:pPr>
            <w:r w:rsidRPr="00FB3A98">
              <w:rPr>
                <w:sz w:val="20"/>
                <w:szCs w:val="22"/>
              </w:rPr>
              <w:t>Arbeitsjournal</w:t>
            </w:r>
          </w:p>
        </w:tc>
        <w:tc>
          <w:tcPr>
            <w:tcW w:w="708" w:type="dxa"/>
          </w:tcPr>
          <w:p w14:paraId="691EAFD0" w14:textId="25036179" w:rsidR="00F80902" w:rsidRPr="00FB3A98" w:rsidRDefault="00171793" w:rsidP="007D2B5D">
            <w:pPr>
              <w:rPr>
                <w:sz w:val="20"/>
                <w:szCs w:val="22"/>
              </w:rPr>
            </w:pPr>
            <w:r w:rsidRPr="00FB3A98">
              <w:rPr>
                <w:sz w:val="20"/>
                <w:szCs w:val="22"/>
              </w:rPr>
              <w:t>3,5</w:t>
            </w:r>
            <w:r w:rsidR="007157BC" w:rsidRPr="00FB3A98">
              <w:rPr>
                <w:sz w:val="20"/>
                <w:szCs w:val="22"/>
              </w:rPr>
              <w:t>h</w:t>
            </w:r>
          </w:p>
          <w:p w14:paraId="45E0050B" w14:textId="77777777" w:rsidR="007157BC" w:rsidRPr="00FB3A98" w:rsidRDefault="007157BC" w:rsidP="007D2B5D">
            <w:pPr>
              <w:rPr>
                <w:sz w:val="20"/>
                <w:szCs w:val="22"/>
              </w:rPr>
            </w:pPr>
          </w:p>
          <w:p w14:paraId="58DA9A83" w14:textId="6762EE66" w:rsidR="007157BC" w:rsidRPr="00FB3A98" w:rsidRDefault="007157BC" w:rsidP="007D2B5D">
            <w:pPr>
              <w:rPr>
                <w:sz w:val="20"/>
                <w:szCs w:val="22"/>
              </w:rPr>
            </w:pPr>
            <w:r w:rsidRPr="00FB3A98">
              <w:rPr>
                <w:sz w:val="20"/>
                <w:szCs w:val="22"/>
              </w:rPr>
              <w:t>1h</w:t>
            </w:r>
          </w:p>
          <w:p w14:paraId="5A153F26" w14:textId="77777777" w:rsidR="007157BC" w:rsidRPr="00FB3A98" w:rsidRDefault="00171793" w:rsidP="007D2B5D">
            <w:pPr>
              <w:rPr>
                <w:sz w:val="20"/>
                <w:szCs w:val="22"/>
              </w:rPr>
            </w:pPr>
            <w:r w:rsidRPr="00FB3A98">
              <w:rPr>
                <w:sz w:val="20"/>
                <w:szCs w:val="22"/>
              </w:rPr>
              <w:t>3,5</w:t>
            </w:r>
            <w:r w:rsidR="007157BC" w:rsidRPr="00FB3A98">
              <w:rPr>
                <w:sz w:val="20"/>
                <w:szCs w:val="22"/>
              </w:rPr>
              <w:t>h</w:t>
            </w:r>
          </w:p>
          <w:p w14:paraId="6D2BAFD6" w14:textId="1DE35B76" w:rsidR="00EB4418" w:rsidRPr="00FB3A98" w:rsidRDefault="00EB4418" w:rsidP="007D2B5D">
            <w:pPr>
              <w:rPr>
                <w:sz w:val="20"/>
                <w:szCs w:val="22"/>
              </w:rPr>
            </w:pPr>
            <w:r w:rsidRPr="00FB3A98">
              <w:rPr>
                <w:sz w:val="20"/>
                <w:szCs w:val="22"/>
              </w:rPr>
              <w:t>0.3h</w:t>
            </w:r>
          </w:p>
        </w:tc>
        <w:tc>
          <w:tcPr>
            <w:tcW w:w="4111" w:type="dxa"/>
          </w:tcPr>
          <w:p w14:paraId="6F290BCB" w14:textId="77777777" w:rsidR="0096200F" w:rsidRPr="00FB3A98" w:rsidRDefault="0096200F" w:rsidP="0096200F">
            <w:pPr>
              <w:pStyle w:val="Listenabsatz"/>
              <w:numPr>
                <w:ilvl w:val="0"/>
                <w:numId w:val="12"/>
              </w:numPr>
              <w:rPr>
                <w:sz w:val="20"/>
                <w:szCs w:val="22"/>
              </w:rPr>
            </w:pPr>
            <w:r w:rsidRPr="00FB3A98">
              <w:rPr>
                <w:sz w:val="20"/>
                <w:szCs w:val="22"/>
              </w:rPr>
              <w:t>Realisieren Abschluss Dateien</w:t>
            </w:r>
          </w:p>
          <w:p w14:paraId="14B65167" w14:textId="77777777" w:rsidR="0096200F" w:rsidRPr="00FB3A98" w:rsidRDefault="0096200F" w:rsidP="0096200F">
            <w:pPr>
              <w:pStyle w:val="Listenabsatz"/>
              <w:numPr>
                <w:ilvl w:val="0"/>
                <w:numId w:val="12"/>
              </w:numPr>
              <w:rPr>
                <w:sz w:val="20"/>
                <w:szCs w:val="22"/>
              </w:rPr>
            </w:pPr>
            <w:r w:rsidRPr="00FB3A98">
              <w:rPr>
                <w:sz w:val="20"/>
                <w:szCs w:val="22"/>
              </w:rPr>
              <w:t>Dokumentierung Dateien</w:t>
            </w:r>
          </w:p>
          <w:p w14:paraId="15BB85F7" w14:textId="77777777" w:rsidR="00F80902" w:rsidRPr="00FB3A98" w:rsidRDefault="0096200F" w:rsidP="0096200F">
            <w:pPr>
              <w:pStyle w:val="Listenabsatz"/>
              <w:numPr>
                <w:ilvl w:val="0"/>
                <w:numId w:val="12"/>
              </w:numPr>
              <w:rPr>
                <w:sz w:val="20"/>
                <w:szCs w:val="22"/>
              </w:rPr>
            </w:pPr>
            <w:r w:rsidRPr="00FB3A98">
              <w:rPr>
                <w:sz w:val="20"/>
                <w:szCs w:val="22"/>
              </w:rPr>
              <w:t xml:space="preserve">Hilfestellungen </w:t>
            </w:r>
          </w:p>
          <w:p w14:paraId="3D377A08" w14:textId="77777777" w:rsidR="0096200F" w:rsidRPr="00FB3A98" w:rsidRDefault="0096200F" w:rsidP="0096200F">
            <w:pPr>
              <w:pStyle w:val="Listenabsatz"/>
              <w:numPr>
                <w:ilvl w:val="0"/>
                <w:numId w:val="12"/>
              </w:numPr>
              <w:rPr>
                <w:sz w:val="20"/>
                <w:szCs w:val="22"/>
                <w:lang w:val="en-US"/>
              </w:rPr>
            </w:pPr>
            <w:r w:rsidRPr="00FB3A98">
              <w:rPr>
                <w:sz w:val="20"/>
                <w:szCs w:val="22"/>
                <w:lang w:val="en-US"/>
              </w:rPr>
              <w:t xml:space="preserve">Fix Update-Config </w:t>
            </w:r>
            <w:proofErr w:type="spellStart"/>
            <w:r w:rsidRPr="00FB3A98">
              <w:rPr>
                <w:sz w:val="20"/>
                <w:szCs w:val="22"/>
                <w:lang w:val="en-US"/>
              </w:rPr>
              <w:t>wenn</w:t>
            </w:r>
            <w:proofErr w:type="spellEnd"/>
            <w:r w:rsidRPr="00FB3A98">
              <w:rPr>
                <w:sz w:val="20"/>
                <w:szCs w:val="22"/>
                <w:lang w:val="en-US"/>
              </w:rPr>
              <w:t xml:space="preserve"> ConfigPath </w:t>
            </w:r>
            <w:proofErr w:type="spellStart"/>
            <w:r w:rsidRPr="00FB3A98">
              <w:rPr>
                <w:sz w:val="20"/>
                <w:szCs w:val="22"/>
                <w:lang w:val="en-US"/>
              </w:rPr>
              <w:t>ändert</w:t>
            </w:r>
            <w:proofErr w:type="spellEnd"/>
            <w:r w:rsidRPr="00FB3A98">
              <w:rPr>
                <w:sz w:val="20"/>
                <w:szCs w:val="22"/>
                <w:lang w:val="en-US"/>
              </w:rPr>
              <w:t>.</w:t>
            </w:r>
          </w:p>
          <w:p w14:paraId="634996E3" w14:textId="7B50FB2E" w:rsidR="00554047" w:rsidRPr="00FB3A98" w:rsidRDefault="00EE3AFC" w:rsidP="0096200F">
            <w:pPr>
              <w:pStyle w:val="Listenabsatz"/>
              <w:numPr>
                <w:ilvl w:val="0"/>
                <w:numId w:val="12"/>
              </w:numPr>
              <w:rPr>
                <w:sz w:val="20"/>
                <w:szCs w:val="22"/>
                <w:lang w:val="en-US"/>
              </w:rPr>
            </w:pPr>
            <w:proofErr w:type="spellStart"/>
            <w:r w:rsidRPr="00FB3A98">
              <w:rPr>
                <w:sz w:val="20"/>
                <w:szCs w:val="22"/>
                <w:lang w:val="en-US"/>
              </w:rPr>
              <w:t>Arbeitsjournal</w:t>
            </w:r>
            <w:proofErr w:type="spellEnd"/>
          </w:p>
        </w:tc>
        <w:tc>
          <w:tcPr>
            <w:tcW w:w="936" w:type="dxa"/>
          </w:tcPr>
          <w:p w14:paraId="63B4E68C" w14:textId="77777777" w:rsidR="00F80902" w:rsidRPr="00FB3A98" w:rsidRDefault="0096200F" w:rsidP="007D2B5D">
            <w:pPr>
              <w:jc w:val="both"/>
              <w:rPr>
                <w:sz w:val="20"/>
                <w:szCs w:val="22"/>
              </w:rPr>
            </w:pPr>
            <w:r w:rsidRPr="00FB3A98">
              <w:rPr>
                <w:sz w:val="20"/>
                <w:szCs w:val="22"/>
              </w:rPr>
              <w:t xml:space="preserve">3.5h </w:t>
            </w:r>
          </w:p>
          <w:p w14:paraId="1EFA64E3" w14:textId="77777777" w:rsidR="0096200F" w:rsidRPr="00FB3A98" w:rsidRDefault="0096200F" w:rsidP="007D2B5D">
            <w:pPr>
              <w:jc w:val="both"/>
              <w:rPr>
                <w:sz w:val="20"/>
                <w:szCs w:val="22"/>
              </w:rPr>
            </w:pPr>
            <w:r w:rsidRPr="00FB3A98">
              <w:rPr>
                <w:sz w:val="20"/>
                <w:szCs w:val="22"/>
              </w:rPr>
              <w:t xml:space="preserve">0.5h </w:t>
            </w:r>
          </w:p>
          <w:p w14:paraId="53E46844" w14:textId="05136388" w:rsidR="0096200F" w:rsidRPr="00FB3A98" w:rsidRDefault="0096200F" w:rsidP="007D2B5D">
            <w:pPr>
              <w:jc w:val="both"/>
              <w:rPr>
                <w:sz w:val="20"/>
                <w:szCs w:val="22"/>
              </w:rPr>
            </w:pPr>
            <w:r w:rsidRPr="00FB3A98">
              <w:rPr>
                <w:sz w:val="20"/>
                <w:szCs w:val="22"/>
              </w:rPr>
              <w:t>3.</w:t>
            </w:r>
            <w:r w:rsidR="00554047" w:rsidRPr="00FB3A98">
              <w:rPr>
                <w:sz w:val="20"/>
                <w:szCs w:val="22"/>
              </w:rPr>
              <w:t>75</w:t>
            </w:r>
            <w:r w:rsidRPr="00FB3A98">
              <w:rPr>
                <w:sz w:val="20"/>
                <w:szCs w:val="22"/>
              </w:rPr>
              <w:t>h</w:t>
            </w:r>
          </w:p>
          <w:p w14:paraId="436B491B" w14:textId="77777777" w:rsidR="000B5FBA" w:rsidRPr="00FB3A98" w:rsidRDefault="000B5FBA" w:rsidP="007D2B5D">
            <w:pPr>
              <w:jc w:val="both"/>
              <w:rPr>
                <w:sz w:val="20"/>
                <w:szCs w:val="22"/>
              </w:rPr>
            </w:pPr>
            <w:r w:rsidRPr="00FB3A98">
              <w:rPr>
                <w:sz w:val="20"/>
                <w:szCs w:val="22"/>
              </w:rPr>
              <w:t>0.5h</w:t>
            </w:r>
            <w:r w:rsidR="00EB4418" w:rsidRPr="00FB3A98">
              <w:rPr>
                <w:sz w:val="20"/>
                <w:szCs w:val="22"/>
              </w:rPr>
              <w:t xml:space="preserve"> </w:t>
            </w:r>
          </w:p>
          <w:p w14:paraId="0DF22DC6" w14:textId="77777777" w:rsidR="00EE3AFC" w:rsidRPr="00FB3A98" w:rsidRDefault="00EE3AFC" w:rsidP="007D2B5D">
            <w:pPr>
              <w:jc w:val="both"/>
              <w:rPr>
                <w:sz w:val="20"/>
                <w:szCs w:val="22"/>
              </w:rPr>
            </w:pPr>
          </w:p>
          <w:p w14:paraId="192E6D77" w14:textId="05F8CD8C" w:rsidR="00EE3AFC" w:rsidRPr="00FB3A98" w:rsidRDefault="00EE3AFC" w:rsidP="007D2B5D">
            <w:pPr>
              <w:jc w:val="both"/>
              <w:rPr>
                <w:sz w:val="20"/>
                <w:szCs w:val="22"/>
              </w:rPr>
            </w:pPr>
            <w:r w:rsidRPr="00FB3A98">
              <w:rPr>
                <w:sz w:val="20"/>
                <w:szCs w:val="22"/>
              </w:rPr>
              <w:t>0.</w:t>
            </w:r>
            <w:r w:rsidR="00EF4564" w:rsidRPr="00FB3A98">
              <w:rPr>
                <w:sz w:val="20"/>
                <w:szCs w:val="22"/>
              </w:rPr>
              <w:t>7</w:t>
            </w:r>
            <w:r w:rsidRPr="00FB3A98">
              <w:rPr>
                <w:sz w:val="20"/>
                <w:szCs w:val="22"/>
              </w:rPr>
              <w:t>h</w:t>
            </w:r>
          </w:p>
        </w:tc>
      </w:tr>
      <w:tr w:rsidR="00C565FC" w:rsidRPr="000822E7" w14:paraId="026F4F3D" w14:textId="77777777" w:rsidTr="0096200F">
        <w:tc>
          <w:tcPr>
            <w:tcW w:w="3261" w:type="dxa"/>
          </w:tcPr>
          <w:p w14:paraId="5E8F5514" w14:textId="58E3E5B9" w:rsidR="00C565FC" w:rsidRPr="005C728C" w:rsidRDefault="00C565FC" w:rsidP="00C565FC">
            <w:pPr>
              <w:rPr>
                <w:bCs/>
              </w:rPr>
            </w:pPr>
            <w:r w:rsidRPr="003F1702">
              <w:rPr>
                <w:bCs/>
              </w:rPr>
              <w:t>Überzeit – Soll</w:t>
            </w:r>
          </w:p>
        </w:tc>
        <w:tc>
          <w:tcPr>
            <w:tcW w:w="708" w:type="dxa"/>
          </w:tcPr>
          <w:p w14:paraId="3BBFB78F" w14:textId="77777777" w:rsidR="00C565FC" w:rsidRPr="00FB3A98" w:rsidRDefault="00C565FC" w:rsidP="00C565FC">
            <w:pPr>
              <w:rPr>
                <w:sz w:val="20"/>
                <w:szCs w:val="22"/>
              </w:rPr>
            </w:pPr>
            <w:r w:rsidRPr="00FB3A98">
              <w:rPr>
                <w:sz w:val="20"/>
                <w:szCs w:val="22"/>
              </w:rPr>
              <w:t>0h</w:t>
            </w:r>
          </w:p>
        </w:tc>
        <w:tc>
          <w:tcPr>
            <w:tcW w:w="4111" w:type="dxa"/>
          </w:tcPr>
          <w:p w14:paraId="44F1B3E1" w14:textId="4A00517A" w:rsidR="00C565FC" w:rsidRPr="001D36D6" w:rsidRDefault="00C565FC" w:rsidP="00C565FC">
            <w:pPr>
              <w:rPr>
                <w:bCs/>
              </w:rPr>
            </w:pPr>
            <w:r w:rsidRPr="00714E50">
              <w:rPr>
                <w:bCs/>
              </w:rPr>
              <w:t>Überzeit - Ist</w:t>
            </w:r>
          </w:p>
        </w:tc>
        <w:tc>
          <w:tcPr>
            <w:tcW w:w="936" w:type="dxa"/>
          </w:tcPr>
          <w:p w14:paraId="078E8ACB" w14:textId="093C3EC5" w:rsidR="00C565FC" w:rsidRPr="00FB3A98" w:rsidRDefault="00C565FC" w:rsidP="00C565FC">
            <w:pPr>
              <w:rPr>
                <w:bCs/>
                <w:sz w:val="20"/>
                <w:szCs w:val="22"/>
              </w:rPr>
            </w:pPr>
            <w:r w:rsidRPr="00FB3A98">
              <w:rPr>
                <w:bCs/>
                <w:sz w:val="20"/>
                <w:szCs w:val="22"/>
              </w:rPr>
              <w:t>0.55h</w:t>
            </w:r>
          </w:p>
        </w:tc>
      </w:tr>
      <w:tr w:rsidR="00C565FC" w14:paraId="3A3E1E1E" w14:textId="77777777" w:rsidTr="0096200F">
        <w:tc>
          <w:tcPr>
            <w:tcW w:w="3261" w:type="dxa"/>
          </w:tcPr>
          <w:p w14:paraId="033F8133" w14:textId="68582718" w:rsidR="00C565FC" w:rsidRPr="00176C47" w:rsidRDefault="00C565FC" w:rsidP="00C565FC">
            <w:r>
              <w:t>Arbeitszeit – Soll</w:t>
            </w:r>
          </w:p>
        </w:tc>
        <w:tc>
          <w:tcPr>
            <w:tcW w:w="708" w:type="dxa"/>
          </w:tcPr>
          <w:p w14:paraId="364C312F" w14:textId="5A5444AA" w:rsidR="00C565FC" w:rsidRPr="00FB3A98" w:rsidRDefault="00C565FC" w:rsidP="00C565FC">
            <w:pPr>
              <w:rPr>
                <w:sz w:val="20"/>
                <w:szCs w:val="22"/>
              </w:rPr>
            </w:pPr>
            <w:r w:rsidRPr="00FB3A98">
              <w:rPr>
                <w:sz w:val="20"/>
                <w:szCs w:val="22"/>
              </w:rPr>
              <w:t>8.3h</w:t>
            </w:r>
          </w:p>
        </w:tc>
        <w:tc>
          <w:tcPr>
            <w:tcW w:w="4111" w:type="dxa"/>
          </w:tcPr>
          <w:p w14:paraId="2407B6A2" w14:textId="09429FDF" w:rsidR="00C565FC" w:rsidRPr="00CA0774" w:rsidRDefault="00C565FC" w:rsidP="00C565FC">
            <w:r>
              <w:t>Arbeitszeit - Ist</w:t>
            </w:r>
          </w:p>
        </w:tc>
        <w:tc>
          <w:tcPr>
            <w:tcW w:w="936" w:type="dxa"/>
          </w:tcPr>
          <w:p w14:paraId="56F61986" w14:textId="02696F1C" w:rsidR="00C565FC" w:rsidRPr="00FB3A98" w:rsidRDefault="00C565FC" w:rsidP="00C565FC">
            <w:pPr>
              <w:rPr>
                <w:sz w:val="20"/>
                <w:szCs w:val="22"/>
              </w:rPr>
            </w:pPr>
            <w:r w:rsidRPr="00FB3A98">
              <w:rPr>
                <w:sz w:val="20"/>
                <w:szCs w:val="22"/>
              </w:rPr>
              <w:t>8.85</w:t>
            </w:r>
          </w:p>
        </w:tc>
      </w:tr>
    </w:tbl>
    <w:p w14:paraId="7C164913" w14:textId="77777777" w:rsidR="00F80902" w:rsidRDefault="00F80902" w:rsidP="00F80902"/>
    <w:tbl>
      <w:tblPr>
        <w:tblStyle w:val="PSITabelle1"/>
        <w:tblW w:w="0" w:type="auto"/>
        <w:tblLook w:val="04A0" w:firstRow="1" w:lastRow="0" w:firstColumn="1" w:lastColumn="0" w:noHBand="0" w:noVBand="1"/>
      </w:tblPr>
      <w:tblGrid>
        <w:gridCol w:w="3544"/>
        <w:gridCol w:w="5472"/>
      </w:tblGrid>
      <w:tr w:rsidR="00F80902" w14:paraId="7C8A5958" w14:textId="77777777" w:rsidTr="00597577">
        <w:trPr>
          <w:cnfStyle w:val="100000000000" w:firstRow="1" w:lastRow="0" w:firstColumn="0" w:lastColumn="0" w:oddVBand="0" w:evenVBand="0" w:oddHBand="0" w:evenHBand="0" w:firstRowFirstColumn="0" w:firstRowLastColumn="0" w:lastRowFirstColumn="0" w:lastRowLastColumn="0"/>
        </w:trPr>
        <w:tc>
          <w:tcPr>
            <w:tcW w:w="3544" w:type="dxa"/>
          </w:tcPr>
          <w:p w14:paraId="7DFE587B" w14:textId="77777777" w:rsidR="00F80902" w:rsidRPr="003F1702" w:rsidRDefault="00F80902" w:rsidP="007D2B5D">
            <w:pPr>
              <w:rPr>
                <w:b/>
              </w:rPr>
            </w:pPr>
            <w:r w:rsidRPr="003F1702">
              <w:rPr>
                <w:b/>
              </w:rPr>
              <w:t>Probleme:</w:t>
            </w:r>
          </w:p>
        </w:tc>
        <w:tc>
          <w:tcPr>
            <w:tcW w:w="5472" w:type="dxa"/>
          </w:tcPr>
          <w:p w14:paraId="21956D2F" w14:textId="77777777" w:rsidR="00F80902" w:rsidRPr="003F1702" w:rsidRDefault="00F80902" w:rsidP="007D2B5D">
            <w:pPr>
              <w:rPr>
                <w:b/>
              </w:rPr>
            </w:pPr>
            <w:r w:rsidRPr="003F1702">
              <w:rPr>
                <w:b/>
              </w:rPr>
              <w:t>Problemlösungen:</w:t>
            </w:r>
          </w:p>
        </w:tc>
      </w:tr>
      <w:tr w:rsidR="00F80902" w:rsidRPr="00FE5DAF" w14:paraId="6DAB5DF6" w14:textId="77777777" w:rsidTr="00597577">
        <w:tc>
          <w:tcPr>
            <w:tcW w:w="3544" w:type="dxa"/>
          </w:tcPr>
          <w:p w14:paraId="62928ACA" w14:textId="522AF0C2" w:rsidR="00F80902" w:rsidRPr="00FB3A98" w:rsidRDefault="00EE3AFC" w:rsidP="007D2B5D">
            <w:pPr>
              <w:rPr>
                <w:sz w:val="20"/>
                <w:szCs w:val="20"/>
                <w:lang w:val="en-US"/>
              </w:rPr>
            </w:pPr>
            <w:r w:rsidRPr="00FB3A98">
              <w:rPr>
                <w:sz w:val="20"/>
                <w:szCs w:val="20"/>
                <w:lang w:val="en-US"/>
              </w:rPr>
              <w:t>Export-CSV --&gt; Object Reference not set to an instance of an object</w:t>
            </w:r>
          </w:p>
        </w:tc>
        <w:tc>
          <w:tcPr>
            <w:tcW w:w="5472" w:type="dxa"/>
          </w:tcPr>
          <w:p w14:paraId="2AE3511C" w14:textId="3C3727E2" w:rsidR="00F80902" w:rsidRPr="00FB3A98" w:rsidRDefault="00EE3AFC" w:rsidP="007D2B5D">
            <w:pPr>
              <w:rPr>
                <w:sz w:val="20"/>
                <w:szCs w:val="20"/>
              </w:rPr>
            </w:pPr>
            <w:r w:rsidRPr="00FB3A98">
              <w:rPr>
                <w:sz w:val="20"/>
                <w:szCs w:val="20"/>
              </w:rPr>
              <w:t xml:space="preserve">Die betroffene Eigenschaft hatte den Wert null bzw. leer --&gt; </w:t>
            </w:r>
            <w:r w:rsidR="00887AFF" w:rsidRPr="00FB3A98">
              <w:rPr>
                <w:sz w:val="20"/>
                <w:szCs w:val="20"/>
              </w:rPr>
              <w:t>wird</w:t>
            </w:r>
            <w:r w:rsidRPr="00FB3A98">
              <w:rPr>
                <w:sz w:val="20"/>
                <w:szCs w:val="20"/>
              </w:rPr>
              <w:t xml:space="preserve"> in einem solchen Fall mit «-» ersetzt.</w:t>
            </w:r>
            <w:r w:rsidR="00EC4460" w:rsidRPr="00FB3A98">
              <w:rPr>
                <w:sz w:val="20"/>
                <w:szCs w:val="20"/>
              </w:rPr>
              <w:t xml:space="preserve"> Habe dabei auch </w:t>
            </w:r>
            <w:proofErr w:type="spellStart"/>
            <w:r w:rsidR="00EC4460" w:rsidRPr="00FB3A98">
              <w:rPr>
                <w:sz w:val="20"/>
                <w:szCs w:val="20"/>
              </w:rPr>
              <w:t>Chatgpt</w:t>
            </w:r>
            <w:proofErr w:type="spellEnd"/>
            <w:r w:rsidR="00EC4460" w:rsidRPr="00FB3A98">
              <w:rPr>
                <w:sz w:val="20"/>
                <w:szCs w:val="20"/>
              </w:rPr>
              <w:t xml:space="preserve"> konsultiert (sinngemäss «hat bei MAC &amp; Generell funktioniert, wieso hier nicht?»)</w:t>
            </w:r>
          </w:p>
        </w:tc>
      </w:tr>
      <w:tr w:rsidR="00597577" w:rsidRPr="00FE5DAF" w14:paraId="571BAE43" w14:textId="77777777" w:rsidTr="00597577">
        <w:tc>
          <w:tcPr>
            <w:tcW w:w="3544" w:type="dxa"/>
          </w:tcPr>
          <w:p w14:paraId="2C48E83B" w14:textId="18A67685" w:rsidR="00597577" w:rsidRPr="00FB3A98" w:rsidRDefault="00597577" w:rsidP="007D2B5D">
            <w:pPr>
              <w:rPr>
                <w:sz w:val="20"/>
                <w:szCs w:val="20"/>
              </w:rPr>
            </w:pPr>
            <w:r w:rsidRPr="00FB3A98">
              <w:rPr>
                <w:sz w:val="20"/>
                <w:szCs w:val="20"/>
              </w:rPr>
              <w:t>Wenn das CSV gespeichert wird und das eine Objekt im Array mehr Eigenschaften hat als das andere, wird auf die gemeinsamen Eigenschaften gekürzt.</w:t>
            </w:r>
          </w:p>
        </w:tc>
        <w:tc>
          <w:tcPr>
            <w:tcW w:w="5472" w:type="dxa"/>
          </w:tcPr>
          <w:p w14:paraId="0401E0DA" w14:textId="2736F141" w:rsidR="00597577" w:rsidRPr="00FB3A98" w:rsidRDefault="00597577" w:rsidP="007D2B5D">
            <w:pPr>
              <w:rPr>
                <w:sz w:val="20"/>
                <w:szCs w:val="20"/>
              </w:rPr>
            </w:pPr>
            <w:r w:rsidRPr="00FB3A98">
              <w:rPr>
                <w:sz w:val="20"/>
                <w:szCs w:val="20"/>
              </w:rPr>
              <w:t xml:space="preserve">Loop durch alle einzigartigen Eigenschaften, füge </w:t>
            </w:r>
            <w:r w:rsidR="00887AFF" w:rsidRPr="00FB3A98">
              <w:rPr>
                <w:sz w:val="20"/>
                <w:szCs w:val="20"/>
              </w:rPr>
              <w:t>hinzu,</w:t>
            </w:r>
            <w:r w:rsidRPr="00FB3A98">
              <w:rPr>
                <w:sz w:val="20"/>
                <w:szCs w:val="20"/>
              </w:rPr>
              <w:t xml:space="preserve"> falls es nicht bereits existiert (wenn neu hinzugefügt wird, wird die Value «-» verwendet, um zu kennzeichnen, dass es keinen Wert gib</w:t>
            </w:r>
            <w:r w:rsidR="00FC290B" w:rsidRPr="00FB3A98">
              <w:rPr>
                <w:sz w:val="20"/>
                <w:szCs w:val="20"/>
              </w:rPr>
              <w:t>t</w:t>
            </w:r>
            <w:r w:rsidR="00D1774E" w:rsidRPr="00FB3A98">
              <w:rPr>
                <w:sz w:val="20"/>
                <w:szCs w:val="20"/>
              </w:rPr>
              <w:t>)</w:t>
            </w:r>
          </w:p>
        </w:tc>
      </w:tr>
      <w:tr w:rsidR="00E63AF8" w:rsidRPr="00FE5DAF" w14:paraId="3D44AAAE" w14:textId="77777777" w:rsidTr="00597577">
        <w:tc>
          <w:tcPr>
            <w:tcW w:w="3544" w:type="dxa"/>
          </w:tcPr>
          <w:p w14:paraId="39718922" w14:textId="70FF9C70" w:rsidR="00E63AF8" w:rsidRPr="00FB3A98" w:rsidRDefault="00E63AF8" w:rsidP="007D2B5D">
            <w:pPr>
              <w:rPr>
                <w:sz w:val="20"/>
                <w:szCs w:val="20"/>
              </w:rPr>
            </w:pPr>
            <w:r w:rsidRPr="00FB3A98">
              <w:rPr>
                <w:sz w:val="20"/>
                <w:szCs w:val="20"/>
              </w:rPr>
              <w:t>Get-Help hat nach der Umschreibung (habe es genereller gemacht) den Fehler geworfen «</w:t>
            </w:r>
            <w:proofErr w:type="spellStart"/>
            <w:r w:rsidRPr="00FB3A98">
              <w:rPr>
                <w:sz w:val="20"/>
                <w:szCs w:val="20"/>
              </w:rPr>
              <w:t>cannot</w:t>
            </w:r>
            <w:proofErr w:type="spellEnd"/>
            <w:r w:rsidRPr="00FB3A98">
              <w:rPr>
                <w:sz w:val="20"/>
                <w:szCs w:val="20"/>
              </w:rPr>
              <w:t xml:space="preserve"> bind </w:t>
            </w:r>
            <w:proofErr w:type="spellStart"/>
            <w:r w:rsidRPr="00FB3A98">
              <w:rPr>
                <w:sz w:val="20"/>
                <w:szCs w:val="20"/>
              </w:rPr>
              <w:t>argument</w:t>
            </w:r>
            <w:proofErr w:type="spellEnd"/>
            <w:r w:rsidRPr="00FB3A98">
              <w:rPr>
                <w:sz w:val="20"/>
                <w:szCs w:val="20"/>
              </w:rPr>
              <w:t xml:space="preserve"> to parameter ‘</w:t>
            </w:r>
            <w:proofErr w:type="spellStart"/>
            <w:r w:rsidRPr="00FB3A98">
              <w:rPr>
                <w:sz w:val="20"/>
                <w:szCs w:val="20"/>
              </w:rPr>
              <w:t>helpString</w:t>
            </w:r>
            <w:proofErr w:type="spellEnd"/>
            <w:r w:rsidRPr="00FB3A98">
              <w:rPr>
                <w:sz w:val="20"/>
                <w:szCs w:val="20"/>
              </w:rPr>
              <w:t xml:space="preserve">’ </w:t>
            </w:r>
            <w:proofErr w:type="spellStart"/>
            <w:r w:rsidRPr="00FB3A98">
              <w:rPr>
                <w:sz w:val="20"/>
                <w:szCs w:val="20"/>
              </w:rPr>
              <w:t>because</w:t>
            </w:r>
            <w:proofErr w:type="spellEnd"/>
            <w:r w:rsidRPr="00FB3A98">
              <w:rPr>
                <w:sz w:val="20"/>
                <w:szCs w:val="20"/>
              </w:rPr>
              <w:t xml:space="preserve"> it is an empty </w:t>
            </w:r>
            <w:proofErr w:type="spellStart"/>
            <w:r w:rsidRPr="00FB3A98">
              <w:rPr>
                <w:sz w:val="20"/>
                <w:szCs w:val="20"/>
              </w:rPr>
              <w:t>string</w:t>
            </w:r>
            <w:proofErr w:type="spellEnd"/>
            <w:r w:rsidRPr="00FB3A98">
              <w:rPr>
                <w:sz w:val="20"/>
                <w:szCs w:val="20"/>
              </w:rPr>
              <w:t>’</w:t>
            </w:r>
          </w:p>
        </w:tc>
        <w:tc>
          <w:tcPr>
            <w:tcW w:w="5472" w:type="dxa"/>
          </w:tcPr>
          <w:p w14:paraId="53A6B398" w14:textId="45D693F9" w:rsidR="00E63AF8" w:rsidRPr="00FB3A98" w:rsidRDefault="00E63AF8" w:rsidP="007D2B5D">
            <w:pPr>
              <w:rPr>
                <w:sz w:val="20"/>
                <w:szCs w:val="20"/>
              </w:rPr>
            </w:pPr>
            <w:r w:rsidRPr="00FB3A98">
              <w:rPr>
                <w:sz w:val="20"/>
                <w:szCs w:val="20"/>
              </w:rPr>
              <w:t xml:space="preserve">Wird </w:t>
            </w:r>
            <w:r w:rsidR="00887AFF" w:rsidRPr="00FB3A98">
              <w:rPr>
                <w:sz w:val="20"/>
                <w:szCs w:val="20"/>
              </w:rPr>
              <w:t>geworfen,</w:t>
            </w:r>
            <w:r w:rsidRPr="00FB3A98">
              <w:rPr>
                <w:sz w:val="20"/>
                <w:szCs w:val="20"/>
              </w:rPr>
              <w:t xml:space="preserve"> wenn ein </w:t>
            </w:r>
            <w:proofErr w:type="spellStart"/>
            <w:r w:rsidRPr="00FB3A98">
              <w:rPr>
                <w:sz w:val="20"/>
                <w:szCs w:val="20"/>
              </w:rPr>
              <w:t>string</w:t>
            </w:r>
            <w:proofErr w:type="spellEnd"/>
            <w:r w:rsidRPr="00FB3A98">
              <w:rPr>
                <w:sz w:val="20"/>
                <w:szCs w:val="20"/>
              </w:rPr>
              <w:t xml:space="preserve">-Feld (Parameter) als </w:t>
            </w:r>
            <w:proofErr w:type="spellStart"/>
            <w:r w:rsidRPr="00FB3A98">
              <w:rPr>
                <w:sz w:val="20"/>
                <w:szCs w:val="20"/>
              </w:rPr>
              <w:t>Mandatory</w:t>
            </w:r>
            <w:proofErr w:type="spellEnd"/>
            <w:r w:rsidRPr="00FB3A98">
              <w:rPr>
                <w:sz w:val="20"/>
                <w:szCs w:val="20"/>
              </w:rPr>
              <w:t xml:space="preserve"> gekennzeichnet wurde aber beim Aufruf dann ein leerer String ist --&gt; </w:t>
            </w:r>
            <w:proofErr w:type="spellStart"/>
            <w:r w:rsidRPr="00FB3A98">
              <w:rPr>
                <w:sz w:val="20"/>
                <w:szCs w:val="20"/>
              </w:rPr>
              <w:t>Mandatory</w:t>
            </w:r>
            <w:proofErr w:type="spellEnd"/>
            <w:r w:rsidRPr="00FB3A98">
              <w:rPr>
                <w:sz w:val="20"/>
                <w:szCs w:val="20"/>
              </w:rPr>
              <w:t xml:space="preserve"> entfernt und es wird nun in der Funktion auf die Länge überprüft, ob sie länger als 0 ist.  </w:t>
            </w:r>
          </w:p>
        </w:tc>
      </w:tr>
      <w:tr w:rsidR="00B9541A" w:rsidRPr="00FE5DAF" w14:paraId="0A3DC414" w14:textId="77777777" w:rsidTr="00597577">
        <w:tc>
          <w:tcPr>
            <w:tcW w:w="3544" w:type="dxa"/>
          </w:tcPr>
          <w:p w14:paraId="60A149A8" w14:textId="6198AF95" w:rsidR="00B9541A" w:rsidRPr="00FB3A98" w:rsidRDefault="00B9541A" w:rsidP="007D2B5D">
            <w:pPr>
              <w:rPr>
                <w:sz w:val="20"/>
                <w:szCs w:val="20"/>
                <w:lang w:val="en-US"/>
              </w:rPr>
            </w:pPr>
            <w:proofErr w:type="spellStart"/>
            <w:r w:rsidRPr="00FB3A98">
              <w:rPr>
                <w:sz w:val="20"/>
                <w:szCs w:val="20"/>
                <w:lang w:val="en-US"/>
              </w:rPr>
              <w:t>Beim</w:t>
            </w:r>
            <w:proofErr w:type="spellEnd"/>
            <w:r w:rsidRPr="00FB3A98">
              <w:rPr>
                <w:sz w:val="20"/>
                <w:szCs w:val="20"/>
                <w:lang w:val="en-US"/>
              </w:rPr>
              <w:t xml:space="preserve"> </w:t>
            </w:r>
            <w:proofErr w:type="spellStart"/>
            <w:r w:rsidRPr="00FB3A98">
              <w:rPr>
                <w:sz w:val="20"/>
                <w:szCs w:val="20"/>
                <w:lang w:val="en-US"/>
              </w:rPr>
              <w:t>Abspeichern</w:t>
            </w:r>
            <w:proofErr w:type="spellEnd"/>
            <w:r w:rsidRPr="00FB3A98">
              <w:rPr>
                <w:sz w:val="20"/>
                <w:szCs w:val="20"/>
                <w:lang w:val="en-US"/>
              </w:rPr>
              <w:t xml:space="preserve"> der </w:t>
            </w:r>
            <w:proofErr w:type="spellStart"/>
            <w:r w:rsidRPr="00FB3A98">
              <w:rPr>
                <w:sz w:val="20"/>
                <w:szCs w:val="20"/>
                <w:lang w:val="en-US"/>
              </w:rPr>
              <w:t>neuen</w:t>
            </w:r>
            <w:proofErr w:type="spellEnd"/>
            <w:r w:rsidRPr="00FB3A98">
              <w:rPr>
                <w:sz w:val="20"/>
                <w:szCs w:val="20"/>
                <w:lang w:val="en-US"/>
              </w:rPr>
              <w:t xml:space="preserve"> </w:t>
            </w:r>
            <w:proofErr w:type="spellStart"/>
            <w:r w:rsidRPr="00FB3A98">
              <w:rPr>
                <w:sz w:val="20"/>
                <w:szCs w:val="20"/>
                <w:lang w:val="en-US"/>
              </w:rPr>
              <w:t>Configdatei</w:t>
            </w:r>
            <w:proofErr w:type="spellEnd"/>
            <w:r w:rsidRPr="00FB3A98">
              <w:rPr>
                <w:sz w:val="20"/>
                <w:szCs w:val="20"/>
                <w:lang w:val="en-US"/>
              </w:rPr>
              <w:t xml:space="preserve"> </w:t>
            </w:r>
            <w:proofErr w:type="spellStart"/>
            <w:r w:rsidRPr="00FB3A98">
              <w:rPr>
                <w:sz w:val="20"/>
                <w:szCs w:val="20"/>
                <w:lang w:val="en-US"/>
              </w:rPr>
              <w:t>nach</w:t>
            </w:r>
            <w:proofErr w:type="spellEnd"/>
            <w:r w:rsidRPr="00FB3A98">
              <w:rPr>
                <w:sz w:val="20"/>
                <w:szCs w:val="20"/>
                <w:lang w:val="en-US"/>
              </w:rPr>
              <w:t xml:space="preserve"> dem Update </w:t>
            </w:r>
            <w:proofErr w:type="spellStart"/>
            <w:r w:rsidRPr="00FB3A98">
              <w:rPr>
                <w:sz w:val="20"/>
                <w:szCs w:val="20"/>
                <w:lang w:val="en-US"/>
              </w:rPr>
              <w:t>kommt</w:t>
            </w:r>
            <w:proofErr w:type="spellEnd"/>
            <w:r w:rsidRPr="00FB3A98">
              <w:rPr>
                <w:sz w:val="20"/>
                <w:szCs w:val="20"/>
                <w:lang w:val="en-US"/>
              </w:rPr>
              <w:t xml:space="preserve"> der Fehler «Unable to clear content of 'C:\Users\wernle_y\AppData\Roaming\</w:t>
            </w:r>
            <w:proofErr w:type="spellStart"/>
            <w:r w:rsidRPr="00FB3A98">
              <w:rPr>
                <w:sz w:val="20"/>
                <w:szCs w:val="20"/>
                <w:lang w:val="en-US"/>
              </w:rPr>
              <w:t>hpeilo</w:t>
            </w:r>
            <w:proofErr w:type="spellEnd"/>
            <w:r w:rsidRPr="00FB3A98">
              <w:rPr>
                <w:sz w:val="20"/>
                <w:szCs w:val="20"/>
                <w:lang w:val="en-US"/>
              </w:rPr>
              <w:t>\out' because it is a directory. »</w:t>
            </w:r>
          </w:p>
        </w:tc>
        <w:tc>
          <w:tcPr>
            <w:tcW w:w="5472" w:type="dxa"/>
          </w:tcPr>
          <w:p w14:paraId="2693AC17" w14:textId="1EF02278" w:rsidR="00B9541A" w:rsidRPr="00FB3A98" w:rsidRDefault="00B40DEF" w:rsidP="007D2B5D">
            <w:pPr>
              <w:rPr>
                <w:sz w:val="20"/>
                <w:szCs w:val="20"/>
              </w:rPr>
            </w:pPr>
            <w:r w:rsidRPr="00FB3A98">
              <w:rPr>
                <w:sz w:val="20"/>
                <w:szCs w:val="20"/>
              </w:rPr>
              <w:t>Liegt daran, dass der eingegebene Pfad nur auf einen Ordner deutete und nicht auf wie erwartet auf eine Datei --&gt; wurde korrigiert, sodass der Pfad immer auf eine config.json zeigt.</w:t>
            </w:r>
          </w:p>
        </w:tc>
      </w:tr>
    </w:tbl>
    <w:p w14:paraId="62408872" w14:textId="77777777" w:rsidR="00F80902" w:rsidRPr="00FE5DAF" w:rsidRDefault="00F80902" w:rsidP="00F80902">
      <w:pPr>
        <w:rPr>
          <w:sz w:val="18"/>
          <w:szCs w:val="18"/>
        </w:rPr>
      </w:pPr>
    </w:p>
    <w:tbl>
      <w:tblPr>
        <w:tblStyle w:val="PSITabelle1"/>
        <w:tblW w:w="0" w:type="auto"/>
        <w:tblLook w:val="04A0" w:firstRow="1" w:lastRow="0" w:firstColumn="1" w:lastColumn="0" w:noHBand="0" w:noVBand="1"/>
      </w:tblPr>
      <w:tblGrid>
        <w:gridCol w:w="4508"/>
        <w:gridCol w:w="4508"/>
      </w:tblGrid>
      <w:tr w:rsidR="00F80902" w:rsidRPr="00FE5DAF" w14:paraId="265904D5"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60BF74C6" w14:textId="77777777" w:rsidR="00F80902" w:rsidRPr="003F1702" w:rsidRDefault="00F80902" w:rsidP="007D2B5D">
            <w:pPr>
              <w:rPr>
                <w:b/>
                <w:szCs w:val="22"/>
              </w:rPr>
            </w:pPr>
            <w:r w:rsidRPr="003F1702">
              <w:rPr>
                <w:b/>
                <w:szCs w:val="22"/>
              </w:rPr>
              <w:t>Fragen Kandidat Yannick Wernle:</w:t>
            </w:r>
          </w:p>
        </w:tc>
        <w:tc>
          <w:tcPr>
            <w:tcW w:w="4508" w:type="dxa"/>
          </w:tcPr>
          <w:p w14:paraId="2BEFB755" w14:textId="77777777" w:rsidR="00F80902" w:rsidRPr="003F1702" w:rsidRDefault="00F80902" w:rsidP="007D2B5D">
            <w:pPr>
              <w:rPr>
                <w:b/>
                <w:szCs w:val="22"/>
              </w:rPr>
            </w:pPr>
            <w:r w:rsidRPr="003F1702">
              <w:rPr>
                <w:b/>
                <w:szCs w:val="22"/>
              </w:rPr>
              <w:t>Antworten Fachkraft Helge Brands</w:t>
            </w:r>
          </w:p>
        </w:tc>
      </w:tr>
      <w:tr w:rsidR="00F80902" w:rsidRPr="00FE5DAF" w14:paraId="2F247152" w14:textId="77777777" w:rsidTr="007D2B5D">
        <w:tc>
          <w:tcPr>
            <w:tcW w:w="4508" w:type="dxa"/>
          </w:tcPr>
          <w:p w14:paraId="401B27C3" w14:textId="6F81C945" w:rsidR="00F80902" w:rsidRPr="00FB3A98" w:rsidRDefault="00130D4E" w:rsidP="007D2B5D">
            <w:pPr>
              <w:rPr>
                <w:sz w:val="20"/>
                <w:szCs w:val="20"/>
              </w:rPr>
            </w:pPr>
            <w:r w:rsidRPr="00FB3A98">
              <w:rPr>
                <w:sz w:val="20"/>
                <w:szCs w:val="20"/>
              </w:rPr>
              <w:t xml:space="preserve">(Kurze </w:t>
            </w:r>
            <w:r w:rsidR="00770D1C" w:rsidRPr="00FB3A98">
              <w:rPr>
                <w:sz w:val="20"/>
                <w:szCs w:val="20"/>
              </w:rPr>
              <w:t>Diskussion</w:t>
            </w:r>
            <w:r w:rsidRPr="00FB3A98">
              <w:rPr>
                <w:sz w:val="20"/>
                <w:szCs w:val="20"/>
              </w:rPr>
              <w:t xml:space="preserve"> mit Helge) Sollen Fehler in Konfigurationsdateien und an sonstigen Orten so weit als möglich korrigiert werden (</w:t>
            </w:r>
            <w:proofErr w:type="spellStart"/>
            <w:r w:rsidRPr="00FB3A98">
              <w:rPr>
                <w:sz w:val="20"/>
                <w:szCs w:val="20"/>
              </w:rPr>
              <w:t>im</w:t>
            </w:r>
            <w:proofErr w:type="spellEnd"/>
            <w:r w:rsidRPr="00FB3A98">
              <w:rPr>
                <w:sz w:val="20"/>
                <w:szCs w:val="20"/>
              </w:rPr>
              <w:t xml:space="preserve"> Bezug auf Fehler der Konfiguration)?</w:t>
            </w:r>
          </w:p>
        </w:tc>
        <w:tc>
          <w:tcPr>
            <w:tcW w:w="4508" w:type="dxa"/>
          </w:tcPr>
          <w:p w14:paraId="6CD12925" w14:textId="459F053D" w:rsidR="00F80902" w:rsidRPr="00FB3A98" w:rsidRDefault="00130D4E" w:rsidP="007D2B5D">
            <w:pPr>
              <w:rPr>
                <w:sz w:val="20"/>
                <w:szCs w:val="20"/>
              </w:rPr>
            </w:pPr>
            <w:r w:rsidRPr="00FB3A98">
              <w:rPr>
                <w:sz w:val="20"/>
                <w:szCs w:val="20"/>
              </w:rPr>
              <w:t>Die Fehler sollen vor allem bei der Generierung der Konfiguration abgefangen werden. Im restlichen Teil des Programmes soll der User darauf hingewiesen werden (mit Hilfestellungen), aber fixen muss er sie selbst.</w:t>
            </w:r>
          </w:p>
        </w:tc>
      </w:tr>
    </w:tbl>
    <w:p w14:paraId="241C1A74" w14:textId="77777777" w:rsidR="00F80902" w:rsidRPr="00FE5DAF" w:rsidRDefault="00F80902" w:rsidP="00F80902">
      <w:pPr>
        <w:rPr>
          <w:sz w:val="18"/>
          <w:szCs w:val="18"/>
        </w:rPr>
      </w:pPr>
    </w:p>
    <w:tbl>
      <w:tblPr>
        <w:tblStyle w:val="PSITabelle1"/>
        <w:tblW w:w="0" w:type="auto"/>
        <w:tblLook w:val="04A0" w:firstRow="1" w:lastRow="0" w:firstColumn="1" w:lastColumn="0" w:noHBand="0" w:noVBand="1"/>
      </w:tblPr>
      <w:tblGrid>
        <w:gridCol w:w="9016"/>
      </w:tblGrid>
      <w:tr w:rsidR="00F80902" w:rsidRPr="00FE5DAF" w14:paraId="6B9228A5"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52F8870" w14:textId="77777777" w:rsidR="00F80902" w:rsidRPr="003F1702" w:rsidRDefault="00F80902" w:rsidP="007D2B5D">
            <w:pPr>
              <w:rPr>
                <w:b/>
                <w:sz w:val="18"/>
                <w:szCs w:val="18"/>
              </w:rPr>
            </w:pPr>
            <w:r w:rsidRPr="003F1702">
              <w:rPr>
                <w:b/>
                <w:szCs w:val="22"/>
              </w:rPr>
              <w:t>Fazit &amp; Reflexion:</w:t>
            </w:r>
          </w:p>
        </w:tc>
      </w:tr>
      <w:tr w:rsidR="00F80902" w:rsidRPr="00FE5DAF" w14:paraId="6B54658C" w14:textId="77777777" w:rsidTr="007D2B5D">
        <w:tc>
          <w:tcPr>
            <w:tcW w:w="9016" w:type="dxa"/>
          </w:tcPr>
          <w:p w14:paraId="73E563AA" w14:textId="62600413" w:rsidR="00963107" w:rsidRPr="00FB3A98" w:rsidRDefault="00963107" w:rsidP="00963107">
            <w:pPr>
              <w:ind w:left="284" w:hanging="284"/>
              <w:rPr>
                <w:bCs/>
                <w:sz w:val="20"/>
                <w:szCs w:val="20"/>
              </w:rPr>
            </w:pPr>
            <w:r w:rsidRPr="00FB3A98">
              <w:rPr>
                <w:bCs/>
                <w:sz w:val="20"/>
                <w:szCs w:val="20"/>
              </w:rPr>
              <w:t xml:space="preserve">Heute stand vor allem der Abschluss der Ausgabedateien im Vordergrund, speziell die CSV-Dateien – ich konnte am Freitag schon einen grossen Teil abschliessen, für heute blieb aber die letzte CSV-Datei übrig, welche die Seriennummern ausgibt. </w:t>
            </w:r>
            <w:r w:rsidR="00B23937" w:rsidRPr="00FB3A98">
              <w:rPr>
                <w:bCs/>
                <w:sz w:val="20"/>
                <w:szCs w:val="20"/>
              </w:rPr>
              <w:t>Probleme gab es vor allem bei der Konvertierung, wenn ein Feld leer war – ich musste diese daher mühsam alle abfangen.</w:t>
            </w:r>
          </w:p>
          <w:p w14:paraId="1122842E" w14:textId="77777777" w:rsidR="004F5708" w:rsidRPr="00FB3A98" w:rsidRDefault="004F5708" w:rsidP="00963107">
            <w:pPr>
              <w:ind w:left="284" w:hanging="284"/>
              <w:rPr>
                <w:bCs/>
                <w:sz w:val="20"/>
                <w:szCs w:val="20"/>
              </w:rPr>
            </w:pPr>
          </w:p>
          <w:p w14:paraId="6E5D8187" w14:textId="2494962D" w:rsidR="004F5708" w:rsidRPr="00FB3A98" w:rsidRDefault="004F5708" w:rsidP="007F59F5">
            <w:pPr>
              <w:ind w:left="284" w:hanging="284"/>
              <w:rPr>
                <w:bCs/>
                <w:sz w:val="20"/>
                <w:szCs w:val="20"/>
              </w:rPr>
            </w:pPr>
            <w:r w:rsidRPr="00FB3A98">
              <w:rPr>
                <w:bCs/>
                <w:sz w:val="20"/>
                <w:szCs w:val="20"/>
              </w:rPr>
              <w:t xml:space="preserve">Ich musste ausserdem eine Funktion erstellen, welche die Keys unter allen abgefragten Servern </w:t>
            </w:r>
            <w:r w:rsidR="00DC3386" w:rsidRPr="00FB3A98">
              <w:rPr>
                <w:bCs/>
                <w:sz w:val="20"/>
                <w:szCs w:val="20"/>
              </w:rPr>
              <w:t>standardisiert</w:t>
            </w:r>
            <w:r w:rsidRPr="00FB3A98">
              <w:rPr>
                <w:bCs/>
                <w:sz w:val="20"/>
                <w:szCs w:val="20"/>
              </w:rPr>
              <w:t xml:space="preserve"> – wenn dem nicht so ist, </w:t>
            </w:r>
            <w:r w:rsidR="00770D1C">
              <w:rPr>
                <w:bCs/>
                <w:sz w:val="20"/>
                <w:szCs w:val="20"/>
              </w:rPr>
              <w:t>werden</w:t>
            </w:r>
            <w:r w:rsidRPr="00FB3A98">
              <w:rPr>
                <w:bCs/>
                <w:sz w:val="20"/>
                <w:szCs w:val="20"/>
              </w:rPr>
              <w:t xml:space="preserve"> nämlich einfach nur die Felder angezeigt, deren Key bei </w:t>
            </w:r>
            <w:r w:rsidRPr="00FB3A98">
              <w:rPr>
                <w:bCs/>
                <w:sz w:val="20"/>
                <w:szCs w:val="20"/>
              </w:rPr>
              <w:lastRenderedPageBreak/>
              <w:t>allen vorhanden ist – das ist nicht schön, weil so einfach Daten verloren gehen.</w:t>
            </w:r>
            <w:r w:rsidR="007F59F5" w:rsidRPr="00FB3A98">
              <w:rPr>
                <w:bCs/>
                <w:sz w:val="20"/>
                <w:szCs w:val="20"/>
              </w:rPr>
              <w:t xml:space="preserve"> Ausserdem habe ich bei den Seriennummern die Tabelle erweitert, sodass nicht nur die Seriennummern angezeigt werden, sondern in einer separaten Tabelle auch Details dazu, damit man weiss, was zu was gehört.</w:t>
            </w:r>
          </w:p>
          <w:p w14:paraId="3E468432" w14:textId="77777777" w:rsidR="001C0770" w:rsidRPr="00FB3A98" w:rsidRDefault="001C0770" w:rsidP="007F59F5">
            <w:pPr>
              <w:ind w:left="284" w:hanging="284"/>
              <w:rPr>
                <w:bCs/>
                <w:sz w:val="20"/>
                <w:szCs w:val="20"/>
              </w:rPr>
            </w:pPr>
          </w:p>
          <w:p w14:paraId="1F12D255" w14:textId="176755E5" w:rsidR="001C0770" w:rsidRPr="00FB3A98" w:rsidRDefault="001C0770" w:rsidP="007F59F5">
            <w:pPr>
              <w:ind w:left="284" w:hanging="284"/>
              <w:rPr>
                <w:bCs/>
                <w:sz w:val="20"/>
                <w:szCs w:val="20"/>
              </w:rPr>
            </w:pPr>
            <w:r w:rsidRPr="00FB3A98">
              <w:rPr>
                <w:bCs/>
                <w:sz w:val="20"/>
                <w:szCs w:val="20"/>
              </w:rPr>
              <w:t>Helge und ich haben kurz vor dem Mittag noch darüber geredet, wie der Stand ist und haben uns dann entschlossen, die IPA testweise am Mittwochnachmittag auf den SwissFEL-Maschinen zu testen.</w:t>
            </w:r>
          </w:p>
          <w:p w14:paraId="455117C6" w14:textId="77777777" w:rsidR="001355C4" w:rsidRPr="00FB3A98" w:rsidRDefault="001355C4" w:rsidP="007F59F5">
            <w:pPr>
              <w:ind w:left="284" w:hanging="284"/>
              <w:rPr>
                <w:bCs/>
                <w:sz w:val="20"/>
                <w:szCs w:val="20"/>
              </w:rPr>
            </w:pPr>
          </w:p>
          <w:p w14:paraId="3C5FBE7B" w14:textId="5B4325A4" w:rsidR="001355C4" w:rsidRPr="00FB3A98" w:rsidRDefault="001355C4" w:rsidP="007F59F5">
            <w:pPr>
              <w:ind w:left="284" w:hanging="284"/>
              <w:rPr>
                <w:bCs/>
                <w:sz w:val="20"/>
                <w:szCs w:val="20"/>
              </w:rPr>
            </w:pPr>
            <w:r w:rsidRPr="00FB3A98">
              <w:rPr>
                <w:bCs/>
                <w:sz w:val="20"/>
                <w:szCs w:val="20"/>
              </w:rPr>
              <w:t xml:space="preserve">Am Nachmittag habe ich mich vor allem mit den Hilfestellungen befasst </w:t>
            </w:r>
            <w:r w:rsidR="0077616C" w:rsidRPr="00FB3A98">
              <w:rPr>
                <w:bCs/>
                <w:sz w:val="20"/>
                <w:szCs w:val="20"/>
              </w:rPr>
              <w:t>und sowohl für das Modul als auch für alle Public-Funktionen Comment-</w:t>
            </w:r>
            <w:proofErr w:type="spellStart"/>
            <w:r w:rsidR="0077616C" w:rsidRPr="00FB3A98">
              <w:rPr>
                <w:bCs/>
                <w:sz w:val="20"/>
                <w:szCs w:val="20"/>
              </w:rPr>
              <w:t>Based</w:t>
            </w:r>
            <w:proofErr w:type="spellEnd"/>
            <w:r w:rsidR="0077616C" w:rsidRPr="00FB3A98">
              <w:rPr>
                <w:bCs/>
                <w:sz w:val="20"/>
                <w:szCs w:val="20"/>
              </w:rPr>
              <w:t xml:space="preserve"> Hilfestellungen einfügt. Ich habe dann auch noch ca. eine halbe Stunde dafür aufgewendet, das beim Editieren des </w:t>
            </w:r>
            <w:proofErr w:type="spellStart"/>
            <w:r w:rsidR="0077616C" w:rsidRPr="00FB3A98">
              <w:rPr>
                <w:bCs/>
                <w:sz w:val="20"/>
                <w:szCs w:val="20"/>
              </w:rPr>
              <w:t>Konfigpfads</w:t>
            </w:r>
            <w:proofErr w:type="spellEnd"/>
            <w:r w:rsidR="0077616C" w:rsidRPr="00FB3A98">
              <w:rPr>
                <w:bCs/>
                <w:sz w:val="20"/>
                <w:szCs w:val="20"/>
              </w:rPr>
              <w:t xml:space="preserve"> in der Funktion Update-Config die Konfiguration wirklich auch dorthin verschoben wird.</w:t>
            </w:r>
            <w:r w:rsidR="008F0653" w:rsidRPr="00FB3A98">
              <w:rPr>
                <w:bCs/>
                <w:sz w:val="20"/>
                <w:szCs w:val="20"/>
              </w:rPr>
              <w:t xml:space="preserve"> Im Nachhinein ist </w:t>
            </w:r>
            <w:r w:rsidR="00887AFF" w:rsidRPr="00FB3A98">
              <w:rPr>
                <w:bCs/>
                <w:sz w:val="20"/>
                <w:szCs w:val="20"/>
              </w:rPr>
              <w:t>das</w:t>
            </w:r>
            <w:r w:rsidR="008F0653" w:rsidRPr="00FB3A98">
              <w:rPr>
                <w:bCs/>
                <w:sz w:val="20"/>
                <w:szCs w:val="20"/>
              </w:rPr>
              <w:t xml:space="preserve"> eher unnötig gewesen, da es zwar «nett» ist, aber weder in den Anforderungen ist noch grosse Relevanz besitzt. Ich hätte es besser in neue Testfälle und Fehlerabfangen nützen können, das hätte mehr gebracht.</w:t>
            </w:r>
          </w:p>
          <w:p w14:paraId="25A2937B" w14:textId="77777777" w:rsidR="008967C3" w:rsidRPr="00FB3A98" w:rsidRDefault="008967C3" w:rsidP="007F59F5">
            <w:pPr>
              <w:ind w:left="284" w:hanging="284"/>
              <w:rPr>
                <w:bCs/>
                <w:sz w:val="20"/>
                <w:szCs w:val="20"/>
              </w:rPr>
            </w:pPr>
          </w:p>
          <w:p w14:paraId="58DF0A6C" w14:textId="0C11A228" w:rsidR="008967C3" w:rsidRPr="00FB3A98" w:rsidRDefault="008967C3" w:rsidP="007F59F5">
            <w:pPr>
              <w:ind w:left="284" w:hanging="284"/>
              <w:rPr>
                <w:bCs/>
                <w:sz w:val="20"/>
                <w:szCs w:val="20"/>
              </w:rPr>
            </w:pPr>
            <w:r w:rsidRPr="00FB3A98">
              <w:rPr>
                <w:bCs/>
                <w:sz w:val="20"/>
                <w:szCs w:val="20"/>
              </w:rPr>
              <w:t>Ich habe ausserdem bei der Planung ein wenig getrickst, denn im Nachhinein ist mir aufgefallen, dass die beiden Teile «Hilfestellungen» und «Fehlerbehandlung» sich sehr viel überschneiden – inhaltlich vor allem bei den Hilfestellungen bezgl. von Fehlern in den Konfigurationsdateien oder  Fehler bei den Parametern.</w:t>
            </w:r>
            <w:r w:rsidR="00A605F8" w:rsidRPr="00FB3A98">
              <w:rPr>
                <w:bCs/>
                <w:sz w:val="20"/>
                <w:szCs w:val="20"/>
              </w:rPr>
              <w:t xml:space="preserve"> Was diese Hilfe </w:t>
            </w:r>
            <w:r w:rsidR="00887AFF" w:rsidRPr="00FB3A98">
              <w:rPr>
                <w:bCs/>
                <w:sz w:val="20"/>
                <w:szCs w:val="20"/>
              </w:rPr>
              <w:t>angeht,</w:t>
            </w:r>
            <w:r w:rsidR="00A605F8" w:rsidRPr="00FB3A98">
              <w:rPr>
                <w:bCs/>
                <w:sz w:val="20"/>
                <w:szCs w:val="20"/>
              </w:rPr>
              <w:t xml:space="preserve"> habe ich morgen zwar den gesamten Tag Zeit dafür, jedoch weiss ich nicht, ob ich trotz des zweiten Besuches genug Zeit habe, um das zufriedenstellend zu machen – ich habe zwar schon jede Menge abgefangen bei der Implementation, aber da muss ich noch an einigen Stellen entwirren und vor allem muss ich überprüfen, ob die verwendeten Parameter auch jeweils validiert werden.</w:t>
            </w:r>
          </w:p>
          <w:p w14:paraId="389DA060" w14:textId="77777777" w:rsidR="00E81D58" w:rsidRPr="00FB3A98" w:rsidRDefault="00E81D58" w:rsidP="007F59F5">
            <w:pPr>
              <w:ind w:left="284" w:hanging="284"/>
              <w:rPr>
                <w:bCs/>
                <w:sz w:val="20"/>
                <w:szCs w:val="20"/>
              </w:rPr>
            </w:pPr>
          </w:p>
          <w:p w14:paraId="7F483E90" w14:textId="76E5B15C" w:rsidR="00F80902" w:rsidRPr="00FB3A98" w:rsidRDefault="00E81D58" w:rsidP="007D2B5D">
            <w:pPr>
              <w:rPr>
                <w:b/>
                <w:bCs/>
                <w:sz w:val="20"/>
                <w:szCs w:val="20"/>
              </w:rPr>
            </w:pPr>
            <w:r w:rsidRPr="00FB3A98">
              <w:rPr>
                <w:sz w:val="20"/>
                <w:szCs w:val="20"/>
              </w:rPr>
              <w:t>Ich musste heute auch ein wenig Überzeit einlegen, da ich nicht vor den 8.3h mit dem Arbeitsjournal und dem Drumherum fertig geworden bin.</w:t>
            </w:r>
          </w:p>
          <w:p w14:paraId="1195260F" w14:textId="77777777" w:rsidR="00F80902" w:rsidRPr="00FB3A98" w:rsidRDefault="00F80902" w:rsidP="007D2B5D">
            <w:pPr>
              <w:rPr>
                <w:b/>
                <w:bCs/>
                <w:sz w:val="20"/>
                <w:szCs w:val="20"/>
              </w:rPr>
            </w:pPr>
          </w:p>
          <w:p w14:paraId="21E1B7C9" w14:textId="77777777" w:rsidR="00F80902" w:rsidRPr="00FE5DAF" w:rsidRDefault="00F80902" w:rsidP="007D2B5D">
            <w:pPr>
              <w:rPr>
                <w:sz w:val="18"/>
                <w:szCs w:val="18"/>
              </w:rPr>
            </w:pPr>
          </w:p>
        </w:tc>
      </w:tr>
    </w:tbl>
    <w:p w14:paraId="1FC8894C" w14:textId="77777777" w:rsidR="00F80902" w:rsidRPr="00FE5DAF" w:rsidRDefault="00F80902" w:rsidP="00F80902">
      <w:pPr>
        <w:rPr>
          <w:sz w:val="18"/>
          <w:szCs w:val="18"/>
        </w:rPr>
      </w:pPr>
    </w:p>
    <w:tbl>
      <w:tblPr>
        <w:tblStyle w:val="PSITabelle1"/>
        <w:tblW w:w="0" w:type="auto"/>
        <w:tblLook w:val="04A0" w:firstRow="1" w:lastRow="0" w:firstColumn="1" w:lastColumn="0" w:noHBand="0" w:noVBand="1"/>
      </w:tblPr>
      <w:tblGrid>
        <w:gridCol w:w="9016"/>
      </w:tblGrid>
      <w:tr w:rsidR="00F80902" w:rsidRPr="00FE5DAF" w14:paraId="41BE680A"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B47EF90" w14:textId="77777777" w:rsidR="00F80902" w:rsidRPr="003F1702" w:rsidRDefault="00F80902" w:rsidP="007D2B5D">
            <w:pPr>
              <w:rPr>
                <w:b/>
                <w:szCs w:val="22"/>
              </w:rPr>
            </w:pPr>
            <w:r w:rsidRPr="003F1702">
              <w:rPr>
                <w:b/>
                <w:szCs w:val="22"/>
              </w:rPr>
              <w:t>Recherchen:</w:t>
            </w:r>
          </w:p>
        </w:tc>
      </w:tr>
      <w:tr w:rsidR="00F80902" w:rsidRPr="00831425" w14:paraId="5A2EEC7D" w14:textId="77777777" w:rsidTr="007D2B5D">
        <w:tc>
          <w:tcPr>
            <w:tcW w:w="9016" w:type="dxa"/>
          </w:tcPr>
          <w:p w14:paraId="3618C5AE" w14:textId="02C73B8B" w:rsidR="00F80902" w:rsidRPr="00FB3A98" w:rsidRDefault="00EE3AFC" w:rsidP="003C4FE6">
            <w:pPr>
              <w:keepNext/>
              <w:rPr>
                <w:sz w:val="20"/>
                <w:szCs w:val="20"/>
                <w:lang w:val="en-US"/>
              </w:rPr>
            </w:pPr>
            <w:r w:rsidRPr="00FB3A98">
              <w:rPr>
                <w:sz w:val="20"/>
                <w:szCs w:val="20"/>
                <w:lang w:val="en-US"/>
              </w:rPr>
              <w:t xml:space="preserve">Export-CSV Object reference Problem --&gt; </w:t>
            </w:r>
            <w:sdt>
              <w:sdtPr>
                <w:rPr>
                  <w:sz w:val="20"/>
                  <w:szCs w:val="20"/>
                  <w:lang w:val="en-US"/>
                </w:rPr>
                <w:id w:val="352925451"/>
                <w:citation/>
              </w:sdtPr>
              <w:sdtEndPr/>
              <w:sdtContent>
                <w:r w:rsidRPr="00FB3A98">
                  <w:rPr>
                    <w:sz w:val="20"/>
                    <w:szCs w:val="20"/>
                    <w:lang w:val="en-US"/>
                  </w:rPr>
                  <w:fldChar w:fldCharType="begin"/>
                </w:r>
                <w:r w:rsidR="00D53EA1" w:rsidRPr="00FB3A98">
                  <w:rPr>
                    <w:sz w:val="20"/>
                    <w:szCs w:val="20"/>
                    <w:lang w:val="en-US"/>
                  </w:rPr>
                  <w:instrText xml:space="preserve">CITATION jer23 \l 2055 </w:instrText>
                </w:r>
                <w:r w:rsidRPr="00FB3A98">
                  <w:rPr>
                    <w:sz w:val="20"/>
                    <w:szCs w:val="20"/>
                    <w:lang w:val="en-US"/>
                  </w:rPr>
                  <w:fldChar w:fldCharType="separate"/>
                </w:r>
                <w:r w:rsidR="003F1702" w:rsidRPr="003F1702">
                  <w:rPr>
                    <w:noProof/>
                    <w:sz w:val="20"/>
                    <w:szCs w:val="20"/>
                    <w:lang w:val="en-US"/>
                  </w:rPr>
                  <w:t>(jeremy.hawkins1, 2023)</w:t>
                </w:r>
                <w:r w:rsidRPr="00FB3A98">
                  <w:rPr>
                    <w:sz w:val="20"/>
                    <w:szCs w:val="20"/>
                    <w:lang w:val="en-US"/>
                  </w:rPr>
                  <w:fldChar w:fldCharType="end"/>
                </w:r>
              </w:sdtContent>
            </w:sdt>
          </w:p>
          <w:p w14:paraId="3E8AE0E2" w14:textId="09163902" w:rsidR="00EE3AFC" w:rsidRPr="00FB3A98" w:rsidRDefault="00EE3AFC" w:rsidP="003C4FE6">
            <w:pPr>
              <w:keepNext/>
              <w:rPr>
                <w:sz w:val="20"/>
                <w:szCs w:val="20"/>
              </w:rPr>
            </w:pPr>
            <w:r w:rsidRPr="00FB3A98">
              <w:rPr>
                <w:sz w:val="20"/>
                <w:szCs w:val="20"/>
              </w:rPr>
              <w:t xml:space="preserve">Woher kommt eine Ausgabe der Konsole --&gt; </w:t>
            </w:r>
            <w:sdt>
              <w:sdtPr>
                <w:rPr>
                  <w:sz w:val="20"/>
                  <w:szCs w:val="20"/>
                </w:rPr>
                <w:id w:val="-1138793763"/>
                <w:citation/>
              </w:sdtPr>
              <w:sdtEndPr/>
              <w:sdtContent>
                <w:r w:rsidRPr="00FB3A98">
                  <w:rPr>
                    <w:sz w:val="20"/>
                    <w:szCs w:val="20"/>
                  </w:rPr>
                  <w:fldChar w:fldCharType="begin"/>
                </w:r>
                <w:r w:rsidR="00D53EA1" w:rsidRPr="00FB3A98">
                  <w:rPr>
                    <w:sz w:val="20"/>
                    <w:szCs w:val="20"/>
                  </w:rPr>
                  <w:instrText xml:space="preserve">CITATION Wil18 \l 2055 </w:instrText>
                </w:r>
                <w:r w:rsidRPr="00FB3A98">
                  <w:rPr>
                    <w:sz w:val="20"/>
                    <w:szCs w:val="20"/>
                  </w:rPr>
                  <w:fldChar w:fldCharType="separate"/>
                </w:r>
                <w:r w:rsidR="003F1702" w:rsidRPr="003F1702">
                  <w:rPr>
                    <w:noProof/>
                    <w:sz w:val="20"/>
                    <w:szCs w:val="20"/>
                  </w:rPr>
                  <w:t>(Maclean, 2018)</w:t>
                </w:r>
                <w:r w:rsidRPr="00FB3A98">
                  <w:rPr>
                    <w:sz w:val="20"/>
                    <w:szCs w:val="20"/>
                  </w:rPr>
                  <w:fldChar w:fldCharType="end"/>
                </w:r>
              </w:sdtContent>
            </w:sdt>
          </w:p>
          <w:p w14:paraId="40AA23DF" w14:textId="14475E64" w:rsidR="00EC4460" w:rsidRPr="00FE5DAF" w:rsidRDefault="00EC4460" w:rsidP="003C4FE6">
            <w:pPr>
              <w:keepNext/>
              <w:rPr>
                <w:sz w:val="18"/>
                <w:szCs w:val="18"/>
                <w:lang w:val="en-US"/>
              </w:rPr>
            </w:pPr>
            <w:proofErr w:type="spellStart"/>
            <w:r w:rsidRPr="00FB3A98">
              <w:rPr>
                <w:sz w:val="20"/>
                <w:szCs w:val="20"/>
                <w:lang w:val="en-US"/>
              </w:rPr>
              <w:t>Commentbased</w:t>
            </w:r>
            <w:proofErr w:type="spellEnd"/>
            <w:r w:rsidRPr="00FB3A98">
              <w:rPr>
                <w:sz w:val="20"/>
                <w:szCs w:val="20"/>
                <w:lang w:val="en-US"/>
              </w:rPr>
              <w:t xml:space="preserve"> Help --&gt; </w:t>
            </w:r>
            <w:sdt>
              <w:sdtPr>
                <w:rPr>
                  <w:sz w:val="20"/>
                  <w:szCs w:val="20"/>
                </w:rPr>
                <w:id w:val="-1373225222"/>
                <w:citation/>
              </w:sdtPr>
              <w:sdtEndPr/>
              <w:sdtContent>
                <w:r w:rsidRPr="00FB3A98">
                  <w:rPr>
                    <w:sz w:val="20"/>
                    <w:szCs w:val="20"/>
                  </w:rPr>
                  <w:fldChar w:fldCharType="begin"/>
                </w:r>
                <w:r w:rsidR="00F6585F" w:rsidRPr="00FB3A98">
                  <w:rPr>
                    <w:sz w:val="20"/>
                    <w:szCs w:val="20"/>
                    <w:lang w:val="en-US"/>
                  </w:rPr>
                  <w:instrText xml:space="preserve">CITATION sdw \t  \l 2055 </w:instrText>
                </w:r>
                <w:r w:rsidRPr="00FB3A98">
                  <w:rPr>
                    <w:sz w:val="20"/>
                    <w:szCs w:val="20"/>
                  </w:rPr>
                  <w:fldChar w:fldCharType="separate"/>
                </w:r>
                <w:r w:rsidR="003F1702" w:rsidRPr="003F1702">
                  <w:rPr>
                    <w:noProof/>
                    <w:sz w:val="20"/>
                    <w:szCs w:val="20"/>
                    <w:lang w:val="en-US"/>
                  </w:rPr>
                  <w:t>(sdwheeler A. , 2025)</w:t>
                </w:r>
                <w:r w:rsidRPr="00FB3A98">
                  <w:rPr>
                    <w:sz w:val="20"/>
                    <w:szCs w:val="20"/>
                  </w:rPr>
                  <w:fldChar w:fldCharType="end"/>
                </w:r>
              </w:sdtContent>
            </w:sdt>
          </w:p>
        </w:tc>
      </w:tr>
    </w:tbl>
    <w:p w14:paraId="7F5BB1EC" w14:textId="630C7BE2" w:rsidR="009F0D84" w:rsidRPr="005325AD" w:rsidRDefault="009F0D84" w:rsidP="00FE5DAF">
      <w:pPr>
        <w:pStyle w:val="Beschriftung"/>
        <w:rPr>
          <w:lang w:val="en-US"/>
        </w:rPr>
      </w:pPr>
    </w:p>
    <w:tbl>
      <w:tblPr>
        <w:tblStyle w:val="PSITabelle1"/>
        <w:tblW w:w="0" w:type="auto"/>
        <w:tblLook w:val="04A0" w:firstRow="1" w:lastRow="0" w:firstColumn="1" w:lastColumn="0" w:noHBand="0" w:noVBand="1"/>
      </w:tblPr>
      <w:tblGrid>
        <w:gridCol w:w="9016"/>
      </w:tblGrid>
      <w:tr w:rsidR="009F0D84" w:rsidRPr="00FE5DAF" w14:paraId="675000F9"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7BC59E1F" w14:textId="77777777" w:rsidR="009F0D84" w:rsidRPr="003F1702" w:rsidRDefault="009F0D84" w:rsidP="007D2B5D">
            <w:pPr>
              <w:rPr>
                <w:b/>
                <w:szCs w:val="22"/>
              </w:rPr>
            </w:pPr>
            <w:r w:rsidRPr="003F1702">
              <w:rPr>
                <w:b/>
                <w:szCs w:val="22"/>
              </w:rPr>
              <w:t>KI-Prompts:</w:t>
            </w:r>
          </w:p>
        </w:tc>
      </w:tr>
      <w:tr w:rsidR="009F0D84" w:rsidRPr="00FE5DAF" w14:paraId="1E6E5F7D" w14:textId="77777777" w:rsidTr="00F80902">
        <w:tc>
          <w:tcPr>
            <w:tcW w:w="9016" w:type="dxa"/>
          </w:tcPr>
          <w:p w14:paraId="7B4A1F68" w14:textId="6F48567E" w:rsidR="00E63AF8" w:rsidRPr="00FB3A98" w:rsidRDefault="006549D8" w:rsidP="003C4FE6">
            <w:pPr>
              <w:pStyle w:val="Listenabsatz"/>
              <w:keepNext/>
              <w:numPr>
                <w:ilvl w:val="0"/>
                <w:numId w:val="12"/>
              </w:numPr>
              <w:rPr>
                <w:sz w:val="20"/>
                <w:szCs w:val="20"/>
              </w:rPr>
            </w:pPr>
            <w:r w:rsidRPr="00FB3A98">
              <w:rPr>
                <w:sz w:val="20"/>
                <w:szCs w:val="20"/>
              </w:rPr>
              <w:t xml:space="preserve">Sinngemäss: </w:t>
            </w:r>
            <w:r w:rsidR="00E63AF8" w:rsidRPr="00FB3A98">
              <w:rPr>
                <w:sz w:val="20"/>
                <w:szCs w:val="20"/>
              </w:rPr>
              <w:t>Wie mache ich einen Abstand zwischen zwei separaten Teilen innerhalb einer CSV-Datei?</w:t>
            </w:r>
          </w:p>
          <w:p w14:paraId="30C7B92E" w14:textId="77777777" w:rsidR="006549D8" w:rsidRPr="00FB3A98" w:rsidRDefault="009D0A97" w:rsidP="003C4FE6">
            <w:pPr>
              <w:pStyle w:val="Listenabsatz"/>
              <w:keepNext/>
              <w:numPr>
                <w:ilvl w:val="0"/>
                <w:numId w:val="12"/>
              </w:numPr>
              <w:rPr>
                <w:sz w:val="20"/>
                <w:szCs w:val="20"/>
              </w:rPr>
            </w:pPr>
            <w:r w:rsidRPr="00FB3A98">
              <w:rPr>
                <w:sz w:val="20"/>
                <w:szCs w:val="20"/>
              </w:rPr>
              <w:t xml:space="preserve">Sinngemäss: </w:t>
            </w:r>
            <w:r w:rsidR="006549D8" w:rsidRPr="00FB3A98">
              <w:rPr>
                <w:sz w:val="20"/>
                <w:szCs w:val="20"/>
              </w:rPr>
              <w:t>Ich habe in einer Funktion “</w:t>
            </w:r>
            <w:proofErr w:type="spellStart"/>
            <w:r w:rsidR="006549D8" w:rsidRPr="00FB3A98">
              <w:rPr>
                <w:sz w:val="20"/>
                <w:szCs w:val="20"/>
              </w:rPr>
              <w:t>Cannot</w:t>
            </w:r>
            <w:proofErr w:type="spellEnd"/>
            <w:r w:rsidR="006549D8" w:rsidRPr="00FB3A98">
              <w:rPr>
                <w:sz w:val="20"/>
                <w:szCs w:val="20"/>
              </w:rPr>
              <w:t xml:space="preserve"> bind </w:t>
            </w:r>
            <w:proofErr w:type="spellStart"/>
            <w:r w:rsidR="006549D8" w:rsidRPr="00FB3A98">
              <w:rPr>
                <w:sz w:val="20"/>
                <w:szCs w:val="20"/>
              </w:rPr>
              <w:t>argument</w:t>
            </w:r>
            <w:proofErr w:type="spellEnd"/>
            <w:r w:rsidR="006549D8" w:rsidRPr="00FB3A98">
              <w:rPr>
                <w:sz w:val="20"/>
                <w:szCs w:val="20"/>
              </w:rPr>
              <w:t xml:space="preserve"> to parameter '</w:t>
            </w:r>
            <w:proofErr w:type="spellStart"/>
            <w:r w:rsidR="006549D8" w:rsidRPr="00FB3A98">
              <w:rPr>
                <w:sz w:val="20"/>
                <w:szCs w:val="20"/>
              </w:rPr>
              <w:t>helpString</w:t>
            </w:r>
            <w:proofErr w:type="spellEnd"/>
            <w:r w:rsidR="006549D8" w:rsidRPr="00FB3A98">
              <w:rPr>
                <w:sz w:val="20"/>
                <w:szCs w:val="20"/>
              </w:rPr>
              <w:t xml:space="preserve">' </w:t>
            </w:r>
            <w:proofErr w:type="spellStart"/>
            <w:r w:rsidR="006549D8" w:rsidRPr="00FB3A98">
              <w:rPr>
                <w:sz w:val="20"/>
                <w:szCs w:val="20"/>
              </w:rPr>
              <w:t>because</w:t>
            </w:r>
            <w:proofErr w:type="spellEnd"/>
            <w:r w:rsidR="006549D8" w:rsidRPr="00FB3A98">
              <w:rPr>
                <w:sz w:val="20"/>
                <w:szCs w:val="20"/>
              </w:rPr>
              <w:t xml:space="preserve"> it is an empty </w:t>
            </w:r>
            <w:proofErr w:type="spellStart"/>
            <w:r w:rsidR="006549D8" w:rsidRPr="00FB3A98">
              <w:rPr>
                <w:sz w:val="20"/>
                <w:szCs w:val="20"/>
              </w:rPr>
              <w:t>string</w:t>
            </w:r>
            <w:proofErr w:type="spellEnd"/>
            <w:r w:rsidR="006549D8" w:rsidRPr="00FB3A98">
              <w:rPr>
                <w:sz w:val="20"/>
                <w:szCs w:val="20"/>
              </w:rPr>
              <w:t xml:space="preserve">” </w:t>
            </w:r>
            <w:r w:rsidR="007E7D43" w:rsidRPr="00FB3A98">
              <w:rPr>
                <w:sz w:val="20"/>
                <w:szCs w:val="20"/>
              </w:rPr>
              <w:t>e</w:t>
            </w:r>
            <w:r w:rsidR="006549D8" w:rsidRPr="00FB3A98">
              <w:rPr>
                <w:sz w:val="20"/>
                <w:szCs w:val="20"/>
              </w:rPr>
              <w:t>rhalten. Woran liegt das?</w:t>
            </w:r>
          </w:p>
          <w:p w14:paraId="03423816" w14:textId="0AF85704" w:rsidR="009D0A97" w:rsidRPr="00FE5DAF" w:rsidRDefault="009D0A97" w:rsidP="00FE5DAF">
            <w:pPr>
              <w:pStyle w:val="Listenabsatz"/>
              <w:keepNext/>
              <w:numPr>
                <w:ilvl w:val="0"/>
                <w:numId w:val="12"/>
              </w:numPr>
              <w:rPr>
                <w:sz w:val="18"/>
                <w:szCs w:val="18"/>
              </w:rPr>
            </w:pPr>
            <w:r w:rsidRPr="00FB3A98">
              <w:rPr>
                <w:sz w:val="20"/>
                <w:szCs w:val="20"/>
              </w:rPr>
              <w:t>Sinngemäss: Woher kommt der Fehler «</w:t>
            </w:r>
            <w:proofErr w:type="spellStart"/>
            <w:r w:rsidRPr="00FB3A98">
              <w:rPr>
                <w:sz w:val="20"/>
                <w:szCs w:val="20"/>
              </w:rPr>
              <w:t>Unable</w:t>
            </w:r>
            <w:proofErr w:type="spellEnd"/>
            <w:r w:rsidRPr="00FB3A98">
              <w:rPr>
                <w:sz w:val="20"/>
                <w:szCs w:val="20"/>
              </w:rPr>
              <w:t xml:space="preserve"> to Clear Content of […] </w:t>
            </w:r>
            <w:proofErr w:type="spellStart"/>
            <w:r w:rsidRPr="00FB3A98">
              <w:rPr>
                <w:sz w:val="20"/>
                <w:szCs w:val="20"/>
              </w:rPr>
              <w:t>because</w:t>
            </w:r>
            <w:proofErr w:type="spellEnd"/>
            <w:r w:rsidRPr="00FB3A98">
              <w:rPr>
                <w:sz w:val="20"/>
                <w:szCs w:val="20"/>
              </w:rPr>
              <w:t xml:space="preserve"> it is a </w:t>
            </w:r>
            <w:proofErr w:type="spellStart"/>
            <w:r w:rsidRPr="00FB3A98">
              <w:rPr>
                <w:sz w:val="20"/>
                <w:szCs w:val="20"/>
              </w:rPr>
              <w:t>directory</w:t>
            </w:r>
            <w:proofErr w:type="spellEnd"/>
            <w:r w:rsidRPr="00FB3A98">
              <w:rPr>
                <w:sz w:val="20"/>
                <w:szCs w:val="20"/>
              </w:rPr>
              <w:t>” bei der Verwendung von Set-Content?</w:t>
            </w:r>
          </w:p>
        </w:tc>
      </w:tr>
    </w:tbl>
    <w:p w14:paraId="226737C9" w14:textId="7CFC0A61" w:rsidR="00FE5DAF" w:rsidRDefault="00FE5DAF">
      <w:pPr>
        <w:pStyle w:val="Beschriftung"/>
      </w:pPr>
      <w:bookmarkStart w:id="40" w:name="_Toc193701322"/>
      <w:r>
        <w:t xml:space="preserve">Tabelle </w:t>
      </w:r>
      <w:r w:rsidR="009F4859">
        <w:fldChar w:fldCharType="begin"/>
      </w:r>
      <w:r w:rsidR="009F4859">
        <w:instrText xml:space="preserve"> SEQ Tabelle \* ARABIC </w:instrText>
      </w:r>
      <w:r w:rsidR="009F4859">
        <w:fldChar w:fldCharType="separate"/>
      </w:r>
      <w:r w:rsidR="00792704">
        <w:rPr>
          <w:noProof/>
        </w:rPr>
        <w:t>13</w:t>
      </w:r>
      <w:r w:rsidR="009F4859">
        <w:fldChar w:fldCharType="end"/>
      </w:r>
      <w:r>
        <w:t>: Arbeitsjournal Tag 8</w:t>
      </w:r>
      <w:bookmarkEnd w:id="40"/>
    </w:p>
    <w:p w14:paraId="63012B65" w14:textId="77777777" w:rsidR="009F0D84" w:rsidRPr="00B9541A" w:rsidRDefault="009F0D84" w:rsidP="009F0D84">
      <w:r w:rsidRPr="00B9541A">
        <w:br w:type="page"/>
      </w:r>
    </w:p>
    <w:p w14:paraId="3EEAAEF0" w14:textId="7C987F99" w:rsidR="009F0D84" w:rsidRPr="00D903CC" w:rsidRDefault="005325AD" w:rsidP="009F0D84">
      <w:pPr>
        <w:pStyle w:val="Untertitel"/>
        <w:rPr>
          <w:lang w:val="de-CH"/>
        </w:rPr>
      </w:pPr>
      <w:r w:rsidRPr="00D903CC">
        <w:rPr>
          <w:lang w:val="de-CH"/>
        </w:rPr>
        <w:lastRenderedPageBreak/>
        <w:t>Dienstag</w:t>
      </w:r>
      <w:r w:rsidR="009F0D84" w:rsidRPr="00D903CC">
        <w:rPr>
          <w:lang w:val="de-CH"/>
        </w:rPr>
        <w:t xml:space="preserve">, </w:t>
      </w:r>
      <w:r w:rsidRPr="00D903CC">
        <w:rPr>
          <w:lang w:val="de-CH"/>
        </w:rPr>
        <w:t>18.03.2025</w:t>
      </w:r>
      <w:r w:rsidR="009F0D84" w:rsidRPr="00D903CC">
        <w:rPr>
          <w:lang w:val="de-CH"/>
        </w:rPr>
        <w:t xml:space="preserve"> – Tag </w:t>
      </w:r>
      <w:r w:rsidRPr="00D903CC">
        <w:rPr>
          <w:lang w:val="de-CH"/>
        </w:rPr>
        <w:t>9</w:t>
      </w:r>
    </w:p>
    <w:tbl>
      <w:tblPr>
        <w:tblStyle w:val="PSITabelle1"/>
        <w:tblW w:w="0" w:type="auto"/>
        <w:tblLayout w:type="fixed"/>
        <w:tblLook w:val="0420" w:firstRow="1" w:lastRow="0" w:firstColumn="0" w:lastColumn="0" w:noHBand="0" w:noVBand="1"/>
      </w:tblPr>
      <w:tblGrid>
        <w:gridCol w:w="3518"/>
        <w:gridCol w:w="730"/>
        <w:gridCol w:w="3690"/>
        <w:gridCol w:w="1078"/>
      </w:tblGrid>
      <w:tr w:rsidR="00F80902" w14:paraId="635E4BDC" w14:textId="77777777" w:rsidTr="00C603B6">
        <w:trPr>
          <w:cnfStyle w:val="100000000000" w:firstRow="1" w:lastRow="0" w:firstColumn="0" w:lastColumn="0" w:oddVBand="0" w:evenVBand="0" w:oddHBand="0" w:evenHBand="0" w:firstRowFirstColumn="0" w:firstRowLastColumn="0" w:lastRowFirstColumn="0" w:lastRowLastColumn="0"/>
        </w:trPr>
        <w:tc>
          <w:tcPr>
            <w:tcW w:w="3518" w:type="dxa"/>
          </w:tcPr>
          <w:p w14:paraId="53D61C7E" w14:textId="77777777" w:rsidR="00F80902" w:rsidRPr="003F1702" w:rsidRDefault="00F80902" w:rsidP="007D2B5D">
            <w:pPr>
              <w:rPr>
                <w:b/>
              </w:rPr>
            </w:pPr>
            <w:r w:rsidRPr="003F1702">
              <w:rPr>
                <w:b/>
              </w:rPr>
              <w:t>Geplante Arbeiten:</w:t>
            </w:r>
          </w:p>
        </w:tc>
        <w:tc>
          <w:tcPr>
            <w:tcW w:w="730" w:type="dxa"/>
          </w:tcPr>
          <w:p w14:paraId="580FEE48" w14:textId="77777777" w:rsidR="00F80902" w:rsidRPr="003F1702" w:rsidRDefault="00F80902" w:rsidP="007D2B5D">
            <w:pPr>
              <w:rPr>
                <w:b/>
              </w:rPr>
            </w:pPr>
            <w:r w:rsidRPr="003F1702">
              <w:rPr>
                <w:b/>
              </w:rPr>
              <w:t>Soll</w:t>
            </w:r>
          </w:p>
        </w:tc>
        <w:tc>
          <w:tcPr>
            <w:tcW w:w="3690" w:type="dxa"/>
          </w:tcPr>
          <w:p w14:paraId="76351832" w14:textId="77777777" w:rsidR="00F80902" w:rsidRPr="003F1702" w:rsidRDefault="00F80902" w:rsidP="007D2B5D">
            <w:pPr>
              <w:rPr>
                <w:b/>
              </w:rPr>
            </w:pPr>
            <w:r w:rsidRPr="003F1702">
              <w:rPr>
                <w:b/>
              </w:rPr>
              <w:t>Erledigte Arbeiten:</w:t>
            </w:r>
          </w:p>
        </w:tc>
        <w:tc>
          <w:tcPr>
            <w:tcW w:w="1078" w:type="dxa"/>
          </w:tcPr>
          <w:p w14:paraId="6DEE2069" w14:textId="77777777" w:rsidR="00F80902" w:rsidRPr="003F1702" w:rsidRDefault="00F80902" w:rsidP="007D2B5D">
            <w:pPr>
              <w:rPr>
                <w:b/>
              </w:rPr>
            </w:pPr>
            <w:r w:rsidRPr="003F1702">
              <w:rPr>
                <w:b/>
              </w:rPr>
              <w:t>Ist</w:t>
            </w:r>
          </w:p>
        </w:tc>
      </w:tr>
      <w:tr w:rsidR="00F80902" w14:paraId="2C787784" w14:textId="77777777" w:rsidTr="00C603B6">
        <w:tc>
          <w:tcPr>
            <w:tcW w:w="3518" w:type="dxa"/>
          </w:tcPr>
          <w:p w14:paraId="305AA56E" w14:textId="77777777" w:rsidR="00F80902" w:rsidRPr="00FB3A98" w:rsidRDefault="00D903CC" w:rsidP="001B37FC">
            <w:pPr>
              <w:pStyle w:val="Listenabsatz"/>
              <w:numPr>
                <w:ilvl w:val="0"/>
                <w:numId w:val="9"/>
              </w:numPr>
              <w:ind w:left="460"/>
              <w:rPr>
                <w:sz w:val="20"/>
                <w:szCs w:val="22"/>
              </w:rPr>
            </w:pPr>
            <w:r w:rsidRPr="00FB3A98">
              <w:rPr>
                <w:sz w:val="20"/>
                <w:szCs w:val="22"/>
              </w:rPr>
              <w:t>Fehlerbehandlung</w:t>
            </w:r>
          </w:p>
          <w:p w14:paraId="6864AAED" w14:textId="77777777" w:rsidR="00D903CC" w:rsidRPr="00FB3A98" w:rsidRDefault="00D903CC" w:rsidP="00D903CC">
            <w:pPr>
              <w:pStyle w:val="Listenabsatz"/>
              <w:numPr>
                <w:ilvl w:val="1"/>
                <w:numId w:val="9"/>
              </w:numPr>
              <w:rPr>
                <w:sz w:val="20"/>
                <w:szCs w:val="22"/>
              </w:rPr>
            </w:pPr>
            <w:r w:rsidRPr="00FB3A98">
              <w:rPr>
                <w:sz w:val="20"/>
                <w:szCs w:val="22"/>
              </w:rPr>
              <w:t>Validierung der Konfiguration, Parameter usw.</w:t>
            </w:r>
          </w:p>
          <w:p w14:paraId="7028CAFE" w14:textId="77777777" w:rsidR="00D903CC" w:rsidRPr="00FB3A98" w:rsidRDefault="00D903CC" w:rsidP="00D903CC">
            <w:pPr>
              <w:pStyle w:val="Listenabsatz"/>
              <w:numPr>
                <w:ilvl w:val="1"/>
                <w:numId w:val="9"/>
              </w:numPr>
              <w:rPr>
                <w:sz w:val="20"/>
                <w:szCs w:val="22"/>
              </w:rPr>
            </w:pPr>
            <w:r w:rsidRPr="00FB3A98">
              <w:rPr>
                <w:sz w:val="20"/>
                <w:szCs w:val="22"/>
              </w:rPr>
              <w:t>Fehler abfangen.</w:t>
            </w:r>
          </w:p>
          <w:p w14:paraId="79EAD58E" w14:textId="6077FB77" w:rsidR="0063305D" w:rsidRPr="00FB3A98" w:rsidRDefault="0063305D" w:rsidP="0063305D">
            <w:pPr>
              <w:pStyle w:val="Listenabsatz"/>
              <w:numPr>
                <w:ilvl w:val="0"/>
                <w:numId w:val="9"/>
              </w:numPr>
              <w:rPr>
                <w:sz w:val="20"/>
                <w:szCs w:val="22"/>
              </w:rPr>
            </w:pPr>
            <w:r w:rsidRPr="00FB3A98">
              <w:rPr>
                <w:sz w:val="20"/>
                <w:szCs w:val="22"/>
              </w:rPr>
              <w:t>2er Expertenbesuch</w:t>
            </w:r>
          </w:p>
          <w:p w14:paraId="3864E0F2" w14:textId="77777777" w:rsidR="00A41DD8" w:rsidRPr="00FB3A98" w:rsidRDefault="00A41DD8" w:rsidP="00A41DD8">
            <w:pPr>
              <w:pStyle w:val="Listenabsatz"/>
              <w:numPr>
                <w:ilvl w:val="0"/>
                <w:numId w:val="9"/>
              </w:numPr>
              <w:rPr>
                <w:sz w:val="20"/>
                <w:szCs w:val="22"/>
              </w:rPr>
            </w:pPr>
            <w:r w:rsidRPr="00FB3A98">
              <w:rPr>
                <w:sz w:val="20"/>
                <w:szCs w:val="22"/>
              </w:rPr>
              <w:t>Testfälle überarbeiten</w:t>
            </w:r>
          </w:p>
          <w:p w14:paraId="06495CC8" w14:textId="114C3697" w:rsidR="00F92635" w:rsidRPr="00FB3A98" w:rsidRDefault="00F92635" w:rsidP="00A41DD8">
            <w:pPr>
              <w:pStyle w:val="Listenabsatz"/>
              <w:numPr>
                <w:ilvl w:val="0"/>
                <w:numId w:val="9"/>
              </w:numPr>
              <w:rPr>
                <w:sz w:val="20"/>
                <w:szCs w:val="22"/>
              </w:rPr>
            </w:pPr>
            <w:r w:rsidRPr="00FB3A98">
              <w:rPr>
                <w:sz w:val="20"/>
                <w:szCs w:val="22"/>
              </w:rPr>
              <w:t>Arbeitsjournal</w:t>
            </w:r>
          </w:p>
        </w:tc>
        <w:tc>
          <w:tcPr>
            <w:tcW w:w="730" w:type="dxa"/>
          </w:tcPr>
          <w:p w14:paraId="4D9A8859" w14:textId="1C307903" w:rsidR="00F80902" w:rsidRPr="00FB3A98" w:rsidRDefault="0063305D" w:rsidP="007D2B5D">
            <w:pPr>
              <w:rPr>
                <w:sz w:val="20"/>
                <w:szCs w:val="22"/>
              </w:rPr>
            </w:pPr>
            <w:r w:rsidRPr="00FB3A98">
              <w:rPr>
                <w:sz w:val="20"/>
                <w:szCs w:val="22"/>
              </w:rPr>
              <w:t>5</w:t>
            </w:r>
            <w:r w:rsidR="00F92635" w:rsidRPr="00FB3A98">
              <w:rPr>
                <w:sz w:val="20"/>
                <w:szCs w:val="22"/>
              </w:rPr>
              <w:t>h</w:t>
            </w:r>
          </w:p>
          <w:p w14:paraId="5276AD09" w14:textId="77777777" w:rsidR="00F92635" w:rsidRPr="00FB3A98" w:rsidRDefault="00F92635" w:rsidP="007D2B5D">
            <w:pPr>
              <w:rPr>
                <w:sz w:val="20"/>
                <w:szCs w:val="22"/>
              </w:rPr>
            </w:pPr>
          </w:p>
          <w:p w14:paraId="7D3C029D" w14:textId="77777777" w:rsidR="00F92635" w:rsidRPr="00FB3A98" w:rsidRDefault="00F92635" w:rsidP="007D2B5D">
            <w:pPr>
              <w:rPr>
                <w:sz w:val="20"/>
                <w:szCs w:val="22"/>
              </w:rPr>
            </w:pPr>
          </w:p>
          <w:p w14:paraId="0153260D" w14:textId="77777777" w:rsidR="00F92635" w:rsidRPr="00FB3A98" w:rsidRDefault="00F92635" w:rsidP="007D2B5D">
            <w:pPr>
              <w:rPr>
                <w:sz w:val="20"/>
                <w:szCs w:val="22"/>
              </w:rPr>
            </w:pPr>
          </w:p>
          <w:p w14:paraId="63C64CAB" w14:textId="77777777" w:rsidR="00F92635" w:rsidRPr="00FB3A98" w:rsidRDefault="00F92635" w:rsidP="007D2B5D">
            <w:pPr>
              <w:rPr>
                <w:sz w:val="20"/>
                <w:szCs w:val="22"/>
              </w:rPr>
            </w:pPr>
          </w:p>
          <w:p w14:paraId="18FC2CCB" w14:textId="00A5D66F" w:rsidR="0063305D" w:rsidRPr="00FB3A98" w:rsidRDefault="0063305D" w:rsidP="007D2B5D">
            <w:pPr>
              <w:rPr>
                <w:sz w:val="20"/>
                <w:szCs w:val="22"/>
              </w:rPr>
            </w:pPr>
            <w:r w:rsidRPr="00FB3A98">
              <w:rPr>
                <w:sz w:val="20"/>
                <w:szCs w:val="22"/>
              </w:rPr>
              <w:t>1h</w:t>
            </w:r>
          </w:p>
          <w:p w14:paraId="04319314" w14:textId="77777777" w:rsidR="00F92635" w:rsidRPr="00FB3A98" w:rsidRDefault="00F92635" w:rsidP="007D2B5D">
            <w:pPr>
              <w:rPr>
                <w:sz w:val="20"/>
                <w:szCs w:val="22"/>
              </w:rPr>
            </w:pPr>
            <w:r w:rsidRPr="00FB3A98">
              <w:rPr>
                <w:sz w:val="20"/>
                <w:szCs w:val="22"/>
              </w:rPr>
              <w:t>2h</w:t>
            </w:r>
          </w:p>
          <w:p w14:paraId="477921DF" w14:textId="0871D2B1" w:rsidR="00FF494D" w:rsidRPr="00FB3A98" w:rsidRDefault="00FF494D" w:rsidP="007D2B5D">
            <w:pPr>
              <w:rPr>
                <w:sz w:val="20"/>
                <w:szCs w:val="22"/>
              </w:rPr>
            </w:pPr>
            <w:r w:rsidRPr="00FB3A98">
              <w:rPr>
                <w:sz w:val="20"/>
                <w:szCs w:val="22"/>
              </w:rPr>
              <w:t>0.3h</w:t>
            </w:r>
          </w:p>
        </w:tc>
        <w:tc>
          <w:tcPr>
            <w:tcW w:w="3690" w:type="dxa"/>
          </w:tcPr>
          <w:p w14:paraId="6B60E541" w14:textId="6BFAA740" w:rsidR="00F80902" w:rsidRPr="00FB3A98" w:rsidRDefault="00C603B6" w:rsidP="00C603B6">
            <w:pPr>
              <w:pStyle w:val="Listenabsatz"/>
              <w:numPr>
                <w:ilvl w:val="0"/>
                <w:numId w:val="29"/>
              </w:numPr>
              <w:rPr>
                <w:sz w:val="20"/>
                <w:szCs w:val="22"/>
              </w:rPr>
            </w:pPr>
            <w:r w:rsidRPr="00FB3A98">
              <w:rPr>
                <w:sz w:val="20"/>
                <w:szCs w:val="22"/>
              </w:rPr>
              <w:t xml:space="preserve">Fehlerbehandlung </w:t>
            </w:r>
          </w:p>
          <w:p w14:paraId="70637005" w14:textId="778FCAC5" w:rsidR="000F084C" w:rsidRPr="00FB3A98" w:rsidRDefault="000F084C" w:rsidP="000F084C">
            <w:pPr>
              <w:pStyle w:val="Listenabsatz"/>
              <w:numPr>
                <w:ilvl w:val="0"/>
                <w:numId w:val="29"/>
              </w:numPr>
              <w:rPr>
                <w:sz w:val="20"/>
                <w:szCs w:val="22"/>
              </w:rPr>
            </w:pPr>
            <w:r w:rsidRPr="00FB3A98">
              <w:rPr>
                <w:sz w:val="20"/>
                <w:szCs w:val="22"/>
              </w:rPr>
              <w:t xml:space="preserve">Fix </w:t>
            </w:r>
            <w:proofErr w:type="spellStart"/>
            <w:r w:rsidRPr="00FB3A98">
              <w:rPr>
                <w:sz w:val="20"/>
                <w:szCs w:val="22"/>
              </w:rPr>
              <w:t>Securestring</w:t>
            </w:r>
            <w:proofErr w:type="spellEnd"/>
          </w:p>
          <w:p w14:paraId="5A1D9F60" w14:textId="2A591967" w:rsidR="000F084C" w:rsidRPr="006621C0" w:rsidRDefault="00C603B6" w:rsidP="006621C0">
            <w:pPr>
              <w:pStyle w:val="Listenabsatz"/>
              <w:numPr>
                <w:ilvl w:val="0"/>
                <w:numId w:val="29"/>
              </w:numPr>
              <w:rPr>
                <w:sz w:val="20"/>
                <w:szCs w:val="22"/>
              </w:rPr>
            </w:pPr>
            <w:r w:rsidRPr="00FB3A98">
              <w:rPr>
                <w:sz w:val="20"/>
                <w:szCs w:val="22"/>
              </w:rPr>
              <w:t>Expertenbesuch</w:t>
            </w:r>
          </w:p>
          <w:p w14:paraId="3495DBAF" w14:textId="3EA24658" w:rsidR="002E3818" w:rsidRPr="00FB3A98" w:rsidRDefault="002E3818" w:rsidP="00C603B6">
            <w:pPr>
              <w:pStyle w:val="Listenabsatz"/>
              <w:numPr>
                <w:ilvl w:val="0"/>
                <w:numId w:val="29"/>
              </w:numPr>
              <w:rPr>
                <w:sz w:val="20"/>
                <w:szCs w:val="22"/>
              </w:rPr>
            </w:pPr>
            <w:r w:rsidRPr="00FB3A98">
              <w:rPr>
                <w:sz w:val="20"/>
                <w:szCs w:val="22"/>
              </w:rPr>
              <w:t>Testfälle überarbeiten</w:t>
            </w:r>
          </w:p>
          <w:p w14:paraId="3EEDC3E8" w14:textId="6EEA1BB2" w:rsidR="00AD204E" w:rsidRPr="00FB3A98" w:rsidRDefault="004262AA" w:rsidP="00C603B6">
            <w:pPr>
              <w:pStyle w:val="Listenabsatz"/>
              <w:numPr>
                <w:ilvl w:val="0"/>
                <w:numId w:val="29"/>
              </w:numPr>
              <w:rPr>
                <w:sz w:val="20"/>
                <w:szCs w:val="22"/>
              </w:rPr>
            </w:pPr>
            <w:r w:rsidRPr="00FB3A98">
              <w:rPr>
                <w:sz w:val="20"/>
                <w:szCs w:val="22"/>
              </w:rPr>
              <w:t>Arbeitsjournal</w:t>
            </w:r>
            <w:r w:rsidR="000F084C" w:rsidRPr="00FB3A98">
              <w:rPr>
                <w:sz w:val="20"/>
                <w:szCs w:val="22"/>
              </w:rPr>
              <w:t xml:space="preserve"> &amp; Nachführung Dokumentation</w:t>
            </w:r>
          </w:p>
          <w:p w14:paraId="55D40E6D" w14:textId="3AADEEF4" w:rsidR="00C603B6" w:rsidRPr="00FB3A98" w:rsidRDefault="00C603B6" w:rsidP="00C603B6">
            <w:pPr>
              <w:ind w:left="284" w:hanging="284"/>
              <w:rPr>
                <w:sz w:val="20"/>
                <w:szCs w:val="22"/>
              </w:rPr>
            </w:pPr>
          </w:p>
        </w:tc>
        <w:tc>
          <w:tcPr>
            <w:tcW w:w="1078" w:type="dxa"/>
          </w:tcPr>
          <w:p w14:paraId="2FC8AF20" w14:textId="4AB55760" w:rsidR="00F80902" w:rsidRPr="00FB3A98" w:rsidRDefault="00C778A4" w:rsidP="007D2B5D">
            <w:pPr>
              <w:jc w:val="both"/>
              <w:rPr>
                <w:sz w:val="20"/>
                <w:szCs w:val="22"/>
              </w:rPr>
            </w:pPr>
            <w:r w:rsidRPr="00FB3A98">
              <w:rPr>
                <w:sz w:val="20"/>
                <w:szCs w:val="22"/>
              </w:rPr>
              <w:t>4</w:t>
            </w:r>
            <w:r w:rsidR="00C603B6" w:rsidRPr="00FB3A98">
              <w:rPr>
                <w:sz w:val="20"/>
                <w:szCs w:val="22"/>
              </w:rPr>
              <w:t>,5h</w:t>
            </w:r>
          </w:p>
          <w:p w14:paraId="0503BD88" w14:textId="3C2BA890" w:rsidR="000F084C" w:rsidRPr="00FB3A98" w:rsidRDefault="00C778A4" w:rsidP="007D2B5D">
            <w:pPr>
              <w:jc w:val="both"/>
              <w:rPr>
                <w:sz w:val="20"/>
                <w:szCs w:val="22"/>
              </w:rPr>
            </w:pPr>
            <w:r w:rsidRPr="00FB3A98">
              <w:rPr>
                <w:sz w:val="20"/>
                <w:szCs w:val="22"/>
              </w:rPr>
              <w:t>0.75h</w:t>
            </w:r>
          </w:p>
          <w:p w14:paraId="4162EC97" w14:textId="37304EBF" w:rsidR="000F084C" w:rsidRPr="00FB3A98" w:rsidRDefault="00C603B6" w:rsidP="007D2B5D">
            <w:pPr>
              <w:jc w:val="both"/>
              <w:rPr>
                <w:sz w:val="20"/>
                <w:szCs w:val="22"/>
              </w:rPr>
            </w:pPr>
            <w:r w:rsidRPr="00FB3A98">
              <w:rPr>
                <w:sz w:val="20"/>
                <w:szCs w:val="22"/>
              </w:rPr>
              <w:t>0.75h</w:t>
            </w:r>
          </w:p>
          <w:p w14:paraId="3DCF0CA6" w14:textId="4B250882" w:rsidR="00C778A4" w:rsidRPr="00FB3A98" w:rsidRDefault="004262AA" w:rsidP="007D2B5D">
            <w:pPr>
              <w:jc w:val="both"/>
              <w:rPr>
                <w:sz w:val="20"/>
                <w:szCs w:val="22"/>
              </w:rPr>
            </w:pPr>
            <w:r w:rsidRPr="00FB3A98">
              <w:rPr>
                <w:sz w:val="20"/>
                <w:szCs w:val="22"/>
              </w:rPr>
              <w:t>2h</w:t>
            </w:r>
          </w:p>
          <w:p w14:paraId="433A3E65" w14:textId="75BB65DA" w:rsidR="00AD204E" w:rsidRPr="00FB3A98" w:rsidRDefault="00C778A4" w:rsidP="007D2B5D">
            <w:pPr>
              <w:jc w:val="both"/>
              <w:rPr>
                <w:sz w:val="20"/>
                <w:szCs w:val="22"/>
              </w:rPr>
            </w:pPr>
            <w:r w:rsidRPr="00FB3A98">
              <w:rPr>
                <w:sz w:val="20"/>
                <w:szCs w:val="22"/>
              </w:rPr>
              <w:t>1</w:t>
            </w:r>
            <w:r w:rsidR="00734B3C" w:rsidRPr="00FB3A98">
              <w:rPr>
                <w:sz w:val="20"/>
                <w:szCs w:val="22"/>
              </w:rPr>
              <w:t>.</w:t>
            </w:r>
            <w:r w:rsidR="00D61921" w:rsidRPr="00FB3A98">
              <w:rPr>
                <w:sz w:val="20"/>
                <w:szCs w:val="22"/>
              </w:rPr>
              <w:t>3</w:t>
            </w:r>
            <w:r w:rsidR="00AD204E" w:rsidRPr="00FB3A98">
              <w:rPr>
                <w:sz w:val="20"/>
                <w:szCs w:val="22"/>
              </w:rPr>
              <w:t>h</w:t>
            </w:r>
          </w:p>
        </w:tc>
      </w:tr>
      <w:tr w:rsidR="00C565FC" w:rsidRPr="000822E7" w14:paraId="3683219C" w14:textId="77777777" w:rsidTr="00C603B6">
        <w:tc>
          <w:tcPr>
            <w:tcW w:w="3518" w:type="dxa"/>
          </w:tcPr>
          <w:p w14:paraId="248DE017" w14:textId="30F91D88" w:rsidR="00C565FC" w:rsidRPr="000822E7" w:rsidRDefault="00C565FC" w:rsidP="00C565FC">
            <w:pPr>
              <w:rPr>
                <w:b/>
                <w:bCs/>
                <w:color w:val="FFFFFF" w:themeColor="background1"/>
              </w:rPr>
            </w:pPr>
            <w:r w:rsidRPr="003F1702">
              <w:rPr>
                <w:bCs/>
              </w:rPr>
              <w:t>Überzeit – Soll</w:t>
            </w:r>
          </w:p>
        </w:tc>
        <w:tc>
          <w:tcPr>
            <w:tcW w:w="730" w:type="dxa"/>
          </w:tcPr>
          <w:p w14:paraId="71DAA3BA" w14:textId="64F01F40" w:rsidR="00C565FC" w:rsidRPr="00FB3A98" w:rsidRDefault="00C565FC" w:rsidP="00C565FC">
            <w:pPr>
              <w:rPr>
                <w:color w:val="FFFFFF" w:themeColor="background1"/>
                <w:sz w:val="20"/>
                <w:szCs w:val="22"/>
              </w:rPr>
            </w:pPr>
            <w:r w:rsidRPr="00FB3A98">
              <w:rPr>
                <w:sz w:val="20"/>
                <w:szCs w:val="22"/>
              </w:rPr>
              <w:t>0h</w:t>
            </w:r>
          </w:p>
        </w:tc>
        <w:tc>
          <w:tcPr>
            <w:tcW w:w="3690" w:type="dxa"/>
          </w:tcPr>
          <w:p w14:paraId="6BC7FA73" w14:textId="6AEBD821" w:rsidR="00C565FC" w:rsidRPr="000822E7" w:rsidRDefault="00C565FC" w:rsidP="00C565FC">
            <w:pPr>
              <w:rPr>
                <w:b/>
                <w:bCs/>
                <w:color w:val="FFFFFF" w:themeColor="background1"/>
              </w:rPr>
            </w:pPr>
            <w:r w:rsidRPr="00714E50">
              <w:rPr>
                <w:bCs/>
              </w:rPr>
              <w:t>Überzeit - Ist</w:t>
            </w:r>
          </w:p>
        </w:tc>
        <w:tc>
          <w:tcPr>
            <w:tcW w:w="1078" w:type="dxa"/>
          </w:tcPr>
          <w:p w14:paraId="71DFEC8F" w14:textId="06EB27F3" w:rsidR="00C565FC" w:rsidRPr="00FB3A98" w:rsidRDefault="00C565FC" w:rsidP="00C565FC">
            <w:pPr>
              <w:rPr>
                <w:sz w:val="20"/>
                <w:szCs w:val="22"/>
              </w:rPr>
            </w:pPr>
            <w:r w:rsidRPr="00FB3A98">
              <w:rPr>
                <w:sz w:val="20"/>
                <w:szCs w:val="22"/>
              </w:rPr>
              <w:t>1h</w:t>
            </w:r>
          </w:p>
        </w:tc>
      </w:tr>
      <w:tr w:rsidR="00C565FC" w14:paraId="7E57AB24" w14:textId="77777777" w:rsidTr="00C603B6">
        <w:tc>
          <w:tcPr>
            <w:tcW w:w="3518" w:type="dxa"/>
          </w:tcPr>
          <w:p w14:paraId="5FAD3AA8" w14:textId="64E02295" w:rsidR="00C565FC" w:rsidRPr="00176C47" w:rsidRDefault="00C565FC" w:rsidP="00C565FC">
            <w:r>
              <w:t>Arbeitszeit – Soll</w:t>
            </w:r>
          </w:p>
        </w:tc>
        <w:tc>
          <w:tcPr>
            <w:tcW w:w="730" w:type="dxa"/>
          </w:tcPr>
          <w:p w14:paraId="13B028D5" w14:textId="7BA3B488" w:rsidR="00C565FC" w:rsidRPr="00FB3A98" w:rsidRDefault="00C565FC" w:rsidP="00C565FC">
            <w:pPr>
              <w:rPr>
                <w:sz w:val="20"/>
                <w:szCs w:val="22"/>
              </w:rPr>
            </w:pPr>
            <w:r w:rsidRPr="00FB3A98">
              <w:rPr>
                <w:sz w:val="20"/>
                <w:szCs w:val="22"/>
              </w:rPr>
              <w:t>8.3h</w:t>
            </w:r>
          </w:p>
        </w:tc>
        <w:tc>
          <w:tcPr>
            <w:tcW w:w="3690" w:type="dxa"/>
          </w:tcPr>
          <w:p w14:paraId="681B3923" w14:textId="5251AFA7" w:rsidR="00C565FC" w:rsidRPr="00CA0774" w:rsidRDefault="00C565FC" w:rsidP="00C565FC">
            <w:r>
              <w:t>Arbeitszeit - Ist</w:t>
            </w:r>
          </w:p>
        </w:tc>
        <w:tc>
          <w:tcPr>
            <w:tcW w:w="1078" w:type="dxa"/>
          </w:tcPr>
          <w:p w14:paraId="776BD1AC" w14:textId="15AD84F6" w:rsidR="00C565FC" w:rsidRPr="00FB3A98" w:rsidRDefault="00C565FC" w:rsidP="00C565FC">
            <w:pPr>
              <w:rPr>
                <w:sz w:val="20"/>
                <w:szCs w:val="22"/>
              </w:rPr>
            </w:pPr>
            <w:r w:rsidRPr="00FB3A98">
              <w:rPr>
                <w:sz w:val="20"/>
                <w:szCs w:val="22"/>
              </w:rPr>
              <w:t>9.3h</w:t>
            </w:r>
          </w:p>
        </w:tc>
      </w:tr>
    </w:tbl>
    <w:p w14:paraId="17C55E3D" w14:textId="77777777" w:rsidR="00F80902" w:rsidRDefault="00F80902" w:rsidP="00F80902"/>
    <w:p w14:paraId="0E8CAFAD"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0D3C57D4"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463C2AA2" w14:textId="77777777" w:rsidR="00F80902" w:rsidRPr="003F1702" w:rsidRDefault="00F80902" w:rsidP="007D2B5D">
            <w:pPr>
              <w:rPr>
                <w:b/>
              </w:rPr>
            </w:pPr>
            <w:r w:rsidRPr="003F1702">
              <w:rPr>
                <w:b/>
              </w:rPr>
              <w:t>Fazit &amp; Reflexion:</w:t>
            </w:r>
          </w:p>
        </w:tc>
      </w:tr>
      <w:tr w:rsidR="00F80902" w14:paraId="06796EE8" w14:textId="77777777" w:rsidTr="007D2B5D">
        <w:tc>
          <w:tcPr>
            <w:tcW w:w="9016" w:type="dxa"/>
          </w:tcPr>
          <w:p w14:paraId="44EFD9B1" w14:textId="2EE7E416" w:rsidR="00FF494D" w:rsidRPr="00FB3A98" w:rsidRDefault="00FF494D" w:rsidP="00FF494D">
            <w:pPr>
              <w:ind w:left="284" w:hanging="284"/>
              <w:rPr>
                <w:bCs/>
                <w:sz w:val="20"/>
                <w:szCs w:val="22"/>
              </w:rPr>
            </w:pPr>
            <w:r w:rsidRPr="00FB3A98">
              <w:rPr>
                <w:bCs/>
                <w:sz w:val="20"/>
                <w:szCs w:val="22"/>
              </w:rPr>
              <w:t>Am Morgen habe ich heute vor allem bei der Fehlerbehandlung gearbeitet: D.h. ich habe vor try-catches eingebaut und die vorhersehbarsten Fälle abgefangen. Ausserdem war das zweite Gespräch mit dem Expert, welches wie ich finde gut gelaufen ist – Helge und der HEX schienen ziemlich zufrieden zu sein mit meinem Code und meiner Dokumentation und haben keine grösseren Probleme und Schwachstellen finden können. Weiteres dazu im Protokoll im Anhang (10.2).</w:t>
            </w:r>
            <w:r w:rsidR="00206893" w:rsidRPr="00FB3A98">
              <w:rPr>
                <w:bCs/>
                <w:sz w:val="20"/>
                <w:szCs w:val="22"/>
              </w:rPr>
              <w:t xml:space="preserve"> Das Gespräch habe ich im Zeitplan heute als </w:t>
            </w:r>
            <w:r w:rsidR="0053062A" w:rsidRPr="00FB3A98">
              <w:rPr>
                <w:bCs/>
                <w:sz w:val="20"/>
                <w:szCs w:val="22"/>
              </w:rPr>
              <w:t>Dokumentierung</w:t>
            </w:r>
            <w:r w:rsidR="00206893" w:rsidRPr="00FB3A98">
              <w:rPr>
                <w:bCs/>
                <w:sz w:val="20"/>
                <w:szCs w:val="22"/>
              </w:rPr>
              <w:t xml:space="preserve"> gekennzeichnet (da es doch 1h gedauert hat.</w:t>
            </w:r>
          </w:p>
          <w:p w14:paraId="0AF72CA8" w14:textId="77777777" w:rsidR="002B36D0" w:rsidRPr="00FB3A98" w:rsidRDefault="002B36D0" w:rsidP="00FF494D">
            <w:pPr>
              <w:ind w:left="284" w:hanging="284"/>
              <w:rPr>
                <w:bCs/>
                <w:sz w:val="20"/>
                <w:szCs w:val="22"/>
              </w:rPr>
            </w:pPr>
          </w:p>
          <w:p w14:paraId="00CD659F" w14:textId="116E74A8" w:rsidR="002B36D0" w:rsidRPr="00FB3A98" w:rsidRDefault="002B36D0" w:rsidP="002B36D0">
            <w:pPr>
              <w:rPr>
                <w:bCs/>
                <w:sz w:val="20"/>
                <w:szCs w:val="22"/>
              </w:rPr>
            </w:pPr>
            <w:r w:rsidRPr="00FB3A98">
              <w:rPr>
                <w:bCs/>
                <w:sz w:val="20"/>
                <w:szCs w:val="22"/>
              </w:rPr>
              <w:t xml:space="preserve">Die Fehlerbehandlung selbst war </w:t>
            </w:r>
            <w:r w:rsidR="00887AFF" w:rsidRPr="00FB3A98">
              <w:rPr>
                <w:bCs/>
                <w:sz w:val="20"/>
                <w:szCs w:val="22"/>
              </w:rPr>
              <w:t>teils</w:t>
            </w:r>
            <w:r w:rsidRPr="00FB3A98">
              <w:rPr>
                <w:bCs/>
                <w:sz w:val="20"/>
                <w:szCs w:val="22"/>
              </w:rPr>
              <w:t xml:space="preserve"> umständlich, da ich alles von Hand testen musste und es schwer war, alle verschiedenen Fälle zu berücksichtigen. Aus diesem Grund habe ich mit dazu entschlossen, am Nachmittag meine Testfälle zu überarbeiten – in der Planung waren dies noch wenig</w:t>
            </w:r>
            <w:r w:rsidR="00285654" w:rsidRPr="00FB3A98">
              <w:rPr>
                <w:bCs/>
                <w:sz w:val="20"/>
                <w:szCs w:val="22"/>
              </w:rPr>
              <w:t xml:space="preserve"> und allgemein gehalten, da ich nicht genau abschätzen konnte, was ich wie implementieren würde. Jetzt am Ende des Projektes kann ich das relativ genau abschätzen und habe sie deswegen angepasst – ausserdem konnte ich so besser die Fehlerbehandlung testen und Details hinzufügen.</w:t>
            </w:r>
          </w:p>
          <w:p w14:paraId="46F506C1" w14:textId="77777777" w:rsidR="004262AA" w:rsidRPr="00FB3A98" w:rsidRDefault="004262AA" w:rsidP="002B36D0">
            <w:pPr>
              <w:rPr>
                <w:bCs/>
                <w:sz w:val="20"/>
                <w:szCs w:val="22"/>
              </w:rPr>
            </w:pPr>
          </w:p>
          <w:p w14:paraId="4296C75F" w14:textId="3708FEC4" w:rsidR="004262AA" w:rsidRPr="00FB3A98" w:rsidRDefault="004262AA" w:rsidP="002B36D0">
            <w:pPr>
              <w:rPr>
                <w:bCs/>
                <w:sz w:val="20"/>
                <w:szCs w:val="22"/>
              </w:rPr>
            </w:pPr>
            <w:r w:rsidRPr="00FB3A98">
              <w:rPr>
                <w:bCs/>
                <w:sz w:val="20"/>
                <w:szCs w:val="22"/>
              </w:rPr>
              <w:t xml:space="preserve">Ich war den ganzen Nachmittag abwechselnd damit beschäftigt, Fehler zu finden und sie zu beheben, parallel die Testfälle zu überarbeiten und weitere zu schreiben. Ich habe währenddessen unter anderem auch alle Wege noch mal durchprobiert, wie das Programm gestartet werden kann. </w:t>
            </w:r>
            <w:r w:rsidR="00B82E04" w:rsidRPr="00FB3A98">
              <w:rPr>
                <w:bCs/>
                <w:sz w:val="20"/>
                <w:szCs w:val="22"/>
              </w:rPr>
              <w:t>Ich wäre im Nachhinein sehr, sehr froh darüber gewesen, wenn ich hierfür Unittests hätte, denn dann hätte ich nicht jedes Mal mühsam alles händisch testen müssen, was sehr mühsam und zeitaufwendig war.</w:t>
            </w:r>
            <w:r w:rsidR="00A76533" w:rsidRPr="00FB3A98">
              <w:rPr>
                <w:bCs/>
                <w:sz w:val="20"/>
                <w:szCs w:val="22"/>
              </w:rPr>
              <w:t xml:space="preserve"> Ich wurde nicht rechtzeitig mit meinen geplanten Arbeiten fertig, weswegen ich Überzeit machen musste, um das alles noch zu schaffen.</w:t>
            </w:r>
          </w:p>
          <w:p w14:paraId="2CD8BC4C" w14:textId="77777777" w:rsidR="00F80902" w:rsidRPr="00FB3A98" w:rsidRDefault="00F80902" w:rsidP="007D2B5D">
            <w:pPr>
              <w:rPr>
                <w:b/>
                <w:bCs/>
                <w:sz w:val="20"/>
                <w:szCs w:val="22"/>
              </w:rPr>
            </w:pPr>
          </w:p>
          <w:p w14:paraId="23773900" w14:textId="75D4E892" w:rsidR="00F80902" w:rsidRPr="00FB3A98" w:rsidRDefault="00D005C1" w:rsidP="007D2B5D">
            <w:pPr>
              <w:rPr>
                <w:bCs/>
                <w:sz w:val="20"/>
                <w:szCs w:val="22"/>
              </w:rPr>
            </w:pPr>
            <w:r w:rsidRPr="00FB3A98">
              <w:rPr>
                <w:bCs/>
                <w:sz w:val="20"/>
                <w:szCs w:val="22"/>
              </w:rPr>
              <w:t xml:space="preserve">Vermutlich muss ich morgen ebenfalls Überzeit machen, </w:t>
            </w:r>
            <w:r w:rsidR="000F084C" w:rsidRPr="00FB3A98">
              <w:rPr>
                <w:bCs/>
                <w:sz w:val="20"/>
                <w:szCs w:val="22"/>
              </w:rPr>
              <w:t>da ich die Logs und Kommentare sowie das Modulmanifest noch nachführen möchte.</w:t>
            </w:r>
          </w:p>
          <w:p w14:paraId="3821096C" w14:textId="77777777" w:rsidR="008F7B57" w:rsidRPr="00FB3A98" w:rsidRDefault="008F7B57" w:rsidP="007D2B5D">
            <w:pPr>
              <w:rPr>
                <w:bCs/>
                <w:sz w:val="20"/>
                <w:szCs w:val="22"/>
              </w:rPr>
            </w:pPr>
          </w:p>
          <w:p w14:paraId="37EBCF31" w14:textId="694DF515" w:rsidR="008F7B57" w:rsidRPr="00FB3A98" w:rsidRDefault="008F7B57" w:rsidP="007D2B5D">
            <w:pPr>
              <w:rPr>
                <w:bCs/>
                <w:sz w:val="20"/>
                <w:szCs w:val="22"/>
              </w:rPr>
            </w:pPr>
            <w:r w:rsidRPr="00FB3A98">
              <w:rPr>
                <w:bCs/>
                <w:sz w:val="20"/>
                <w:szCs w:val="22"/>
              </w:rPr>
              <w:t xml:space="preserve">Beim Überprüfen der Testfälle mit den Anforderungen ist mir dann noch aufgefallen, </w:t>
            </w:r>
            <w:r w:rsidR="00887AFF" w:rsidRPr="00FB3A98">
              <w:rPr>
                <w:bCs/>
                <w:sz w:val="20"/>
                <w:szCs w:val="22"/>
              </w:rPr>
              <w:t>dass</w:t>
            </w:r>
            <w:r w:rsidRPr="00FB3A98">
              <w:rPr>
                <w:bCs/>
                <w:sz w:val="20"/>
                <w:szCs w:val="22"/>
              </w:rPr>
              <w:t xml:space="preserve"> ich den Parameter </w:t>
            </w:r>
            <w:r w:rsidR="00887AFF" w:rsidRPr="00FB3A98">
              <w:rPr>
                <w:bCs/>
                <w:sz w:val="20"/>
                <w:szCs w:val="22"/>
              </w:rPr>
              <w:t>um</w:t>
            </w:r>
            <w:r w:rsidRPr="00FB3A98">
              <w:rPr>
                <w:bCs/>
                <w:sz w:val="20"/>
                <w:szCs w:val="22"/>
              </w:rPr>
              <w:t xml:space="preserve"> den Pingtest ausschalten übersehen hatte und nicht implementiert war, was ich dann auch schnell noch nachkorrigiert hatte.</w:t>
            </w:r>
          </w:p>
          <w:p w14:paraId="76D2BD78" w14:textId="77777777" w:rsidR="006D14AF" w:rsidRPr="00FB3A98" w:rsidRDefault="006D14AF" w:rsidP="007D2B5D">
            <w:pPr>
              <w:rPr>
                <w:bCs/>
                <w:sz w:val="20"/>
                <w:szCs w:val="22"/>
              </w:rPr>
            </w:pPr>
          </w:p>
          <w:p w14:paraId="11BC78F8" w14:textId="044B72E4" w:rsidR="006D14AF" w:rsidRPr="008F7B57" w:rsidRDefault="006D14AF" w:rsidP="007D2B5D">
            <w:pPr>
              <w:rPr>
                <w:bCs/>
              </w:rPr>
            </w:pPr>
            <w:r w:rsidRPr="00FB3A98">
              <w:rPr>
                <w:bCs/>
                <w:sz w:val="20"/>
                <w:szCs w:val="22"/>
              </w:rPr>
              <w:t>Ich konnte trotzdem die Implementationsphase abschliessen, da jetzt alles laufen sollte.</w:t>
            </w:r>
          </w:p>
        </w:tc>
      </w:tr>
    </w:tbl>
    <w:p w14:paraId="7BA05F38" w14:textId="25D08967" w:rsidR="003F1702" w:rsidRDefault="003F1702" w:rsidP="00F80902"/>
    <w:p w14:paraId="4C33ECB0" w14:textId="77777777" w:rsidR="003F1702" w:rsidRDefault="003F1702">
      <w:pPr>
        <w:spacing w:line="280" w:lineRule="atLeast"/>
      </w:pPr>
      <w:r>
        <w:br w:type="page"/>
      </w:r>
    </w:p>
    <w:p w14:paraId="28DC485B"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7434B567"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271D63D" w14:textId="77777777" w:rsidR="00F80902" w:rsidRPr="003F1702" w:rsidRDefault="00F80902" w:rsidP="007D2B5D">
            <w:pPr>
              <w:rPr>
                <w:b/>
              </w:rPr>
            </w:pPr>
            <w:r w:rsidRPr="003F1702">
              <w:rPr>
                <w:b/>
              </w:rPr>
              <w:t>Recherchen:</w:t>
            </w:r>
          </w:p>
        </w:tc>
      </w:tr>
      <w:tr w:rsidR="00F80902" w14:paraId="5DD3C2A5" w14:textId="77777777" w:rsidTr="007D2B5D">
        <w:tc>
          <w:tcPr>
            <w:tcW w:w="9016" w:type="dxa"/>
          </w:tcPr>
          <w:p w14:paraId="4486EC76" w14:textId="5F6EFE15" w:rsidR="00F80902" w:rsidRPr="00FB3A98" w:rsidRDefault="00D005C1" w:rsidP="007D2B5D">
            <w:pPr>
              <w:rPr>
                <w:sz w:val="20"/>
                <w:szCs w:val="22"/>
              </w:rPr>
            </w:pPr>
            <w:r w:rsidRPr="00FB3A98">
              <w:rPr>
                <w:sz w:val="20"/>
                <w:szCs w:val="22"/>
              </w:rPr>
              <w:t xml:space="preserve">Konvertierung zu </w:t>
            </w:r>
            <w:proofErr w:type="spellStart"/>
            <w:r w:rsidRPr="00FB3A98">
              <w:rPr>
                <w:sz w:val="20"/>
                <w:szCs w:val="22"/>
              </w:rPr>
              <w:t>SecureString</w:t>
            </w:r>
            <w:proofErr w:type="spellEnd"/>
            <w:r w:rsidRPr="00FB3A98">
              <w:rPr>
                <w:sz w:val="20"/>
                <w:szCs w:val="22"/>
              </w:rPr>
              <w:t xml:space="preserve"> --&gt; </w:t>
            </w:r>
            <w:sdt>
              <w:sdtPr>
                <w:rPr>
                  <w:sz w:val="20"/>
                  <w:szCs w:val="22"/>
                </w:rPr>
                <w:id w:val="997464386"/>
                <w:citation/>
              </w:sdtPr>
              <w:sdtEndPr/>
              <w:sdtContent>
                <w:r w:rsidRPr="00FB3A98">
                  <w:rPr>
                    <w:sz w:val="20"/>
                    <w:szCs w:val="22"/>
                  </w:rPr>
                  <w:fldChar w:fldCharType="begin"/>
                </w:r>
                <w:r w:rsidR="00F6585F" w:rsidRPr="00FB3A98">
                  <w:rPr>
                    <w:sz w:val="20"/>
                    <w:szCs w:val="22"/>
                  </w:rPr>
                  <w:instrText xml:space="preserve">CITATION Mic \l 2055 </w:instrText>
                </w:r>
                <w:r w:rsidRPr="00FB3A98">
                  <w:rPr>
                    <w:sz w:val="20"/>
                    <w:szCs w:val="22"/>
                  </w:rPr>
                  <w:fldChar w:fldCharType="separate"/>
                </w:r>
                <w:r w:rsidR="003F1702" w:rsidRPr="003F1702">
                  <w:rPr>
                    <w:noProof/>
                    <w:sz w:val="20"/>
                    <w:szCs w:val="22"/>
                  </w:rPr>
                  <w:t>(Microsoft, kein Datum)</w:t>
                </w:r>
                <w:r w:rsidRPr="00FB3A98">
                  <w:rPr>
                    <w:sz w:val="20"/>
                    <w:szCs w:val="22"/>
                  </w:rPr>
                  <w:fldChar w:fldCharType="end"/>
                </w:r>
              </w:sdtContent>
            </w:sdt>
          </w:p>
          <w:p w14:paraId="2520290E" w14:textId="3B6B327D" w:rsidR="00D005C1" w:rsidRDefault="00D005C1" w:rsidP="007D2B5D">
            <w:r w:rsidRPr="00FB3A98">
              <w:rPr>
                <w:sz w:val="20"/>
                <w:szCs w:val="22"/>
              </w:rPr>
              <w:t>-</w:t>
            </w:r>
            <w:proofErr w:type="spellStart"/>
            <w:r w:rsidRPr="00FB3A98">
              <w:rPr>
                <w:sz w:val="20"/>
                <w:szCs w:val="22"/>
              </w:rPr>
              <w:t>Contains</w:t>
            </w:r>
            <w:proofErr w:type="spellEnd"/>
            <w:r w:rsidRPr="00FB3A98">
              <w:rPr>
                <w:sz w:val="20"/>
                <w:szCs w:val="22"/>
              </w:rPr>
              <w:t xml:space="preserve"> funktioniert nicht wie gedacht --&gt; </w:t>
            </w:r>
            <w:sdt>
              <w:sdtPr>
                <w:rPr>
                  <w:sz w:val="20"/>
                  <w:szCs w:val="22"/>
                </w:rPr>
                <w:id w:val="-1480689334"/>
                <w:citation/>
              </w:sdtPr>
              <w:sdtEndPr/>
              <w:sdtContent>
                <w:r w:rsidRPr="00FB3A98">
                  <w:rPr>
                    <w:sz w:val="20"/>
                    <w:szCs w:val="22"/>
                  </w:rPr>
                  <w:fldChar w:fldCharType="begin"/>
                </w:r>
                <w:r w:rsidR="00F6585F" w:rsidRPr="00FB3A98">
                  <w:rPr>
                    <w:sz w:val="20"/>
                    <w:szCs w:val="22"/>
                  </w:rPr>
                  <w:instrText xml:space="preserve">CITATION tnw13 \l 2055 </w:instrText>
                </w:r>
                <w:r w:rsidRPr="00FB3A98">
                  <w:rPr>
                    <w:sz w:val="20"/>
                    <w:szCs w:val="22"/>
                  </w:rPr>
                  <w:fldChar w:fldCharType="separate"/>
                </w:r>
                <w:r w:rsidR="003F1702" w:rsidRPr="003F1702">
                  <w:rPr>
                    <w:noProof/>
                    <w:sz w:val="20"/>
                    <w:szCs w:val="22"/>
                  </w:rPr>
                  <w:t>(tnw, 2013)</w:t>
                </w:r>
                <w:r w:rsidRPr="00FB3A98">
                  <w:rPr>
                    <w:sz w:val="20"/>
                    <w:szCs w:val="22"/>
                  </w:rPr>
                  <w:fldChar w:fldCharType="end"/>
                </w:r>
              </w:sdtContent>
            </w:sdt>
          </w:p>
        </w:tc>
      </w:tr>
    </w:tbl>
    <w:p w14:paraId="1FDF1580"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17AFA1A5"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4C489602" w14:textId="77777777" w:rsidR="00F80902" w:rsidRPr="003F1702" w:rsidRDefault="00F80902" w:rsidP="007D2B5D">
            <w:pPr>
              <w:rPr>
                <w:b/>
              </w:rPr>
            </w:pPr>
            <w:r w:rsidRPr="003F1702">
              <w:rPr>
                <w:b/>
              </w:rPr>
              <w:t>Hilfestellungen:</w:t>
            </w:r>
          </w:p>
        </w:tc>
      </w:tr>
      <w:tr w:rsidR="00F80902" w14:paraId="6BB0ADFC" w14:textId="77777777" w:rsidTr="007D2B5D">
        <w:tc>
          <w:tcPr>
            <w:tcW w:w="9016" w:type="dxa"/>
          </w:tcPr>
          <w:p w14:paraId="422C34D6" w14:textId="77777777" w:rsidR="0027039D" w:rsidRPr="00FB3A98" w:rsidRDefault="0027039D" w:rsidP="007D2B5D">
            <w:pPr>
              <w:rPr>
                <w:sz w:val="20"/>
                <w:szCs w:val="22"/>
              </w:rPr>
            </w:pPr>
            <w:r w:rsidRPr="00FB3A98">
              <w:rPr>
                <w:sz w:val="20"/>
                <w:szCs w:val="22"/>
              </w:rPr>
              <w:t>Kleine Anmerkungen beim zweiten Expertengespräch:</w:t>
            </w:r>
          </w:p>
          <w:p w14:paraId="47D90564" w14:textId="01E9EF7E" w:rsidR="0027039D" w:rsidRDefault="0027039D" w:rsidP="0027039D">
            <w:pPr>
              <w:pStyle w:val="Listenabsatz"/>
              <w:numPr>
                <w:ilvl w:val="0"/>
                <w:numId w:val="29"/>
              </w:numPr>
            </w:pPr>
            <w:proofErr w:type="spellStart"/>
            <w:r w:rsidRPr="00FB3A98">
              <w:rPr>
                <w:sz w:val="20"/>
                <w:szCs w:val="22"/>
              </w:rPr>
              <w:t>Secure</w:t>
            </w:r>
            <w:r w:rsidR="009F1767">
              <w:rPr>
                <w:sz w:val="20"/>
                <w:szCs w:val="22"/>
              </w:rPr>
              <w:t>S</w:t>
            </w:r>
            <w:r w:rsidRPr="00FB3A98">
              <w:rPr>
                <w:sz w:val="20"/>
                <w:szCs w:val="22"/>
              </w:rPr>
              <w:t>tring</w:t>
            </w:r>
            <w:proofErr w:type="spellEnd"/>
            <w:r w:rsidRPr="00FB3A98">
              <w:rPr>
                <w:sz w:val="20"/>
                <w:szCs w:val="22"/>
              </w:rPr>
              <w:t xml:space="preserve"> sollte anstatt String bei Passwörtern verwendet werden</w:t>
            </w:r>
          </w:p>
        </w:tc>
      </w:tr>
    </w:tbl>
    <w:p w14:paraId="1F7D6696"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19617423"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8D54915" w14:textId="77777777" w:rsidR="009F0D84" w:rsidRPr="003F1702" w:rsidRDefault="009F0D84" w:rsidP="007D2B5D">
            <w:pPr>
              <w:rPr>
                <w:b/>
              </w:rPr>
            </w:pPr>
            <w:r w:rsidRPr="003F1702">
              <w:rPr>
                <w:b/>
              </w:rPr>
              <w:t>KI-Prompts:</w:t>
            </w:r>
          </w:p>
        </w:tc>
      </w:tr>
      <w:tr w:rsidR="009F0D84" w14:paraId="07C3FAEF" w14:textId="77777777" w:rsidTr="00F80902">
        <w:tc>
          <w:tcPr>
            <w:tcW w:w="9016" w:type="dxa"/>
          </w:tcPr>
          <w:p w14:paraId="3F36B678" w14:textId="77777777" w:rsidR="009F0D84" w:rsidRPr="00FB3A98" w:rsidRDefault="00C969CD" w:rsidP="007D2B5D">
            <w:pPr>
              <w:keepNext/>
              <w:rPr>
                <w:sz w:val="20"/>
                <w:szCs w:val="22"/>
              </w:rPr>
            </w:pPr>
            <w:r w:rsidRPr="00FB3A98">
              <w:rPr>
                <w:sz w:val="20"/>
                <w:szCs w:val="22"/>
              </w:rPr>
              <w:t>Sinngemäss: Ich möchte für ein cmdlet in powershell ausschalten, dass der rückgabewert angezeigt wird. Wie mache ich das?</w:t>
            </w:r>
          </w:p>
          <w:p w14:paraId="4AB11D75" w14:textId="0C5C7445" w:rsidR="00C969CD" w:rsidRDefault="00C969CD" w:rsidP="005F3B2F">
            <w:pPr>
              <w:keepNext/>
            </w:pPr>
            <w:r w:rsidRPr="00FB3A98">
              <w:rPr>
                <w:sz w:val="20"/>
                <w:szCs w:val="22"/>
              </w:rPr>
              <w:t xml:space="preserve">Sinngemäss: Wie kann ich bei Powershell </w:t>
            </w:r>
            <w:proofErr w:type="spellStart"/>
            <w:r w:rsidRPr="00FB3A98">
              <w:rPr>
                <w:sz w:val="20"/>
                <w:szCs w:val="22"/>
              </w:rPr>
              <w:t>Swi</w:t>
            </w:r>
            <w:r w:rsidR="00094B99">
              <w:rPr>
                <w:sz w:val="20"/>
                <w:szCs w:val="22"/>
              </w:rPr>
              <w:t>t</w:t>
            </w:r>
            <w:r w:rsidRPr="00FB3A98">
              <w:rPr>
                <w:sz w:val="20"/>
                <w:szCs w:val="22"/>
              </w:rPr>
              <w:t>ch</w:t>
            </w:r>
            <w:r w:rsidR="00094B99">
              <w:rPr>
                <w:sz w:val="20"/>
                <w:szCs w:val="22"/>
              </w:rPr>
              <w:t>C</w:t>
            </w:r>
            <w:r w:rsidRPr="00FB3A98">
              <w:rPr>
                <w:sz w:val="20"/>
                <w:szCs w:val="22"/>
              </w:rPr>
              <w:t>ase</w:t>
            </w:r>
            <w:proofErr w:type="spellEnd"/>
            <w:r w:rsidRPr="00FB3A98">
              <w:rPr>
                <w:sz w:val="20"/>
                <w:szCs w:val="22"/>
              </w:rPr>
              <w:t xml:space="preserve"> mehrere Möglichkeiten dasselbe machen lassen?</w:t>
            </w:r>
          </w:p>
        </w:tc>
      </w:tr>
    </w:tbl>
    <w:p w14:paraId="0A65C6C9" w14:textId="4A235A3E" w:rsidR="005F3B2F" w:rsidRDefault="005F3B2F">
      <w:pPr>
        <w:pStyle w:val="Beschriftung"/>
      </w:pPr>
      <w:bookmarkStart w:id="41" w:name="_Toc193701323"/>
      <w:r>
        <w:t xml:space="preserve">Tabelle </w:t>
      </w:r>
      <w:r w:rsidR="009F4859">
        <w:fldChar w:fldCharType="begin"/>
      </w:r>
      <w:r w:rsidR="009F4859">
        <w:instrText xml:space="preserve"> SEQ Tabelle \* ARABIC </w:instrText>
      </w:r>
      <w:r w:rsidR="009F4859">
        <w:fldChar w:fldCharType="separate"/>
      </w:r>
      <w:r w:rsidR="00792704">
        <w:rPr>
          <w:noProof/>
        </w:rPr>
        <w:t>14</w:t>
      </w:r>
      <w:r w:rsidR="009F4859">
        <w:fldChar w:fldCharType="end"/>
      </w:r>
      <w:r>
        <w:t>: Arbeitsjournal Tag 9</w:t>
      </w:r>
      <w:bookmarkEnd w:id="41"/>
    </w:p>
    <w:p w14:paraId="7B465639" w14:textId="77777777" w:rsidR="009F0D84" w:rsidRDefault="009F0D84" w:rsidP="009F0D84">
      <w:r>
        <w:br w:type="page"/>
      </w:r>
    </w:p>
    <w:p w14:paraId="5466BE7E" w14:textId="0F0395C0" w:rsidR="009F0D84" w:rsidRPr="009F4859" w:rsidRDefault="00DA0851" w:rsidP="009F0D84">
      <w:pPr>
        <w:pStyle w:val="Untertitel"/>
        <w:rPr>
          <w:lang w:val="de-CH"/>
        </w:rPr>
      </w:pPr>
      <w:r w:rsidRPr="009F4859">
        <w:rPr>
          <w:lang w:val="de-CH"/>
        </w:rPr>
        <w:lastRenderedPageBreak/>
        <w:t>Mittwoch</w:t>
      </w:r>
      <w:r w:rsidR="009F0D84" w:rsidRPr="009F4859">
        <w:rPr>
          <w:lang w:val="de-CH"/>
        </w:rPr>
        <w:t xml:space="preserve">, </w:t>
      </w:r>
      <w:r w:rsidRPr="009F4859">
        <w:rPr>
          <w:lang w:val="de-CH"/>
        </w:rPr>
        <w:t>18.03.2025</w:t>
      </w:r>
      <w:r w:rsidR="009F0D84" w:rsidRPr="009F4859">
        <w:rPr>
          <w:lang w:val="de-CH"/>
        </w:rPr>
        <w:t xml:space="preserve">– Tag </w:t>
      </w:r>
      <w:r w:rsidRPr="009F4859">
        <w:rPr>
          <w:lang w:val="de-CH"/>
        </w:rPr>
        <w:t>10</w:t>
      </w:r>
    </w:p>
    <w:tbl>
      <w:tblPr>
        <w:tblStyle w:val="PSITabelle1"/>
        <w:tblW w:w="0" w:type="auto"/>
        <w:tblLayout w:type="fixed"/>
        <w:tblLook w:val="0420" w:firstRow="1" w:lastRow="0" w:firstColumn="0" w:lastColumn="0" w:noHBand="0" w:noVBand="1"/>
      </w:tblPr>
      <w:tblGrid>
        <w:gridCol w:w="3518"/>
        <w:gridCol w:w="730"/>
        <w:gridCol w:w="3832"/>
        <w:gridCol w:w="936"/>
      </w:tblGrid>
      <w:tr w:rsidR="00F80902" w14:paraId="33B3427E" w14:textId="77777777" w:rsidTr="00E53D5F">
        <w:trPr>
          <w:cnfStyle w:val="100000000000" w:firstRow="1" w:lastRow="0" w:firstColumn="0" w:lastColumn="0" w:oddVBand="0" w:evenVBand="0" w:oddHBand="0" w:evenHBand="0" w:firstRowFirstColumn="0" w:firstRowLastColumn="0" w:lastRowFirstColumn="0" w:lastRowLastColumn="0"/>
        </w:trPr>
        <w:tc>
          <w:tcPr>
            <w:tcW w:w="3518" w:type="dxa"/>
          </w:tcPr>
          <w:p w14:paraId="58F3BFC9" w14:textId="77777777" w:rsidR="00F80902" w:rsidRPr="003F1702" w:rsidRDefault="00F80902" w:rsidP="007D2B5D">
            <w:pPr>
              <w:rPr>
                <w:b/>
              </w:rPr>
            </w:pPr>
            <w:r w:rsidRPr="003F1702">
              <w:rPr>
                <w:b/>
              </w:rPr>
              <w:t>Geplante Arbeiten:</w:t>
            </w:r>
          </w:p>
        </w:tc>
        <w:tc>
          <w:tcPr>
            <w:tcW w:w="730" w:type="dxa"/>
          </w:tcPr>
          <w:p w14:paraId="1A116BF9" w14:textId="77777777" w:rsidR="00F80902" w:rsidRPr="003F1702" w:rsidRDefault="00F80902" w:rsidP="007D2B5D">
            <w:pPr>
              <w:rPr>
                <w:b/>
              </w:rPr>
            </w:pPr>
            <w:r w:rsidRPr="003F1702">
              <w:rPr>
                <w:b/>
              </w:rPr>
              <w:t>Soll</w:t>
            </w:r>
          </w:p>
        </w:tc>
        <w:tc>
          <w:tcPr>
            <w:tcW w:w="3832" w:type="dxa"/>
          </w:tcPr>
          <w:p w14:paraId="2967DCCA" w14:textId="77777777" w:rsidR="00F80902" w:rsidRPr="003F1702" w:rsidRDefault="00F80902" w:rsidP="007D2B5D">
            <w:pPr>
              <w:rPr>
                <w:b/>
              </w:rPr>
            </w:pPr>
            <w:r w:rsidRPr="003F1702">
              <w:rPr>
                <w:b/>
              </w:rPr>
              <w:t>Erledigte Arbeiten:</w:t>
            </w:r>
          </w:p>
        </w:tc>
        <w:tc>
          <w:tcPr>
            <w:tcW w:w="936" w:type="dxa"/>
          </w:tcPr>
          <w:p w14:paraId="108E071B" w14:textId="77777777" w:rsidR="00F80902" w:rsidRPr="003F1702" w:rsidRDefault="00F80902" w:rsidP="007D2B5D">
            <w:pPr>
              <w:rPr>
                <w:b/>
              </w:rPr>
            </w:pPr>
            <w:r w:rsidRPr="003F1702">
              <w:rPr>
                <w:b/>
              </w:rPr>
              <w:t>Ist</w:t>
            </w:r>
          </w:p>
        </w:tc>
      </w:tr>
      <w:tr w:rsidR="00F80902" w14:paraId="61DEC253" w14:textId="77777777" w:rsidTr="00E53D5F">
        <w:tc>
          <w:tcPr>
            <w:tcW w:w="3518" w:type="dxa"/>
          </w:tcPr>
          <w:p w14:paraId="6440DC37" w14:textId="37FD4B8A" w:rsidR="00F80902" w:rsidRPr="00713A5C" w:rsidRDefault="00547114" w:rsidP="001B37FC">
            <w:pPr>
              <w:pStyle w:val="Listenabsatz"/>
              <w:numPr>
                <w:ilvl w:val="0"/>
                <w:numId w:val="9"/>
              </w:numPr>
              <w:ind w:left="460"/>
              <w:rPr>
                <w:sz w:val="20"/>
                <w:szCs w:val="22"/>
              </w:rPr>
            </w:pPr>
            <w:r w:rsidRPr="00713A5C">
              <w:rPr>
                <w:sz w:val="20"/>
                <w:szCs w:val="22"/>
              </w:rPr>
              <w:t>Testing</w:t>
            </w:r>
            <w:r w:rsidR="00B46B60" w:rsidRPr="00713A5C">
              <w:rPr>
                <w:sz w:val="20"/>
                <w:szCs w:val="22"/>
              </w:rPr>
              <w:t>/Kontrollieren</w:t>
            </w:r>
          </w:p>
          <w:p w14:paraId="3FE09506" w14:textId="2402C8D1" w:rsidR="00B84C65" w:rsidRPr="00713A5C" w:rsidRDefault="00B84C65" w:rsidP="00B84C65">
            <w:pPr>
              <w:pStyle w:val="Listenabsatz"/>
              <w:numPr>
                <w:ilvl w:val="1"/>
                <w:numId w:val="9"/>
              </w:numPr>
              <w:rPr>
                <w:sz w:val="20"/>
                <w:szCs w:val="22"/>
              </w:rPr>
            </w:pPr>
            <w:r w:rsidRPr="00713A5C">
              <w:rPr>
                <w:sz w:val="20"/>
                <w:szCs w:val="22"/>
              </w:rPr>
              <w:t xml:space="preserve">Testing auf Scharfer Maschine </w:t>
            </w:r>
          </w:p>
          <w:p w14:paraId="1C36EF55" w14:textId="72E6CE91" w:rsidR="009C4F43" w:rsidRPr="00713A5C" w:rsidRDefault="009C4F43" w:rsidP="00B84C65">
            <w:pPr>
              <w:pStyle w:val="Listenabsatz"/>
              <w:numPr>
                <w:ilvl w:val="1"/>
                <w:numId w:val="9"/>
              </w:numPr>
              <w:rPr>
                <w:sz w:val="20"/>
                <w:szCs w:val="22"/>
              </w:rPr>
            </w:pPr>
            <w:r w:rsidRPr="00713A5C">
              <w:rPr>
                <w:sz w:val="20"/>
                <w:szCs w:val="22"/>
              </w:rPr>
              <w:t>Testing gemäss Testfällen</w:t>
            </w:r>
          </w:p>
          <w:p w14:paraId="6DF7F695" w14:textId="2F7DD698" w:rsidR="009C4F43" w:rsidRPr="00713A5C" w:rsidRDefault="009C4F43" w:rsidP="00B84C65">
            <w:pPr>
              <w:pStyle w:val="Listenabsatz"/>
              <w:numPr>
                <w:ilvl w:val="1"/>
                <w:numId w:val="9"/>
              </w:numPr>
              <w:rPr>
                <w:sz w:val="20"/>
                <w:szCs w:val="22"/>
              </w:rPr>
            </w:pPr>
            <w:r w:rsidRPr="00713A5C">
              <w:rPr>
                <w:sz w:val="20"/>
                <w:szCs w:val="22"/>
              </w:rPr>
              <w:t>Fixen kleinerer Probleme</w:t>
            </w:r>
          </w:p>
          <w:p w14:paraId="495463E9" w14:textId="11FEB840" w:rsidR="00547114" w:rsidRPr="00713A5C" w:rsidRDefault="009C4F43" w:rsidP="00B84C65">
            <w:pPr>
              <w:pStyle w:val="Listenabsatz"/>
              <w:numPr>
                <w:ilvl w:val="0"/>
                <w:numId w:val="9"/>
              </w:numPr>
              <w:ind w:left="460"/>
              <w:rPr>
                <w:sz w:val="20"/>
                <w:szCs w:val="22"/>
              </w:rPr>
            </w:pPr>
            <w:r w:rsidRPr="00713A5C">
              <w:rPr>
                <w:sz w:val="20"/>
                <w:szCs w:val="22"/>
              </w:rPr>
              <w:t>Arbeitsjournal</w:t>
            </w:r>
          </w:p>
        </w:tc>
        <w:tc>
          <w:tcPr>
            <w:tcW w:w="730" w:type="dxa"/>
          </w:tcPr>
          <w:p w14:paraId="4C27F6F0" w14:textId="77777777" w:rsidR="009C4F43" w:rsidRPr="00713A5C" w:rsidRDefault="009C4F43" w:rsidP="007D2B5D">
            <w:pPr>
              <w:rPr>
                <w:sz w:val="20"/>
                <w:szCs w:val="22"/>
              </w:rPr>
            </w:pPr>
          </w:p>
          <w:p w14:paraId="6E373DCD" w14:textId="128B7D2C" w:rsidR="00F80902" w:rsidRPr="00713A5C" w:rsidRDefault="009C4F43" w:rsidP="007D2B5D">
            <w:pPr>
              <w:rPr>
                <w:sz w:val="20"/>
                <w:szCs w:val="22"/>
              </w:rPr>
            </w:pPr>
            <w:r w:rsidRPr="00713A5C">
              <w:rPr>
                <w:sz w:val="20"/>
                <w:szCs w:val="22"/>
              </w:rPr>
              <w:t>1h</w:t>
            </w:r>
          </w:p>
          <w:p w14:paraId="1B051BE2" w14:textId="77777777" w:rsidR="009C4F43" w:rsidRPr="00713A5C" w:rsidRDefault="009C4F43" w:rsidP="007D2B5D">
            <w:pPr>
              <w:rPr>
                <w:sz w:val="20"/>
                <w:szCs w:val="22"/>
              </w:rPr>
            </w:pPr>
          </w:p>
          <w:p w14:paraId="378A1173" w14:textId="77777777" w:rsidR="009C4F43" w:rsidRPr="00713A5C" w:rsidRDefault="009C4F43" w:rsidP="007D2B5D">
            <w:pPr>
              <w:rPr>
                <w:sz w:val="20"/>
                <w:szCs w:val="22"/>
              </w:rPr>
            </w:pPr>
            <w:r w:rsidRPr="00713A5C">
              <w:rPr>
                <w:sz w:val="20"/>
                <w:szCs w:val="22"/>
              </w:rPr>
              <w:t>2h</w:t>
            </w:r>
          </w:p>
          <w:p w14:paraId="25FEEF3E" w14:textId="77777777" w:rsidR="009C4F43" w:rsidRPr="00713A5C" w:rsidRDefault="009C4F43" w:rsidP="007D2B5D">
            <w:pPr>
              <w:rPr>
                <w:sz w:val="20"/>
                <w:szCs w:val="22"/>
              </w:rPr>
            </w:pPr>
          </w:p>
          <w:p w14:paraId="4D21862B" w14:textId="77777777" w:rsidR="009C4F43" w:rsidRPr="00713A5C" w:rsidRDefault="009C4F43" w:rsidP="007D2B5D">
            <w:pPr>
              <w:rPr>
                <w:sz w:val="20"/>
                <w:szCs w:val="22"/>
              </w:rPr>
            </w:pPr>
            <w:r w:rsidRPr="00713A5C">
              <w:rPr>
                <w:sz w:val="20"/>
                <w:szCs w:val="22"/>
              </w:rPr>
              <w:t>1h</w:t>
            </w:r>
          </w:p>
          <w:p w14:paraId="16E7BC87" w14:textId="77777777" w:rsidR="009C4F43" w:rsidRPr="00713A5C" w:rsidRDefault="009C4F43" w:rsidP="007D2B5D">
            <w:pPr>
              <w:rPr>
                <w:sz w:val="20"/>
                <w:szCs w:val="22"/>
              </w:rPr>
            </w:pPr>
          </w:p>
          <w:p w14:paraId="4589BC02" w14:textId="5AC85B62" w:rsidR="009C4F43" w:rsidRPr="00713A5C" w:rsidRDefault="009C4F43" w:rsidP="007D2B5D">
            <w:pPr>
              <w:rPr>
                <w:sz w:val="20"/>
                <w:szCs w:val="22"/>
              </w:rPr>
            </w:pPr>
            <w:r w:rsidRPr="00713A5C">
              <w:rPr>
                <w:sz w:val="20"/>
                <w:szCs w:val="22"/>
              </w:rPr>
              <w:t>0.3h</w:t>
            </w:r>
          </w:p>
        </w:tc>
        <w:tc>
          <w:tcPr>
            <w:tcW w:w="3832" w:type="dxa"/>
          </w:tcPr>
          <w:p w14:paraId="07648109" w14:textId="77777777" w:rsidR="00F80902" w:rsidRPr="00713A5C" w:rsidRDefault="00E53D5F" w:rsidP="001B37FC">
            <w:pPr>
              <w:pStyle w:val="Listenabsatz"/>
              <w:numPr>
                <w:ilvl w:val="0"/>
                <w:numId w:val="12"/>
              </w:numPr>
              <w:ind w:left="480"/>
              <w:rPr>
                <w:sz w:val="20"/>
                <w:szCs w:val="22"/>
              </w:rPr>
            </w:pPr>
            <w:r w:rsidRPr="00713A5C">
              <w:rPr>
                <w:sz w:val="20"/>
                <w:szCs w:val="22"/>
              </w:rPr>
              <w:t>Testing/Kontrollieren</w:t>
            </w:r>
          </w:p>
          <w:p w14:paraId="4A2DE49C" w14:textId="77777777" w:rsidR="00E53D5F" w:rsidRPr="00713A5C" w:rsidRDefault="00E53D5F" w:rsidP="00E53D5F">
            <w:pPr>
              <w:pStyle w:val="Listenabsatz"/>
              <w:numPr>
                <w:ilvl w:val="1"/>
                <w:numId w:val="12"/>
              </w:numPr>
              <w:rPr>
                <w:sz w:val="20"/>
                <w:szCs w:val="22"/>
              </w:rPr>
            </w:pPr>
            <w:r w:rsidRPr="00713A5C">
              <w:rPr>
                <w:sz w:val="20"/>
                <w:szCs w:val="22"/>
              </w:rPr>
              <w:t>Testen auf Scharfer Maschine</w:t>
            </w:r>
          </w:p>
          <w:p w14:paraId="2F56AAE7" w14:textId="77777777" w:rsidR="00E53D5F" w:rsidRPr="00713A5C" w:rsidRDefault="00E53D5F" w:rsidP="00E53D5F">
            <w:pPr>
              <w:pStyle w:val="Listenabsatz"/>
              <w:numPr>
                <w:ilvl w:val="1"/>
                <w:numId w:val="12"/>
              </w:numPr>
              <w:rPr>
                <w:sz w:val="20"/>
                <w:szCs w:val="22"/>
              </w:rPr>
            </w:pPr>
            <w:r w:rsidRPr="00713A5C">
              <w:rPr>
                <w:sz w:val="20"/>
                <w:szCs w:val="22"/>
              </w:rPr>
              <w:t>Testing gemäss Testfällen</w:t>
            </w:r>
          </w:p>
          <w:p w14:paraId="084702B6" w14:textId="77777777" w:rsidR="00E53D5F" w:rsidRPr="00713A5C" w:rsidRDefault="00E53D5F" w:rsidP="00E53D5F">
            <w:pPr>
              <w:pStyle w:val="Listenabsatz"/>
              <w:numPr>
                <w:ilvl w:val="1"/>
                <w:numId w:val="12"/>
              </w:numPr>
              <w:rPr>
                <w:sz w:val="20"/>
                <w:szCs w:val="22"/>
              </w:rPr>
            </w:pPr>
            <w:r w:rsidRPr="00713A5C">
              <w:rPr>
                <w:sz w:val="20"/>
                <w:szCs w:val="22"/>
              </w:rPr>
              <w:t>Fixen kleinerer Probleme</w:t>
            </w:r>
          </w:p>
          <w:p w14:paraId="17F4B560" w14:textId="77777777" w:rsidR="00E53D5F" w:rsidRPr="00713A5C" w:rsidRDefault="00E53D5F" w:rsidP="00E53D5F">
            <w:pPr>
              <w:pStyle w:val="Listenabsatz"/>
              <w:numPr>
                <w:ilvl w:val="1"/>
                <w:numId w:val="12"/>
              </w:numPr>
              <w:rPr>
                <w:sz w:val="20"/>
                <w:szCs w:val="22"/>
              </w:rPr>
            </w:pPr>
            <w:r w:rsidRPr="00713A5C">
              <w:rPr>
                <w:sz w:val="20"/>
                <w:szCs w:val="22"/>
              </w:rPr>
              <w:t>Einbau Pfade &amp; kleinere Bugbehebungen</w:t>
            </w:r>
          </w:p>
          <w:p w14:paraId="4C1B2697" w14:textId="06E5E72F" w:rsidR="00853871" w:rsidRPr="00713A5C" w:rsidRDefault="00853871" w:rsidP="00E53D5F">
            <w:pPr>
              <w:pStyle w:val="Listenabsatz"/>
              <w:numPr>
                <w:ilvl w:val="1"/>
                <w:numId w:val="12"/>
              </w:numPr>
              <w:rPr>
                <w:sz w:val="20"/>
                <w:szCs w:val="22"/>
              </w:rPr>
            </w:pPr>
            <w:r w:rsidRPr="00713A5C">
              <w:rPr>
                <w:sz w:val="20"/>
                <w:szCs w:val="22"/>
              </w:rPr>
              <w:t>Arbeitsjournal</w:t>
            </w:r>
          </w:p>
        </w:tc>
        <w:tc>
          <w:tcPr>
            <w:tcW w:w="936" w:type="dxa"/>
          </w:tcPr>
          <w:p w14:paraId="41D9465B" w14:textId="77777777" w:rsidR="00F80902" w:rsidRPr="00713A5C" w:rsidRDefault="00F80902" w:rsidP="007D2B5D">
            <w:pPr>
              <w:jc w:val="both"/>
              <w:rPr>
                <w:sz w:val="20"/>
                <w:szCs w:val="22"/>
              </w:rPr>
            </w:pPr>
          </w:p>
          <w:p w14:paraId="6CB69D43" w14:textId="77777777" w:rsidR="00E53D5F" w:rsidRPr="00713A5C" w:rsidRDefault="00E53D5F" w:rsidP="007D2B5D">
            <w:pPr>
              <w:jc w:val="both"/>
              <w:rPr>
                <w:sz w:val="20"/>
                <w:szCs w:val="22"/>
              </w:rPr>
            </w:pPr>
            <w:r w:rsidRPr="00713A5C">
              <w:rPr>
                <w:sz w:val="20"/>
                <w:szCs w:val="22"/>
              </w:rPr>
              <w:t>0.75h</w:t>
            </w:r>
          </w:p>
          <w:p w14:paraId="2E40D90B" w14:textId="77777777" w:rsidR="00E53D5F" w:rsidRPr="00713A5C" w:rsidRDefault="00E53D5F" w:rsidP="007D2B5D">
            <w:pPr>
              <w:jc w:val="both"/>
              <w:rPr>
                <w:sz w:val="20"/>
                <w:szCs w:val="22"/>
              </w:rPr>
            </w:pPr>
          </w:p>
          <w:p w14:paraId="2DD0586E" w14:textId="64D21A66" w:rsidR="00E53D5F" w:rsidRPr="00713A5C" w:rsidRDefault="00E62004" w:rsidP="007D2B5D">
            <w:pPr>
              <w:jc w:val="both"/>
              <w:rPr>
                <w:sz w:val="20"/>
                <w:szCs w:val="22"/>
              </w:rPr>
            </w:pPr>
            <w:r w:rsidRPr="00713A5C">
              <w:rPr>
                <w:sz w:val="20"/>
                <w:szCs w:val="22"/>
              </w:rPr>
              <w:t>2,5</w:t>
            </w:r>
            <w:r w:rsidR="00E53D5F" w:rsidRPr="00713A5C">
              <w:rPr>
                <w:sz w:val="20"/>
                <w:szCs w:val="22"/>
              </w:rPr>
              <w:t>h</w:t>
            </w:r>
          </w:p>
          <w:p w14:paraId="3E2FE37A" w14:textId="77777777" w:rsidR="00853871" w:rsidRPr="00713A5C" w:rsidRDefault="00853871" w:rsidP="007D2B5D">
            <w:pPr>
              <w:jc w:val="both"/>
              <w:rPr>
                <w:sz w:val="20"/>
                <w:szCs w:val="22"/>
              </w:rPr>
            </w:pPr>
          </w:p>
          <w:p w14:paraId="5295AFDB" w14:textId="5EDF12D7" w:rsidR="00853871" w:rsidRPr="00713A5C" w:rsidRDefault="00853871" w:rsidP="007D2B5D">
            <w:pPr>
              <w:jc w:val="both"/>
              <w:rPr>
                <w:sz w:val="20"/>
                <w:szCs w:val="22"/>
              </w:rPr>
            </w:pPr>
            <w:r w:rsidRPr="00713A5C">
              <w:rPr>
                <w:sz w:val="20"/>
                <w:szCs w:val="22"/>
              </w:rPr>
              <w:t>1</w:t>
            </w:r>
            <w:r w:rsidR="00EF0F96" w:rsidRPr="00713A5C">
              <w:rPr>
                <w:sz w:val="20"/>
                <w:szCs w:val="22"/>
              </w:rPr>
              <w:t>,5</w:t>
            </w:r>
            <w:r w:rsidRPr="00713A5C">
              <w:rPr>
                <w:sz w:val="20"/>
                <w:szCs w:val="22"/>
              </w:rPr>
              <w:t>h</w:t>
            </w:r>
          </w:p>
          <w:p w14:paraId="2E9D6BE8" w14:textId="77777777" w:rsidR="00853871" w:rsidRPr="00713A5C" w:rsidRDefault="00853871" w:rsidP="007D2B5D">
            <w:pPr>
              <w:jc w:val="both"/>
              <w:rPr>
                <w:sz w:val="20"/>
                <w:szCs w:val="22"/>
              </w:rPr>
            </w:pPr>
          </w:p>
          <w:p w14:paraId="5FE56881" w14:textId="77777777" w:rsidR="00853871" w:rsidRPr="00713A5C" w:rsidRDefault="00853871" w:rsidP="007D2B5D">
            <w:pPr>
              <w:jc w:val="both"/>
              <w:rPr>
                <w:sz w:val="20"/>
                <w:szCs w:val="22"/>
              </w:rPr>
            </w:pPr>
            <w:r w:rsidRPr="00713A5C">
              <w:rPr>
                <w:sz w:val="20"/>
                <w:szCs w:val="22"/>
              </w:rPr>
              <w:t>1h</w:t>
            </w:r>
          </w:p>
          <w:p w14:paraId="7EC0FB7B" w14:textId="77777777" w:rsidR="00853871" w:rsidRPr="00713A5C" w:rsidRDefault="00853871" w:rsidP="007D2B5D">
            <w:pPr>
              <w:jc w:val="both"/>
              <w:rPr>
                <w:sz w:val="20"/>
                <w:szCs w:val="22"/>
              </w:rPr>
            </w:pPr>
          </w:p>
          <w:p w14:paraId="48A44B04" w14:textId="7C36B4E9" w:rsidR="00853871" w:rsidRPr="00713A5C" w:rsidRDefault="00853871" w:rsidP="007D2B5D">
            <w:pPr>
              <w:jc w:val="both"/>
              <w:rPr>
                <w:sz w:val="20"/>
                <w:szCs w:val="22"/>
              </w:rPr>
            </w:pPr>
            <w:r w:rsidRPr="00713A5C">
              <w:rPr>
                <w:sz w:val="20"/>
                <w:szCs w:val="22"/>
              </w:rPr>
              <w:t>0.3h</w:t>
            </w:r>
          </w:p>
        </w:tc>
      </w:tr>
      <w:tr w:rsidR="00457789" w:rsidRPr="000822E7" w14:paraId="42EC067E" w14:textId="77777777" w:rsidTr="00E53D5F">
        <w:tc>
          <w:tcPr>
            <w:tcW w:w="3518" w:type="dxa"/>
          </w:tcPr>
          <w:p w14:paraId="39D1DD3E" w14:textId="5E458A13" w:rsidR="00457789" w:rsidRPr="003F1702" w:rsidRDefault="00457789" w:rsidP="00457789">
            <w:pPr>
              <w:rPr>
                <w:bCs/>
                <w:color w:val="FFFFFF" w:themeColor="background1"/>
              </w:rPr>
            </w:pPr>
            <w:r w:rsidRPr="003F1702">
              <w:rPr>
                <w:bCs/>
              </w:rPr>
              <w:t>Überzeit – Soll</w:t>
            </w:r>
          </w:p>
        </w:tc>
        <w:tc>
          <w:tcPr>
            <w:tcW w:w="730" w:type="dxa"/>
          </w:tcPr>
          <w:p w14:paraId="43216D5D" w14:textId="1AA6B671" w:rsidR="00457789" w:rsidRPr="003F1702" w:rsidRDefault="00457789" w:rsidP="00457789">
            <w:pPr>
              <w:rPr>
                <w:bCs/>
                <w:color w:val="FFFFFF" w:themeColor="background1"/>
              </w:rPr>
            </w:pPr>
            <w:r w:rsidRPr="003F1702">
              <w:rPr>
                <w:bCs/>
                <w:sz w:val="20"/>
                <w:szCs w:val="22"/>
              </w:rPr>
              <w:t>0h</w:t>
            </w:r>
          </w:p>
        </w:tc>
        <w:tc>
          <w:tcPr>
            <w:tcW w:w="3832" w:type="dxa"/>
          </w:tcPr>
          <w:p w14:paraId="746D5A74" w14:textId="08B1CA7F" w:rsidR="00457789" w:rsidRPr="003F1702" w:rsidRDefault="00457789" w:rsidP="00457789">
            <w:pPr>
              <w:rPr>
                <w:bCs/>
                <w:color w:val="FFFFFF" w:themeColor="background1"/>
              </w:rPr>
            </w:pPr>
            <w:r w:rsidRPr="003F1702">
              <w:rPr>
                <w:bCs/>
              </w:rPr>
              <w:t>Überzeit - Ist</w:t>
            </w:r>
          </w:p>
        </w:tc>
        <w:tc>
          <w:tcPr>
            <w:tcW w:w="936" w:type="dxa"/>
          </w:tcPr>
          <w:p w14:paraId="223413E5" w14:textId="188421DD" w:rsidR="00457789" w:rsidRPr="003F1702" w:rsidRDefault="00EF0F96" w:rsidP="00457789">
            <w:pPr>
              <w:rPr>
                <w:bCs/>
                <w:color w:val="FFFFFF" w:themeColor="background1"/>
              </w:rPr>
            </w:pPr>
            <w:r w:rsidRPr="003F1702">
              <w:rPr>
                <w:bCs/>
                <w:sz w:val="20"/>
                <w:szCs w:val="22"/>
              </w:rPr>
              <w:t>1,75h</w:t>
            </w:r>
          </w:p>
        </w:tc>
      </w:tr>
      <w:tr w:rsidR="00457789" w14:paraId="595B9094" w14:textId="77777777" w:rsidTr="00E53D5F">
        <w:tc>
          <w:tcPr>
            <w:tcW w:w="3518" w:type="dxa"/>
          </w:tcPr>
          <w:p w14:paraId="73C1E27E" w14:textId="4C437E4E" w:rsidR="00457789" w:rsidRPr="00176C47" w:rsidRDefault="00457789" w:rsidP="00457789">
            <w:r>
              <w:t>Arbeitszeit</w:t>
            </w:r>
            <w:r w:rsidR="00C565FC">
              <w:t xml:space="preserve"> – Soll</w:t>
            </w:r>
          </w:p>
        </w:tc>
        <w:tc>
          <w:tcPr>
            <w:tcW w:w="730" w:type="dxa"/>
          </w:tcPr>
          <w:p w14:paraId="701AE9FE" w14:textId="751EA1B1" w:rsidR="00457789" w:rsidRDefault="00E32DC1" w:rsidP="00457789">
            <w:r>
              <w:t>4</w:t>
            </w:r>
            <w:r w:rsidR="00457789">
              <w:t>.3h</w:t>
            </w:r>
          </w:p>
        </w:tc>
        <w:tc>
          <w:tcPr>
            <w:tcW w:w="3832" w:type="dxa"/>
          </w:tcPr>
          <w:p w14:paraId="538F969B" w14:textId="2BD8B211" w:rsidR="00457789" w:rsidRPr="00CA0774" w:rsidRDefault="00457789" w:rsidP="00457789">
            <w:r>
              <w:t>Arbeitszeit - Ist</w:t>
            </w:r>
          </w:p>
        </w:tc>
        <w:tc>
          <w:tcPr>
            <w:tcW w:w="936" w:type="dxa"/>
          </w:tcPr>
          <w:p w14:paraId="46919059" w14:textId="52B3A953" w:rsidR="00457789" w:rsidRDefault="006621C0" w:rsidP="00457789">
            <w:r>
              <w:t>6h</w:t>
            </w:r>
          </w:p>
        </w:tc>
      </w:tr>
    </w:tbl>
    <w:p w14:paraId="28C66D56"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4BB1E46E"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5F5D4179" w14:textId="77777777" w:rsidR="00F80902" w:rsidRPr="003F1702" w:rsidRDefault="00F80902" w:rsidP="007D2B5D">
            <w:pPr>
              <w:rPr>
                <w:b/>
              </w:rPr>
            </w:pPr>
            <w:r w:rsidRPr="003F1702">
              <w:rPr>
                <w:b/>
              </w:rPr>
              <w:t>Probleme:</w:t>
            </w:r>
          </w:p>
        </w:tc>
        <w:tc>
          <w:tcPr>
            <w:tcW w:w="4508" w:type="dxa"/>
          </w:tcPr>
          <w:p w14:paraId="17A5B8DE" w14:textId="77777777" w:rsidR="00F80902" w:rsidRPr="003F1702" w:rsidRDefault="00F80902" w:rsidP="007D2B5D">
            <w:pPr>
              <w:rPr>
                <w:b/>
              </w:rPr>
            </w:pPr>
            <w:r w:rsidRPr="003F1702">
              <w:rPr>
                <w:b/>
              </w:rPr>
              <w:t>Problemlösungen:</w:t>
            </w:r>
          </w:p>
        </w:tc>
      </w:tr>
      <w:tr w:rsidR="00F80902" w14:paraId="4368332D" w14:textId="77777777" w:rsidTr="007D2B5D">
        <w:tc>
          <w:tcPr>
            <w:tcW w:w="4508" w:type="dxa"/>
          </w:tcPr>
          <w:p w14:paraId="02952A41" w14:textId="7B2191C9" w:rsidR="00F80902" w:rsidRPr="00FB3A98" w:rsidRDefault="0055011A" w:rsidP="007D2B5D">
            <w:pPr>
              <w:rPr>
                <w:sz w:val="20"/>
                <w:szCs w:val="22"/>
              </w:rPr>
            </w:pPr>
            <w:proofErr w:type="spellStart"/>
            <w:r w:rsidRPr="00FB3A98">
              <w:rPr>
                <w:sz w:val="20"/>
                <w:szCs w:val="22"/>
              </w:rPr>
              <w:t>Boolwerte</w:t>
            </w:r>
            <w:proofErr w:type="spellEnd"/>
            <w:r w:rsidRPr="00FB3A98">
              <w:rPr>
                <w:sz w:val="20"/>
                <w:szCs w:val="22"/>
              </w:rPr>
              <w:t xml:space="preserve"> in der Konfiguration werden immer wieder überschrieben</w:t>
            </w:r>
          </w:p>
        </w:tc>
        <w:tc>
          <w:tcPr>
            <w:tcW w:w="4508" w:type="dxa"/>
          </w:tcPr>
          <w:p w14:paraId="2F82AE5F" w14:textId="21961DBB" w:rsidR="00F80902" w:rsidRPr="00FB3A98" w:rsidRDefault="0055011A" w:rsidP="007D2B5D">
            <w:pPr>
              <w:rPr>
                <w:sz w:val="20"/>
                <w:szCs w:val="22"/>
              </w:rPr>
            </w:pPr>
            <w:r w:rsidRPr="00FB3A98">
              <w:rPr>
                <w:sz w:val="20"/>
                <w:szCs w:val="22"/>
              </w:rPr>
              <w:t>Lag an der Implementation der Update-Config-Funktion, welche diese immer zurücksetzte. Das wird umgangen, indem diese Values jedes Mal mitgegeben werden, um die Sicherung zu garantieren</w:t>
            </w:r>
          </w:p>
        </w:tc>
      </w:tr>
    </w:tbl>
    <w:p w14:paraId="0F802CD4"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3B856DA3"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41AA40D1" w14:textId="77777777" w:rsidR="00F80902" w:rsidRPr="003F1702" w:rsidRDefault="00F80902" w:rsidP="007D2B5D">
            <w:pPr>
              <w:rPr>
                <w:b/>
              </w:rPr>
            </w:pPr>
            <w:r w:rsidRPr="003F1702">
              <w:rPr>
                <w:b/>
              </w:rPr>
              <w:t>Fazit &amp; Reflexion:</w:t>
            </w:r>
          </w:p>
        </w:tc>
      </w:tr>
      <w:tr w:rsidR="00F80902" w14:paraId="580B5260" w14:textId="77777777" w:rsidTr="007D2B5D">
        <w:tc>
          <w:tcPr>
            <w:tcW w:w="9016" w:type="dxa"/>
          </w:tcPr>
          <w:p w14:paraId="64711E14" w14:textId="7E55AF72" w:rsidR="00E53D5F" w:rsidRPr="00FB3A98" w:rsidRDefault="00E53D5F" w:rsidP="00E53D5F">
            <w:pPr>
              <w:ind w:left="284" w:hanging="284"/>
              <w:rPr>
                <w:bCs/>
                <w:sz w:val="20"/>
                <w:szCs w:val="22"/>
              </w:rPr>
            </w:pPr>
            <w:r w:rsidRPr="006716ED">
              <w:rPr>
                <w:bCs/>
                <w:sz w:val="20"/>
                <w:szCs w:val="22"/>
              </w:rPr>
              <w:t xml:space="preserve">Der heutige Tag war sehr stressig, da ich alle 18 Testfälle durchmachen musste. Nachdem ich sie geschrieben </w:t>
            </w:r>
            <w:r w:rsidRPr="00FB3A98">
              <w:rPr>
                <w:bCs/>
                <w:sz w:val="20"/>
                <w:szCs w:val="22"/>
              </w:rPr>
              <w:t>hatte, habe ich begonnen, sie zu testen</w:t>
            </w:r>
            <w:r w:rsidR="00273505">
              <w:rPr>
                <w:bCs/>
                <w:sz w:val="20"/>
                <w:szCs w:val="22"/>
              </w:rPr>
              <w:t>. I</w:t>
            </w:r>
            <w:r w:rsidRPr="00FB3A98">
              <w:rPr>
                <w:bCs/>
                <w:sz w:val="20"/>
                <w:szCs w:val="22"/>
              </w:rPr>
              <w:t xml:space="preserve">ch </w:t>
            </w:r>
            <w:r w:rsidR="00273505">
              <w:rPr>
                <w:bCs/>
                <w:sz w:val="20"/>
                <w:szCs w:val="22"/>
              </w:rPr>
              <w:t xml:space="preserve">hatte </w:t>
            </w:r>
            <w:r w:rsidRPr="00FB3A98">
              <w:rPr>
                <w:bCs/>
                <w:sz w:val="20"/>
                <w:szCs w:val="22"/>
              </w:rPr>
              <w:t>aber bei nahezu jedem Test einen Fehler</w:t>
            </w:r>
            <w:r w:rsidR="00E24AA0">
              <w:rPr>
                <w:bCs/>
                <w:sz w:val="20"/>
                <w:szCs w:val="22"/>
              </w:rPr>
              <w:t xml:space="preserve">, </w:t>
            </w:r>
            <w:r w:rsidRPr="00FB3A98">
              <w:rPr>
                <w:bCs/>
                <w:sz w:val="20"/>
                <w:szCs w:val="22"/>
              </w:rPr>
              <w:t>obwohl ich eigentlich gestern schon versucht hatte, alles möglichst gut zu testen und abzuschliessen. Aus diesem Grund musste ich bei vielen Tests die Fehler noch ausbügeln, um das S</w:t>
            </w:r>
            <w:r w:rsidR="00A20D07">
              <w:rPr>
                <w:bCs/>
                <w:sz w:val="20"/>
                <w:szCs w:val="22"/>
              </w:rPr>
              <w:t>c</w:t>
            </w:r>
            <w:r w:rsidRPr="00FB3A98">
              <w:rPr>
                <w:bCs/>
                <w:sz w:val="20"/>
                <w:szCs w:val="22"/>
              </w:rPr>
              <w:t xml:space="preserve">ript lauffähig zu machen, weswegen ich heute auch Überstunden machen musste. </w:t>
            </w:r>
          </w:p>
          <w:p w14:paraId="29E7BDFF" w14:textId="77777777" w:rsidR="00F76055" w:rsidRPr="00FB3A98" w:rsidRDefault="00F76055" w:rsidP="00E53D5F">
            <w:pPr>
              <w:ind w:left="284" w:hanging="284"/>
              <w:rPr>
                <w:bCs/>
                <w:sz w:val="20"/>
                <w:szCs w:val="22"/>
              </w:rPr>
            </w:pPr>
          </w:p>
          <w:p w14:paraId="105D5C72" w14:textId="07F25A63" w:rsidR="00F76055" w:rsidRPr="00FB3A98" w:rsidRDefault="00F76055" w:rsidP="00E53D5F">
            <w:pPr>
              <w:ind w:left="284" w:hanging="284"/>
              <w:rPr>
                <w:bCs/>
                <w:sz w:val="20"/>
                <w:szCs w:val="22"/>
              </w:rPr>
            </w:pPr>
            <w:r w:rsidRPr="00FB3A98">
              <w:rPr>
                <w:bCs/>
                <w:sz w:val="20"/>
                <w:szCs w:val="22"/>
              </w:rPr>
              <w:t>Zu diesen Fehlern gehörten unter anderem die korrekte Validation der Typen aus der Konfiguration oder ein Fehler beim Update der Konfigurationsdatei. Weitere nennenswerte</w:t>
            </w:r>
            <w:r w:rsidR="006716ED">
              <w:rPr>
                <w:bCs/>
                <w:sz w:val="20"/>
                <w:szCs w:val="22"/>
              </w:rPr>
              <w:t xml:space="preserve"> Fehler</w:t>
            </w:r>
            <w:r w:rsidRPr="00FB3A98">
              <w:rPr>
                <w:bCs/>
                <w:sz w:val="20"/>
                <w:szCs w:val="22"/>
              </w:rPr>
              <w:t xml:space="preserve"> kann ich ehrlich gesagt nicht nennen. Lediglich beim Test auf der scharfen Maschine schien das Logging nicht zu funktionieren; Auf meinem PC lokal aber schon. Ich werde deswegen das in den nächsten Tagen noch überprüfen und wenn möglich noch anpassen. Die Kontrollieren</w:t>
            </w:r>
            <w:r w:rsidR="00224035">
              <w:rPr>
                <w:bCs/>
                <w:sz w:val="20"/>
                <w:szCs w:val="22"/>
              </w:rPr>
              <w:t>-P</w:t>
            </w:r>
            <w:r w:rsidRPr="00FB3A98">
              <w:rPr>
                <w:bCs/>
                <w:sz w:val="20"/>
                <w:szCs w:val="22"/>
              </w:rPr>
              <w:t>hase ist somit eigentlich auch schon wieder abgeschlossen.</w:t>
            </w:r>
          </w:p>
          <w:p w14:paraId="134762B5" w14:textId="77777777" w:rsidR="00F76055" w:rsidRPr="00FB3A98" w:rsidRDefault="00F76055" w:rsidP="00E53D5F">
            <w:pPr>
              <w:ind w:left="284" w:hanging="284"/>
              <w:rPr>
                <w:bCs/>
                <w:sz w:val="20"/>
                <w:szCs w:val="22"/>
              </w:rPr>
            </w:pPr>
          </w:p>
          <w:p w14:paraId="5A22159E" w14:textId="45C6D400" w:rsidR="00F76055" w:rsidRPr="00FB3A98" w:rsidRDefault="00F76055" w:rsidP="00F76055">
            <w:pPr>
              <w:rPr>
                <w:bCs/>
                <w:sz w:val="20"/>
                <w:szCs w:val="22"/>
              </w:rPr>
            </w:pPr>
            <w:r w:rsidRPr="00FB3A98">
              <w:rPr>
                <w:bCs/>
                <w:sz w:val="20"/>
                <w:szCs w:val="22"/>
              </w:rPr>
              <w:t xml:space="preserve">Beim Test auf der scharfen Maschine, welcher mir Helge </w:t>
            </w:r>
            <w:r w:rsidR="0022397A" w:rsidRPr="00FB3A98">
              <w:rPr>
                <w:bCs/>
                <w:sz w:val="20"/>
                <w:szCs w:val="22"/>
              </w:rPr>
              <w:t>vorgeschlagen hatte,</w:t>
            </w:r>
            <w:r w:rsidRPr="00FB3A98">
              <w:rPr>
                <w:bCs/>
                <w:sz w:val="20"/>
                <w:szCs w:val="22"/>
              </w:rPr>
              <w:t xml:space="preserve"> sind ausserdem weitere kleine Probleme und Fehler aufgetaucht (wie </w:t>
            </w:r>
            <w:r w:rsidR="00E17FC7" w:rsidRPr="00FB3A98">
              <w:rPr>
                <w:bCs/>
                <w:sz w:val="20"/>
                <w:szCs w:val="22"/>
              </w:rPr>
              <w:t>Generierung</w:t>
            </w:r>
            <w:r w:rsidRPr="00FB3A98">
              <w:rPr>
                <w:bCs/>
                <w:sz w:val="20"/>
                <w:szCs w:val="22"/>
              </w:rPr>
              <w:t xml:space="preserve"> einer </w:t>
            </w:r>
            <w:proofErr w:type="spellStart"/>
            <w:r w:rsidRPr="00FB3A98">
              <w:rPr>
                <w:bCs/>
                <w:sz w:val="20"/>
                <w:szCs w:val="22"/>
              </w:rPr>
              <w:t>server.json</w:t>
            </w:r>
            <w:proofErr w:type="spellEnd"/>
            <w:r w:rsidRPr="00FB3A98">
              <w:rPr>
                <w:bCs/>
                <w:sz w:val="20"/>
                <w:szCs w:val="22"/>
              </w:rPr>
              <w:t xml:space="preserve"> Datei, aber Pfad auf </w:t>
            </w:r>
            <w:proofErr w:type="spellStart"/>
            <w:r w:rsidRPr="00FB3A98">
              <w:rPr>
                <w:bCs/>
                <w:sz w:val="20"/>
                <w:szCs w:val="22"/>
              </w:rPr>
              <w:t>servers.json</w:t>
            </w:r>
            <w:proofErr w:type="spellEnd"/>
            <w:r w:rsidRPr="00FB3A98">
              <w:rPr>
                <w:bCs/>
                <w:sz w:val="20"/>
                <w:szCs w:val="22"/>
              </w:rPr>
              <w:t xml:space="preserve"> usw.). Im Zuge dessen hat er sich auch noch gewünscht, dass ich eine kurze Funktion, welche alle Pfade überprüft und im schlimmsten Fall erstellt. Diese war schnell gemacht, hat aber auch noch Überzeit eingebracht. </w:t>
            </w:r>
          </w:p>
          <w:p w14:paraId="6DC4BBEF" w14:textId="77777777" w:rsidR="00F76055" w:rsidRPr="00FB3A98" w:rsidRDefault="00F76055" w:rsidP="00F76055">
            <w:pPr>
              <w:rPr>
                <w:bCs/>
                <w:sz w:val="20"/>
                <w:szCs w:val="22"/>
              </w:rPr>
            </w:pPr>
          </w:p>
          <w:p w14:paraId="1563C1A7" w14:textId="07442CC5" w:rsidR="00F80902" w:rsidRDefault="00F76055" w:rsidP="00191ED8">
            <w:pPr>
              <w:rPr>
                <w:bCs/>
                <w:sz w:val="20"/>
                <w:szCs w:val="22"/>
              </w:rPr>
            </w:pPr>
            <w:r w:rsidRPr="00FB3A98">
              <w:rPr>
                <w:bCs/>
                <w:sz w:val="20"/>
                <w:szCs w:val="22"/>
              </w:rPr>
              <w:t xml:space="preserve">Zwischenzeitlich war ich sehr gestresst, weil ich so viele Fehler erhalten hatte, aber am Ende des Tages kann ich sagen, dass zum Glück das </w:t>
            </w:r>
            <w:r w:rsidR="0022397A">
              <w:rPr>
                <w:bCs/>
                <w:sz w:val="20"/>
                <w:szCs w:val="22"/>
              </w:rPr>
              <w:t>meiste</w:t>
            </w:r>
            <w:r w:rsidRPr="00FB3A98">
              <w:rPr>
                <w:bCs/>
                <w:sz w:val="20"/>
                <w:szCs w:val="22"/>
              </w:rPr>
              <w:t xml:space="preserve"> so funktioniert wie es sollte und ich mich die nächsten Tage vor allem auf die Dokumentation fokussieren kann.</w:t>
            </w:r>
            <w:r w:rsidR="009C79F1" w:rsidRPr="00FB3A98">
              <w:rPr>
                <w:bCs/>
                <w:sz w:val="20"/>
                <w:szCs w:val="22"/>
              </w:rPr>
              <w:t xml:space="preserve"> Es hat mich sehr erleichtert, dass am Ende auf der scharfen Maschine alles funktioniert hat und somit ein vorzeigbares Resultat existiert.</w:t>
            </w:r>
          </w:p>
          <w:p w14:paraId="032C615B" w14:textId="77777777" w:rsidR="0022397A" w:rsidRPr="0022397A" w:rsidRDefault="0022397A" w:rsidP="00191ED8">
            <w:pPr>
              <w:rPr>
                <w:sz w:val="20"/>
                <w:szCs w:val="22"/>
              </w:rPr>
            </w:pPr>
          </w:p>
          <w:p w14:paraId="0F234B45" w14:textId="12BB0884" w:rsidR="0022397A" w:rsidRPr="001D4959" w:rsidRDefault="0022397A" w:rsidP="00191ED8">
            <w:pPr>
              <w:rPr>
                <w:sz w:val="18"/>
                <w:szCs w:val="20"/>
              </w:rPr>
            </w:pPr>
            <w:r w:rsidRPr="0022397A">
              <w:rPr>
                <w:sz w:val="20"/>
                <w:szCs w:val="22"/>
              </w:rPr>
              <w:t xml:space="preserve">Am Ende haben Helge und ich ausserdem das Resultat an Kurt weitergeleitet, um ihn nach Feedback zu fragen, ob alle notwendigen Daten darin </w:t>
            </w:r>
            <w:proofErr w:type="gramStart"/>
            <w:r w:rsidR="00887AFF" w:rsidRPr="0022397A">
              <w:rPr>
                <w:sz w:val="20"/>
                <w:szCs w:val="22"/>
              </w:rPr>
              <w:t>enthalten</w:t>
            </w:r>
            <w:proofErr w:type="gramEnd"/>
            <w:r w:rsidR="00887AFF">
              <w:rPr>
                <w:sz w:val="20"/>
                <w:szCs w:val="22"/>
              </w:rPr>
              <w:t xml:space="preserve"> </w:t>
            </w:r>
            <w:r w:rsidRPr="0022397A">
              <w:rPr>
                <w:sz w:val="20"/>
                <w:szCs w:val="22"/>
              </w:rPr>
              <w:t>sind usw.</w:t>
            </w:r>
          </w:p>
        </w:tc>
      </w:tr>
    </w:tbl>
    <w:p w14:paraId="4563FFEF"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3F8EE63"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285E47E5" w14:textId="77777777" w:rsidR="00F80902" w:rsidRPr="003F1702" w:rsidRDefault="00F80902" w:rsidP="007D2B5D">
            <w:pPr>
              <w:rPr>
                <w:b/>
              </w:rPr>
            </w:pPr>
            <w:r w:rsidRPr="003F1702">
              <w:rPr>
                <w:b/>
              </w:rPr>
              <w:t>Recherchen:</w:t>
            </w:r>
          </w:p>
        </w:tc>
      </w:tr>
      <w:tr w:rsidR="00F80902" w14:paraId="49DB704F" w14:textId="77777777" w:rsidTr="007D2B5D">
        <w:tc>
          <w:tcPr>
            <w:tcW w:w="9016" w:type="dxa"/>
          </w:tcPr>
          <w:p w14:paraId="3FDE2FC5" w14:textId="71E43F66" w:rsidR="00F80902" w:rsidRDefault="00191ED8" w:rsidP="007D2B5D">
            <w:r w:rsidRPr="00FB3A98">
              <w:rPr>
                <w:sz w:val="20"/>
                <w:szCs w:val="22"/>
              </w:rPr>
              <w:t xml:space="preserve">Recherche, wie Typen in PowerShell geprüft werden können --&gt; </w:t>
            </w:r>
            <w:sdt>
              <w:sdtPr>
                <w:rPr>
                  <w:sz w:val="20"/>
                  <w:szCs w:val="22"/>
                </w:rPr>
                <w:id w:val="1724791272"/>
                <w:citation/>
              </w:sdtPr>
              <w:sdtEndPr/>
              <w:sdtContent>
                <w:r w:rsidRPr="00FB3A98">
                  <w:rPr>
                    <w:sz w:val="20"/>
                    <w:szCs w:val="22"/>
                  </w:rPr>
                  <w:fldChar w:fldCharType="begin"/>
                </w:r>
                <w:r w:rsidR="00F6585F" w:rsidRPr="00FB3A98">
                  <w:rPr>
                    <w:sz w:val="20"/>
                    <w:szCs w:val="22"/>
                  </w:rPr>
                  <w:instrText xml:space="preserve">CITATION Dam21 \l 2055 </w:instrText>
                </w:r>
                <w:r w:rsidRPr="00FB3A98">
                  <w:rPr>
                    <w:sz w:val="20"/>
                    <w:szCs w:val="22"/>
                  </w:rPr>
                  <w:fldChar w:fldCharType="separate"/>
                </w:r>
                <w:r w:rsidR="003F1702" w:rsidRPr="003F1702">
                  <w:rPr>
                    <w:noProof/>
                    <w:sz w:val="20"/>
                    <w:szCs w:val="22"/>
                  </w:rPr>
                  <w:t>(Powell, 2012)</w:t>
                </w:r>
                <w:r w:rsidRPr="00FB3A98">
                  <w:rPr>
                    <w:sz w:val="20"/>
                    <w:szCs w:val="22"/>
                  </w:rPr>
                  <w:fldChar w:fldCharType="end"/>
                </w:r>
              </w:sdtContent>
            </w:sdt>
          </w:p>
        </w:tc>
      </w:tr>
    </w:tbl>
    <w:p w14:paraId="02705514"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0836F1F6"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A7C9398" w14:textId="77777777" w:rsidR="00F80902" w:rsidRPr="003F1702" w:rsidRDefault="00F80902" w:rsidP="007D2B5D">
            <w:pPr>
              <w:rPr>
                <w:b/>
              </w:rPr>
            </w:pPr>
            <w:r w:rsidRPr="003F1702">
              <w:rPr>
                <w:b/>
              </w:rPr>
              <w:t>Hilfestellungen:</w:t>
            </w:r>
          </w:p>
        </w:tc>
      </w:tr>
      <w:tr w:rsidR="00F80902" w14:paraId="287C6634" w14:textId="77777777" w:rsidTr="007D2B5D">
        <w:tc>
          <w:tcPr>
            <w:tcW w:w="9016" w:type="dxa"/>
          </w:tcPr>
          <w:p w14:paraId="3EED1647" w14:textId="3F3FC9FE" w:rsidR="00F80902" w:rsidRPr="00853871" w:rsidRDefault="001D4959" w:rsidP="00853871">
            <w:pPr>
              <w:keepNext/>
              <w:rPr>
                <w:sz w:val="18"/>
                <w:szCs w:val="20"/>
              </w:rPr>
            </w:pPr>
            <w:r w:rsidRPr="00FB3A98">
              <w:rPr>
                <w:sz w:val="20"/>
                <w:szCs w:val="22"/>
              </w:rPr>
              <w:t>VF --&gt; Testen auf scharfe</w:t>
            </w:r>
            <w:r w:rsidR="00742C97">
              <w:rPr>
                <w:sz w:val="20"/>
                <w:szCs w:val="22"/>
              </w:rPr>
              <w:t>r</w:t>
            </w:r>
            <w:r w:rsidRPr="00FB3A98">
              <w:rPr>
                <w:sz w:val="20"/>
                <w:szCs w:val="22"/>
              </w:rPr>
              <w:t xml:space="preserve"> Maschine und kurze Unterhaltung über Optimierungspotenzial </w:t>
            </w:r>
          </w:p>
        </w:tc>
      </w:tr>
    </w:tbl>
    <w:p w14:paraId="577447FB" w14:textId="1E7D64AD" w:rsidR="009F0D84" w:rsidRDefault="00853871" w:rsidP="00853871">
      <w:pPr>
        <w:pStyle w:val="Beschriftung"/>
      </w:pPr>
      <w:bookmarkStart w:id="42" w:name="_Toc193701324"/>
      <w:r>
        <w:t xml:space="preserve">Tabelle </w:t>
      </w:r>
      <w:r w:rsidR="009F4859">
        <w:fldChar w:fldCharType="begin"/>
      </w:r>
      <w:r w:rsidR="009F4859">
        <w:instrText xml:space="preserve"> SEQ Tabelle \* ARABIC </w:instrText>
      </w:r>
      <w:r w:rsidR="009F4859">
        <w:fldChar w:fldCharType="separate"/>
      </w:r>
      <w:r w:rsidR="00792704">
        <w:rPr>
          <w:noProof/>
        </w:rPr>
        <w:t>15</w:t>
      </w:r>
      <w:r w:rsidR="009F4859">
        <w:fldChar w:fldCharType="end"/>
      </w:r>
      <w:r>
        <w:t>: Arbeitsjournal Tag 10</w:t>
      </w:r>
      <w:bookmarkEnd w:id="42"/>
    </w:p>
    <w:p w14:paraId="17919A5B" w14:textId="34E1E4FD" w:rsidR="009F0D84" w:rsidRPr="00F85A78" w:rsidRDefault="00AD474F" w:rsidP="009F0D84">
      <w:pPr>
        <w:pStyle w:val="Untertitel"/>
        <w:rPr>
          <w:lang w:val="de-CH"/>
        </w:rPr>
      </w:pPr>
      <w:r w:rsidRPr="00F85A78">
        <w:rPr>
          <w:lang w:val="de-CH"/>
        </w:rPr>
        <w:t>Freitag</w:t>
      </w:r>
      <w:r w:rsidR="009F0D84" w:rsidRPr="00F85A78">
        <w:rPr>
          <w:lang w:val="de-CH"/>
        </w:rPr>
        <w:t xml:space="preserve">, </w:t>
      </w:r>
      <w:r w:rsidRPr="00F85A78">
        <w:rPr>
          <w:lang w:val="de-CH"/>
        </w:rPr>
        <w:t>21.03.2025</w:t>
      </w:r>
      <w:r w:rsidR="009F0D84" w:rsidRPr="00F85A78">
        <w:rPr>
          <w:lang w:val="de-CH"/>
        </w:rPr>
        <w:t xml:space="preserve"> – Tag </w:t>
      </w:r>
      <w:r w:rsidRPr="00F85A78">
        <w:rPr>
          <w:lang w:val="de-CH"/>
        </w:rPr>
        <w:t>11</w:t>
      </w:r>
    </w:p>
    <w:tbl>
      <w:tblPr>
        <w:tblStyle w:val="PSITabelle1"/>
        <w:tblW w:w="0" w:type="auto"/>
        <w:tblLayout w:type="fixed"/>
        <w:tblLook w:val="0420" w:firstRow="1" w:lastRow="0" w:firstColumn="0" w:lastColumn="0" w:noHBand="0" w:noVBand="1"/>
      </w:tblPr>
      <w:tblGrid>
        <w:gridCol w:w="3518"/>
        <w:gridCol w:w="730"/>
        <w:gridCol w:w="3690"/>
        <w:gridCol w:w="1078"/>
      </w:tblGrid>
      <w:tr w:rsidR="00F80902" w14:paraId="7F6B49E1" w14:textId="77777777" w:rsidTr="00832522">
        <w:trPr>
          <w:cnfStyle w:val="100000000000" w:firstRow="1" w:lastRow="0" w:firstColumn="0" w:lastColumn="0" w:oddVBand="0" w:evenVBand="0" w:oddHBand="0" w:evenHBand="0" w:firstRowFirstColumn="0" w:firstRowLastColumn="0" w:lastRowFirstColumn="0" w:lastRowLastColumn="0"/>
        </w:trPr>
        <w:tc>
          <w:tcPr>
            <w:tcW w:w="3518" w:type="dxa"/>
          </w:tcPr>
          <w:p w14:paraId="2A325639" w14:textId="77777777" w:rsidR="00F80902" w:rsidRPr="003F1702" w:rsidRDefault="00F80902" w:rsidP="007D2B5D">
            <w:pPr>
              <w:rPr>
                <w:b/>
              </w:rPr>
            </w:pPr>
            <w:r w:rsidRPr="003F1702">
              <w:rPr>
                <w:b/>
              </w:rPr>
              <w:t>Geplante Arbeiten:</w:t>
            </w:r>
          </w:p>
        </w:tc>
        <w:tc>
          <w:tcPr>
            <w:tcW w:w="730" w:type="dxa"/>
          </w:tcPr>
          <w:p w14:paraId="68228B77" w14:textId="77777777" w:rsidR="00F80902" w:rsidRPr="003F1702" w:rsidRDefault="00F80902" w:rsidP="007D2B5D">
            <w:pPr>
              <w:rPr>
                <w:b/>
              </w:rPr>
            </w:pPr>
            <w:r w:rsidRPr="003F1702">
              <w:rPr>
                <w:b/>
              </w:rPr>
              <w:t>Soll</w:t>
            </w:r>
          </w:p>
        </w:tc>
        <w:tc>
          <w:tcPr>
            <w:tcW w:w="3690" w:type="dxa"/>
          </w:tcPr>
          <w:p w14:paraId="104D4E5E" w14:textId="77777777" w:rsidR="00F80902" w:rsidRPr="003F1702" w:rsidRDefault="00F80902" w:rsidP="007D2B5D">
            <w:pPr>
              <w:rPr>
                <w:b/>
              </w:rPr>
            </w:pPr>
            <w:r w:rsidRPr="003F1702">
              <w:rPr>
                <w:b/>
              </w:rPr>
              <w:t>Erledigte Arbeiten:</w:t>
            </w:r>
          </w:p>
        </w:tc>
        <w:tc>
          <w:tcPr>
            <w:tcW w:w="1078" w:type="dxa"/>
          </w:tcPr>
          <w:p w14:paraId="00C4227A" w14:textId="77777777" w:rsidR="00F80902" w:rsidRPr="003F1702" w:rsidRDefault="00F80902" w:rsidP="007D2B5D">
            <w:pPr>
              <w:rPr>
                <w:b/>
              </w:rPr>
            </w:pPr>
            <w:r w:rsidRPr="003F1702">
              <w:rPr>
                <w:b/>
              </w:rPr>
              <w:t>Ist</w:t>
            </w:r>
          </w:p>
        </w:tc>
      </w:tr>
      <w:tr w:rsidR="00F80902" w14:paraId="24CB5C31" w14:textId="77777777" w:rsidTr="00832522">
        <w:tc>
          <w:tcPr>
            <w:tcW w:w="3518" w:type="dxa"/>
          </w:tcPr>
          <w:p w14:paraId="1454181B" w14:textId="77777777" w:rsidR="00F80902" w:rsidRPr="00FB3A98" w:rsidRDefault="00547114" w:rsidP="001B37FC">
            <w:pPr>
              <w:pStyle w:val="Listenabsatz"/>
              <w:numPr>
                <w:ilvl w:val="0"/>
                <w:numId w:val="9"/>
              </w:numPr>
              <w:ind w:left="460"/>
              <w:rPr>
                <w:sz w:val="20"/>
                <w:szCs w:val="22"/>
              </w:rPr>
            </w:pPr>
            <w:proofErr w:type="spellStart"/>
            <w:r w:rsidRPr="00FB3A98">
              <w:rPr>
                <w:sz w:val="20"/>
                <w:szCs w:val="22"/>
              </w:rPr>
              <w:t>Refactoring</w:t>
            </w:r>
            <w:proofErr w:type="spellEnd"/>
            <w:r w:rsidRPr="00FB3A98">
              <w:rPr>
                <w:sz w:val="20"/>
                <w:szCs w:val="22"/>
              </w:rPr>
              <w:t>,</w:t>
            </w:r>
          </w:p>
          <w:p w14:paraId="23F02950" w14:textId="77777777" w:rsidR="00885B7C" w:rsidRPr="00FB3A98" w:rsidRDefault="00885B7C" w:rsidP="00885B7C">
            <w:pPr>
              <w:pStyle w:val="Listenabsatz"/>
              <w:numPr>
                <w:ilvl w:val="0"/>
                <w:numId w:val="9"/>
              </w:numPr>
              <w:ind w:left="460"/>
              <w:rPr>
                <w:sz w:val="20"/>
                <w:szCs w:val="22"/>
              </w:rPr>
            </w:pPr>
            <w:r w:rsidRPr="00FB3A98">
              <w:rPr>
                <w:sz w:val="20"/>
                <w:szCs w:val="22"/>
              </w:rPr>
              <w:t>Logs nachführen</w:t>
            </w:r>
          </w:p>
          <w:p w14:paraId="764CA241" w14:textId="51CD1603" w:rsidR="00AD474F" w:rsidRPr="00FB3A98" w:rsidRDefault="00AD474F" w:rsidP="00AD474F">
            <w:pPr>
              <w:pStyle w:val="Listenabsatz"/>
              <w:numPr>
                <w:ilvl w:val="0"/>
                <w:numId w:val="9"/>
              </w:numPr>
              <w:rPr>
                <w:sz w:val="20"/>
                <w:szCs w:val="22"/>
              </w:rPr>
            </w:pPr>
            <w:r w:rsidRPr="00FB3A98">
              <w:rPr>
                <w:sz w:val="20"/>
                <w:szCs w:val="22"/>
              </w:rPr>
              <w:t>Logging Testen</w:t>
            </w:r>
          </w:p>
          <w:p w14:paraId="4F6DAB6B" w14:textId="77777777" w:rsidR="00885B7C" w:rsidRPr="00FB3A98" w:rsidRDefault="00885B7C" w:rsidP="00885B7C">
            <w:pPr>
              <w:pStyle w:val="Listenabsatz"/>
              <w:numPr>
                <w:ilvl w:val="0"/>
                <w:numId w:val="9"/>
              </w:numPr>
              <w:ind w:left="460"/>
              <w:rPr>
                <w:sz w:val="20"/>
                <w:szCs w:val="22"/>
              </w:rPr>
            </w:pPr>
            <w:r w:rsidRPr="00FB3A98">
              <w:rPr>
                <w:sz w:val="20"/>
                <w:szCs w:val="22"/>
              </w:rPr>
              <w:t>Kommentare nachführen</w:t>
            </w:r>
          </w:p>
          <w:p w14:paraId="12500C2F" w14:textId="15825C58" w:rsidR="00885B7C" w:rsidRPr="00FB3A98" w:rsidRDefault="00885B7C" w:rsidP="00885B7C">
            <w:pPr>
              <w:pStyle w:val="Listenabsatz"/>
              <w:numPr>
                <w:ilvl w:val="0"/>
                <w:numId w:val="9"/>
              </w:numPr>
              <w:ind w:left="460"/>
              <w:rPr>
                <w:sz w:val="20"/>
                <w:szCs w:val="22"/>
              </w:rPr>
            </w:pPr>
            <w:r w:rsidRPr="00FB3A98">
              <w:rPr>
                <w:sz w:val="20"/>
                <w:szCs w:val="22"/>
              </w:rPr>
              <w:t>Modulmanifest</w:t>
            </w:r>
          </w:p>
          <w:p w14:paraId="7F35A483" w14:textId="77777777" w:rsidR="00547114" w:rsidRPr="00FB3A98" w:rsidRDefault="00547114" w:rsidP="001B37FC">
            <w:pPr>
              <w:pStyle w:val="Listenabsatz"/>
              <w:numPr>
                <w:ilvl w:val="0"/>
                <w:numId w:val="9"/>
              </w:numPr>
              <w:ind w:left="460"/>
              <w:rPr>
                <w:sz w:val="20"/>
                <w:szCs w:val="22"/>
              </w:rPr>
            </w:pPr>
            <w:r w:rsidRPr="00FB3A98">
              <w:rPr>
                <w:sz w:val="20"/>
                <w:szCs w:val="22"/>
              </w:rPr>
              <w:t>Nachführung Dokumentation</w:t>
            </w:r>
          </w:p>
          <w:p w14:paraId="24ACB0C2" w14:textId="20812521" w:rsidR="00547114" w:rsidRPr="00FB3A98" w:rsidRDefault="00547114" w:rsidP="001B37FC">
            <w:pPr>
              <w:pStyle w:val="Listenabsatz"/>
              <w:numPr>
                <w:ilvl w:val="0"/>
                <w:numId w:val="9"/>
              </w:numPr>
              <w:ind w:left="460"/>
              <w:rPr>
                <w:sz w:val="20"/>
                <w:szCs w:val="22"/>
              </w:rPr>
            </w:pPr>
            <w:r w:rsidRPr="00FB3A98">
              <w:rPr>
                <w:sz w:val="20"/>
                <w:szCs w:val="22"/>
              </w:rPr>
              <w:t>Auswerten Phase</w:t>
            </w:r>
          </w:p>
        </w:tc>
        <w:tc>
          <w:tcPr>
            <w:tcW w:w="730" w:type="dxa"/>
          </w:tcPr>
          <w:p w14:paraId="050816D0" w14:textId="77777777" w:rsidR="00F80902" w:rsidRPr="00FB3A98" w:rsidRDefault="004B779A" w:rsidP="007D2B5D">
            <w:pPr>
              <w:rPr>
                <w:sz w:val="20"/>
                <w:szCs w:val="22"/>
              </w:rPr>
            </w:pPr>
            <w:r w:rsidRPr="00FB3A98">
              <w:rPr>
                <w:sz w:val="20"/>
                <w:szCs w:val="22"/>
              </w:rPr>
              <w:t>1h</w:t>
            </w:r>
          </w:p>
          <w:p w14:paraId="73328BB3" w14:textId="77777777" w:rsidR="004B779A" w:rsidRPr="00FB3A98" w:rsidRDefault="004B779A" w:rsidP="007D2B5D">
            <w:pPr>
              <w:rPr>
                <w:sz w:val="20"/>
                <w:szCs w:val="22"/>
              </w:rPr>
            </w:pPr>
            <w:r w:rsidRPr="00FB3A98">
              <w:rPr>
                <w:sz w:val="20"/>
                <w:szCs w:val="22"/>
              </w:rPr>
              <w:t>0.5h</w:t>
            </w:r>
          </w:p>
          <w:p w14:paraId="7D01D1F4" w14:textId="77777777" w:rsidR="004B779A" w:rsidRPr="00FB3A98" w:rsidRDefault="004B779A" w:rsidP="007D2B5D">
            <w:pPr>
              <w:rPr>
                <w:sz w:val="20"/>
                <w:szCs w:val="22"/>
              </w:rPr>
            </w:pPr>
            <w:r w:rsidRPr="00FB3A98">
              <w:rPr>
                <w:sz w:val="20"/>
                <w:szCs w:val="22"/>
              </w:rPr>
              <w:t>0.3h</w:t>
            </w:r>
          </w:p>
          <w:p w14:paraId="22290AFE" w14:textId="77777777" w:rsidR="004B779A" w:rsidRPr="00FB3A98" w:rsidRDefault="004B779A" w:rsidP="007D2B5D">
            <w:pPr>
              <w:rPr>
                <w:sz w:val="20"/>
                <w:szCs w:val="22"/>
              </w:rPr>
            </w:pPr>
            <w:r w:rsidRPr="00FB3A98">
              <w:rPr>
                <w:sz w:val="20"/>
                <w:szCs w:val="22"/>
              </w:rPr>
              <w:t>0.5h</w:t>
            </w:r>
          </w:p>
          <w:p w14:paraId="22488EFC" w14:textId="77777777" w:rsidR="004B779A" w:rsidRPr="00FB3A98" w:rsidRDefault="004B779A" w:rsidP="007D2B5D">
            <w:pPr>
              <w:rPr>
                <w:sz w:val="20"/>
                <w:szCs w:val="22"/>
              </w:rPr>
            </w:pPr>
            <w:r w:rsidRPr="00FB3A98">
              <w:rPr>
                <w:sz w:val="20"/>
                <w:szCs w:val="22"/>
              </w:rPr>
              <w:t>0.5h</w:t>
            </w:r>
          </w:p>
          <w:p w14:paraId="6C04E0DF" w14:textId="4278AFF4" w:rsidR="004B779A" w:rsidRPr="00FB3A98" w:rsidRDefault="004B779A" w:rsidP="007D2B5D">
            <w:pPr>
              <w:rPr>
                <w:sz w:val="20"/>
                <w:szCs w:val="22"/>
              </w:rPr>
            </w:pPr>
            <w:r w:rsidRPr="00FB3A98">
              <w:rPr>
                <w:sz w:val="20"/>
                <w:szCs w:val="22"/>
              </w:rPr>
              <w:t>3.5h</w:t>
            </w:r>
          </w:p>
          <w:p w14:paraId="1005C803" w14:textId="630E67F1" w:rsidR="004B779A" w:rsidRPr="00FB3A98" w:rsidRDefault="004B779A" w:rsidP="007D2B5D">
            <w:pPr>
              <w:rPr>
                <w:sz w:val="20"/>
                <w:szCs w:val="22"/>
              </w:rPr>
            </w:pPr>
            <w:r w:rsidRPr="00FB3A98">
              <w:rPr>
                <w:sz w:val="20"/>
                <w:szCs w:val="22"/>
              </w:rPr>
              <w:t>2h</w:t>
            </w:r>
          </w:p>
        </w:tc>
        <w:tc>
          <w:tcPr>
            <w:tcW w:w="3690" w:type="dxa"/>
          </w:tcPr>
          <w:p w14:paraId="50555679" w14:textId="77777777" w:rsidR="00832522" w:rsidRPr="00FB3A98" w:rsidRDefault="00832522" w:rsidP="00832522">
            <w:pPr>
              <w:pStyle w:val="Listenabsatz"/>
              <w:numPr>
                <w:ilvl w:val="0"/>
                <w:numId w:val="12"/>
              </w:numPr>
              <w:rPr>
                <w:sz w:val="20"/>
                <w:szCs w:val="22"/>
              </w:rPr>
            </w:pPr>
            <w:proofErr w:type="spellStart"/>
            <w:r w:rsidRPr="00FB3A98">
              <w:rPr>
                <w:sz w:val="20"/>
                <w:szCs w:val="22"/>
              </w:rPr>
              <w:t>Refactoring</w:t>
            </w:r>
            <w:proofErr w:type="spellEnd"/>
            <w:r w:rsidRPr="00FB3A98">
              <w:rPr>
                <w:sz w:val="20"/>
                <w:szCs w:val="22"/>
              </w:rPr>
              <w:t>,</w:t>
            </w:r>
          </w:p>
          <w:p w14:paraId="74E32EA1" w14:textId="77777777" w:rsidR="00832522" w:rsidRPr="00FB3A98" w:rsidRDefault="00832522" w:rsidP="00832522">
            <w:pPr>
              <w:pStyle w:val="Listenabsatz"/>
              <w:numPr>
                <w:ilvl w:val="0"/>
                <w:numId w:val="12"/>
              </w:numPr>
              <w:rPr>
                <w:sz w:val="20"/>
                <w:szCs w:val="22"/>
              </w:rPr>
            </w:pPr>
            <w:r w:rsidRPr="00FB3A98">
              <w:rPr>
                <w:sz w:val="20"/>
                <w:szCs w:val="22"/>
              </w:rPr>
              <w:t>Logs nachführen</w:t>
            </w:r>
          </w:p>
          <w:p w14:paraId="4A80CC0D" w14:textId="77777777" w:rsidR="00832522" w:rsidRPr="00FB3A98" w:rsidRDefault="00832522" w:rsidP="00832522">
            <w:pPr>
              <w:pStyle w:val="Listenabsatz"/>
              <w:numPr>
                <w:ilvl w:val="0"/>
                <w:numId w:val="12"/>
              </w:numPr>
              <w:rPr>
                <w:sz w:val="20"/>
                <w:szCs w:val="22"/>
              </w:rPr>
            </w:pPr>
            <w:r w:rsidRPr="00FB3A98">
              <w:rPr>
                <w:sz w:val="20"/>
                <w:szCs w:val="22"/>
              </w:rPr>
              <w:t>Logging Testen</w:t>
            </w:r>
          </w:p>
          <w:p w14:paraId="4A20E869" w14:textId="77777777" w:rsidR="00832522" w:rsidRPr="00FB3A98" w:rsidRDefault="00832522" w:rsidP="00832522">
            <w:pPr>
              <w:pStyle w:val="Listenabsatz"/>
              <w:numPr>
                <w:ilvl w:val="0"/>
                <w:numId w:val="12"/>
              </w:numPr>
              <w:rPr>
                <w:sz w:val="20"/>
                <w:szCs w:val="22"/>
              </w:rPr>
            </w:pPr>
            <w:r w:rsidRPr="00FB3A98">
              <w:rPr>
                <w:sz w:val="20"/>
                <w:szCs w:val="22"/>
              </w:rPr>
              <w:t>Kommentare nachführen</w:t>
            </w:r>
          </w:p>
          <w:p w14:paraId="6B80EE3E" w14:textId="77777777" w:rsidR="00832522" w:rsidRPr="00FB3A98" w:rsidRDefault="00832522" w:rsidP="00832522">
            <w:pPr>
              <w:pStyle w:val="Listenabsatz"/>
              <w:numPr>
                <w:ilvl w:val="0"/>
                <w:numId w:val="12"/>
              </w:numPr>
              <w:rPr>
                <w:sz w:val="20"/>
                <w:szCs w:val="22"/>
              </w:rPr>
            </w:pPr>
            <w:r w:rsidRPr="00FB3A98">
              <w:rPr>
                <w:sz w:val="20"/>
                <w:szCs w:val="22"/>
              </w:rPr>
              <w:t>Modulmanifest</w:t>
            </w:r>
          </w:p>
          <w:p w14:paraId="7C6679A0" w14:textId="721CF22F" w:rsidR="004B779A" w:rsidRPr="00FB3A98" w:rsidRDefault="00832522" w:rsidP="004B779A">
            <w:pPr>
              <w:pStyle w:val="Listenabsatz"/>
              <w:numPr>
                <w:ilvl w:val="0"/>
                <w:numId w:val="12"/>
              </w:numPr>
              <w:rPr>
                <w:sz w:val="20"/>
                <w:szCs w:val="22"/>
              </w:rPr>
            </w:pPr>
            <w:r w:rsidRPr="00FB3A98">
              <w:rPr>
                <w:sz w:val="20"/>
                <w:szCs w:val="22"/>
              </w:rPr>
              <w:t xml:space="preserve">Nachführung </w:t>
            </w:r>
            <w:r w:rsidR="004B779A" w:rsidRPr="00FB3A98">
              <w:rPr>
                <w:sz w:val="20"/>
                <w:szCs w:val="22"/>
              </w:rPr>
              <w:t xml:space="preserve"> &amp; Verbesserung </w:t>
            </w:r>
            <w:r w:rsidRPr="00FB3A98">
              <w:rPr>
                <w:sz w:val="20"/>
                <w:szCs w:val="22"/>
              </w:rPr>
              <w:t>Dokumentation</w:t>
            </w:r>
          </w:p>
          <w:p w14:paraId="55591764" w14:textId="4E06F104" w:rsidR="004B779A" w:rsidRPr="00FB3A98" w:rsidRDefault="004B779A" w:rsidP="004A6A60">
            <w:pPr>
              <w:pStyle w:val="Listenabsatz"/>
              <w:numPr>
                <w:ilvl w:val="0"/>
                <w:numId w:val="12"/>
              </w:numPr>
              <w:rPr>
                <w:sz w:val="20"/>
                <w:szCs w:val="22"/>
              </w:rPr>
            </w:pPr>
            <w:r w:rsidRPr="00FB3A98">
              <w:rPr>
                <w:sz w:val="20"/>
                <w:szCs w:val="22"/>
              </w:rPr>
              <w:t>ILO</w:t>
            </w:r>
            <w:r w:rsidR="004A6A60">
              <w:rPr>
                <w:sz w:val="20"/>
                <w:szCs w:val="22"/>
              </w:rPr>
              <w:t>-Beschreibung hinzugefügt</w:t>
            </w:r>
          </w:p>
          <w:p w14:paraId="51A8C319" w14:textId="735BDFD9" w:rsidR="004B779A" w:rsidRPr="00FB3A98" w:rsidRDefault="004B779A" w:rsidP="004A6A60">
            <w:pPr>
              <w:pStyle w:val="Listenabsatz"/>
              <w:numPr>
                <w:ilvl w:val="0"/>
                <w:numId w:val="12"/>
              </w:numPr>
              <w:rPr>
                <w:sz w:val="20"/>
                <w:szCs w:val="22"/>
              </w:rPr>
            </w:pPr>
            <w:r w:rsidRPr="00FB3A98">
              <w:rPr>
                <w:sz w:val="20"/>
                <w:szCs w:val="22"/>
              </w:rPr>
              <w:t>Inventory</w:t>
            </w:r>
            <w:r w:rsidR="004A6A60">
              <w:rPr>
                <w:sz w:val="20"/>
                <w:szCs w:val="22"/>
              </w:rPr>
              <w:t>-Beschreibung hinzugefügt</w:t>
            </w:r>
          </w:p>
          <w:p w14:paraId="571DC6E7" w14:textId="6699A614" w:rsidR="00F80902" w:rsidRPr="00FB3A98" w:rsidRDefault="00832522" w:rsidP="00832522">
            <w:pPr>
              <w:pStyle w:val="Listenabsatz"/>
              <w:numPr>
                <w:ilvl w:val="0"/>
                <w:numId w:val="12"/>
              </w:numPr>
              <w:rPr>
                <w:sz w:val="20"/>
                <w:szCs w:val="22"/>
              </w:rPr>
            </w:pPr>
            <w:r w:rsidRPr="00FB3A98">
              <w:rPr>
                <w:sz w:val="20"/>
                <w:szCs w:val="22"/>
              </w:rPr>
              <w:t>Auswerten Phase</w:t>
            </w:r>
          </w:p>
        </w:tc>
        <w:tc>
          <w:tcPr>
            <w:tcW w:w="1078" w:type="dxa"/>
          </w:tcPr>
          <w:p w14:paraId="27F6E666" w14:textId="00FC9F69" w:rsidR="00F80902" w:rsidRPr="00FB3A98" w:rsidRDefault="00F85A78" w:rsidP="007D2B5D">
            <w:pPr>
              <w:jc w:val="both"/>
              <w:rPr>
                <w:sz w:val="20"/>
                <w:szCs w:val="22"/>
              </w:rPr>
            </w:pPr>
            <w:r w:rsidRPr="00FB3A98">
              <w:rPr>
                <w:sz w:val="20"/>
                <w:szCs w:val="22"/>
              </w:rPr>
              <w:t>0.5h</w:t>
            </w:r>
          </w:p>
          <w:p w14:paraId="5EE92EBD" w14:textId="4EF44B47" w:rsidR="00832522" w:rsidRPr="00FB3A98" w:rsidRDefault="00F85A78" w:rsidP="007D2B5D">
            <w:pPr>
              <w:jc w:val="both"/>
              <w:rPr>
                <w:sz w:val="20"/>
                <w:szCs w:val="22"/>
              </w:rPr>
            </w:pPr>
            <w:r w:rsidRPr="00FB3A98">
              <w:rPr>
                <w:sz w:val="20"/>
                <w:szCs w:val="22"/>
              </w:rPr>
              <w:t>1h</w:t>
            </w:r>
          </w:p>
          <w:p w14:paraId="3E215C3F" w14:textId="77777777" w:rsidR="00832522" w:rsidRPr="00FB3A98" w:rsidRDefault="00832522" w:rsidP="007D2B5D">
            <w:pPr>
              <w:jc w:val="both"/>
              <w:rPr>
                <w:sz w:val="20"/>
                <w:szCs w:val="22"/>
              </w:rPr>
            </w:pPr>
            <w:r w:rsidRPr="00FB3A98">
              <w:rPr>
                <w:sz w:val="20"/>
                <w:szCs w:val="22"/>
              </w:rPr>
              <w:t>0.3h</w:t>
            </w:r>
          </w:p>
          <w:p w14:paraId="41BC1BCA" w14:textId="77777777" w:rsidR="00F85A78" w:rsidRPr="00FB3A98" w:rsidRDefault="00F85A78" w:rsidP="007D2B5D">
            <w:pPr>
              <w:jc w:val="both"/>
              <w:rPr>
                <w:sz w:val="20"/>
                <w:szCs w:val="22"/>
              </w:rPr>
            </w:pPr>
            <w:r w:rsidRPr="00FB3A98">
              <w:rPr>
                <w:sz w:val="20"/>
                <w:szCs w:val="22"/>
              </w:rPr>
              <w:t>0.5h</w:t>
            </w:r>
          </w:p>
          <w:p w14:paraId="5C337238" w14:textId="77777777" w:rsidR="00F85A78" w:rsidRDefault="00F85A78" w:rsidP="007D2B5D">
            <w:pPr>
              <w:jc w:val="both"/>
              <w:rPr>
                <w:sz w:val="20"/>
                <w:szCs w:val="22"/>
              </w:rPr>
            </w:pPr>
            <w:r w:rsidRPr="00FB3A98">
              <w:rPr>
                <w:sz w:val="20"/>
                <w:szCs w:val="22"/>
              </w:rPr>
              <w:t>0.25h</w:t>
            </w:r>
          </w:p>
          <w:p w14:paraId="0814D329" w14:textId="2B0BF413" w:rsidR="004A6A60" w:rsidRDefault="00FB6318" w:rsidP="007D2B5D">
            <w:pPr>
              <w:jc w:val="both"/>
              <w:rPr>
                <w:sz w:val="20"/>
                <w:szCs w:val="22"/>
              </w:rPr>
            </w:pPr>
            <w:r>
              <w:rPr>
                <w:sz w:val="20"/>
                <w:szCs w:val="22"/>
              </w:rPr>
              <w:t>3</w:t>
            </w:r>
            <w:r w:rsidR="004A6A60">
              <w:rPr>
                <w:sz w:val="20"/>
                <w:szCs w:val="22"/>
              </w:rPr>
              <w:t>.25h</w:t>
            </w:r>
          </w:p>
          <w:p w14:paraId="6451D818" w14:textId="77777777" w:rsidR="004A6A60" w:rsidRDefault="004A6A60" w:rsidP="007D2B5D">
            <w:pPr>
              <w:jc w:val="both"/>
              <w:rPr>
                <w:sz w:val="20"/>
                <w:szCs w:val="22"/>
              </w:rPr>
            </w:pPr>
          </w:p>
          <w:p w14:paraId="3A9CB7CB" w14:textId="126A78A2" w:rsidR="004A6A60" w:rsidRDefault="004A6A60" w:rsidP="007D2B5D">
            <w:pPr>
              <w:jc w:val="both"/>
              <w:rPr>
                <w:sz w:val="20"/>
                <w:szCs w:val="22"/>
              </w:rPr>
            </w:pPr>
            <w:r>
              <w:rPr>
                <w:sz w:val="20"/>
                <w:szCs w:val="22"/>
              </w:rPr>
              <w:t>0.5h</w:t>
            </w:r>
          </w:p>
          <w:p w14:paraId="03E9B54B" w14:textId="77777777" w:rsidR="004A6A60" w:rsidRDefault="004A6A60" w:rsidP="007D2B5D">
            <w:pPr>
              <w:jc w:val="both"/>
              <w:rPr>
                <w:sz w:val="20"/>
                <w:szCs w:val="22"/>
              </w:rPr>
            </w:pPr>
          </w:p>
          <w:p w14:paraId="263D57CE" w14:textId="47EE547A" w:rsidR="004A6A60" w:rsidRDefault="004A6A60" w:rsidP="007D2B5D">
            <w:pPr>
              <w:jc w:val="both"/>
              <w:rPr>
                <w:sz w:val="20"/>
                <w:szCs w:val="22"/>
              </w:rPr>
            </w:pPr>
            <w:r>
              <w:rPr>
                <w:sz w:val="20"/>
                <w:szCs w:val="22"/>
              </w:rPr>
              <w:t>0.5h</w:t>
            </w:r>
          </w:p>
          <w:p w14:paraId="2C647438" w14:textId="5AE4C60F" w:rsidR="004A6A60" w:rsidRPr="00FB3A98" w:rsidRDefault="00FB6318" w:rsidP="007D2B5D">
            <w:pPr>
              <w:jc w:val="both"/>
              <w:rPr>
                <w:sz w:val="20"/>
                <w:szCs w:val="22"/>
              </w:rPr>
            </w:pPr>
            <w:r>
              <w:rPr>
                <w:sz w:val="20"/>
                <w:szCs w:val="22"/>
              </w:rPr>
              <w:t>2</w:t>
            </w:r>
            <w:r w:rsidR="004A6A60">
              <w:rPr>
                <w:sz w:val="20"/>
                <w:szCs w:val="22"/>
              </w:rPr>
              <w:t>h</w:t>
            </w:r>
          </w:p>
        </w:tc>
      </w:tr>
      <w:tr w:rsidR="00C565FC" w:rsidRPr="000822E7" w14:paraId="54BD7600" w14:textId="77777777" w:rsidTr="00832522">
        <w:tc>
          <w:tcPr>
            <w:tcW w:w="3518" w:type="dxa"/>
          </w:tcPr>
          <w:p w14:paraId="289C8118" w14:textId="1AB5B2F1" w:rsidR="00C565FC" w:rsidRPr="00696984" w:rsidRDefault="00C565FC" w:rsidP="00C565FC">
            <w:r w:rsidRPr="003F1702">
              <w:rPr>
                <w:bCs/>
              </w:rPr>
              <w:t>Überzeit – Soll</w:t>
            </w:r>
          </w:p>
        </w:tc>
        <w:tc>
          <w:tcPr>
            <w:tcW w:w="730" w:type="dxa"/>
          </w:tcPr>
          <w:p w14:paraId="17113F87" w14:textId="77777777" w:rsidR="00C565FC" w:rsidRPr="00696984" w:rsidRDefault="00C565FC" w:rsidP="00C565FC">
            <w:r w:rsidRPr="00696984">
              <w:t>0h</w:t>
            </w:r>
          </w:p>
        </w:tc>
        <w:tc>
          <w:tcPr>
            <w:tcW w:w="3690" w:type="dxa"/>
          </w:tcPr>
          <w:p w14:paraId="0BBECE4D" w14:textId="4A39255E" w:rsidR="00C565FC" w:rsidRPr="00696984" w:rsidRDefault="00C565FC" w:rsidP="00C565FC">
            <w:r w:rsidRPr="003F1702">
              <w:rPr>
                <w:bCs/>
              </w:rPr>
              <w:t>Überzeit - Ist</w:t>
            </w:r>
          </w:p>
        </w:tc>
        <w:tc>
          <w:tcPr>
            <w:tcW w:w="1078" w:type="dxa"/>
          </w:tcPr>
          <w:p w14:paraId="31FD128D" w14:textId="51163151" w:rsidR="00C565FC" w:rsidRPr="00696984" w:rsidRDefault="00C565FC" w:rsidP="00C565FC">
            <w:r w:rsidRPr="00696984">
              <w:t>0</w:t>
            </w:r>
            <w:r>
              <w:t>.5</w:t>
            </w:r>
            <w:r w:rsidRPr="00696984">
              <w:t>h</w:t>
            </w:r>
          </w:p>
        </w:tc>
      </w:tr>
      <w:tr w:rsidR="00C565FC" w14:paraId="271D5CA0" w14:textId="77777777" w:rsidTr="00832522">
        <w:tc>
          <w:tcPr>
            <w:tcW w:w="3518" w:type="dxa"/>
          </w:tcPr>
          <w:p w14:paraId="0364C27C" w14:textId="2A7D1831" w:rsidR="00C565FC" w:rsidRPr="00176C47" w:rsidRDefault="00C565FC" w:rsidP="00C565FC">
            <w:r>
              <w:t>Arbeitszeit – Soll</w:t>
            </w:r>
          </w:p>
        </w:tc>
        <w:tc>
          <w:tcPr>
            <w:tcW w:w="730" w:type="dxa"/>
          </w:tcPr>
          <w:p w14:paraId="4B85B26A" w14:textId="66A0C307" w:rsidR="00C565FC" w:rsidRDefault="00C565FC" w:rsidP="00C565FC">
            <w:r>
              <w:t>8.3h</w:t>
            </w:r>
          </w:p>
        </w:tc>
        <w:tc>
          <w:tcPr>
            <w:tcW w:w="3690" w:type="dxa"/>
          </w:tcPr>
          <w:p w14:paraId="631A5C28" w14:textId="0D5B6A48" w:rsidR="00C565FC" w:rsidRPr="00CA0774" w:rsidRDefault="00C565FC" w:rsidP="00C565FC">
            <w:r>
              <w:t>Arbeitszeit - Ist</w:t>
            </w:r>
          </w:p>
        </w:tc>
        <w:tc>
          <w:tcPr>
            <w:tcW w:w="1078" w:type="dxa"/>
          </w:tcPr>
          <w:p w14:paraId="054E4799" w14:textId="2BF0BEAB" w:rsidR="00C565FC" w:rsidRDefault="00C565FC" w:rsidP="00C565FC">
            <w:r>
              <w:t>8.8h</w:t>
            </w:r>
          </w:p>
        </w:tc>
      </w:tr>
    </w:tbl>
    <w:p w14:paraId="2C7727C4"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07FA45FF"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46EC14B" w14:textId="77777777" w:rsidR="00F80902" w:rsidRPr="003F1702" w:rsidRDefault="00F80902" w:rsidP="007D2B5D">
            <w:pPr>
              <w:rPr>
                <w:b/>
              </w:rPr>
            </w:pPr>
            <w:r w:rsidRPr="003F1702">
              <w:rPr>
                <w:b/>
              </w:rPr>
              <w:t>Fazit &amp; Reflexion:</w:t>
            </w:r>
          </w:p>
        </w:tc>
      </w:tr>
      <w:tr w:rsidR="00F80902" w14:paraId="1247FA6B" w14:textId="77777777" w:rsidTr="007D2B5D">
        <w:tc>
          <w:tcPr>
            <w:tcW w:w="9016" w:type="dxa"/>
          </w:tcPr>
          <w:p w14:paraId="303DCF91" w14:textId="70E903B1" w:rsidR="00831425" w:rsidRPr="00FB3A98" w:rsidRDefault="00831425" w:rsidP="00831425">
            <w:pPr>
              <w:ind w:left="284" w:hanging="284"/>
              <w:rPr>
                <w:bCs/>
                <w:sz w:val="20"/>
                <w:szCs w:val="22"/>
              </w:rPr>
            </w:pPr>
            <w:r w:rsidRPr="00FB3A98">
              <w:rPr>
                <w:bCs/>
                <w:sz w:val="20"/>
                <w:szCs w:val="22"/>
              </w:rPr>
              <w:t xml:space="preserve">Als erstes habe ich </w:t>
            </w:r>
            <w:r w:rsidR="00742C97" w:rsidRPr="00FB3A98">
              <w:rPr>
                <w:bCs/>
                <w:sz w:val="20"/>
                <w:szCs w:val="22"/>
              </w:rPr>
              <w:t>heute Morgen</w:t>
            </w:r>
            <w:r w:rsidRPr="00FB3A98">
              <w:rPr>
                <w:bCs/>
                <w:sz w:val="20"/>
                <w:szCs w:val="22"/>
              </w:rPr>
              <w:t xml:space="preserve"> das Logging getestet, welches auf der Testmaschine nicht funktioniert hat: Ich habe hierfür die Remote-Maschine gfa-cinteg01.psi.ch verwenden können, dass als «leere» Maschine perfekt </w:t>
            </w:r>
            <w:r w:rsidR="00742C97" w:rsidRPr="00FB3A98">
              <w:rPr>
                <w:bCs/>
                <w:sz w:val="20"/>
                <w:szCs w:val="22"/>
              </w:rPr>
              <w:t>fürs Testen</w:t>
            </w:r>
            <w:r w:rsidRPr="00FB3A98">
              <w:rPr>
                <w:bCs/>
                <w:sz w:val="20"/>
                <w:szCs w:val="22"/>
              </w:rPr>
              <w:t xml:space="preserve"> geeignet war. Ich konnte den Fehler nicht replizieren. </w:t>
            </w:r>
          </w:p>
          <w:p w14:paraId="1B73F6FB" w14:textId="77777777" w:rsidR="00832522" w:rsidRPr="00FB3A98" w:rsidRDefault="00832522" w:rsidP="00831425">
            <w:pPr>
              <w:ind w:left="284" w:hanging="284"/>
              <w:rPr>
                <w:bCs/>
                <w:sz w:val="20"/>
                <w:szCs w:val="22"/>
              </w:rPr>
            </w:pPr>
          </w:p>
          <w:p w14:paraId="28C95D23" w14:textId="52359B06" w:rsidR="00832522" w:rsidRPr="00FB3A98" w:rsidRDefault="00832522" w:rsidP="00831425">
            <w:pPr>
              <w:ind w:left="284" w:hanging="284"/>
              <w:rPr>
                <w:bCs/>
                <w:sz w:val="20"/>
                <w:szCs w:val="22"/>
              </w:rPr>
            </w:pPr>
            <w:r w:rsidRPr="00FB3A98">
              <w:rPr>
                <w:bCs/>
                <w:sz w:val="20"/>
                <w:szCs w:val="22"/>
              </w:rPr>
              <w:t xml:space="preserve">Ansonsten stand heute vor allem noch das </w:t>
            </w:r>
            <w:r w:rsidR="00E17FC7">
              <w:rPr>
                <w:bCs/>
                <w:sz w:val="20"/>
                <w:szCs w:val="22"/>
              </w:rPr>
              <w:t>N</w:t>
            </w:r>
            <w:r w:rsidRPr="00FB3A98">
              <w:rPr>
                <w:bCs/>
                <w:sz w:val="20"/>
                <w:szCs w:val="22"/>
              </w:rPr>
              <w:t xml:space="preserve">achführen der Logs, ein kurzes </w:t>
            </w:r>
            <w:proofErr w:type="spellStart"/>
            <w:r w:rsidRPr="00FB3A98">
              <w:rPr>
                <w:bCs/>
                <w:sz w:val="20"/>
                <w:szCs w:val="22"/>
              </w:rPr>
              <w:t>Refactoring</w:t>
            </w:r>
            <w:proofErr w:type="spellEnd"/>
            <w:r w:rsidRPr="00FB3A98">
              <w:rPr>
                <w:bCs/>
                <w:sz w:val="20"/>
                <w:szCs w:val="22"/>
              </w:rPr>
              <w:t xml:space="preserve"> an einigen Stellen im Code (Vereinheitlichung der Schreibweise der Variablen)</w:t>
            </w:r>
            <w:r w:rsidR="000C2121" w:rsidRPr="00FB3A98">
              <w:rPr>
                <w:bCs/>
                <w:sz w:val="20"/>
                <w:szCs w:val="22"/>
              </w:rPr>
              <w:t xml:space="preserve">, sowie das </w:t>
            </w:r>
            <w:r w:rsidR="007B7C7E" w:rsidRPr="00FB3A98">
              <w:rPr>
                <w:bCs/>
                <w:sz w:val="20"/>
                <w:szCs w:val="22"/>
              </w:rPr>
              <w:t>Ausfüllen</w:t>
            </w:r>
            <w:r w:rsidR="000C2121" w:rsidRPr="00FB3A98">
              <w:rPr>
                <w:bCs/>
                <w:sz w:val="20"/>
                <w:szCs w:val="22"/>
              </w:rPr>
              <w:t xml:space="preserve"> des Modulmanifests. </w:t>
            </w:r>
            <w:r w:rsidR="00F57C04" w:rsidRPr="00FB3A98">
              <w:rPr>
                <w:bCs/>
                <w:sz w:val="20"/>
                <w:szCs w:val="22"/>
              </w:rPr>
              <w:t xml:space="preserve">Alle diese Dinge konnte ich problemlos am frühen Morgen abschliessen und mit der Auswertungsphase beginnen. </w:t>
            </w:r>
          </w:p>
          <w:p w14:paraId="30E81BFA" w14:textId="77777777" w:rsidR="004B779A" w:rsidRPr="00FB3A98" w:rsidRDefault="004B779A" w:rsidP="00831425">
            <w:pPr>
              <w:ind w:left="284" w:hanging="284"/>
              <w:rPr>
                <w:bCs/>
                <w:sz w:val="20"/>
                <w:szCs w:val="22"/>
              </w:rPr>
            </w:pPr>
          </w:p>
          <w:p w14:paraId="5820CE9B" w14:textId="007A0099" w:rsidR="004B779A" w:rsidRPr="00FB3A98" w:rsidRDefault="004B779A" w:rsidP="00831425">
            <w:pPr>
              <w:ind w:left="284" w:hanging="284"/>
              <w:rPr>
                <w:bCs/>
                <w:sz w:val="20"/>
                <w:szCs w:val="22"/>
              </w:rPr>
            </w:pPr>
            <w:r w:rsidRPr="00FB3A98">
              <w:rPr>
                <w:bCs/>
                <w:sz w:val="20"/>
                <w:szCs w:val="22"/>
              </w:rPr>
              <w:t>Die Auswertungsphase konnte ich ebenfalls schnell abschliessen – von den im Zeitplan geplanten 4 Stunden waren sowieso etwa 2h davon als Puffer gedacht, sodass ich danach genug Zeit hatte, die Dokumentation noch zu verbessern und zu erweitern. Ich habe zur besseren Erklärung unter anderem im Informierungsteil der Dokumentation einen kurzen Teil zur Erklärung von ILO und Inventory hinzugefügt, um es für aussenstehende einfacher zu machen, die Dokumentation und die Arbeit zu verstehen.</w:t>
            </w:r>
          </w:p>
          <w:p w14:paraId="32857010" w14:textId="77777777" w:rsidR="004B779A" w:rsidRDefault="004B779A" w:rsidP="00831425">
            <w:pPr>
              <w:ind w:left="284" w:hanging="284"/>
              <w:rPr>
                <w:bCs/>
              </w:rPr>
            </w:pPr>
          </w:p>
          <w:p w14:paraId="0A20401B" w14:textId="609B8D3B" w:rsidR="00F80902" w:rsidRDefault="00FB3A98" w:rsidP="00FB3A98">
            <w:r w:rsidRPr="009455A5">
              <w:rPr>
                <w:sz w:val="20"/>
                <w:szCs w:val="22"/>
              </w:rPr>
              <w:t>Den Rest des Tages habe ich damit verbracht, die Dokumentation und deren Darstellung zu verbessern.</w:t>
            </w:r>
          </w:p>
        </w:tc>
      </w:tr>
    </w:tbl>
    <w:p w14:paraId="6E5E8D98"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6FD0E2D8"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C6AFF4C" w14:textId="77777777" w:rsidR="00F80902" w:rsidRPr="003F1702" w:rsidRDefault="00F80902" w:rsidP="007D2B5D">
            <w:pPr>
              <w:rPr>
                <w:b/>
              </w:rPr>
            </w:pPr>
            <w:r w:rsidRPr="003F1702">
              <w:rPr>
                <w:b/>
              </w:rPr>
              <w:t>Recherchen:</w:t>
            </w:r>
          </w:p>
        </w:tc>
      </w:tr>
      <w:tr w:rsidR="00F80902" w:rsidRPr="00F6585F" w14:paraId="5423EAD1" w14:textId="77777777" w:rsidTr="007D2B5D">
        <w:tc>
          <w:tcPr>
            <w:tcW w:w="9016" w:type="dxa"/>
          </w:tcPr>
          <w:p w14:paraId="3B9B6950" w14:textId="0B14F05F" w:rsidR="00F80902" w:rsidRPr="00F6585F" w:rsidRDefault="00F6585F" w:rsidP="005F3B2F">
            <w:pPr>
              <w:keepNext/>
            </w:pPr>
            <w:r w:rsidRPr="00FB3A98">
              <w:rPr>
                <w:sz w:val="20"/>
                <w:szCs w:val="22"/>
              </w:rPr>
              <w:t xml:space="preserve">Recherche zu ILO --&gt; </w:t>
            </w:r>
            <w:sdt>
              <w:sdtPr>
                <w:rPr>
                  <w:sz w:val="20"/>
                  <w:szCs w:val="22"/>
                  <w:lang w:val="en-US"/>
                </w:rPr>
                <w:id w:val="787630699"/>
                <w:citation/>
              </w:sdtPr>
              <w:sdtEndPr/>
              <w:sdtContent>
                <w:r w:rsidRPr="00FB3A98">
                  <w:rPr>
                    <w:sz w:val="20"/>
                    <w:szCs w:val="22"/>
                    <w:lang w:val="en-US"/>
                  </w:rPr>
                  <w:fldChar w:fldCharType="begin"/>
                </w:r>
                <w:r w:rsidRPr="00FB3A98">
                  <w:rPr>
                    <w:sz w:val="20"/>
                    <w:szCs w:val="22"/>
                  </w:rPr>
                  <w:instrText xml:space="preserve"> CITATION Hew \l 2055 </w:instrText>
                </w:r>
                <w:r w:rsidRPr="00FB3A98">
                  <w:rPr>
                    <w:sz w:val="20"/>
                    <w:szCs w:val="22"/>
                    <w:lang w:val="en-US"/>
                  </w:rPr>
                  <w:fldChar w:fldCharType="separate"/>
                </w:r>
                <w:r w:rsidR="003F1702" w:rsidRPr="003F1702">
                  <w:rPr>
                    <w:noProof/>
                    <w:sz w:val="20"/>
                    <w:szCs w:val="22"/>
                  </w:rPr>
                  <w:t>(Hewlett Packard Enterprise, kein Datum)</w:t>
                </w:r>
                <w:r w:rsidRPr="00FB3A98">
                  <w:rPr>
                    <w:sz w:val="20"/>
                    <w:szCs w:val="22"/>
                    <w:lang w:val="en-US"/>
                  </w:rPr>
                  <w:fldChar w:fldCharType="end"/>
                </w:r>
              </w:sdtContent>
            </w:sdt>
            <w:r w:rsidRPr="00FB3A98">
              <w:rPr>
                <w:sz w:val="20"/>
                <w:szCs w:val="22"/>
              </w:rPr>
              <w:t xml:space="preserve">, </w:t>
            </w:r>
            <w:sdt>
              <w:sdtPr>
                <w:rPr>
                  <w:sz w:val="20"/>
                  <w:szCs w:val="22"/>
                </w:rPr>
                <w:id w:val="1314061474"/>
                <w:citation/>
              </w:sdtPr>
              <w:sdtEndPr/>
              <w:sdtContent>
                <w:r w:rsidRPr="00FB3A98">
                  <w:rPr>
                    <w:sz w:val="20"/>
                    <w:szCs w:val="22"/>
                  </w:rPr>
                  <w:fldChar w:fldCharType="begin"/>
                </w:r>
                <w:r w:rsidRPr="00FB3A98">
                  <w:rPr>
                    <w:sz w:val="20"/>
                    <w:szCs w:val="22"/>
                  </w:rPr>
                  <w:instrText xml:space="preserve"> CITATION Den21 \l 2055 </w:instrText>
                </w:r>
                <w:r w:rsidRPr="00FB3A98">
                  <w:rPr>
                    <w:sz w:val="20"/>
                    <w:szCs w:val="22"/>
                  </w:rPr>
                  <w:fldChar w:fldCharType="separate"/>
                </w:r>
                <w:r w:rsidR="003F1702" w:rsidRPr="003F1702">
                  <w:rPr>
                    <w:noProof/>
                    <w:sz w:val="20"/>
                    <w:szCs w:val="22"/>
                  </w:rPr>
                  <w:t>(Kaarsemaker, 2021)</w:t>
                </w:r>
                <w:r w:rsidRPr="00FB3A98">
                  <w:rPr>
                    <w:sz w:val="20"/>
                    <w:szCs w:val="22"/>
                  </w:rPr>
                  <w:fldChar w:fldCharType="end"/>
                </w:r>
              </w:sdtContent>
            </w:sdt>
            <w:r w:rsidRPr="00FB3A98">
              <w:rPr>
                <w:sz w:val="20"/>
                <w:szCs w:val="22"/>
              </w:rPr>
              <w:t xml:space="preserve">, </w:t>
            </w:r>
            <w:sdt>
              <w:sdtPr>
                <w:rPr>
                  <w:sz w:val="20"/>
                  <w:szCs w:val="22"/>
                </w:rPr>
                <w:id w:val="-1980604955"/>
                <w:citation/>
              </w:sdtPr>
              <w:sdtEndPr/>
              <w:sdtContent>
                <w:r w:rsidRPr="00FB3A98">
                  <w:rPr>
                    <w:sz w:val="20"/>
                    <w:szCs w:val="22"/>
                  </w:rPr>
                  <w:fldChar w:fldCharType="begin"/>
                </w:r>
                <w:r w:rsidRPr="00FB3A98">
                  <w:rPr>
                    <w:sz w:val="20"/>
                    <w:szCs w:val="22"/>
                  </w:rPr>
                  <w:instrText xml:space="preserve"> CITATION Wik25 \l 2055 </w:instrText>
                </w:r>
                <w:r w:rsidRPr="00FB3A98">
                  <w:rPr>
                    <w:sz w:val="20"/>
                    <w:szCs w:val="22"/>
                  </w:rPr>
                  <w:fldChar w:fldCharType="separate"/>
                </w:r>
                <w:r w:rsidR="003F1702" w:rsidRPr="003F1702">
                  <w:rPr>
                    <w:noProof/>
                    <w:sz w:val="20"/>
                    <w:szCs w:val="22"/>
                  </w:rPr>
                  <w:t>(Wikipedia, 2025)</w:t>
                </w:r>
                <w:r w:rsidRPr="00FB3A98">
                  <w:rPr>
                    <w:sz w:val="20"/>
                    <w:szCs w:val="22"/>
                  </w:rPr>
                  <w:fldChar w:fldCharType="end"/>
                </w:r>
              </w:sdtContent>
            </w:sdt>
            <w:r w:rsidRPr="00FB3A98">
              <w:rPr>
                <w:sz w:val="20"/>
                <w:szCs w:val="22"/>
              </w:rPr>
              <w:t xml:space="preserve">, </w:t>
            </w:r>
            <w:sdt>
              <w:sdtPr>
                <w:rPr>
                  <w:sz w:val="20"/>
                  <w:szCs w:val="22"/>
                </w:rPr>
                <w:id w:val="1800645993"/>
                <w:citation/>
              </w:sdtPr>
              <w:sdtEndPr/>
              <w:sdtContent>
                <w:r w:rsidRPr="00FB3A98">
                  <w:rPr>
                    <w:sz w:val="20"/>
                    <w:szCs w:val="22"/>
                  </w:rPr>
                  <w:fldChar w:fldCharType="begin"/>
                </w:r>
                <w:r w:rsidRPr="00FB3A98">
                  <w:rPr>
                    <w:sz w:val="20"/>
                    <w:szCs w:val="22"/>
                  </w:rPr>
                  <w:instrText xml:space="preserve">CITATION Wik251 \l 2055 </w:instrText>
                </w:r>
                <w:r w:rsidRPr="00FB3A98">
                  <w:rPr>
                    <w:sz w:val="20"/>
                    <w:szCs w:val="22"/>
                  </w:rPr>
                  <w:fldChar w:fldCharType="separate"/>
                </w:r>
                <w:r w:rsidR="003F1702" w:rsidRPr="003F1702">
                  <w:rPr>
                    <w:noProof/>
                    <w:sz w:val="20"/>
                    <w:szCs w:val="22"/>
                  </w:rPr>
                  <w:t>(Wikipedia, 2025)</w:t>
                </w:r>
                <w:r w:rsidRPr="00FB3A98">
                  <w:rPr>
                    <w:sz w:val="20"/>
                    <w:szCs w:val="22"/>
                  </w:rPr>
                  <w:fldChar w:fldCharType="end"/>
                </w:r>
              </w:sdtContent>
            </w:sdt>
          </w:p>
        </w:tc>
      </w:tr>
    </w:tbl>
    <w:p w14:paraId="00F43C15" w14:textId="543ED58B" w:rsidR="007B7C7E" w:rsidRDefault="005F3B2F" w:rsidP="005F3B2F">
      <w:pPr>
        <w:pStyle w:val="Beschriftung"/>
      </w:pPr>
      <w:bookmarkStart w:id="43" w:name="_Toc193701325"/>
      <w:r>
        <w:t xml:space="preserve">Tabelle </w:t>
      </w:r>
      <w:r w:rsidR="009F4859">
        <w:fldChar w:fldCharType="begin"/>
      </w:r>
      <w:r w:rsidR="009F4859">
        <w:instrText xml:space="preserve"> SEQ Tabelle \* ARABIC </w:instrText>
      </w:r>
      <w:r w:rsidR="009F4859">
        <w:fldChar w:fldCharType="separate"/>
      </w:r>
      <w:r w:rsidR="00792704">
        <w:rPr>
          <w:noProof/>
        </w:rPr>
        <w:t>16</w:t>
      </w:r>
      <w:r w:rsidR="009F4859">
        <w:fldChar w:fldCharType="end"/>
      </w:r>
      <w:r>
        <w:t>: Arbeitsjournal Tag 11</w:t>
      </w:r>
      <w:bookmarkEnd w:id="43"/>
    </w:p>
    <w:p w14:paraId="0598B286" w14:textId="53D48CFF" w:rsidR="009F0D84" w:rsidRPr="00AC50BB" w:rsidRDefault="005F3B2F" w:rsidP="009F0D84">
      <w:pPr>
        <w:pStyle w:val="Untertitel"/>
        <w:rPr>
          <w:lang w:val="de-CH"/>
        </w:rPr>
      </w:pPr>
      <w:r w:rsidRPr="00AC50BB">
        <w:rPr>
          <w:lang w:val="de-CH"/>
        </w:rPr>
        <w:t>Montag</w:t>
      </w:r>
      <w:r w:rsidR="009F0D84" w:rsidRPr="00AC50BB">
        <w:rPr>
          <w:lang w:val="de-CH"/>
        </w:rPr>
        <w:t xml:space="preserve">, </w:t>
      </w:r>
      <w:r w:rsidRPr="00AC50BB">
        <w:rPr>
          <w:lang w:val="de-CH"/>
        </w:rPr>
        <w:t>24.03.2025</w:t>
      </w:r>
      <w:r w:rsidR="009F0D84" w:rsidRPr="00AC50BB">
        <w:rPr>
          <w:lang w:val="de-CH"/>
        </w:rPr>
        <w:t xml:space="preserve"> – Tag </w:t>
      </w:r>
      <w:r w:rsidRPr="00AC50BB">
        <w:rPr>
          <w:lang w:val="de-CH"/>
        </w:rPr>
        <w:t>12</w:t>
      </w:r>
    </w:p>
    <w:tbl>
      <w:tblPr>
        <w:tblStyle w:val="PSITabelle1"/>
        <w:tblW w:w="0" w:type="auto"/>
        <w:tblLayout w:type="fixed"/>
        <w:tblLook w:val="0420" w:firstRow="1" w:lastRow="0" w:firstColumn="0" w:lastColumn="0" w:noHBand="0" w:noVBand="1"/>
      </w:tblPr>
      <w:tblGrid>
        <w:gridCol w:w="3518"/>
        <w:gridCol w:w="730"/>
        <w:gridCol w:w="3832"/>
        <w:gridCol w:w="936"/>
      </w:tblGrid>
      <w:tr w:rsidR="00F80902" w14:paraId="4E0D8E12" w14:textId="77777777" w:rsidTr="00FC4A65">
        <w:trPr>
          <w:cnfStyle w:val="100000000000" w:firstRow="1" w:lastRow="0" w:firstColumn="0" w:lastColumn="0" w:oddVBand="0" w:evenVBand="0" w:oddHBand="0" w:evenHBand="0" w:firstRowFirstColumn="0" w:firstRowLastColumn="0" w:lastRowFirstColumn="0" w:lastRowLastColumn="0"/>
        </w:trPr>
        <w:tc>
          <w:tcPr>
            <w:tcW w:w="3518" w:type="dxa"/>
          </w:tcPr>
          <w:p w14:paraId="0BB6CB6B" w14:textId="77777777" w:rsidR="00F80902" w:rsidRPr="003F1702" w:rsidRDefault="00F80902" w:rsidP="007D2B5D">
            <w:pPr>
              <w:rPr>
                <w:b/>
              </w:rPr>
            </w:pPr>
            <w:r w:rsidRPr="003F1702">
              <w:rPr>
                <w:b/>
              </w:rPr>
              <w:t>Geplante Arbeiten:</w:t>
            </w:r>
          </w:p>
        </w:tc>
        <w:tc>
          <w:tcPr>
            <w:tcW w:w="730" w:type="dxa"/>
          </w:tcPr>
          <w:p w14:paraId="7EA67041" w14:textId="77777777" w:rsidR="00F80902" w:rsidRPr="003F1702" w:rsidRDefault="00F80902" w:rsidP="007D2B5D">
            <w:pPr>
              <w:rPr>
                <w:b/>
              </w:rPr>
            </w:pPr>
            <w:r w:rsidRPr="003F1702">
              <w:rPr>
                <w:b/>
              </w:rPr>
              <w:t>Soll</w:t>
            </w:r>
          </w:p>
        </w:tc>
        <w:tc>
          <w:tcPr>
            <w:tcW w:w="3832" w:type="dxa"/>
          </w:tcPr>
          <w:p w14:paraId="522D6A25" w14:textId="77777777" w:rsidR="00F80902" w:rsidRPr="003F1702" w:rsidRDefault="00F80902" w:rsidP="007D2B5D">
            <w:pPr>
              <w:rPr>
                <w:b/>
              </w:rPr>
            </w:pPr>
            <w:r w:rsidRPr="003F1702">
              <w:rPr>
                <w:b/>
              </w:rPr>
              <w:t>Erledigte Arbeiten:</w:t>
            </w:r>
          </w:p>
        </w:tc>
        <w:tc>
          <w:tcPr>
            <w:tcW w:w="936" w:type="dxa"/>
          </w:tcPr>
          <w:p w14:paraId="334DE316" w14:textId="77777777" w:rsidR="00F80902" w:rsidRPr="003F1702" w:rsidRDefault="00F80902" w:rsidP="007D2B5D">
            <w:pPr>
              <w:rPr>
                <w:b/>
              </w:rPr>
            </w:pPr>
            <w:r w:rsidRPr="003F1702">
              <w:rPr>
                <w:b/>
              </w:rPr>
              <w:t>Ist</w:t>
            </w:r>
          </w:p>
        </w:tc>
      </w:tr>
      <w:tr w:rsidR="00F80902" w14:paraId="095B8059" w14:textId="77777777" w:rsidTr="00FC4A65">
        <w:tc>
          <w:tcPr>
            <w:tcW w:w="3518" w:type="dxa"/>
          </w:tcPr>
          <w:p w14:paraId="5AAD1316" w14:textId="77777777" w:rsidR="00F80902" w:rsidRDefault="007B7C7E" w:rsidP="001B37FC">
            <w:pPr>
              <w:pStyle w:val="Listenabsatz"/>
              <w:numPr>
                <w:ilvl w:val="0"/>
                <w:numId w:val="9"/>
              </w:numPr>
              <w:ind w:left="460"/>
              <w:rPr>
                <w:sz w:val="20"/>
                <w:szCs w:val="22"/>
              </w:rPr>
            </w:pPr>
            <w:proofErr w:type="spellStart"/>
            <w:r>
              <w:rPr>
                <w:sz w:val="20"/>
                <w:szCs w:val="22"/>
              </w:rPr>
              <w:t>Korrigierung</w:t>
            </w:r>
            <w:proofErr w:type="spellEnd"/>
            <w:r>
              <w:rPr>
                <w:sz w:val="20"/>
                <w:szCs w:val="22"/>
              </w:rPr>
              <w:t xml:space="preserve"> Dokumentation</w:t>
            </w:r>
          </w:p>
          <w:p w14:paraId="7883730A" w14:textId="77777777" w:rsidR="007B7C7E" w:rsidRDefault="007B7C7E" w:rsidP="001B37FC">
            <w:pPr>
              <w:pStyle w:val="Listenabsatz"/>
              <w:numPr>
                <w:ilvl w:val="0"/>
                <w:numId w:val="9"/>
              </w:numPr>
              <w:ind w:left="460"/>
              <w:rPr>
                <w:sz w:val="20"/>
                <w:szCs w:val="22"/>
              </w:rPr>
            </w:pPr>
            <w:r>
              <w:rPr>
                <w:sz w:val="20"/>
                <w:szCs w:val="22"/>
              </w:rPr>
              <w:t>Abgabe</w:t>
            </w:r>
          </w:p>
          <w:p w14:paraId="11FE5F00" w14:textId="37208110" w:rsidR="00FC4A65" w:rsidRDefault="00FC4A65" w:rsidP="001B37FC">
            <w:pPr>
              <w:pStyle w:val="Listenabsatz"/>
              <w:numPr>
                <w:ilvl w:val="0"/>
                <w:numId w:val="9"/>
              </w:numPr>
              <w:ind w:left="460"/>
              <w:rPr>
                <w:sz w:val="20"/>
                <w:szCs w:val="22"/>
              </w:rPr>
            </w:pPr>
            <w:r>
              <w:rPr>
                <w:sz w:val="20"/>
                <w:szCs w:val="22"/>
              </w:rPr>
              <w:t>README</w:t>
            </w:r>
          </w:p>
          <w:p w14:paraId="3C30043B" w14:textId="50F6B7D5" w:rsidR="006D1131" w:rsidRPr="00D146B1" w:rsidRDefault="006D1131" w:rsidP="001B37FC">
            <w:pPr>
              <w:pStyle w:val="Listenabsatz"/>
              <w:numPr>
                <w:ilvl w:val="0"/>
                <w:numId w:val="9"/>
              </w:numPr>
              <w:ind w:left="460"/>
              <w:rPr>
                <w:sz w:val="20"/>
                <w:szCs w:val="22"/>
              </w:rPr>
            </w:pPr>
            <w:r>
              <w:rPr>
                <w:sz w:val="20"/>
                <w:szCs w:val="22"/>
              </w:rPr>
              <w:t>Arbeitsjournal</w:t>
            </w:r>
          </w:p>
        </w:tc>
        <w:tc>
          <w:tcPr>
            <w:tcW w:w="730" w:type="dxa"/>
          </w:tcPr>
          <w:p w14:paraId="70FE95C7" w14:textId="56D4810E" w:rsidR="00F80902" w:rsidRDefault="007B7C7E" w:rsidP="007D2B5D">
            <w:pPr>
              <w:rPr>
                <w:sz w:val="20"/>
                <w:szCs w:val="22"/>
              </w:rPr>
            </w:pPr>
            <w:r>
              <w:rPr>
                <w:sz w:val="20"/>
                <w:szCs w:val="22"/>
              </w:rPr>
              <w:t>3h</w:t>
            </w:r>
          </w:p>
          <w:p w14:paraId="5E87401A" w14:textId="77777777" w:rsidR="007B7C7E" w:rsidRDefault="007B7C7E" w:rsidP="007D2B5D">
            <w:pPr>
              <w:rPr>
                <w:sz w:val="20"/>
                <w:szCs w:val="22"/>
              </w:rPr>
            </w:pPr>
            <w:r>
              <w:rPr>
                <w:sz w:val="20"/>
                <w:szCs w:val="22"/>
              </w:rPr>
              <w:t>1h</w:t>
            </w:r>
          </w:p>
          <w:p w14:paraId="3AC8F8F6" w14:textId="0176BFC9" w:rsidR="00FC4A65" w:rsidRDefault="00FC4A65" w:rsidP="007D2B5D">
            <w:pPr>
              <w:rPr>
                <w:sz w:val="20"/>
                <w:szCs w:val="22"/>
              </w:rPr>
            </w:pPr>
            <w:r>
              <w:rPr>
                <w:sz w:val="20"/>
                <w:szCs w:val="22"/>
              </w:rPr>
              <w:t>0.7h</w:t>
            </w:r>
          </w:p>
          <w:p w14:paraId="191F1F95" w14:textId="0B532626" w:rsidR="006D1131" w:rsidRPr="00D146B1" w:rsidRDefault="006D1131" w:rsidP="007D2B5D">
            <w:pPr>
              <w:rPr>
                <w:sz w:val="20"/>
                <w:szCs w:val="22"/>
              </w:rPr>
            </w:pPr>
            <w:r>
              <w:rPr>
                <w:sz w:val="20"/>
                <w:szCs w:val="22"/>
              </w:rPr>
              <w:t>0.3h</w:t>
            </w:r>
          </w:p>
        </w:tc>
        <w:tc>
          <w:tcPr>
            <w:tcW w:w="3832" w:type="dxa"/>
          </w:tcPr>
          <w:p w14:paraId="7F97B8E0" w14:textId="77777777" w:rsidR="00FC4A65" w:rsidRDefault="00FC4A65" w:rsidP="00FC4A65">
            <w:pPr>
              <w:pStyle w:val="Listenabsatz"/>
              <w:numPr>
                <w:ilvl w:val="0"/>
                <w:numId w:val="12"/>
              </w:numPr>
              <w:rPr>
                <w:sz w:val="20"/>
                <w:szCs w:val="22"/>
              </w:rPr>
            </w:pPr>
            <w:proofErr w:type="spellStart"/>
            <w:r>
              <w:rPr>
                <w:sz w:val="20"/>
                <w:szCs w:val="22"/>
              </w:rPr>
              <w:t>Korrigierung</w:t>
            </w:r>
            <w:proofErr w:type="spellEnd"/>
            <w:r>
              <w:rPr>
                <w:sz w:val="20"/>
                <w:szCs w:val="22"/>
              </w:rPr>
              <w:t xml:space="preserve"> Dokumentation</w:t>
            </w:r>
          </w:p>
          <w:p w14:paraId="7A9C6740" w14:textId="77777777" w:rsidR="00FC4A65" w:rsidRDefault="00FC4A65" w:rsidP="00FC4A65">
            <w:pPr>
              <w:pStyle w:val="Listenabsatz"/>
              <w:numPr>
                <w:ilvl w:val="0"/>
                <w:numId w:val="12"/>
              </w:numPr>
              <w:rPr>
                <w:sz w:val="20"/>
                <w:szCs w:val="22"/>
              </w:rPr>
            </w:pPr>
            <w:r>
              <w:rPr>
                <w:sz w:val="20"/>
                <w:szCs w:val="22"/>
              </w:rPr>
              <w:t>Abgabe</w:t>
            </w:r>
          </w:p>
          <w:p w14:paraId="5D320872" w14:textId="77777777" w:rsidR="00FC4A65" w:rsidRDefault="00FC4A65" w:rsidP="00FC4A65">
            <w:pPr>
              <w:pStyle w:val="Listenabsatz"/>
              <w:numPr>
                <w:ilvl w:val="0"/>
                <w:numId w:val="12"/>
              </w:numPr>
              <w:rPr>
                <w:sz w:val="20"/>
                <w:szCs w:val="22"/>
              </w:rPr>
            </w:pPr>
            <w:r>
              <w:rPr>
                <w:sz w:val="20"/>
                <w:szCs w:val="22"/>
              </w:rPr>
              <w:t>README</w:t>
            </w:r>
          </w:p>
          <w:p w14:paraId="0EC0F6CE" w14:textId="637AE38A" w:rsidR="00F80902" w:rsidRPr="00D146B1" w:rsidRDefault="00FC4A65" w:rsidP="00FC4A65">
            <w:pPr>
              <w:pStyle w:val="Listenabsatz"/>
              <w:numPr>
                <w:ilvl w:val="0"/>
                <w:numId w:val="12"/>
              </w:numPr>
              <w:rPr>
                <w:sz w:val="20"/>
                <w:szCs w:val="22"/>
              </w:rPr>
            </w:pPr>
            <w:r>
              <w:rPr>
                <w:sz w:val="20"/>
                <w:szCs w:val="22"/>
              </w:rPr>
              <w:t>Arbeitsjournal</w:t>
            </w:r>
          </w:p>
        </w:tc>
        <w:tc>
          <w:tcPr>
            <w:tcW w:w="936" w:type="dxa"/>
          </w:tcPr>
          <w:p w14:paraId="0B1FD97D" w14:textId="77777777" w:rsidR="00F80902" w:rsidRDefault="00FC4A65" w:rsidP="007D2B5D">
            <w:pPr>
              <w:jc w:val="both"/>
              <w:rPr>
                <w:sz w:val="20"/>
                <w:szCs w:val="22"/>
              </w:rPr>
            </w:pPr>
            <w:r>
              <w:rPr>
                <w:sz w:val="20"/>
                <w:szCs w:val="22"/>
              </w:rPr>
              <w:t>2,5h</w:t>
            </w:r>
          </w:p>
          <w:p w14:paraId="31AAD9CA" w14:textId="642A9F7B" w:rsidR="00FC4A65" w:rsidRDefault="00FC4A65" w:rsidP="007D2B5D">
            <w:pPr>
              <w:jc w:val="both"/>
              <w:rPr>
                <w:sz w:val="20"/>
                <w:szCs w:val="22"/>
              </w:rPr>
            </w:pPr>
            <w:r>
              <w:rPr>
                <w:sz w:val="20"/>
                <w:szCs w:val="22"/>
              </w:rPr>
              <w:t>0.5h</w:t>
            </w:r>
          </w:p>
          <w:p w14:paraId="7897E44A" w14:textId="77777777" w:rsidR="00FC4A65" w:rsidRDefault="00FC4A65" w:rsidP="007D2B5D">
            <w:pPr>
              <w:jc w:val="both"/>
              <w:rPr>
                <w:sz w:val="20"/>
                <w:szCs w:val="22"/>
              </w:rPr>
            </w:pPr>
            <w:r>
              <w:rPr>
                <w:sz w:val="20"/>
                <w:szCs w:val="22"/>
              </w:rPr>
              <w:t>0.7h</w:t>
            </w:r>
          </w:p>
          <w:p w14:paraId="1BC901EC" w14:textId="470185B7" w:rsidR="00FC4A65" w:rsidRPr="00D146B1" w:rsidRDefault="00FC4A65" w:rsidP="007D2B5D">
            <w:pPr>
              <w:jc w:val="both"/>
              <w:rPr>
                <w:sz w:val="20"/>
                <w:szCs w:val="22"/>
              </w:rPr>
            </w:pPr>
            <w:r>
              <w:rPr>
                <w:sz w:val="20"/>
                <w:szCs w:val="22"/>
              </w:rPr>
              <w:t>0.3h</w:t>
            </w:r>
          </w:p>
        </w:tc>
      </w:tr>
      <w:tr w:rsidR="00C565FC" w:rsidRPr="00D146B1" w14:paraId="3B4FE46E" w14:textId="77777777" w:rsidTr="00FC4A65">
        <w:tc>
          <w:tcPr>
            <w:tcW w:w="3518" w:type="dxa"/>
          </w:tcPr>
          <w:p w14:paraId="16577FFF" w14:textId="7B826073" w:rsidR="00C565FC" w:rsidRPr="00D146B1" w:rsidRDefault="00C565FC" w:rsidP="00C565FC">
            <w:r w:rsidRPr="003F1702">
              <w:rPr>
                <w:bCs/>
              </w:rPr>
              <w:t>Überzeit – Soll</w:t>
            </w:r>
          </w:p>
        </w:tc>
        <w:tc>
          <w:tcPr>
            <w:tcW w:w="730" w:type="dxa"/>
          </w:tcPr>
          <w:p w14:paraId="35D60CD0" w14:textId="77777777" w:rsidR="00C565FC" w:rsidRPr="00D146B1" w:rsidRDefault="00C565FC" w:rsidP="00C565FC">
            <w:pPr>
              <w:rPr>
                <w:sz w:val="20"/>
                <w:szCs w:val="22"/>
              </w:rPr>
            </w:pPr>
            <w:r w:rsidRPr="00D146B1">
              <w:rPr>
                <w:sz w:val="20"/>
                <w:szCs w:val="22"/>
              </w:rPr>
              <w:t>0h</w:t>
            </w:r>
          </w:p>
        </w:tc>
        <w:tc>
          <w:tcPr>
            <w:tcW w:w="3832" w:type="dxa"/>
          </w:tcPr>
          <w:p w14:paraId="6FB663B9" w14:textId="10ACFF18" w:rsidR="00C565FC" w:rsidRPr="00D146B1" w:rsidRDefault="00C565FC" w:rsidP="00C565FC">
            <w:r w:rsidRPr="003F1702">
              <w:rPr>
                <w:bCs/>
              </w:rPr>
              <w:t>Überzeit - Ist</w:t>
            </w:r>
          </w:p>
        </w:tc>
        <w:tc>
          <w:tcPr>
            <w:tcW w:w="936" w:type="dxa"/>
          </w:tcPr>
          <w:p w14:paraId="431C9A15" w14:textId="77777777" w:rsidR="00C565FC" w:rsidRPr="00D146B1" w:rsidRDefault="00C565FC" w:rsidP="00C565FC">
            <w:pPr>
              <w:rPr>
                <w:sz w:val="20"/>
                <w:szCs w:val="22"/>
              </w:rPr>
            </w:pPr>
            <w:r w:rsidRPr="00D146B1">
              <w:rPr>
                <w:sz w:val="20"/>
                <w:szCs w:val="22"/>
              </w:rPr>
              <w:t>0h</w:t>
            </w:r>
          </w:p>
        </w:tc>
      </w:tr>
      <w:tr w:rsidR="00C565FC" w14:paraId="61367F8B" w14:textId="77777777" w:rsidTr="00FC4A65">
        <w:tc>
          <w:tcPr>
            <w:tcW w:w="3518" w:type="dxa"/>
          </w:tcPr>
          <w:p w14:paraId="02FB30C6" w14:textId="4B1F0A16" w:rsidR="00C565FC" w:rsidRPr="00176C47" w:rsidRDefault="00C565FC" w:rsidP="00C565FC">
            <w:r>
              <w:t>Arbeitszeit – Soll</w:t>
            </w:r>
          </w:p>
        </w:tc>
        <w:tc>
          <w:tcPr>
            <w:tcW w:w="730" w:type="dxa"/>
          </w:tcPr>
          <w:p w14:paraId="798AC31D" w14:textId="09568819" w:rsidR="00C565FC" w:rsidRPr="00D146B1" w:rsidRDefault="00C565FC" w:rsidP="00C565FC">
            <w:pPr>
              <w:rPr>
                <w:sz w:val="20"/>
                <w:szCs w:val="22"/>
              </w:rPr>
            </w:pPr>
            <w:r>
              <w:rPr>
                <w:sz w:val="20"/>
                <w:szCs w:val="22"/>
              </w:rPr>
              <w:t>5 h</w:t>
            </w:r>
          </w:p>
        </w:tc>
        <w:tc>
          <w:tcPr>
            <w:tcW w:w="3832" w:type="dxa"/>
          </w:tcPr>
          <w:p w14:paraId="5B6C2FAA" w14:textId="57C2F051" w:rsidR="00C565FC" w:rsidRPr="00CA0774" w:rsidRDefault="00C565FC" w:rsidP="00C565FC">
            <w:r>
              <w:t>Arbeitszeit - Ist</w:t>
            </w:r>
          </w:p>
        </w:tc>
        <w:tc>
          <w:tcPr>
            <w:tcW w:w="936" w:type="dxa"/>
          </w:tcPr>
          <w:p w14:paraId="606D6E8A" w14:textId="7CDF39E1" w:rsidR="00C565FC" w:rsidRPr="00D146B1" w:rsidRDefault="00792704" w:rsidP="00C565FC">
            <w:pPr>
              <w:rPr>
                <w:sz w:val="20"/>
                <w:szCs w:val="22"/>
              </w:rPr>
            </w:pPr>
            <w:r>
              <w:rPr>
                <w:sz w:val="20"/>
                <w:szCs w:val="22"/>
              </w:rPr>
              <w:t>4</w:t>
            </w:r>
            <w:r w:rsidR="00C565FC">
              <w:rPr>
                <w:sz w:val="20"/>
                <w:szCs w:val="22"/>
              </w:rPr>
              <w:t>h</w:t>
            </w:r>
          </w:p>
        </w:tc>
      </w:tr>
    </w:tbl>
    <w:p w14:paraId="02C7E86B"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1EF5FE23"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19A2B185" w14:textId="77777777" w:rsidR="00F80902" w:rsidRPr="008D00F3" w:rsidRDefault="00F80902" w:rsidP="007D2B5D">
            <w:r>
              <w:t>Fragen Kandidat Yannick Wernle:</w:t>
            </w:r>
          </w:p>
        </w:tc>
        <w:tc>
          <w:tcPr>
            <w:tcW w:w="4508" w:type="dxa"/>
          </w:tcPr>
          <w:p w14:paraId="11810DAA" w14:textId="77777777" w:rsidR="00F80902" w:rsidRPr="008D00F3" w:rsidRDefault="00F80902" w:rsidP="007D2B5D">
            <w:r>
              <w:t>Antworten Fachkraft Helge Brands</w:t>
            </w:r>
          </w:p>
        </w:tc>
      </w:tr>
      <w:tr w:rsidR="00F80902" w14:paraId="3C658B74" w14:textId="77777777" w:rsidTr="007D2B5D">
        <w:tc>
          <w:tcPr>
            <w:tcW w:w="4508" w:type="dxa"/>
          </w:tcPr>
          <w:p w14:paraId="5E235436" w14:textId="77777777" w:rsidR="00F80902" w:rsidRPr="00D146B1" w:rsidRDefault="00F80902" w:rsidP="007D2B5D">
            <w:pPr>
              <w:rPr>
                <w:sz w:val="20"/>
                <w:szCs w:val="22"/>
              </w:rPr>
            </w:pPr>
          </w:p>
        </w:tc>
        <w:tc>
          <w:tcPr>
            <w:tcW w:w="4508" w:type="dxa"/>
          </w:tcPr>
          <w:p w14:paraId="0C62911C" w14:textId="77777777" w:rsidR="00F80902" w:rsidRPr="00D146B1" w:rsidRDefault="00F80902" w:rsidP="007D2B5D">
            <w:pPr>
              <w:rPr>
                <w:sz w:val="20"/>
                <w:szCs w:val="22"/>
              </w:rPr>
            </w:pPr>
          </w:p>
        </w:tc>
      </w:tr>
    </w:tbl>
    <w:p w14:paraId="1EA3C865"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8EEB560"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0C4B89B6" w14:textId="77777777" w:rsidR="00F80902" w:rsidRPr="003F1702" w:rsidRDefault="00F80902" w:rsidP="007D2B5D">
            <w:pPr>
              <w:rPr>
                <w:b/>
              </w:rPr>
            </w:pPr>
            <w:r w:rsidRPr="003F1702">
              <w:rPr>
                <w:b/>
              </w:rPr>
              <w:t>Fazit &amp; Reflexion:</w:t>
            </w:r>
          </w:p>
        </w:tc>
      </w:tr>
      <w:tr w:rsidR="00F80902" w14:paraId="620DFB6C" w14:textId="77777777" w:rsidTr="007D2B5D">
        <w:tc>
          <w:tcPr>
            <w:tcW w:w="9016" w:type="dxa"/>
          </w:tcPr>
          <w:p w14:paraId="3A59D957" w14:textId="373C10BE" w:rsidR="00C565FC" w:rsidRDefault="00C565FC" w:rsidP="00C565FC">
            <w:pPr>
              <w:ind w:left="284" w:hanging="284"/>
              <w:rPr>
                <w:bCs/>
                <w:sz w:val="20"/>
                <w:szCs w:val="22"/>
              </w:rPr>
            </w:pPr>
            <w:r>
              <w:rPr>
                <w:bCs/>
                <w:sz w:val="20"/>
                <w:szCs w:val="22"/>
              </w:rPr>
              <w:t xml:space="preserve">Am heutigen Tag habe ich mich praktisch nur noch auf die Dokumentation fokussiert: Ich hatte sie über das Wochenende meiner Familie gegeben, um die Grammatik und Rechtschreibung zu prüfen und habe die Änderung </w:t>
            </w:r>
            <w:r w:rsidR="00887AFF">
              <w:rPr>
                <w:bCs/>
                <w:sz w:val="20"/>
                <w:szCs w:val="22"/>
              </w:rPr>
              <w:t>heute Morgen</w:t>
            </w:r>
            <w:r>
              <w:rPr>
                <w:bCs/>
                <w:sz w:val="20"/>
                <w:szCs w:val="22"/>
              </w:rPr>
              <w:t xml:space="preserve"> hinzugefügt.</w:t>
            </w:r>
          </w:p>
          <w:p w14:paraId="0C19F5E8" w14:textId="77777777" w:rsidR="00C565FC" w:rsidRDefault="00C565FC" w:rsidP="00C565FC">
            <w:pPr>
              <w:ind w:left="284" w:hanging="284"/>
              <w:rPr>
                <w:bCs/>
                <w:sz w:val="20"/>
                <w:szCs w:val="22"/>
              </w:rPr>
            </w:pPr>
          </w:p>
          <w:p w14:paraId="7D15137B" w14:textId="144754D0" w:rsidR="00C565FC" w:rsidRPr="00C565FC" w:rsidRDefault="00C565FC" w:rsidP="00C565FC">
            <w:pPr>
              <w:ind w:left="284" w:hanging="284"/>
              <w:rPr>
                <w:bCs/>
                <w:sz w:val="20"/>
                <w:szCs w:val="22"/>
              </w:rPr>
            </w:pPr>
            <w:r>
              <w:rPr>
                <w:bCs/>
                <w:sz w:val="20"/>
                <w:szCs w:val="22"/>
              </w:rPr>
              <w:t xml:space="preserve">Ausserdem habe ich meinem </w:t>
            </w:r>
            <w:proofErr w:type="spellStart"/>
            <w:r>
              <w:rPr>
                <w:bCs/>
                <w:sz w:val="20"/>
                <w:szCs w:val="22"/>
              </w:rPr>
              <w:t>Github</w:t>
            </w:r>
            <w:proofErr w:type="spellEnd"/>
            <w:r>
              <w:rPr>
                <w:bCs/>
                <w:sz w:val="20"/>
                <w:szCs w:val="22"/>
              </w:rPr>
              <w:t>-Repository noch ein README hinzugefügt sowie alle Dateien &amp; Abbildungen gezippt</w:t>
            </w:r>
            <w:r w:rsidR="00FD628D">
              <w:rPr>
                <w:bCs/>
                <w:sz w:val="20"/>
                <w:szCs w:val="22"/>
              </w:rPr>
              <w:t xml:space="preserve">. Ich habe ausserdem auch nochmal Kurt Bitterli </w:t>
            </w:r>
            <w:r w:rsidR="00665F78">
              <w:rPr>
                <w:bCs/>
                <w:sz w:val="20"/>
                <w:szCs w:val="22"/>
              </w:rPr>
              <w:t>per Teams</w:t>
            </w:r>
            <w:r w:rsidR="00FD628D">
              <w:rPr>
                <w:bCs/>
                <w:sz w:val="20"/>
                <w:szCs w:val="22"/>
              </w:rPr>
              <w:t>, ob er sich bereits die CSV-Dateien vom scharfen Test hat anschauen können. Das hat er und laut ihm sind alle wichtigen Daten darin enthalten – er beginnt jetzt schon damit, anhand dieser Daten Inventory zu aktualisieren.</w:t>
            </w:r>
          </w:p>
          <w:p w14:paraId="333678E3" w14:textId="77777777" w:rsidR="00F80902" w:rsidRDefault="00F80902" w:rsidP="007D2B5D">
            <w:pPr>
              <w:rPr>
                <w:b/>
                <w:bCs/>
              </w:rPr>
            </w:pPr>
          </w:p>
          <w:p w14:paraId="4BC8666B" w14:textId="77777777" w:rsidR="00F80902" w:rsidRDefault="00F80902" w:rsidP="0050226A">
            <w:pPr>
              <w:keepNext/>
            </w:pPr>
          </w:p>
        </w:tc>
      </w:tr>
    </w:tbl>
    <w:p w14:paraId="6604E268" w14:textId="6C355E50" w:rsidR="009F0D84" w:rsidRDefault="0050226A" w:rsidP="003F1702">
      <w:pPr>
        <w:pStyle w:val="Beschriftung"/>
      </w:pPr>
      <w:bookmarkStart w:id="44" w:name="_Toc193701326"/>
      <w:r>
        <w:t xml:space="preserve">Tabelle </w:t>
      </w:r>
      <w:r w:rsidR="009F4859">
        <w:fldChar w:fldCharType="begin"/>
      </w:r>
      <w:r w:rsidR="009F4859">
        <w:instrText xml:space="preserve"> SEQ Tabelle \* ARABIC </w:instrText>
      </w:r>
      <w:r w:rsidR="009F4859">
        <w:fldChar w:fldCharType="separate"/>
      </w:r>
      <w:r w:rsidR="00792704">
        <w:rPr>
          <w:noProof/>
        </w:rPr>
        <w:t>17</w:t>
      </w:r>
      <w:r w:rsidR="009F4859">
        <w:fldChar w:fldCharType="end"/>
      </w:r>
      <w:r>
        <w:t>: Arbeitsjournal Tag 12</w:t>
      </w:r>
      <w:bookmarkEnd w:id="44"/>
      <w:r w:rsidR="009F0D84">
        <w:br w:type="page"/>
      </w:r>
    </w:p>
    <w:p w14:paraId="646EACC2" w14:textId="77777777" w:rsidR="009F0D84" w:rsidRDefault="009F0D84" w:rsidP="009F0D84"/>
    <w:p w14:paraId="04E68DC9" w14:textId="77777777" w:rsidR="009F0D84" w:rsidRDefault="009F0D84" w:rsidP="001462BD">
      <w:pPr>
        <w:pStyle w:val="berschrift1nummeriert"/>
      </w:pPr>
      <w:bookmarkStart w:id="45" w:name="_Toc193706748"/>
      <w:r>
        <w:t xml:space="preserve">Teil 2 – </w:t>
      </w:r>
      <w:proofErr w:type="spellStart"/>
      <w:r>
        <w:t>Projektdokumentation</w:t>
      </w:r>
      <w:bookmarkEnd w:id="45"/>
      <w:proofErr w:type="spellEnd"/>
    </w:p>
    <w:p w14:paraId="1BD9FC70" w14:textId="77777777" w:rsidR="009F0D84" w:rsidRDefault="009F0D84" w:rsidP="001462BD">
      <w:pPr>
        <w:pStyle w:val="berschrift2nummeriert"/>
      </w:pPr>
      <w:bookmarkStart w:id="46" w:name="_Toc193706749"/>
      <w:r>
        <w:t>Kurzfassung des IPA Berichts</w:t>
      </w:r>
      <w:bookmarkEnd w:id="46"/>
    </w:p>
    <w:p w14:paraId="14B612CE" w14:textId="77777777" w:rsidR="009F0D84" w:rsidRDefault="009F0D84" w:rsidP="001462BD">
      <w:pPr>
        <w:pStyle w:val="berschrift3nummeriert"/>
      </w:pPr>
      <w:bookmarkStart w:id="47" w:name="_Toc193706750"/>
      <w:r>
        <w:t>Ausgangslage</w:t>
      </w:r>
      <w:bookmarkEnd w:id="47"/>
    </w:p>
    <w:p w14:paraId="303E406F" w14:textId="58EA3C93" w:rsidR="00B50AA6" w:rsidRDefault="00B50AA6" w:rsidP="00B50AA6">
      <w:r>
        <w:t>Am PSI werden an den Grossforschungsanlagen Serversysteme eingesetzt, welche ein Wartungsinterface (Integrated Lights Out) besitzen. Über dieses lassen sich Wartungsaufgaben für den jeweiligen Server ausführen und Informationen über diesen auslesen.</w:t>
      </w:r>
    </w:p>
    <w:p w14:paraId="2A426852" w14:textId="77777777" w:rsidR="00B50AA6" w:rsidRDefault="00B50AA6" w:rsidP="00B50AA6"/>
    <w:p w14:paraId="35DE5844" w14:textId="57C506DC" w:rsidR="00B50AA6" w:rsidRPr="00B50AA6" w:rsidRDefault="00B50AA6" w:rsidP="00B50AA6">
      <w:pPr>
        <w:rPr>
          <w:rFonts w:asciiTheme="majorHAnsi" w:eastAsiaTheme="majorEastAsia" w:hAnsiTheme="majorHAnsi" w:cstheme="majorBidi"/>
          <w:b/>
        </w:rPr>
      </w:pPr>
      <w:r>
        <w:t xml:space="preserve">Um einen Überblick über die Anlagen und deren verbauten </w:t>
      </w:r>
      <w:r w:rsidR="009C4364">
        <w:t>Server und Komponenten</w:t>
      </w:r>
      <w:r>
        <w:t xml:space="preserve"> zu haben</w:t>
      </w:r>
      <w:r w:rsidR="009C4364">
        <w:t>,</w:t>
      </w:r>
      <w:r>
        <w:t xml:space="preserve"> ist ein Tool nötig, welches die wichtigsten MAC-Adressen und Seriennummern des Servers ausliest und einen Überblick dazu ausgibt. Es muss in PowerShell geschrieben werden, da eine Bibliothek zur Abfrage bereits in dieser Sprache vorhanden ist. Um die Zielsysteme gezielt </w:t>
      </w:r>
      <w:r w:rsidR="00A22C9D">
        <w:t>abzufragen,</w:t>
      </w:r>
      <w:r>
        <w:t xml:space="preserve"> soll</w:t>
      </w:r>
      <w:r w:rsidR="00DA11C2">
        <w:t>en</w:t>
      </w:r>
      <w:r>
        <w:t xml:space="preserve"> anhand eines Suchstring die Server aus der internen Datenbank inventory.psi.ch abgefragt werden. </w:t>
      </w:r>
    </w:p>
    <w:p w14:paraId="7DB15561" w14:textId="31A8DACA" w:rsidR="009F0D84" w:rsidRDefault="009F0D84" w:rsidP="00B50AA6">
      <w:pPr>
        <w:pStyle w:val="berschrift3nummeriert"/>
      </w:pPr>
      <w:bookmarkStart w:id="48" w:name="_Toc193706751"/>
      <w:r>
        <w:t>Vorgehen</w:t>
      </w:r>
      <w:bookmarkEnd w:id="48"/>
    </w:p>
    <w:p w14:paraId="29E99D71" w14:textId="49BEA857" w:rsidR="00421458" w:rsidRDefault="00421458" w:rsidP="00421458">
      <w:r>
        <w:t xml:space="preserve">Das Projekt wurde in Form eines PowerShell-Moduls implementiert, welches neben der Hauptfunktion weitere Funktionen zur einfacheren Handhabung bereitstellt. Die Abfragen von ILO und Inventory werden auf der Basis von generierten Konfigurationsdateien durchgeführt, welche durch den User generiert und befüllt werden. </w:t>
      </w:r>
      <w:r w:rsidR="004D32E8">
        <w:t>Es ist ebenso möglich</w:t>
      </w:r>
      <w:r w:rsidR="005461C2">
        <w:t>, das Programm ohne Konfiguration mit Parametern zu starten. Es bestehen ausserdem noch Elemente zur Unterstützung des Users in Form von Hilfestellungen.</w:t>
      </w:r>
    </w:p>
    <w:p w14:paraId="6D0F94DD" w14:textId="77777777" w:rsidR="003C393B" w:rsidRDefault="003C393B" w:rsidP="00421458"/>
    <w:p w14:paraId="195F03B2" w14:textId="3894957B" w:rsidR="009F0D84" w:rsidRPr="00E57530" w:rsidRDefault="003C393B" w:rsidP="009F0D84">
      <w:r>
        <w:t xml:space="preserve">Herausforderungen gab es vor allem </w:t>
      </w:r>
      <w:proofErr w:type="spellStart"/>
      <w:r>
        <w:t>im</w:t>
      </w:r>
      <w:proofErr w:type="spellEnd"/>
      <w:r>
        <w:t xml:space="preserve"> Bezug auf die Fehlerbehandlung und Hilfestellungen bei Fehlern.</w:t>
      </w:r>
    </w:p>
    <w:p w14:paraId="6D1D8839" w14:textId="2D292644" w:rsidR="009F0D84" w:rsidRDefault="009F0D84" w:rsidP="001462BD">
      <w:pPr>
        <w:pStyle w:val="berschrift3nummeriert"/>
      </w:pPr>
      <w:bookmarkStart w:id="49" w:name="_Toc193706752"/>
      <w:r>
        <w:t>Ergebnis</w:t>
      </w:r>
      <w:bookmarkEnd w:id="49"/>
    </w:p>
    <w:p w14:paraId="4F7DDD46" w14:textId="0ED5A533" w:rsidR="009F0D84" w:rsidRPr="00E57530" w:rsidRDefault="000D3BF0" w:rsidP="00D6124F">
      <w:r>
        <w:t>Das Ergebnis der Arbeit ist ein funktionales PowerShell-Modul, welches bereits</w:t>
      </w:r>
      <w:r w:rsidR="00486FB5">
        <w:t xml:space="preserve"> im Abgabezustand</w:t>
      </w:r>
      <w:r>
        <w:t xml:space="preserve"> verwendet werden kann</w:t>
      </w:r>
      <w:r w:rsidR="00D6124F">
        <w:t xml:space="preserve">. Es erfüllt die gestellten Anforderungen weitestgehend, es gibt aber auch Elemente (bspw. in der Fehlerbehebung), welche noch Optimierungspotenzial besitzen. </w:t>
      </w:r>
    </w:p>
    <w:p w14:paraId="2A9EB301" w14:textId="77777777" w:rsidR="009F0D84" w:rsidRDefault="009F0D84" w:rsidP="009F0D84">
      <w:r>
        <w:br w:type="page"/>
      </w:r>
    </w:p>
    <w:p w14:paraId="2545E869" w14:textId="77777777" w:rsidR="009F0D84" w:rsidRPr="008E1A24" w:rsidRDefault="009F0D84" w:rsidP="001462BD">
      <w:pPr>
        <w:pStyle w:val="berschrift2nummeriert"/>
      </w:pPr>
      <w:bookmarkStart w:id="50" w:name="_Toc193706753"/>
      <w:r w:rsidRPr="008E1A24">
        <w:lastRenderedPageBreak/>
        <w:t>Informieren</w:t>
      </w:r>
      <w:bookmarkEnd w:id="50"/>
    </w:p>
    <w:p w14:paraId="05F1BCB8" w14:textId="77777777" w:rsidR="009F0D84" w:rsidRDefault="009F0D84" w:rsidP="001462BD">
      <w:pPr>
        <w:pStyle w:val="berschrift3nummeriert"/>
      </w:pPr>
      <w:bookmarkStart w:id="51" w:name="_Toc193706754"/>
      <w:r w:rsidRPr="008E1A24">
        <w:t>Projektumfeld</w:t>
      </w:r>
      <w:bookmarkEnd w:id="51"/>
    </w:p>
    <w:p w14:paraId="4F38420A" w14:textId="77777777" w:rsidR="008608A6" w:rsidRDefault="008608A6" w:rsidP="008608A6">
      <w:pPr>
        <w:keepNext/>
      </w:pPr>
      <w:r>
        <w:rPr>
          <w:noProof/>
        </w:rPr>
        <w:drawing>
          <wp:inline distT="0" distB="0" distL="0" distR="0" wp14:anchorId="15256C56" wp14:editId="7EFA5096">
            <wp:extent cx="2678034" cy="2921330"/>
            <wp:effectExtent l="0" t="0" r="825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94221" cy="2938988"/>
                    </a:xfrm>
                    <a:prstGeom prst="rect">
                      <a:avLst/>
                    </a:prstGeom>
                    <a:noFill/>
                    <a:ln>
                      <a:noFill/>
                    </a:ln>
                  </pic:spPr>
                </pic:pic>
              </a:graphicData>
            </a:graphic>
          </wp:inline>
        </w:drawing>
      </w:r>
    </w:p>
    <w:p w14:paraId="317C1848" w14:textId="48DF085B" w:rsidR="008608A6" w:rsidRDefault="008608A6" w:rsidP="008608A6">
      <w:pPr>
        <w:pStyle w:val="Beschriftung"/>
      </w:pPr>
      <w:bookmarkStart w:id="52" w:name="_Toc193701299"/>
      <w:r>
        <w:t xml:space="preserve">Abbildung </w:t>
      </w:r>
      <w:r w:rsidR="00602007">
        <w:fldChar w:fldCharType="begin"/>
      </w:r>
      <w:r w:rsidR="00602007">
        <w:instrText xml:space="preserve"> SEQ Abbildung \* ARABIC </w:instrText>
      </w:r>
      <w:r w:rsidR="00602007">
        <w:fldChar w:fldCharType="separate"/>
      </w:r>
      <w:r w:rsidR="00792704">
        <w:rPr>
          <w:noProof/>
        </w:rPr>
        <w:t>6</w:t>
      </w:r>
      <w:r w:rsidR="00602007">
        <w:rPr>
          <w:noProof/>
        </w:rPr>
        <w:fldChar w:fldCharType="end"/>
      </w:r>
      <w:r>
        <w:t>: Projektumfeld</w:t>
      </w:r>
      <w:bookmarkEnd w:id="52"/>
    </w:p>
    <w:p w14:paraId="475CEE0C" w14:textId="67E4A844" w:rsidR="008608A6" w:rsidRDefault="008608A6" w:rsidP="008608A6">
      <w:r>
        <w:t>Das Umfeld des Projekts ist in der Abbildung dargestellt – grundsätzlich läuft es so ab, dass sich die Person, die das S</w:t>
      </w:r>
      <w:r w:rsidR="00212742">
        <w:t>c</w:t>
      </w:r>
      <w:r>
        <w:t xml:space="preserve">ript ausführen will, per Remotedesktopverbindung auf einen Server einloggt. Diese Server befinden sich in einem gesonderten, gesicherten Netz ohne Internetzugang. Da das </w:t>
      </w:r>
      <w:r w:rsidR="00042813">
        <w:t>Script</w:t>
      </w:r>
      <w:r>
        <w:t xml:space="preserve"> lokal ausgeführt wird, befindet es sich ebenfalls in diesem Netz – um das zu ermöglichen muss die </w:t>
      </w:r>
      <w:r w:rsidRPr="00726626">
        <w:rPr>
          <w:u w:val="thick"/>
        </w:rPr>
        <w:t>HPEiLOCmdlets</w:t>
      </w:r>
      <w:r>
        <w:t>-Bibliothek lokal vorhanden sein.</w:t>
      </w:r>
    </w:p>
    <w:p w14:paraId="411A91E2" w14:textId="77777777" w:rsidR="008608A6" w:rsidRDefault="008608A6" w:rsidP="008608A6"/>
    <w:p w14:paraId="532B4683" w14:textId="7E60FE46" w:rsidR="008608A6" w:rsidRDefault="008608A6" w:rsidP="008608A6">
      <w:r w:rsidRPr="008608A6">
        <w:t>Das PowerShell-</w:t>
      </w:r>
      <w:r w:rsidR="00CB4D1E">
        <w:t>Script</w:t>
      </w:r>
      <w:r w:rsidRPr="008608A6">
        <w:t xml:space="preserve"> muss aber glei</w:t>
      </w:r>
      <w:r>
        <w:t xml:space="preserve">chzeitig vom Inventory, welches sich im </w:t>
      </w:r>
      <w:r w:rsidRPr="00726626">
        <w:rPr>
          <w:u w:val="thick"/>
        </w:rPr>
        <w:t>Officenetz</w:t>
      </w:r>
      <w:r>
        <w:t xml:space="preserve"> (mit Internetzugang) befindet, Daten abfragen – namentlich die Hostnamen fürs </w:t>
      </w:r>
      <w:r w:rsidRPr="00726626">
        <w:rPr>
          <w:u w:val="thick"/>
        </w:rPr>
        <w:t>iLO</w:t>
      </w:r>
      <w:r>
        <w:t xml:space="preserve">. </w:t>
      </w:r>
      <w:r w:rsidR="00075ADA">
        <w:t xml:space="preserve">Inventory stellt diese per API bereit. </w:t>
      </w:r>
    </w:p>
    <w:p w14:paraId="1CF8C184" w14:textId="77777777" w:rsidR="005D47E1" w:rsidRDefault="005D47E1" w:rsidP="008608A6"/>
    <w:p w14:paraId="2C6E8BD8" w14:textId="276326D9" w:rsidR="005D47E1" w:rsidRPr="008608A6" w:rsidRDefault="005D47E1" w:rsidP="008608A6">
      <w:r>
        <w:t xml:space="preserve">Als Zielgruppe im weitesten Sinn kann man meinen Fachvorgesetzten nennen – er </w:t>
      </w:r>
      <w:r w:rsidR="001F5633">
        <w:t>benötigt</w:t>
      </w:r>
      <w:r>
        <w:t xml:space="preserve"> das </w:t>
      </w:r>
      <w:r w:rsidR="008B5A5F">
        <w:t>Script</w:t>
      </w:r>
      <w:r>
        <w:t xml:space="preserve">, um Inventurdaten zu erfassen. Die einzige andere Person, die noch zur Benützung in Frage </w:t>
      </w:r>
      <w:r w:rsidR="00887AFF">
        <w:t>käme,</w:t>
      </w:r>
      <w:r>
        <w:t xml:space="preserve"> ist Kurt Bitterli, welcher die Gruppe leitet, die Inventory grossflächig zur Inventarisierung nutzt. Im Vorfeld der IPA wurde aber entschieden, Kurt nicht in die IPA zu integrieren, da er einerseits genug anderes zu tun hat, und andererseits seine Ansprüche &amp; Vorschläge den Zeitrahmen der IPA sprengen würden.</w:t>
      </w:r>
    </w:p>
    <w:p w14:paraId="29466CE2" w14:textId="77777777" w:rsidR="009F0D84" w:rsidRDefault="009F0D84" w:rsidP="002C67DF">
      <w:pPr>
        <w:pStyle w:val="berschrift3nummeriert"/>
      </w:pPr>
      <w:bookmarkStart w:id="53" w:name="_Toc193706755"/>
      <w:r>
        <w:t>Systemgrenzen &amp; Schnittstellen</w:t>
      </w:r>
      <w:bookmarkEnd w:id="53"/>
    </w:p>
    <w:p w14:paraId="7681B7ED" w14:textId="77777777" w:rsidR="002B1968" w:rsidRDefault="001A3451" w:rsidP="009F0D84">
      <w:r>
        <w:t xml:space="preserve">Die Grenzen des Systems bildet vor allem die Abfrage vom Inventory und gleichzeitig von den Servern – es ist als normaler User am PSI nicht möglich, sich gleichzeitig mit zwei verschiedenen Netzen zu verbinden. Das bedeutet, die beiden Teile (Abfrage Inventory und Server) müssen separat voneinander funktionsfähig sein. </w:t>
      </w:r>
    </w:p>
    <w:p w14:paraId="05ABFC86" w14:textId="77777777" w:rsidR="002B1968" w:rsidRDefault="002B1968" w:rsidP="009F0D84"/>
    <w:p w14:paraId="6144D33C" w14:textId="2F06E4F8" w:rsidR="009F0D84" w:rsidRDefault="001A3451" w:rsidP="009F0D84">
      <w:r>
        <w:t xml:space="preserve">Ausserdem ist das </w:t>
      </w:r>
      <w:r w:rsidR="002B1968">
        <w:t>Einzige</w:t>
      </w:r>
      <w:r>
        <w:t xml:space="preserve">, was als Resultat des </w:t>
      </w:r>
      <w:r w:rsidR="00E40F40">
        <w:t>Script</w:t>
      </w:r>
      <w:r>
        <w:t xml:space="preserve">s </w:t>
      </w:r>
      <w:r w:rsidR="00887AFF">
        <w:t>übrigbleiben</w:t>
      </w:r>
      <w:r>
        <w:t xml:space="preserve"> soll, Dateien mit den ausgelesenen Daten – sie werden weder per Mail </w:t>
      </w:r>
      <w:proofErr w:type="gramStart"/>
      <w:r>
        <w:t>verschickt,</w:t>
      </w:r>
      <w:proofErr w:type="gramEnd"/>
      <w:r>
        <w:t xml:space="preserve"> noch sonst irgendwie bereitgestellt.</w:t>
      </w:r>
      <w:r w:rsidR="002B1968">
        <w:t xml:space="preserve"> Sprich, es soll kein Update im Inventory durch das </w:t>
      </w:r>
      <w:r w:rsidR="00E40F40">
        <w:t>Script</w:t>
      </w:r>
      <w:r w:rsidR="002B1968">
        <w:t xml:space="preserve"> ausgelöst werden.</w:t>
      </w:r>
    </w:p>
    <w:p w14:paraId="341E4972" w14:textId="77777777" w:rsidR="001A3451" w:rsidRDefault="001A3451" w:rsidP="009F0D84"/>
    <w:p w14:paraId="227EF16C" w14:textId="0745C09B" w:rsidR="001A3451" w:rsidRDefault="001A3451" w:rsidP="009F0D84">
      <w:r>
        <w:lastRenderedPageBreak/>
        <w:t xml:space="preserve">Schnittstellen gibt es vom </w:t>
      </w:r>
      <w:r>
        <w:rPr>
          <w:i/>
        </w:rPr>
        <w:t>normalen</w:t>
      </w:r>
      <w:r>
        <w:t xml:space="preserve"> PowerShell zur </w:t>
      </w:r>
      <w:r w:rsidR="000127DC">
        <w:t>«</w:t>
      </w:r>
      <w:r w:rsidRPr="000127DC">
        <w:t>HPEiLOCmdlets</w:t>
      </w:r>
      <w:r w:rsidR="000127DC">
        <w:t>»</w:t>
      </w:r>
      <w:r w:rsidR="00726626">
        <w:t xml:space="preserve">-Bibliothek, welche die HP-Server per </w:t>
      </w:r>
      <w:r w:rsidR="00726626" w:rsidRPr="00726626">
        <w:t>iLO</w:t>
      </w:r>
      <w:r w:rsidR="00726626">
        <w:t xml:space="preserve">-Technologie abfragt. Weiter gibt es </w:t>
      </w:r>
      <w:r w:rsidR="00887AFF">
        <w:t>auch</w:t>
      </w:r>
      <w:r w:rsidR="00726626">
        <w:t xml:space="preserve"> die Schnittstelle von PowerShell zur </w:t>
      </w:r>
      <w:proofErr w:type="spellStart"/>
      <w:r w:rsidR="00726626">
        <w:t>WebAPI</w:t>
      </w:r>
      <w:proofErr w:type="spellEnd"/>
      <w:r w:rsidR="00726626">
        <w:t xml:space="preserve"> von Inventory – diese kommunizieren über </w:t>
      </w:r>
      <w:r w:rsidR="00726626">
        <w:rPr>
          <w:u w:val="thick"/>
        </w:rPr>
        <w:t>HTTPS</w:t>
      </w:r>
      <w:r w:rsidR="00F51F53">
        <w:t xml:space="preserve"> miteinander.</w:t>
      </w:r>
    </w:p>
    <w:p w14:paraId="3A4C6553" w14:textId="3D02EFAB" w:rsidR="00F51F53" w:rsidRDefault="00F51F53" w:rsidP="009F0D84"/>
    <w:p w14:paraId="0F0240A4" w14:textId="23EACC91" w:rsidR="00F51F53" w:rsidRDefault="00F51F53" w:rsidP="009F0D84">
      <w:r>
        <w:t xml:space="preserve">Eine sehr wichtige Grenze des Systems ist die Art an Systemen, welche Abgefragt werden können – iLO ist eine Technologie, welche nur von </w:t>
      </w:r>
      <w:r w:rsidRPr="00F51F53">
        <w:rPr>
          <w:u w:val="thick"/>
        </w:rPr>
        <w:t>HPE</w:t>
      </w:r>
      <w:r>
        <w:t xml:space="preserve">-Servern bereitgestellt werden. Das bedeutet, dass bspw. Netzwerkkarten oder andere im Server eingebaute Teile, die nicht von HPE verwendet oder verkauft werden, nicht abfragbar sind mit einem solchen </w:t>
      </w:r>
      <w:r w:rsidR="00E40F40">
        <w:t>Script</w:t>
      </w:r>
      <w:r>
        <w:t xml:space="preserve">. Ausserdem werden </w:t>
      </w:r>
      <w:r w:rsidR="003A6493">
        <w:t>selbstgebaute</w:t>
      </w:r>
      <w:r>
        <w:t xml:space="preserve"> Teile in der Ausgabe von iLO nicht mit dem gleichen Informationsumfang beschrieben, wie ihre eigenen (Nur </w:t>
      </w:r>
      <w:r w:rsidR="004A7F26">
        <w:t>«</w:t>
      </w:r>
      <w:r w:rsidRPr="004A7F26">
        <w:t>PCIe-Card</w:t>
      </w:r>
      <w:r w:rsidR="004A7F26">
        <w:t>»</w:t>
      </w:r>
      <w:r>
        <w:t xml:space="preserve"> statt konkreter Bezeichnung)</w:t>
      </w:r>
      <w:r w:rsidR="0048538E">
        <w:t>.</w:t>
      </w:r>
    </w:p>
    <w:p w14:paraId="1E20D18B" w14:textId="4307F448" w:rsidR="0008048E" w:rsidRDefault="0008048E" w:rsidP="009F0D84"/>
    <w:p w14:paraId="024F4873" w14:textId="51EFD239" w:rsidR="0008048E" w:rsidRPr="00F51F53" w:rsidRDefault="0008048E" w:rsidP="009F0D84">
      <w:r>
        <w:t xml:space="preserve">In Absprache mit dem VF wurde festgelegt, dass die Implementation des Programmes sich spezifisch auf die in der Aufgabenstellung bezeichneten Servertypen fokussiert wird. Das Programm soll am Ende zuerst auf der SwissFEL-Anlage laufen und beschränkt sich auch dort auf die Kameraserver (gemäss </w:t>
      </w:r>
      <w:r w:rsidR="00887AFF">
        <w:t>Namenskonvention</w:t>
      </w:r>
      <w:r>
        <w:t xml:space="preserve"> also z.B. der Server </w:t>
      </w:r>
      <w:r w:rsidR="004A7F26">
        <w:t>«</w:t>
      </w:r>
      <w:r w:rsidRPr="004A7F26">
        <w:t>sf-sioc-cs-64</w:t>
      </w:r>
      <w:r w:rsidR="004A7F26">
        <w:t>»</w:t>
      </w:r>
      <w:r>
        <w:t>)</w:t>
      </w:r>
    </w:p>
    <w:p w14:paraId="2868866E" w14:textId="77777777" w:rsidR="009F0D84" w:rsidRDefault="009F0D84" w:rsidP="002C67DF">
      <w:pPr>
        <w:pStyle w:val="berschrift3nummeriert"/>
      </w:pPr>
      <w:bookmarkStart w:id="54" w:name="_Toc193706756"/>
      <w:r>
        <w:t>Anforderungsanalyse</w:t>
      </w:r>
      <w:bookmarkEnd w:id="54"/>
    </w:p>
    <w:p w14:paraId="4CF9F770" w14:textId="032B9312" w:rsidR="009F0D84" w:rsidRDefault="009F0D84" w:rsidP="009F0D84">
      <w:r>
        <w:t>In der Anforderungsanalyse werden alle Anforderungen an das Produkt dargestellt und einzeln erfasst.</w:t>
      </w:r>
      <w:r w:rsidR="007771EF">
        <w:t xml:space="preserve"> Sie basieren auf der detaillierten Aufgabenstellung und sollen so konkret sein, dass sie sich jeweils mit nur einem Feature befassen. </w:t>
      </w:r>
    </w:p>
    <w:p w14:paraId="2C96567C" w14:textId="77777777" w:rsidR="009F0D84" w:rsidRDefault="009F0D84" w:rsidP="009F0D84"/>
    <w:p w14:paraId="1E80A1E0" w14:textId="77777777" w:rsidR="009F0D84" w:rsidRDefault="009F0D84" w:rsidP="009F0D84">
      <w:r>
        <w:t>Es wird zwischen Funktionalen Anforderungen (ANF-XX), qualitativen Anforderungen (ANF-Q-XX) und Rahmenbedingungen (ANF-R-XX) unterschieden. Für die funktionalen Anforderungen gibt es aufgrund der Anzahl eine eigene Tabelle.</w:t>
      </w:r>
    </w:p>
    <w:p w14:paraId="47CEC526" w14:textId="77777777" w:rsidR="009F0D84" w:rsidRPr="00560FDF" w:rsidRDefault="009F0D84" w:rsidP="009F0D84"/>
    <w:p w14:paraId="626E142D" w14:textId="77777777" w:rsidR="009F0D84" w:rsidRPr="00736CD8" w:rsidRDefault="009F0D84" w:rsidP="009F0D84">
      <w:pPr>
        <w:pStyle w:val="Untertitel"/>
      </w:pPr>
      <w:proofErr w:type="spellStart"/>
      <w:r>
        <w:t>Funktionale</w:t>
      </w:r>
      <w:proofErr w:type="spellEnd"/>
      <w:r>
        <w:t xml:space="preserve"> </w:t>
      </w:r>
      <w:proofErr w:type="spellStart"/>
      <w:r>
        <w:t>Anforderungen</w:t>
      </w:r>
      <w:proofErr w:type="spellEnd"/>
    </w:p>
    <w:tbl>
      <w:tblPr>
        <w:tblStyle w:val="PSITabelle1"/>
        <w:tblW w:w="0" w:type="auto"/>
        <w:tblLook w:val="04A0" w:firstRow="1" w:lastRow="0" w:firstColumn="1" w:lastColumn="0" w:noHBand="0" w:noVBand="1"/>
      </w:tblPr>
      <w:tblGrid>
        <w:gridCol w:w="1838"/>
        <w:gridCol w:w="7178"/>
      </w:tblGrid>
      <w:tr w:rsidR="009F0D84" w14:paraId="2C044BE9" w14:textId="77777777" w:rsidTr="00050F28">
        <w:trPr>
          <w:cnfStyle w:val="100000000000" w:firstRow="1" w:lastRow="0" w:firstColumn="0" w:lastColumn="0" w:oddVBand="0" w:evenVBand="0" w:oddHBand="0" w:evenHBand="0" w:firstRowFirstColumn="0" w:firstRowLastColumn="0" w:lastRowFirstColumn="0" w:lastRowLastColumn="0"/>
        </w:trPr>
        <w:tc>
          <w:tcPr>
            <w:tcW w:w="1838" w:type="dxa"/>
          </w:tcPr>
          <w:p w14:paraId="3408E63A" w14:textId="77777777" w:rsidR="009F0D84" w:rsidRPr="00050F28" w:rsidRDefault="009F0D84" w:rsidP="007D2B5D">
            <w:pPr>
              <w:rPr>
                <w:sz w:val="18"/>
                <w:szCs w:val="20"/>
              </w:rPr>
            </w:pPr>
            <w:r w:rsidRPr="00050F28">
              <w:rPr>
                <w:sz w:val="18"/>
                <w:szCs w:val="20"/>
              </w:rPr>
              <w:t>Anforderung</w:t>
            </w:r>
          </w:p>
        </w:tc>
        <w:tc>
          <w:tcPr>
            <w:tcW w:w="7178" w:type="dxa"/>
          </w:tcPr>
          <w:p w14:paraId="54751DC7" w14:textId="77777777" w:rsidR="009F0D84" w:rsidRPr="00050F28" w:rsidRDefault="009F0D84" w:rsidP="007D2B5D">
            <w:pPr>
              <w:rPr>
                <w:sz w:val="18"/>
                <w:szCs w:val="20"/>
              </w:rPr>
            </w:pPr>
            <w:r w:rsidRPr="00050F28">
              <w:rPr>
                <w:sz w:val="18"/>
                <w:szCs w:val="20"/>
              </w:rPr>
              <w:t>Beschreibung</w:t>
            </w:r>
          </w:p>
        </w:tc>
      </w:tr>
      <w:tr w:rsidR="009F0D84" w14:paraId="496A12E8" w14:textId="77777777" w:rsidTr="00050F28">
        <w:tc>
          <w:tcPr>
            <w:tcW w:w="1838" w:type="dxa"/>
          </w:tcPr>
          <w:p w14:paraId="3BE103B5" w14:textId="77777777" w:rsidR="009F0D84" w:rsidRPr="00050F28" w:rsidRDefault="009F0D84" w:rsidP="007D2B5D">
            <w:pPr>
              <w:rPr>
                <w:b/>
                <w:bCs/>
                <w:sz w:val="18"/>
                <w:szCs w:val="20"/>
              </w:rPr>
            </w:pPr>
            <w:r w:rsidRPr="00050F28">
              <w:rPr>
                <w:sz w:val="18"/>
                <w:szCs w:val="20"/>
              </w:rPr>
              <w:t>ANF-01</w:t>
            </w:r>
          </w:p>
        </w:tc>
        <w:tc>
          <w:tcPr>
            <w:tcW w:w="7178" w:type="dxa"/>
          </w:tcPr>
          <w:p w14:paraId="42581D55" w14:textId="42DD4C51" w:rsidR="009F0D84" w:rsidRPr="00050F28" w:rsidRDefault="004B4778" w:rsidP="007D2B5D">
            <w:pPr>
              <w:rPr>
                <w:sz w:val="18"/>
                <w:szCs w:val="20"/>
              </w:rPr>
            </w:pPr>
            <w:r>
              <w:rPr>
                <w:sz w:val="18"/>
                <w:szCs w:val="20"/>
              </w:rPr>
              <w:t>Es wird auf Anforderung des Users eine Hilfeseite angezeigt</w:t>
            </w:r>
          </w:p>
        </w:tc>
      </w:tr>
      <w:tr w:rsidR="009F0D84" w14:paraId="3EB60785" w14:textId="77777777" w:rsidTr="00050F28">
        <w:tc>
          <w:tcPr>
            <w:tcW w:w="1838" w:type="dxa"/>
          </w:tcPr>
          <w:p w14:paraId="05641DA2" w14:textId="77777777" w:rsidR="009F0D84" w:rsidRPr="00050F28" w:rsidRDefault="009F0D84" w:rsidP="007D2B5D">
            <w:pPr>
              <w:rPr>
                <w:b/>
                <w:bCs/>
                <w:sz w:val="18"/>
                <w:szCs w:val="20"/>
              </w:rPr>
            </w:pPr>
            <w:r w:rsidRPr="00050F28">
              <w:rPr>
                <w:sz w:val="18"/>
                <w:szCs w:val="20"/>
              </w:rPr>
              <w:t>ANF-02</w:t>
            </w:r>
          </w:p>
        </w:tc>
        <w:tc>
          <w:tcPr>
            <w:tcW w:w="7178" w:type="dxa"/>
          </w:tcPr>
          <w:p w14:paraId="6CD19109" w14:textId="321EFE22" w:rsidR="009F0D84" w:rsidRPr="00050F28" w:rsidRDefault="004B4778" w:rsidP="007D2B5D">
            <w:pPr>
              <w:rPr>
                <w:sz w:val="18"/>
                <w:szCs w:val="20"/>
              </w:rPr>
            </w:pPr>
            <w:r>
              <w:rPr>
                <w:sz w:val="18"/>
                <w:szCs w:val="20"/>
              </w:rPr>
              <w:t xml:space="preserve">Es wird bei </w:t>
            </w:r>
            <w:r w:rsidR="0069083E">
              <w:rPr>
                <w:sz w:val="18"/>
                <w:szCs w:val="20"/>
              </w:rPr>
              <w:t>f</w:t>
            </w:r>
            <w:r>
              <w:rPr>
                <w:sz w:val="18"/>
                <w:szCs w:val="20"/>
              </w:rPr>
              <w:t>ehlerhaften Parametern dem User eine Hilfeseite angezeigt und auf den Fehler hingewiesen.</w:t>
            </w:r>
          </w:p>
        </w:tc>
      </w:tr>
      <w:tr w:rsidR="009F0D84" w14:paraId="62F7B0B1" w14:textId="77777777" w:rsidTr="00050F28">
        <w:tc>
          <w:tcPr>
            <w:tcW w:w="1838" w:type="dxa"/>
          </w:tcPr>
          <w:p w14:paraId="684B5FE4" w14:textId="77777777" w:rsidR="009F0D84" w:rsidRPr="00050F28" w:rsidRDefault="009F0D84" w:rsidP="007D2B5D">
            <w:pPr>
              <w:rPr>
                <w:b/>
                <w:bCs/>
                <w:sz w:val="18"/>
                <w:szCs w:val="20"/>
              </w:rPr>
            </w:pPr>
            <w:r w:rsidRPr="00050F28">
              <w:rPr>
                <w:sz w:val="18"/>
                <w:szCs w:val="20"/>
              </w:rPr>
              <w:t>ANF-03</w:t>
            </w:r>
          </w:p>
        </w:tc>
        <w:tc>
          <w:tcPr>
            <w:tcW w:w="7178" w:type="dxa"/>
          </w:tcPr>
          <w:p w14:paraId="2EAAA138" w14:textId="4E360C83" w:rsidR="009F0D84" w:rsidRPr="00050F28" w:rsidRDefault="004B4778" w:rsidP="007D2B5D">
            <w:pPr>
              <w:rPr>
                <w:sz w:val="18"/>
                <w:szCs w:val="20"/>
              </w:rPr>
            </w:pPr>
            <w:r>
              <w:rPr>
                <w:sz w:val="18"/>
                <w:szCs w:val="20"/>
              </w:rPr>
              <w:t>Es wird bei Fehlern in den Konfigurationsdateien eine Hilfeseite angezeigt und auf den Pfad und das Problem hingewiesen.</w:t>
            </w:r>
          </w:p>
        </w:tc>
      </w:tr>
      <w:tr w:rsidR="009F0D84" w14:paraId="7D41BF21" w14:textId="77777777" w:rsidTr="00050F28">
        <w:tc>
          <w:tcPr>
            <w:tcW w:w="1838" w:type="dxa"/>
          </w:tcPr>
          <w:p w14:paraId="53425DDA" w14:textId="77777777" w:rsidR="009F0D84" w:rsidRPr="00050F28" w:rsidRDefault="009F0D84" w:rsidP="007D2B5D">
            <w:pPr>
              <w:rPr>
                <w:b/>
                <w:bCs/>
                <w:sz w:val="18"/>
                <w:szCs w:val="20"/>
              </w:rPr>
            </w:pPr>
            <w:r w:rsidRPr="00050F28">
              <w:rPr>
                <w:sz w:val="18"/>
                <w:szCs w:val="20"/>
              </w:rPr>
              <w:t>ANF-04</w:t>
            </w:r>
          </w:p>
        </w:tc>
        <w:tc>
          <w:tcPr>
            <w:tcW w:w="7178" w:type="dxa"/>
          </w:tcPr>
          <w:p w14:paraId="34174F16" w14:textId="20A6179C" w:rsidR="009F0D84" w:rsidRPr="00050F28" w:rsidRDefault="004B4778" w:rsidP="007D2B5D">
            <w:pPr>
              <w:rPr>
                <w:sz w:val="18"/>
                <w:szCs w:val="20"/>
              </w:rPr>
            </w:pPr>
            <w:r>
              <w:rPr>
                <w:sz w:val="18"/>
                <w:szCs w:val="20"/>
              </w:rPr>
              <w:t>Es wird bei der Initialisierung des Programmes die Version der Bibliothek verglichen und auf Unterschiede hingewiesen.</w:t>
            </w:r>
          </w:p>
        </w:tc>
      </w:tr>
      <w:tr w:rsidR="009F0D84" w14:paraId="022F4A16" w14:textId="77777777" w:rsidTr="00050F28">
        <w:tc>
          <w:tcPr>
            <w:tcW w:w="1838" w:type="dxa"/>
          </w:tcPr>
          <w:p w14:paraId="5E4E4168" w14:textId="77777777" w:rsidR="009F0D84" w:rsidRPr="00050F28" w:rsidRDefault="009F0D84" w:rsidP="007D2B5D">
            <w:pPr>
              <w:rPr>
                <w:b/>
                <w:bCs/>
                <w:sz w:val="18"/>
                <w:szCs w:val="20"/>
              </w:rPr>
            </w:pPr>
            <w:r w:rsidRPr="00050F28">
              <w:rPr>
                <w:sz w:val="18"/>
                <w:szCs w:val="20"/>
              </w:rPr>
              <w:t>ANF-05</w:t>
            </w:r>
          </w:p>
        </w:tc>
        <w:tc>
          <w:tcPr>
            <w:tcW w:w="7178" w:type="dxa"/>
          </w:tcPr>
          <w:p w14:paraId="7B302CB0" w14:textId="4C241A44" w:rsidR="009F0D84" w:rsidRPr="00050F28" w:rsidRDefault="00307A06" w:rsidP="007D2B5D">
            <w:pPr>
              <w:rPr>
                <w:sz w:val="18"/>
                <w:szCs w:val="20"/>
              </w:rPr>
            </w:pPr>
            <w:r>
              <w:rPr>
                <w:sz w:val="18"/>
                <w:szCs w:val="20"/>
              </w:rPr>
              <w:t xml:space="preserve">Das Programm soll per Konfigurationsdatei konfiguriert werden können. </w:t>
            </w:r>
          </w:p>
        </w:tc>
      </w:tr>
      <w:tr w:rsidR="001F15A2" w14:paraId="7F74144E" w14:textId="77777777" w:rsidTr="00050F28">
        <w:tc>
          <w:tcPr>
            <w:tcW w:w="1838" w:type="dxa"/>
          </w:tcPr>
          <w:p w14:paraId="15C09C59" w14:textId="0D98EDE9" w:rsidR="001F15A2" w:rsidRPr="00050F28" w:rsidRDefault="001F15A2" w:rsidP="001F15A2">
            <w:pPr>
              <w:rPr>
                <w:sz w:val="18"/>
                <w:szCs w:val="20"/>
              </w:rPr>
            </w:pPr>
            <w:r w:rsidRPr="00050F28">
              <w:rPr>
                <w:sz w:val="18"/>
                <w:szCs w:val="20"/>
              </w:rPr>
              <w:t>ANF-06</w:t>
            </w:r>
          </w:p>
        </w:tc>
        <w:tc>
          <w:tcPr>
            <w:tcW w:w="7178" w:type="dxa"/>
          </w:tcPr>
          <w:p w14:paraId="193ACA6A" w14:textId="3C0BE89F" w:rsidR="001F15A2" w:rsidRDefault="001F15A2" w:rsidP="001F15A2">
            <w:pPr>
              <w:rPr>
                <w:sz w:val="18"/>
                <w:szCs w:val="20"/>
              </w:rPr>
            </w:pPr>
            <w:r>
              <w:rPr>
                <w:sz w:val="18"/>
                <w:szCs w:val="20"/>
              </w:rPr>
              <w:t>Es soll eine leere Konfigurationsdatei generiert werden können.</w:t>
            </w:r>
          </w:p>
        </w:tc>
      </w:tr>
      <w:tr w:rsidR="001F15A2" w14:paraId="4477924C" w14:textId="77777777" w:rsidTr="00050F28">
        <w:tc>
          <w:tcPr>
            <w:tcW w:w="1838" w:type="dxa"/>
          </w:tcPr>
          <w:p w14:paraId="6B39E211" w14:textId="3EEBAC08" w:rsidR="001F15A2" w:rsidRPr="00050F28" w:rsidRDefault="001F15A2" w:rsidP="001F15A2">
            <w:pPr>
              <w:rPr>
                <w:b/>
                <w:bCs/>
                <w:sz w:val="18"/>
                <w:szCs w:val="20"/>
              </w:rPr>
            </w:pPr>
            <w:r w:rsidRPr="00050F28">
              <w:rPr>
                <w:sz w:val="18"/>
                <w:szCs w:val="20"/>
              </w:rPr>
              <w:t>ANF-07</w:t>
            </w:r>
          </w:p>
        </w:tc>
        <w:tc>
          <w:tcPr>
            <w:tcW w:w="7178" w:type="dxa"/>
          </w:tcPr>
          <w:p w14:paraId="26A2893C" w14:textId="2FE7E74A" w:rsidR="001F15A2" w:rsidRPr="00050F28" w:rsidRDefault="001F15A2" w:rsidP="001F15A2">
            <w:pPr>
              <w:rPr>
                <w:sz w:val="18"/>
                <w:szCs w:val="20"/>
              </w:rPr>
            </w:pPr>
            <w:r>
              <w:rPr>
                <w:sz w:val="18"/>
                <w:szCs w:val="20"/>
              </w:rPr>
              <w:t>Es soll eine Konfigurationsdatei generiert werden können, welche Beispieldaten beinhaltet.</w:t>
            </w:r>
          </w:p>
        </w:tc>
      </w:tr>
      <w:tr w:rsidR="001F15A2" w14:paraId="161866CE" w14:textId="77777777" w:rsidTr="00050F28">
        <w:tc>
          <w:tcPr>
            <w:tcW w:w="1838" w:type="dxa"/>
          </w:tcPr>
          <w:p w14:paraId="3A343CBC" w14:textId="72338512" w:rsidR="001F15A2" w:rsidRPr="00050F28" w:rsidRDefault="001F15A2" w:rsidP="001F15A2">
            <w:pPr>
              <w:rPr>
                <w:b/>
                <w:bCs/>
                <w:sz w:val="18"/>
                <w:szCs w:val="20"/>
              </w:rPr>
            </w:pPr>
            <w:r w:rsidRPr="00050F28">
              <w:rPr>
                <w:sz w:val="18"/>
                <w:szCs w:val="20"/>
              </w:rPr>
              <w:t>ANF-08</w:t>
            </w:r>
          </w:p>
        </w:tc>
        <w:tc>
          <w:tcPr>
            <w:tcW w:w="7178" w:type="dxa"/>
          </w:tcPr>
          <w:p w14:paraId="010ACAF2" w14:textId="6EA0DF51" w:rsidR="001F15A2" w:rsidRPr="00050F28" w:rsidRDefault="001F15A2" w:rsidP="001F15A2">
            <w:pPr>
              <w:rPr>
                <w:sz w:val="18"/>
                <w:szCs w:val="20"/>
              </w:rPr>
            </w:pPr>
            <w:r>
              <w:rPr>
                <w:sz w:val="18"/>
                <w:szCs w:val="20"/>
              </w:rPr>
              <w:t xml:space="preserve">Das Programm soll ebenfalls nur per Kommandozeile gestartet werden können. </w:t>
            </w:r>
          </w:p>
        </w:tc>
      </w:tr>
      <w:tr w:rsidR="001F15A2" w14:paraId="77FE6AF5" w14:textId="77777777" w:rsidTr="00050F28">
        <w:tc>
          <w:tcPr>
            <w:tcW w:w="1838" w:type="dxa"/>
          </w:tcPr>
          <w:p w14:paraId="412CABDA" w14:textId="3D84FF65" w:rsidR="001F15A2" w:rsidRPr="00050F28" w:rsidRDefault="001F15A2" w:rsidP="001F15A2">
            <w:pPr>
              <w:rPr>
                <w:b/>
                <w:bCs/>
                <w:sz w:val="18"/>
                <w:szCs w:val="20"/>
              </w:rPr>
            </w:pPr>
            <w:r w:rsidRPr="00050F28">
              <w:rPr>
                <w:sz w:val="18"/>
                <w:szCs w:val="20"/>
              </w:rPr>
              <w:t>ANF-09</w:t>
            </w:r>
          </w:p>
        </w:tc>
        <w:tc>
          <w:tcPr>
            <w:tcW w:w="7178" w:type="dxa"/>
          </w:tcPr>
          <w:p w14:paraId="69C9A651" w14:textId="20EBF953" w:rsidR="001F15A2" w:rsidRPr="00050F28" w:rsidRDefault="001F15A2" w:rsidP="001F15A2">
            <w:pPr>
              <w:rPr>
                <w:sz w:val="18"/>
                <w:szCs w:val="20"/>
              </w:rPr>
            </w:pPr>
            <w:r>
              <w:rPr>
                <w:sz w:val="18"/>
                <w:szCs w:val="20"/>
              </w:rPr>
              <w:t xml:space="preserve">Es soll eine Logfunktion geben, </w:t>
            </w:r>
            <w:r w:rsidR="000746A3">
              <w:rPr>
                <w:sz w:val="18"/>
                <w:szCs w:val="20"/>
              </w:rPr>
              <w:t xml:space="preserve">bei </w:t>
            </w:r>
            <w:r>
              <w:rPr>
                <w:sz w:val="18"/>
                <w:szCs w:val="20"/>
              </w:rPr>
              <w:t xml:space="preserve">der Aktivierung, Level und Zielort konfiguriert werden </w:t>
            </w:r>
            <w:r w:rsidR="00140408">
              <w:rPr>
                <w:sz w:val="18"/>
                <w:szCs w:val="20"/>
              </w:rPr>
              <w:t>kann</w:t>
            </w:r>
            <w:r>
              <w:rPr>
                <w:sz w:val="18"/>
                <w:szCs w:val="20"/>
              </w:rPr>
              <w:t>.</w:t>
            </w:r>
          </w:p>
        </w:tc>
      </w:tr>
      <w:tr w:rsidR="001F15A2" w14:paraId="051939A6" w14:textId="77777777" w:rsidTr="00050F28">
        <w:tc>
          <w:tcPr>
            <w:tcW w:w="1838" w:type="dxa"/>
          </w:tcPr>
          <w:p w14:paraId="765A2AAB" w14:textId="3246A946" w:rsidR="001F15A2" w:rsidRPr="00050F28" w:rsidRDefault="001F15A2" w:rsidP="001F15A2">
            <w:pPr>
              <w:rPr>
                <w:b/>
                <w:bCs/>
                <w:sz w:val="18"/>
                <w:szCs w:val="20"/>
              </w:rPr>
            </w:pPr>
            <w:r w:rsidRPr="00050F28">
              <w:rPr>
                <w:sz w:val="18"/>
                <w:szCs w:val="20"/>
              </w:rPr>
              <w:t>ANF-10</w:t>
            </w:r>
          </w:p>
        </w:tc>
        <w:tc>
          <w:tcPr>
            <w:tcW w:w="7178" w:type="dxa"/>
          </w:tcPr>
          <w:p w14:paraId="7C23D116" w14:textId="2D938108" w:rsidR="001F15A2" w:rsidRPr="00050F28" w:rsidRDefault="001F15A2" w:rsidP="001F15A2">
            <w:pPr>
              <w:rPr>
                <w:sz w:val="18"/>
                <w:szCs w:val="20"/>
              </w:rPr>
            </w:pPr>
            <w:r>
              <w:rPr>
                <w:sz w:val="18"/>
                <w:szCs w:val="20"/>
              </w:rPr>
              <w:t>Es soll Parameter geben, welche mittels Suchstring Inventory abfragen und diese zur iLO-Abfrage verwenden.</w:t>
            </w:r>
          </w:p>
        </w:tc>
      </w:tr>
      <w:tr w:rsidR="001F15A2" w14:paraId="22A0B4B0" w14:textId="77777777" w:rsidTr="00050F28">
        <w:tc>
          <w:tcPr>
            <w:tcW w:w="1838" w:type="dxa"/>
          </w:tcPr>
          <w:p w14:paraId="33C54423" w14:textId="5BD8A544" w:rsidR="001F15A2" w:rsidRPr="00050F28" w:rsidRDefault="001F15A2" w:rsidP="001F15A2">
            <w:pPr>
              <w:rPr>
                <w:b/>
                <w:bCs/>
                <w:sz w:val="18"/>
                <w:szCs w:val="20"/>
              </w:rPr>
            </w:pPr>
            <w:r w:rsidRPr="00050F28">
              <w:rPr>
                <w:sz w:val="18"/>
                <w:szCs w:val="20"/>
              </w:rPr>
              <w:t>ANF-11</w:t>
            </w:r>
          </w:p>
        </w:tc>
        <w:tc>
          <w:tcPr>
            <w:tcW w:w="7178" w:type="dxa"/>
          </w:tcPr>
          <w:p w14:paraId="31D3BA59" w14:textId="0EC9D7B1" w:rsidR="001F15A2" w:rsidRPr="00050F28" w:rsidRDefault="001F15A2" w:rsidP="001F15A2">
            <w:pPr>
              <w:rPr>
                <w:sz w:val="18"/>
                <w:szCs w:val="20"/>
              </w:rPr>
            </w:pPr>
            <w:r>
              <w:rPr>
                <w:sz w:val="18"/>
                <w:szCs w:val="20"/>
              </w:rPr>
              <w:t>Es soll Parameter geben, welche anstatt von Inventory eine Liste an Hostnamen zur iLO-Abfrage verwenden</w:t>
            </w:r>
          </w:p>
        </w:tc>
      </w:tr>
      <w:tr w:rsidR="001F15A2" w14:paraId="639F01F6" w14:textId="77777777" w:rsidTr="00050F28">
        <w:tc>
          <w:tcPr>
            <w:tcW w:w="1838" w:type="dxa"/>
          </w:tcPr>
          <w:p w14:paraId="0A407AF0" w14:textId="2148FC72" w:rsidR="001F15A2" w:rsidRPr="00050F28" w:rsidRDefault="001F15A2" w:rsidP="001F15A2">
            <w:pPr>
              <w:rPr>
                <w:b/>
                <w:bCs/>
                <w:sz w:val="18"/>
                <w:szCs w:val="20"/>
              </w:rPr>
            </w:pPr>
            <w:r w:rsidRPr="00050F28">
              <w:rPr>
                <w:sz w:val="18"/>
                <w:szCs w:val="20"/>
              </w:rPr>
              <w:lastRenderedPageBreak/>
              <w:t>ANF-12</w:t>
            </w:r>
          </w:p>
        </w:tc>
        <w:tc>
          <w:tcPr>
            <w:tcW w:w="7178" w:type="dxa"/>
          </w:tcPr>
          <w:p w14:paraId="66B90919" w14:textId="1C42D5D8" w:rsidR="001F15A2" w:rsidRPr="00050F28" w:rsidRDefault="001F15A2" w:rsidP="001F15A2">
            <w:pPr>
              <w:rPr>
                <w:sz w:val="18"/>
                <w:szCs w:val="20"/>
              </w:rPr>
            </w:pPr>
            <w:r>
              <w:rPr>
                <w:sz w:val="18"/>
                <w:szCs w:val="20"/>
              </w:rPr>
              <w:t>Das S</w:t>
            </w:r>
            <w:r w:rsidR="009A5087">
              <w:rPr>
                <w:sz w:val="18"/>
                <w:szCs w:val="20"/>
              </w:rPr>
              <w:t>c</w:t>
            </w:r>
            <w:r>
              <w:rPr>
                <w:sz w:val="18"/>
                <w:szCs w:val="20"/>
              </w:rPr>
              <w:t>ript soll so aufgebaut werden, dass auch ohne Inventory das S</w:t>
            </w:r>
            <w:r w:rsidR="00EF1DDC">
              <w:rPr>
                <w:sz w:val="18"/>
                <w:szCs w:val="20"/>
              </w:rPr>
              <w:t>c</w:t>
            </w:r>
            <w:r>
              <w:rPr>
                <w:sz w:val="18"/>
                <w:szCs w:val="20"/>
              </w:rPr>
              <w:t>ript zur Abfrage verwendet werden kann.</w:t>
            </w:r>
          </w:p>
        </w:tc>
      </w:tr>
      <w:tr w:rsidR="001F15A2" w14:paraId="0257706F" w14:textId="77777777" w:rsidTr="00050F28">
        <w:tc>
          <w:tcPr>
            <w:tcW w:w="1838" w:type="dxa"/>
          </w:tcPr>
          <w:p w14:paraId="58BA580C" w14:textId="42EAF199" w:rsidR="001F15A2" w:rsidRPr="00050F28" w:rsidRDefault="001F15A2" w:rsidP="001F15A2">
            <w:pPr>
              <w:rPr>
                <w:sz w:val="18"/>
                <w:szCs w:val="20"/>
              </w:rPr>
            </w:pPr>
            <w:r w:rsidRPr="00050F28">
              <w:rPr>
                <w:sz w:val="18"/>
                <w:szCs w:val="20"/>
              </w:rPr>
              <w:t>ANF-13</w:t>
            </w:r>
          </w:p>
        </w:tc>
        <w:tc>
          <w:tcPr>
            <w:tcW w:w="7178" w:type="dxa"/>
          </w:tcPr>
          <w:p w14:paraId="7FD0A503" w14:textId="54266730" w:rsidR="001F15A2" w:rsidRDefault="001F15A2" w:rsidP="001F15A2">
            <w:pPr>
              <w:rPr>
                <w:sz w:val="18"/>
                <w:szCs w:val="20"/>
              </w:rPr>
            </w:pPr>
            <w:r>
              <w:rPr>
                <w:sz w:val="18"/>
                <w:szCs w:val="20"/>
              </w:rPr>
              <w:t>Es soll einen Parameter geben, welcher den Pfad zur Konfiguration enthält.</w:t>
            </w:r>
          </w:p>
        </w:tc>
      </w:tr>
      <w:tr w:rsidR="001F15A2" w14:paraId="118EA2BE" w14:textId="77777777" w:rsidTr="00050F28">
        <w:tc>
          <w:tcPr>
            <w:tcW w:w="1838" w:type="dxa"/>
          </w:tcPr>
          <w:p w14:paraId="661B1A33" w14:textId="4A435086" w:rsidR="001F15A2" w:rsidRPr="00050F28" w:rsidRDefault="001F15A2" w:rsidP="001F15A2">
            <w:pPr>
              <w:rPr>
                <w:b/>
                <w:bCs/>
                <w:sz w:val="18"/>
                <w:szCs w:val="20"/>
              </w:rPr>
            </w:pPr>
            <w:r w:rsidRPr="00050F28">
              <w:rPr>
                <w:sz w:val="18"/>
                <w:szCs w:val="20"/>
              </w:rPr>
              <w:t>ANF-14</w:t>
            </w:r>
          </w:p>
        </w:tc>
        <w:tc>
          <w:tcPr>
            <w:tcW w:w="7178" w:type="dxa"/>
          </w:tcPr>
          <w:p w14:paraId="38C8FC95" w14:textId="60518376" w:rsidR="001F15A2" w:rsidRPr="00050F28" w:rsidRDefault="001F15A2" w:rsidP="001F15A2">
            <w:pPr>
              <w:rPr>
                <w:sz w:val="18"/>
                <w:szCs w:val="20"/>
              </w:rPr>
            </w:pPr>
            <w:r>
              <w:rPr>
                <w:sz w:val="18"/>
                <w:szCs w:val="20"/>
              </w:rPr>
              <w:t>Es soll einen Parameter geben, welcher den Pfad zum Report enthält.</w:t>
            </w:r>
          </w:p>
        </w:tc>
      </w:tr>
      <w:tr w:rsidR="001F15A2" w14:paraId="183F7E97" w14:textId="77777777" w:rsidTr="00050F28">
        <w:tc>
          <w:tcPr>
            <w:tcW w:w="1838" w:type="dxa"/>
          </w:tcPr>
          <w:p w14:paraId="280618DC" w14:textId="13750BA2" w:rsidR="001F15A2" w:rsidRPr="00050F28" w:rsidRDefault="001F15A2" w:rsidP="001F15A2">
            <w:pPr>
              <w:rPr>
                <w:b/>
                <w:bCs/>
                <w:sz w:val="18"/>
                <w:szCs w:val="20"/>
              </w:rPr>
            </w:pPr>
            <w:r>
              <w:rPr>
                <w:sz w:val="18"/>
                <w:szCs w:val="20"/>
              </w:rPr>
              <w:t>ANF-15</w:t>
            </w:r>
          </w:p>
        </w:tc>
        <w:tc>
          <w:tcPr>
            <w:tcW w:w="7178" w:type="dxa"/>
          </w:tcPr>
          <w:p w14:paraId="0CF46E7E" w14:textId="322D3CB4" w:rsidR="001F15A2" w:rsidRPr="00050F28" w:rsidRDefault="001F15A2" w:rsidP="001F15A2">
            <w:pPr>
              <w:rPr>
                <w:sz w:val="18"/>
                <w:szCs w:val="20"/>
              </w:rPr>
            </w:pPr>
            <w:r>
              <w:rPr>
                <w:sz w:val="18"/>
                <w:szCs w:val="20"/>
              </w:rPr>
              <w:t>Es soll einen Parameter geben, welcher einen Pfad enthält, wo nach den benötigten Dateien gesucht wird.</w:t>
            </w:r>
          </w:p>
        </w:tc>
      </w:tr>
      <w:tr w:rsidR="001F15A2" w14:paraId="0C940196" w14:textId="77777777" w:rsidTr="00050F28">
        <w:tc>
          <w:tcPr>
            <w:tcW w:w="1838" w:type="dxa"/>
          </w:tcPr>
          <w:p w14:paraId="56E81DC7" w14:textId="0C4C0F5C" w:rsidR="001F15A2" w:rsidRPr="00050F28" w:rsidRDefault="001F15A2" w:rsidP="001F15A2">
            <w:pPr>
              <w:rPr>
                <w:b/>
                <w:bCs/>
                <w:sz w:val="18"/>
                <w:szCs w:val="20"/>
              </w:rPr>
            </w:pPr>
            <w:r>
              <w:rPr>
                <w:sz w:val="18"/>
                <w:szCs w:val="20"/>
              </w:rPr>
              <w:t>ANF-16</w:t>
            </w:r>
          </w:p>
        </w:tc>
        <w:tc>
          <w:tcPr>
            <w:tcW w:w="7178" w:type="dxa"/>
          </w:tcPr>
          <w:p w14:paraId="21CB3A9B" w14:textId="0C7EA261" w:rsidR="001F15A2" w:rsidRPr="00050F28" w:rsidRDefault="001F15A2" w:rsidP="001F15A2">
            <w:pPr>
              <w:rPr>
                <w:sz w:val="18"/>
                <w:szCs w:val="20"/>
              </w:rPr>
            </w:pPr>
            <w:r>
              <w:rPr>
                <w:sz w:val="18"/>
                <w:szCs w:val="20"/>
              </w:rPr>
              <w:t>Es soll ein Verbindungstest/Pingtest durchgeführt werden, um zu testen, ob der gewünschte Server erreichbar ist.</w:t>
            </w:r>
          </w:p>
        </w:tc>
      </w:tr>
      <w:tr w:rsidR="001F15A2" w14:paraId="010D5D79" w14:textId="77777777" w:rsidTr="00050F28">
        <w:tc>
          <w:tcPr>
            <w:tcW w:w="1838" w:type="dxa"/>
          </w:tcPr>
          <w:p w14:paraId="3796D337" w14:textId="5CF5F72A" w:rsidR="001F15A2" w:rsidRPr="00050F28" w:rsidRDefault="001F15A2" w:rsidP="001F15A2">
            <w:pPr>
              <w:rPr>
                <w:sz w:val="18"/>
                <w:szCs w:val="20"/>
              </w:rPr>
            </w:pPr>
            <w:r>
              <w:rPr>
                <w:sz w:val="18"/>
                <w:szCs w:val="20"/>
              </w:rPr>
              <w:t>ANF-17</w:t>
            </w:r>
          </w:p>
        </w:tc>
        <w:tc>
          <w:tcPr>
            <w:tcW w:w="7178" w:type="dxa"/>
          </w:tcPr>
          <w:p w14:paraId="3031C989" w14:textId="712826AC" w:rsidR="001F15A2" w:rsidRDefault="001F15A2" w:rsidP="001F15A2">
            <w:pPr>
              <w:rPr>
                <w:sz w:val="18"/>
                <w:szCs w:val="20"/>
              </w:rPr>
            </w:pPr>
            <w:r>
              <w:rPr>
                <w:sz w:val="18"/>
                <w:szCs w:val="20"/>
              </w:rPr>
              <w:t>Es soll einen Parameter geben, welcher den Pingtest ausschalten lässt.</w:t>
            </w:r>
          </w:p>
        </w:tc>
      </w:tr>
      <w:tr w:rsidR="001F15A2" w14:paraId="1E8CDF46" w14:textId="77777777" w:rsidTr="00050F28">
        <w:tc>
          <w:tcPr>
            <w:tcW w:w="1838" w:type="dxa"/>
          </w:tcPr>
          <w:p w14:paraId="1CFF9D8D" w14:textId="6317EFAE" w:rsidR="001F15A2" w:rsidRPr="00050F28" w:rsidRDefault="001F15A2" w:rsidP="001F15A2">
            <w:pPr>
              <w:rPr>
                <w:sz w:val="18"/>
                <w:szCs w:val="20"/>
              </w:rPr>
            </w:pPr>
            <w:r>
              <w:rPr>
                <w:sz w:val="18"/>
                <w:szCs w:val="20"/>
              </w:rPr>
              <w:t>ANF-18</w:t>
            </w:r>
          </w:p>
        </w:tc>
        <w:tc>
          <w:tcPr>
            <w:tcW w:w="7178" w:type="dxa"/>
          </w:tcPr>
          <w:p w14:paraId="154BF89A" w14:textId="2C60809C" w:rsidR="001F15A2" w:rsidRDefault="001F15A2" w:rsidP="001F15A2">
            <w:pPr>
              <w:rPr>
                <w:sz w:val="18"/>
                <w:szCs w:val="20"/>
              </w:rPr>
            </w:pPr>
            <w:r>
              <w:rPr>
                <w:sz w:val="18"/>
                <w:szCs w:val="20"/>
              </w:rPr>
              <w:t>Es sollen vom Server die MAC-Adressen und Seriennummern abgefragt werden können.</w:t>
            </w:r>
          </w:p>
        </w:tc>
      </w:tr>
      <w:tr w:rsidR="001F15A2" w14:paraId="6908E8E3" w14:textId="77777777" w:rsidTr="00050F28">
        <w:tc>
          <w:tcPr>
            <w:tcW w:w="1838" w:type="dxa"/>
          </w:tcPr>
          <w:p w14:paraId="655EBB5A" w14:textId="2852D5DB" w:rsidR="001F15A2" w:rsidRDefault="001F15A2" w:rsidP="001F15A2">
            <w:pPr>
              <w:rPr>
                <w:sz w:val="18"/>
                <w:szCs w:val="20"/>
              </w:rPr>
            </w:pPr>
            <w:r>
              <w:rPr>
                <w:sz w:val="18"/>
                <w:szCs w:val="20"/>
              </w:rPr>
              <w:t>ANF-19</w:t>
            </w:r>
          </w:p>
        </w:tc>
        <w:tc>
          <w:tcPr>
            <w:tcW w:w="7178" w:type="dxa"/>
          </w:tcPr>
          <w:p w14:paraId="7E46466E" w14:textId="0D329859" w:rsidR="001F15A2" w:rsidRDefault="001F15A2" w:rsidP="001F15A2">
            <w:pPr>
              <w:rPr>
                <w:sz w:val="18"/>
                <w:szCs w:val="20"/>
              </w:rPr>
            </w:pPr>
            <w:r>
              <w:rPr>
                <w:sz w:val="18"/>
                <w:szCs w:val="20"/>
              </w:rPr>
              <w:t>Das Ergebnis der Abfrage soll in einem JSON-File gespeichert werden.</w:t>
            </w:r>
          </w:p>
        </w:tc>
      </w:tr>
      <w:tr w:rsidR="001F15A2" w14:paraId="43DEF143" w14:textId="77777777" w:rsidTr="00050F28">
        <w:tc>
          <w:tcPr>
            <w:tcW w:w="1838" w:type="dxa"/>
          </w:tcPr>
          <w:p w14:paraId="5C1F7B73" w14:textId="0CE2FEC4" w:rsidR="001F15A2" w:rsidRDefault="001F15A2" w:rsidP="001F15A2">
            <w:pPr>
              <w:rPr>
                <w:sz w:val="18"/>
                <w:szCs w:val="20"/>
              </w:rPr>
            </w:pPr>
            <w:r>
              <w:rPr>
                <w:sz w:val="18"/>
                <w:szCs w:val="20"/>
              </w:rPr>
              <w:t>ANF-20</w:t>
            </w:r>
          </w:p>
        </w:tc>
        <w:tc>
          <w:tcPr>
            <w:tcW w:w="7178" w:type="dxa"/>
          </w:tcPr>
          <w:p w14:paraId="3ECFC5AA" w14:textId="690B403B" w:rsidR="001F15A2" w:rsidRDefault="001F15A2" w:rsidP="001F15A2">
            <w:pPr>
              <w:rPr>
                <w:sz w:val="18"/>
                <w:szCs w:val="20"/>
              </w:rPr>
            </w:pPr>
            <w:r>
              <w:rPr>
                <w:sz w:val="18"/>
                <w:szCs w:val="20"/>
              </w:rPr>
              <w:t>Das Ergebnis der Abfrage soll in einem CSV-File gespeichert werden, welches den Hostnamen, die Seriennummer und die Anzahl Netzwerkinterfaces beinhält.</w:t>
            </w:r>
          </w:p>
        </w:tc>
      </w:tr>
      <w:tr w:rsidR="001F15A2" w14:paraId="57C0F9F6" w14:textId="77777777" w:rsidTr="00050F28">
        <w:tc>
          <w:tcPr>
            <w:tcW w:w="1838" w:type="dxa"/>
          </w:tcPr>
          <w:p w14:paraId="5B448C92" w14:textId="7B544E43" w:rsidR="001F15A2" w:rsidRDefault="001F15A2" w:rsidP="001F15A2">
            <w:pPr>
              <w:rPr>
                <w:sz w:val="18"/>
                <w:szCs w:val="20"/>
              </w:rPr>
            </w:pPr>
            <w:r>
              <w:rPr>
                <w:sz w:val="18"/>
                <w:szCs w:val="20"/>
              </w:rPr>
              <w:t>ANF-21</w:t>
            </w:r>
          </w:p>
        </w:tc>
        <w:tc>
          <w:tcPr>
            <w:tcW w:w="7178" w:type="dxa"/>
          </w:tcPr>
          <w:p w14:paraId="6FD19EAB" w14:textId="6FAC1696" w:rsidR="001F15A2" w:rsidRDefault="001F15A2" w:rsidP="001F15A2">
            <w:pPr>
              <w:rPr>
                <w:sz w:val="18"/>
                <w:szCs w:val="20"/>
              </w:rPr>
            </w:pPr>
            <w:r>
              <w:rPr>
                <w:sz w:val="18"/>
                <w:szCs w:val="20"/>
              </w:rPr>
              <w:t>Das Speichern von MAC-Adressen und Seriennummern soll jeweils per Parameter ausschaltbar sein.</w:t>
            </w:r>
          </w:p>
        </w:tc>
      </w:tr>
      <w:tr w:rsidR="001F15A2" w14:paraId="735EA9E3" w14:textId="77777777" w:rsidTr="00050F28">
        <w:tc>
          <w:tcPr>
            <w:tcW w:w="1838" w:type="dxa"/>
          </w:tcPr>
          <w:p w14:paraId="196197B2" w14:textId="6C4B4EDB" w:rsidR="001F15A2" w:rsidRDefault="001F15A2" w:rsidP="001F15A2">
            <w:pPr>
              <w:rPr>
                <w:sz w:val="18"/>
                <w:szCs w:val="20"/>
              </w:rPr>
            </w:pPr>
            <w:r>
              <w:rPr>
                <w:sz w:val="18"/>
                <w:szCs w:val="20"/>
              </w:rPr>
              <w:t>ANF-22</w:t>
            </w:r>
          </w:p>
        </w:tc>
        <w:tc>
          <w:tcPr>
            <w:tcW w:w="7178" w:type="dxa"/>
          </w:tcPr>
          <w:p w14:paraId="500538BE" w14:textId="37EB5BB3" w:rsidR="001F15A2" w:rsidRDefault="001F15A2" w:rsidP="001F15A2">
            <w:pPr>
              <w:rPr>
                <w:sz w:val="18"/>
                <w:szCs w:val="20"/>
              </w:rPr>
            </w:pPr>
            <w:r>
              <w:rPr>
                <w:sz w:val="18"/>
                <w:szCs w:val="20"/>
              </w:rPr>
              <w:t>Die Ausgaben in der Konsole sollen Zeitstempel beinhalten.</w:t>
            </w:r>
          </w:p>
        </w:tc>
      </w:tr>
      <w:tr w:rsidR="001F15A2" w14:paraId="6C772992" w14:textId="77777777" w:rsidTr="00050F28">
        <w:tc>
          <w:tcPr>
            <w:tcW w:w="1838" w:type="dxa"/>
          </w:tcPr>
          <w:p w14:paraId="60AA016C" w14:textId="201D24C4" w:rsidR="001F15A2" w:rsidRDefault="001F15A2" w:rsidP="001F15A2">
            <w:pPr>
              <w:rPr>
                <w:sz w:val="18"/>
                <w:szCs w:val="20"/>
              </w:rPr>
            </w:pPr>
            <w:r>
              <w:rPr>
                <w:sz w:val="18"/>
                <w:szCs w:val="20"/>
              </w:rPr>
              <w:t>ANF-23</w:t>
            </w:r>
          </w:p>
        </w:tc>
        <w:tc>
          <w:tcPr>
            <w:tcW w:w="7178" w:type="dxa"/>
          </w:tcPr>
          <w:p w14:paraId="75056EC3" w14:textId="5B29A862" w:rsidR="001F15A2" w:rsidRDefault="001F15A2" w:rsidP="001F15A2">
            <w:pPr>
              <w:rPr>
                <w:sz w:val="18"/>
                <w:szCs w:val="20"/>
              </w:rPr>
            </w:pPr>
            <w:r>
              <w:rPr>
                <w:sz w:val="18"/>
                <w:szCs w:val="20"/>
              </w:rPr>
              <w:t>Die Konsole soll den Verbindungsaufbau und Stand der Abfrage auf dem Bildschirm zeigen.</w:t>
            </w:r>
          </w:p>
        </w:tc>
      </w:tr>
      <w:tr w:rsidR="001F15A2" w14:paraId="249A3839" w14:textId="77777777" w:rsidTr="00050F28">
        <w:tc>
          <w:tcPr>
            <w:tcW w:w="1838" w:type="dxa"/>
          </w:tcPr>
          <w:p w14:paraId="0BEDD92B" w14:textId="19183AC3" w:rsidR="001F15A2" w:rsidRDefault="001F15A2" w:rsidP="001F15A2">
            <w:pPr>
              <w:rPr>
                <w:sz w:val="18"/>
                <w:szCs w:val="20"/>
              </w:rPr>
            </w:pPr>
            <w:r>
              <w:rPr>
                <w:sz w:val="18"/>
                <w:szCs w:val="20"/>
              </w:rPr>
              <w:t>ANF-24</w:t>
            </w:r>
          </w:p>
        </w:tc>
        <w:tc>
          <w:tcPr>
            <w:tcW w:w="7178" w:type="dxa"/>
          </w:tcPr>
          <w:p w14:paraId="3EB0EDA9" w14:textId="682DA6F1" w:rsidR="001F15A2" w:rsidRDefault="001F15A2" w:rsidP="001F15A2">
            <w:pPr>
              <w:rPr>
                <w:sz w:val="18"/>
                <w:szCs w:val="20"/>
              </w:rPr>
            </w:pPr>
            <w:r>
              <w:rPr>
                <w:sz w:val="18"/>
                <w:szCs w:val="20"/>
              </w:rPr>
              <w:t>Es sollen Fehler und das Verhalten während der Laufzeit in einem Logfile gespeichert werden.</w:t>
            </w:r>
          </w:p>
        </w:tc>
      </w:tr>
    </w:tbl>
    <w:p w14:paraId="1470B412" w14:textId="77777777" w:rsidR="009F0D84" w:rsidRDefault="009F0D84" w:rsidP="009F0D84"/>
    <w:p w14:paraId="42B8C764" w14:textId="58F1E103" w:rsidR="009F0D84" w:rsidRDefault="009F0D84" w:rsidP="009F0D84">
      <w:pPr>
        <w:pStyle w:val="Untertitel"/>
      </w:pPr>
      <w:proofErr w:type="spellStart"/>
      <w:r>
        <w:t>Nicht</w:t>
      </w:r>
      <w:proofErr w:type="spellEnd"/>
      <w:r>
        <w:t xml:space="preserve"> </w:t>
      </w:r>
      <w:proofErr w:type="spellStart"/>
      <w:r>
        <w:t>Funktionale</w:t>
      </w:r>
      <w:proofErr w:type="spellEnd"/>
      <w:r>
        <w:t xml:space="preserve"> </w:t>
      </w:r>
      <w:proofErr w:type="spellStart"/>
      <w:r>
        <w:t>Anforderung</w:t>
      </w:r>
      <w:r w:rsidR="00C44F96">
        <w:t>en</w:t>
      </w:r>
      <w:proofErr w:type="spellEnd"/>
    </w:p>
    <w:tbl>
      <w:tblPr>
        <w:tblStyle w:val="PSITabelle1"/>
        <w:tblW w:w="0" w:type="auto"/>
        <w:tblLook w:val="04A0" w:firstRow="1" w:lastRow="0" w:firstColumn="1" w:lastColumn="0" w:noHBand="0" w:noVBand="1"/>
      </w:tblPr>
      <w:tblGrid>
        <w:gridCol w:w="1838"/>
        <w:gridCol w:w="7178"/>
      </w:tblGrid>
      <w:tr w:rsidR="009F0D84" w14:paraId="3F795695" w14:textId="77777777" w:rsidTr="00050F28">
        <w:trPr>
          <w:cnfStyle w:val="100000000000" w:firstRow="1" w:lastRow="0" w:firstColumn="0" w:lastColumn="0" w:oddVBand="0" w:evenVBand="0" w:oddHBand="0" w:evenHBand="0" w:firstRowFirstColumn="0" w:firstRowLastColumn="0" w:lastRowFirstColumn="0" w:lastRowLastColumn="0"/>
        </w:trPr>
        <w:tc>
          <w:tcPr>
            <w:tcW w:w="1838" w:type="dxa"/>
          </w:tcPr>
          <w:p w14:paraId="45C631A7" w14:textId="77777777" w:rsidR="009F0D84" w:rsidRPr="00050F28" w:rsidRDefault="009F0D84" w:rsidP="007D2B5D">
            <w:pPr>
              <w:rPr>
                <w:sz w:val="18"/>
                <w:szCs w:val="20"/>
              </w:rPr>
            </w:pPr>
            <w:r w:rsidRPr="00050F28">
              <w:rPr>
                <w:sz w:val="18"/>
                <w:szCs w:val="20"/>
              </w:rPr>
              <w:t>Anforderung</w:t>
            </w:r>
          </w:p>
        </w:tc>
        <w:tc>
          <w:tcPr>
            <w:tcW w:w="7178" w:type="dxa"/>
          </w:tcPr>
          <w:p w14:paraId="5F6BA3D7" w14:textId="77777777" w:rsidR="009F0D84" w:rsidRPr="00050F28" w:rsidRDefault="009F0D84" w:rsidP="007D2B5D">
            <w:pPr>
              <w:rPr>
                <w:sz w:val="18"/>
                <w:szCs w:val="20"/>
              </w:rPr>
            </w:pPr>
            <w:r w:rsidRPr="00050F28">
              <w:rPr>
                <w:sz w:val="18"/>
                <w:szCs w:val="20"/>
              </w:rPr>
              <w:t>Beschreibung</w:t>
            </w:r>
          </w:p>
        </w:tc>
      </w:tr>
      <w:tr w:rsidR="009F0D84" w14:paraId="243FBD3B" w14:textId="77777777" w:rsidTr="00050F28">
        <w:tc>
          <w:tcPr>
            <w:tcW w:w="1838" w:type="dxa"/>
          </w:tcPr>
          <w:p w14:paraId="2CFB660D" w14:textId="77777777" w:rsidR="009F0D84" w:rsidRPr="00050F28" w:rsidRDefault="009F0D84" w:rsidP="007D2B5D">
            <w:pPr>
              <w:rPr>
                <w:b/>
                <w:bCs/>
                <w:sz w:val="18"/>
                <w:szCs w:val="20"/>
              </w:rPr>
            </w:pPr>
            <w:r w:rsidRPr="00050F28">
              <w:rPr>
                <w:sz w:val="18"/>
                <w:szCs w:val="20"/>
              </w:rPr>
              <w:t>ANF-Q-01</w:t>
            </w:r>
          </w:p>
        </w:tc>
        <w:tc>
          <w:tcPr>
            <w:tcW w:w="7178" w:type="dxa"/>
          </w:tcPr>
          <w:p w14:paraId="4386C4FC" w14:textId="52220AD9" w:rsidR="009F0D84" w:rsidRPr="00050F28" w:rsidRDefault="009D75A7" w:rsidP="007D2B5D">
            <w:pPr>
              <w:rPr>
                <w:sz w:val="18"/>
                <w:szCs w:val="20"/>
              </w:rPr>
            </w:pPr>
            <w:r>
              <w:rPr>
                <w:sz w:val="18"/>
                <w:szCs w:val="20"/>
              </w:rPr>
              <w:t>Die Datenstruktur des Reports soll ähnlich zum Inventory sein.</w:t>
            </w:r>
          </w:p>
        </w:tc>
      </w:tr>
      <w:tr w:rsidR="009F0D84" w14:paraId="67D0015D" w14:textId="77777777" w:rsidTr="00050F28">
        <w:tc>
          <w:tcPr>
            <w:tcW w:w="1838" w:type="dxa"/>
          </w:tcPr>
          <w:p w14:paraId="148AC744" w14:textId="77777777" w:rsidR="009F0D84" w:rsidRPr="00050F28" w:rsidRDefault="009F0D84" w:rsidP="007D2B5D">
            <w:pPr>
              <w:rPr>
                <w:b/>
                <w:bCs/>
                <w:sz w:val="18"/>
                <w:szCs w:val="20"/>
              </w:rPr>
            </w:pPr>
            <w:r w:rsidRPr="00050F28">
              <w:rPr>
                <w:sz w:val="18"/>
                <w:szCs w:val="20"/>
              </w:rPr>
              <w:t>ANF-R-01</w:t>
            </w:r>
          </w:p>
        </w:tc>
        <w:tc>
          <w:tcPr>
            <w:tcW w:w="7178" w:type="dxa"/>
          </w:tcPr>
          <w:p w14:paraId="2B0B33D3" w14:textId="1A9BBB8F" w:rsidR="009F0D84" w:rsidRPr="00AB07FB" w:rsidRDefault="00AB07FB" w:rsidP="007D2B5D">
            <w:pPr>
              <w:rPr>
                <w:sz w:val="18"/>
                <w:szCs w:val="20"/>
              </w:rPr>
            </w:pPr>
            <w:r>
              <w:rPr>
                <w:sz w:val="18"/>
                <w:szCs w:val="20"/>
              </w:rPr>
              <w:t>Das S</w:t>
            </w:r>
            <w:r w:rsidR="003956B8">
              <w:rPr>
                <w:sz w:val="18"/>
                <w:szCs w:val="20"/>
              </w:rPr>
              <w:t>c</w:t>
            </w:r>
            <w:r>
              <w:rPr>
                <w:sz w:val="18"/>
                <w:szCs w:val="20"/>
              </w:rPr>
              <w:t xml:space="preserve">ript wird mittels PowerShell entwickelt &amp; verwendet die Bibliothek </w:t>
            </w:r>
            <w:r w:rsidR="004A7F26">
              <w:rPr>
                <w:sz w:val="18"/>
                <w:szCs w:val="20"/>
              </w:rPr>
              <w:t>«</w:t>
            </w:r>
            <w:r w:rsidRPr="004A7F26">
              <w:rPr>
                <w:sz w:val="18"/>
                <w:szCs w:val="20"/>
              </w:rPr>
              <w:t>HPEiLOCmdlets</w:t>
            </w:r>
            <w:r w:rsidR="004A7F26">
              <w:rPr>
                <w:sz w:val="18"/>
                <w:szCs w:val="20"/>
              </w:rPr>
              <w:t>»</w:t>
            </w:r>
            <w:r>
              <w:rPr>
                <w:sz w:val="18"/>
                <w:szCs w:val="20"/>
              </w:rPr>
              <w:t xml:space="preserve">. </w:t>
            </w:r>
          </w:p>
        </w:tc>
      </w:tr>
      <w:tr w:rsidR="009F0D84" w14:paraId="2C257E22" w14:textId="77777777" w:rsidTr="00050F28">
        <w:tc>
          <w:tcPr>
            <w:tcW w:w="1838" w:type="dxa"/>
          </w:tcPr>
          <w:p w14:paraId="31D13337" w14:textId="77777777" w:rsidR="009F0D84" w:rsidRPr="00050F28" w:rsidRDefault="009F0D84" w:rsidP="007D2B5D">
            <w:pPr>
              <w:rPr>
                <w:b/>
                <w:sz w:val="18"/>
                <w:szCs w:val="20"/>
              </w:rPr>
            </w:pPr>
            <w:r w:rsidRPr="00050F28">
              <w:rPr>
                <w:sz w:val="18"/>
                <w:szCs w:val="20"/>
              </w:rPr>
              <w:t>ANF-R-02</w:t>
            </w:r>
          </w:p>
        </w:tc>
        <w:tc>
          <w:tcPr>
            <w:tcW w:w="7178" w:type="dxa"/>
          </w:tcPr>
          <w:p w14:paraId="41A68412" w14:textId="7698E933" w:rsidR="009F0D84" w:rsidRPr="00050F28" w:rsidRDefault="008A78DE" w:rsidP="007D2B5D">
            <w:pPr>
              <w:rPr>
                <w:sz w:val="18"/>
                <w:szCs w:val="20"/>
              </w:rPr>
            </w:pPr>
            <w:r>
              <w:rPr>
                <w:sz w:val="18"/>
                <w:szCs w:val="20"/>
              </w:rPr>
              <w:t>Das S</w:t>
            </w:r>
            <w:r w:rsidR="003956B8">
              <w:rPr>
                <w:sz w:val="18"/>
                <w:szCs w:val="20"/>
              </w:rPr>
              <w:t>c</w:t>
            </w:r>
            <w:r>
              <w:rPr>
                <w:sz w:val="18"/>
                <w:szCs w:val="20"/>
              </w:rPr>
              <w:t>ript soll per Abfragen Daten von den spezifizierten Servern auslesen und abspeichern.</w:t>
            </w:r>
          </w:p>
        </w:tc>
      </w:tr>
      <w:tr w:rsidR="006E2C71" w14:paraId="66F1E5C0" w14:textId="77777777" w:rsidTr="00050F28">
        <w:tc>
          <w:tcPr>
            <w:tcW w:w="1838" w:type="dxa"/>
          </w:tcPr>
          <w:p w14:paraId="79F0EBCD" w14:textId="379844A5" w:rsidR="006E2C71" w:rsidRPr="00050F28" w:rsidRDefault="006E2C71" w:rsidP="006E2C71">
            <w:pPr>
              <w:rPr>
                <w:sz w:val="18"/>
                <w:szCs w:val="20"/>
              </w:rPr>
            </w:pPr>
            <w:r>
              <w:rPr>
                <w:sz w:val="18"/>
                <w:szCs w:val="20"/>
              </w:rPr>
              <w:t>ANF-R-03</w:t>
            </w:r>
          </w:p>
        </w:tc>
        <w:tc>
          <w:tcPr>
            <w:tcW w:w="7178" w:type="dxa"/>
          </w:tcPr>
          <w:p w14:paraId="2A9310A2" w14:textId="574308A6" w:rsidR="006E2C71" w:rsidRDefault="006E2C71" w:rsidP="006E2C71">
            <w:pPr>
              <w:rPr>
                <w:sz w:val="18"/>
                <w:szCs w:val="20"/>
              </w:rPr>
            </w:pPr>
            <w:r>
              <w:rPr>
                <w:sz w:val="18"/>
                <w:szCs w:val="20"/>
              </w:rPr>
              <w:t>Das S</w:t>
            </w:r>
            <w:r w:rsidR="003956B8">
              <w:rPr>
                <w:sz w:val="18"/>
                <w:szCs w:val="20"/>
              </w:rPr>
              <w:t>c</w:t>
            </w:r>
            <w:r>
              <w:rPr>
                <w:sz w:val="18"/>
                <w:szCs w:val="20"/>
              </w:rPr>
              <w:t xml:space="preserve">ript mit den Servern </w:t>
            </w:r>
            <w:r w:rsidRPr="00BC22F2">
              <w:rPr>
                <w:sz w:val="18"/>
                <w:szCs w:val="20"/>
              </w:rPr>
              <w:t>DL380 Gen8/Gen9/Gen10/Gen11</w:t>
            </w:r>
            <w:r>
              <w:rPr>
                <w:sz w:val="18"/>
                <w:szCs w:val="20"/>
              </w:rPr>
              <w:t xml:space="preserve">&amp; </w:t>
            </w:r>
            <w:r w:rsidRPr="00BC22F2">
              <w:rPr>
                <w:sz w:val="18"/>
                <w:szCs w:val="20"/>
              </w:rPr>
              <w:t>DL20 Gen10</w:t>
            </w:r>
            <w:r>
              <w:rPr>
                <w:sz w:val="18"/>
                <w:szCs w:val="20"/>
              </w:rPr>
              <w:t xml:space="preserve"> getestet werden.</w:t>
            </w:r>
          </w:p>
        </w:tc>
      </w:tr>
    </w:tbl>
    <w:p w14:paraId="702C8D50" w14:textId="0BA11D2E" w:rsidR="009F0D84" w:rsidRDefault="009F0D84" w:rsidP="002C67DF">
      <w:pPr>
        <w:pStyle w:val="berschrift3nummeriert"/>
      </w:pPr>
      <w:bookmarkStart w:id="55" w:name="_Toc193706757"/>
      <w:r>
        <w:t>Program</w:t>
      </w:r>
      <w:r w:rsidR="00325A86">
        <w:t>m</w:t>
      </w:r>
      <w:r>
        <w:t>ablaufplan</w:t>
      </w:r>
      <w:bookmarkEnd w:id="55"/>
      <w:r w:rsidR="001462BD">
        <w:t xml:space="preserve"> </w:t>
      </w:r>
    </w:p>
    <w:p w14:paraId="10C83435" w14:textId="06A19104" w:rsidR="001E0202" w:rsidRDefault="007771EF" w:rsidP="009F0D84">
      <w:r>
        <w:t xml:space="preserve">Aufgrund der sehr kleinen Zielgruppe des </w:t>
      </w:r>
      <w:proofErr w:type="spellStart"/>
      <w:r>
        <w:t>S</w:t>
      </w:r>
      <w:r w:rsidR="001E27FC">
        <w:t>c</w:t>
      </w:r>
      <w:r>
        <w:t>riptes</w:t>
      </w:r>
      <w:proofErr w:type="spellEnd"/>
      <w:r>
        <w:t xml:space="preserve"> und als Resultat davon, dass sich keine verschiedenen Rollen aus der Aufgabenstellung ableiten lassen, ist es nicht zielführend hier mit Personas, Use Cases oder User Stories zu arbeiten, da diese mehrere Rollen voraussetzen – sie trotzdem zu machen wäre weder effizient noch notwendig, da die Wünsche der einzigen Rolle schon in der Anforderungsanalyse persönlich abgebildet sind.</w:t>
      </w:r>
    </w:p>
    <w:p w14:paraId="4A055A90" w14:textId="77777777" w:rsidR="001E0202" w:rsidRDefault="001E0202" w:rsidP="009F0D84"/>
    <w:p w14:paraId="4B3BA244" w14:textId="7134667E" w:rsidR="00776FEC" w:rsidRDefault="001E0202" w:rsidP="009F0D84">
      <w:r>
        <w:t xml:space="preserve">Weitaus zielführender ist hingegen das </w:t>
      </w:r>
      <w:r w:rsidR="00CB306C">
        <w:t>E</w:t>
      </w:r>
      <w:r>
        <w:t>rstellen</w:t>
      </w:r>
      <w:r w:rsidR="00CB306C">
        <w:t xml:space="preserve"> eines Programmablaufplans. Durch ihn können die relevanten Abläufe und Schnittstellen besser dokumentiert werden und sind auch für das Verständnis des gesamten </w:t>
      </w:r>
      <w:r w:rsidR="00E40F40">
        <w:t>Script</w:t>
      </w:r>
      <w:r w:rsidR="00CB306C">
        <w:t>s als Aussenstehender wichtig.</w:t>
      </w:r>
      <w:r>
        <w:t xml:space="preserve"> </w:t>
      </w:r>
      <w:r w:rsidR="007771EF">
        <w:t xml:space="preserve"> </w:t>
      </w:r>
    </w:p>
    <w:p w14:paraId="0BEC78DE" w14:textId="77777777" w:rsidR="000B2445" w:rsidRDefault="000B2445" w:rsidP="009F0D84"/>
    <w:p w14:paraId="3A0EEEE1" w14:textId="77777777" w:rsidR="000B2445" w:rsidRDefault="000B2445" w:rsidP="00E34FFF">
      <w:pPr>
        <w:keepNext/>
        <w:jc w:val="center"/>
      </w:pPr>
      <w:r>
        <w:rPr>
          <w:noProof/>
        </w:rPr>
        <w:lastRenderedPageBreak/>
        <w:drawing>
          <wp:inline distT="0" distB="0" distL="0" distR="0" wp14:anchorId="1D70CB6B" wp14:editId="1D5F2FB6">
            <wp:extent cx="3374128" cy="57404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383482" cy="5756314"/>
                    </a:xfrm>
                    <a:prstGeom prst="rect">
                      <a:avLst/>
                    </a:prstGeom>
                    <a:noFill/>
                    <a:ln>
                      <a:noFill/>
                    </a:ln>
                  </pic:spPr>
                </pic:pic>
              </a:graphicData>
            </a:graphic>
          </wp:inline>
        </w:drawing>
      </w:r>
    </w:p>
    <w:p w14:paraId="69EEF2D2" w14:textId="0DDA373F" w:rsidR="000B2445" w:rsidRDefault="000B2445" w:rsidP="00E34FFF">
      <w:pPr>
        <w:pStyle w:val="Beschriftung"/>
        <w:jc w:val="center"/>
      </w:pPr>
      <w:bookmarkStart w:id="56" w:name="_Toc193701300"/>
      <w:r>
        <w:t xml:space="preserve">Abbildung </w:t>
      </w:r>
      <w:r w:rsidR="00602007">
        <w:fldChar w:fldCharType="begin"/>
      </w:r>
      <w:r w:rsidR="00602007">
        <w:instrText xml:space="preserve"> SEQ Abbildung \* ARABIC </w:instrText>
      </w:r>
      <w:r w:rsidR="00602007">
        <w:fldChar w:fldCharType="separate"/>
      </w:r>
      <w:r w:rsidR="00792704">
        <w:rPr>
          <w:noProof/>
        </w:rPr>
        <w:t>7</w:t>
      </w:r>
      <w:r w:rsidR="00602007">
        <w:rPr>
          <w:noProof/>
        </w:rPr>
        <w:fldChar w:fldCharType="end"/>
      </w:r>
      <w:r>
        <w:t>: Programmablaufplan (simpel)</w:t>
      </w:r>
      <w:bookmarkEnd w:id="56"/>
    </w:p>
    <w:p w14:paraId="48367F1A" w14:textId="3BA790A4" w:rsidR="000B2445" w:rsidRDefault="000B2445" w:rsidP="000B2445">
      <w:r>
        <w:t xml:space="preserve">Dieser </w:t>
      </w:r>
      <w:r w:rsidRPr="000B2445">
        <w:rPr>
          <w:u w:val="thick"/>
        </w:rPr>
        <w:t>PAP</w:t>
      </w:r>
      <w:r w:rsidR="00AC0155">
        <w:t xml:space="preserve"> ist lediglich als grobe</w:t>
      </w:r>
      <w:r w:rsidR="00224DA3">
        <w:t xml:space="preserve">r Ablauf des Programms zu verstehen – genaue Abfragen und Optionen, wie sie z.B. bei der Aktion </w:t>
      </w:r>
      <w:r w:rsidR="00741AF7">
        <w:t>«</w:t>
      </w:r>
      <w:r w:rsidR="00224DA3" w:rsidRPr="00741AF7">
        <w:t>Generiere Konfigurationsdatei</w:t>
      </w:r>
      <w:r w:rsidR="00741AF7">
        <w:t>»</w:t>
      </w:r>
      <w:r w:rsidR="00224DA3">
        <w:t xml:space="preserve"> sind</w:t>
      </w:r>
      <w:r w:rsidR="00741AF7">
        <w:t>, wurden</w:t>
      </w:r>
      <w:r w:rsidR="00224DA3">
        <w:t xml:space="preserve"> bewusst weggelassen, sodass dieser Plan eine Übersicht aller geplanter und vorgegebenen Funktionen darstellt. In der nächsten Phase, der Planung, gibt es einen weiteren, weitaus detaillierteren Ablaufplan, anhand dessen das </w:t>
      </w:r>
      <w:r w:rsidR="00E40F40">
        <w:t>Script</w:t>
      </w:r>
      <w:r w:rsidR="00224DA3">
        <w:t xml:space="preserve"> im Endeffekt implementiert wird.</w:t>
      </w:r>
    </w:p>
    <w:p w14:paraId="4116DB08" w14:textId="24DDAC15" w:rsidR="00BA6380" w:rsidRDefault="00BA6380">
      <w:pPr>
        <w:spacing w:line="280" w:lineRule="atLeast"/>
      </w:pPr>
      <w:r>
        <w:br w:type="page"/>
      </w:r>
    </w:p>
    <w:p w14:paraId="671F63DD" w14:textId="774309EC" w:rsidR="00BA6380" w:rsidRDefault="001B060C" w:rsidP="00BA6380">
      <w:pPr>
        <w:pStyle w:val="berschrift3nummeriert"/>
      </w:pPr>
      <w:bookmarkStart w:id="57" w:name="_Toc193706758"/>
      <w:r>
        <w:lastRenderedPageBreak/>
        <w:t>Integrated Lights Out (ILO)</w:t>
      </w:r>
      <w:bookmarkEnd w:id="57"/>
    </w:p>
    <w:p w14:paraId="01576005" w14:textId="20632FB7" w:rsidR="00BA6380" w:rsidRDefault="001B060C" w:rsidP="00BA6380">
      <w:r w:rsidRPr="001B060C">
        <w:rPr>
          <w:b/>
        </w:rPr>
        <w:t>I</w:t>
      </w:r>
      <w:r w:rsidRPr="001B060C">
        <w:t xml:space="preserve">ntegrated </w:t>
      </w:r>
      <w:r w:rsidRPr="001B060C">
        <w:rPr>
          <w:b/>
        </w:rPr>
        <w:t>L</w:t>
      </w:r>
      <w:r w:rsidRPr="001B060C">
        <w:t xml:space="preserve">ights </w:t>
      </w:r>
      <w:r w:rsidRPr="001B060C">
        <w:rPr>
          <w:b/>
        </w:rPr>
        <w:t>O</w:t>
      </w:r>
      <w:r w:rsidRPr="001B060C">
        <w:t xml:space="preserve">ut </w:t>
      </w:r>
      <w:r>
        <w:t xml:space="preserve">(kurz ILO) </w:t>
      </w:r>
      <w:r w:rsidRPr="001B060C">
        <w:t>ist ein von Hewlett Packard Enterprise</w:t>
      </w:r>
      <w:r>
        <w:t xml:space="preserve"> (kurz HPE)</w:t>
      </w:r>
      <w:r w:rsidRPr="001B060C">
        <w:t xml:space="preserve"> für ihr</w:t>
      </w:r>
      <w:r>
        <w:t>e ProLiant-Server bereitgestellte Out-of-Band Managementtechnologie. Diese Technologie ermöglicht es, über d</w:t>
      </w:r>
      <w:r w:rsidR="00CD2D16">
        <w:t>en ILO-Chip</w:t>
      </w:r>
      <w:r>
        <w:t xml:space="preserve"> </w:t>
      </w:r>
      <w:r w:rsidR="00CD2D16">
        <w:t>aus der Ferne</w:t>
      </w:r>
      <w:r>
        <w:t xml:space="preserve"> auf</w:t>
      </w:r>
      <w:r w:rsidR="00CD2D16">
        <w:t xml:space="preserve"> den Server zuzugreifen, </w:t>
      </w:r>
      <w:r w:rsidR="001E27FC">
        <w:t>in</w:t>
      </w:r>
      <w:r w:rsidR="00CD2D16">
        <w:t xml:space="preserve"> dem er verbaut ist. </w:t>
      </w:r>
    </w:p>
    <w:p w14:paraId="7D1EA749" w14:textId="77777777" w:rsidR="00CD2D16" w:rsidRDefault="00CD2D16" w:rsidP="00BA6380"/>
    <w:p w14:paraId="6066F951" w14:textId="77777777" w:rsidR="001E2068" w:rsidRDefault="00CD2D16" w:rsidP="00BA6380">
      <w:r>
        <w:t xml:space="preserve">Dies geschieht über eine vom eigentlichen Server komplett </w:t>
      </w:r>
      <w:r w:rsidR="001E2068">
        <w:t>unabhängige Netzwerkkarte und Netzwerkverbindung (daher auch die Out-of-Band Eigenschaft), über die der Server in jedem Zustand erreicht werden kann, ob dieser läuft, kaputt ist oder komplett abgeschaltet ist.</w:t>
      </w:r>
    </w:p>
    <w:p w14:paraId="295CE710" w14:textId="77777777" w:rsidR="00F6585F" w:rsidRDefault="00F6585F" w:rsidP="00F6585F">
      <w:pPr>
        <w:keepNext/>
      </w:pPr>
      <w:r>
        <w:rPr>
          <w:noProof/>
        </w:rPr>
        <w:drawing>
          <wp:inline distT="0" distB="0" distL="0" distR="0" wp14:anchorId="0FF27D61" wp14:editId="07DB62E9">
            <wp:extent cx="3104137" cy="1749287"/>
            <wp:effectExtent l="0" t="0" r="0" b="0"/>
            <wp:docPr id="84563396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rot="10800000">
                      <a:off x="0" y="0"/>
                      <a:ext cx="3104137" cy="1749287"/>
                    </a:xfrm>
                    <a:prstGeom prst="rect">
                      <a:avLst/>
                    </a:prstGeom>
                    <a:noFill/>
                    <a:ln>
                      <a:noFill/>
                    </a:ln>
                  </pic:spPr>
                </pic:pic>
              </a:graphicData>
            </a:graphic>
          </wp:inline>
        </w:drawing>
      </w:r>
    </w:p>
    <w:p w14:paraId="6802468F" w14:textId="42D0336A" w:rsidR="00F6585F" w:rsidRDefault="00F6585F" w:rsidP="00F6585F">
      <w:pPr>
        <w:pStyle w:val="Beschriftung"/>
      </w:pPr>
      <w:bookmarkStart w:id="58" w:name="_Toc193701301"/>
      <w:r>
        <w:t xml:space="preserve">Abbildung </w:t>
      </w:r>
      <w:r>
        <w:fldChar w:fldCharType="begin"/>
      </w:r>
      <w:r>
        <w:instrText xml:space="preserve"> SEQ Abbildung \* ARABIC </w:instrText>
      </w:r>
      <w:r>
        <w:fldChar w:fldCharType="separate"/>
      </w:r>
      <w:r w:rsidR="00792704">
        <w:rPr>
          <w:noProof/>
        </w:rPr>
        <w:t>8</w:t>
      </w:r>
      <w:r>
        <w:fldChar w:fldCharType="end"/>
      </w:r>
      <w:r>
        <w:t>: Gesonderte Netzwerkschnittstelle von ILO</w:t>
      </w:r>
      <w:bookmarkEnd w:id="58"/>
    </w:p>
    <w:p w14:paraId="7777FE4B" w14:textId="1F4235EB" w:rsidR="00CD2D16" w:rsidRDefault="001E2068" w:rsidP="00BA6380">
      <w:r>
        <w:t>ILO stellt über diese Verbindungen verschiedene Funktionen bereit wie bspw. das Ein- und Ausschalten der Server. Mit jeder Version kommen neue Funktionalitäten mit, welche die Informationsspanne erweitern: Mit ILO 6 kann z.B. auch der Speicher abgefragt werden. Ganz generell (und wichtigste Eigenschaft für die IPA)</w:t>
      </w:r>
      <w:r w:rsidR="005419BD">
        <w:t xml:space="preserve"> lässt sich über ILO auch </w:t>
      </w:r>
      <w:r w:rsidR="002008E8">
        <w:t>Eigenschaften wie die MAC-Adressen oder Seriennummern von den verbauten Komponenten auslesen.</w:t>
      </w:r>
    </w:p>
    <w:p w14:paraId="0F2338DF" w14:textId="77777777" w:rsidR="002008E8" w:rsidRDefault="002008E8" w:rsidP="00BA6380"/>
    <w:p w14:paraId="7D117990" w14:textId="52BA459C" w:rsidR="002008E8" w:rsidRDefault="002008E8" w:rsidP="00BA6380">
      <w:r>
        <w:t xml:space="preserve">Durch dieses Remotemanagement muss man also nicht immer zum physischen Server, um diesen zu konfigurieren oder Hardwaredaten davon abzulesen, sondern kann dies bequem vom Büro aus machen. </w:t>
      </w:r>
    </w:p>
    <w:p w14:paraId="7B4FAE34" w14:textId="215AC55D" w:rsidR="002008E8" w:rsidRDefault="002008E8" w:rsidP="00F6585F"/>
    <w:p w14:paraId="105C150E" w14:textId="77777777" w:rsidR="00F6585F" w:rsidRDefault="002008E8" w:rsidP="00F6585F">
      <w:pPr>
        <w:rPr>
          <w:noProof/>
        </w:rPr>
      </w:pPr>
      <w:r>
        <w:t xml:space="preserve">Es existieren verschiedene Programmierschnittstellen, welche die ILO-Funktionen nicht nur per Browser erreichbar machen. Dazu gehört auch neben der verwendeten HPEiLOCmdlets-Bibliothek auch </w:t>
      </w:r>
      <w:r w:rsidR="001654E5">
        <w:t>Bibliotheken für Perl, Python oder Ruby.</w:t>
      </w:r>
      <w:r w:rsidR="00F6585F" w:rsidRPr="00F6585F">
        <w:rPr>
          <w:noProof/>
        </w:rPr>
        <w:t xml:space="preserve"> </w:t>
      </w:r>
    </w:p>
    <w:p w14:paraId="610C6D4B" w14:textId="77777777" w:rsidR="00F6585F" w:rsidRDefault="00F6585F" w:rsidP="00F6585F">
      <w:pPr>
        <w:keepNext/>
      </w:pPr>
      <w:r>
        <w:rPr>
          <w:noProof/>
        </w:rPr>
        <w:drawing>
          <wp:inline distT="0" distB="0" distL="0" distR="0" wp14:anchorId="65BC020D" wp14:editId="14973510">
            <wp:extent cx="5065389" cy="2854519"/>
            <wp:effectExtent l="0" t="0" r="2540" b="3175"/>
            <wp:docPr id="3673013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rot="10800000">
                      <a:off x="0" y="0"/>
                      <a:ext cx="5074750" cy="2859794"/>
                    </a:xfrm>
                    <a:prstGeom prst="rect">
                      <a:avLst/>
                    </a:prstGeom>
                    <a:noFill/>
                    <a:ln>
                      <a:noFill/>
                    </a:ln>
                  </pic:spPr>
                </pic:pic>
              </a:graphicData>
            </a:graphic>
          </wp:inline>
        </w:drawing>
      </w:r>
    </w:p>
    <w:p w14:paraId="34C9B6D4" w14:textId="3EFDE3C4" w:rsidR="00F6585F" w:rsidRDefault="00F6585F" w:rsidP="00F6585F">
      <w:pPr>
        <w:pStyle w:val="Beschriftung"/>
      </w:pPr>
      <w:bookmarkStart w:id="59" w:name="_Toc193701302"/>
      <w:r>
        <w:t xml:space="preserve">Abbildung </w:t>
      </w:r>
      <w:r>
        <w:fldChar w:fldCharType="begin"/>
      </w:r>
      <w:r>
        <w:instrText xml:space="preserve"> SEQ Abbildung \* ARABIC </w:instrText>
      </w:r>
      <w:r>
        <w:fldChar w:fldCharType="separate"/>
      </w:r>
      <w:r w:rsidR="00792704">
        <w:rPr>
          <w:noProof/>
        </w:rPr>
        <w:t>9</w:t>
      </w:r>
      <w:r>
        <w:fldChar w:fldCharType="end"/>
      </w:r>
      <w:r>
        <w:t>: ILO-Chip in einem ProLiant Gen9</w:t>
      </w:r>
      <w:bookmarkEnd w:id="59"/>
    </w:p>
    <w:p w14:paraId="7EDB18A9" w14:textId="4A935164" w:rsidR="00F6585F" w:rsidRDefault="00F6585F" w:rsidP="00F6585F">
      <w:pPr>
        <w:keepNext/>
      </w:pPr>
    </w:p>
    <w:p w14:paraId="1B3430B1" w14:textId="75392E10" w:rsidR="00BA6380" w:rsidRPr="00BA6380" w:rsidRDefault="00BA6380" w:rsidP="00BA6380">
      <w:pPr>
        <w:pStyle w:val="berschrift3nummeriert"/>
      </w:pPr>
      <w:bookmarkStart w:id="60" w:name="_Toc193706759"/>
      <w:r>
        <w:t>Inventory.psi.ch</w:t>
      </w:r>
      <w:bookmarkEnd w:id="60"/>
    </w:p>
    <w:p w14:paraId="10318CA9" w14:textId="484B62DF" w:rsidR="00713A5C" w:rsidRDefault="00713A5C" w:rsidP="000B2445">
      <w:r>
        <w:t xml:space="preserve">Inventory.psi.ch ist die </w:t>
      </w:r>
      <w:r w:rsidR="00FE12BA">
        <w:t>Datenbank zur Erfassung und Inventarisierung von externen und internen Komponenten. Sie wird primär durch die Gruppe Hardware Support (Lead: Kurt Bitterli) benützt und durch Alain Bertrand gewartet</w:t>
      </w:r>
      <w:r w:rsidR="00F53F30">
        <w:t>.</w:t>
      </w:r>
    </w:p>
    <w:p w14:paraId="39E4820E" w14:textId="77777777" w:rsidR="005A5091" w:rsidRDefault="005A5091" w:rsidP="000B2445"/>
    <w:p w14:paraId="4402DCE1" w14:textId="155801F6" w:rsidR="005A5091" w:rsidRDefault="005A5091" w:rsidP="000B2445">
      <w:r>
        <w:t xml:space="preserve">Inventory enthält also nicht nur Server und Computer, welche an den </w:t>
      </w:r>
      <w:proofErr w:type="spellStart"/>
      <w:r>
        <w:t>Grossforschunganlagen</w:t>
      </w:r>
      <w:proofErr w:type="spellEnd"/>
      <w:r>
        <w:t xml:space="preserve"> installiert oder an Lager sind, sondern auch Kabel, Netzwerkkarten </w:t>
      </w:r>
      <w:proofErr w:type="spellStart"/>
      <w:r>
        <w:t>uvm</w:t>
      </w:r>
      <w:proofErr w:type="spellEnd"/>
      <w:r>
        <w:t>. Neben den Informationen über welche Teile und Parts existieren speichert Inventory auch ab, wie solche Teile miteinander verknüpft sind. Als zweites Main Feature können über Inventory auch Teile bestellt werden.</w:t>
      </w:r>
    </w:p>
    <w:p w14:paraId="52727CFC" w14:textId="77777777" w:rsidR="005A5091" w:rsidRDefault="005A5091" w:rsidP="000B2445"/>
    <w:p w14:paraId="449B13E1" w14:textId="68DD2BFD" w:rsidR="005A5091" w:rsidRDefault="005A5091" w:rsidP="000B2445">
      <w:r>
        <w:t>Für die IPA ist aber lediglich die Informationsseite</w:t>
      </w:r>
      <w:r w:rsidR="00D706CC">
        <w:t xml:space="preserve">, spezifisch die der Server </w:t>
      </w:r>
      <w:r>
        <w:t>relevant, da diese die relevanten Daten zur ILO-Abfrage enthält.</w:t>
      </w:r>
      <w:r w:rsidR="00D706CC">
        <w:t xml:space="preserve"> Eine solche Seite kann z.B. so aussehen: </w:t>
      </w:r>
    </w:p>
    <w:p w14:paraId="7BEB4397" w14:textId="77777777" w:rsidR="00D706CC" w:rsidRDefault="00D706CC" w:rsidP="000B2445"/>
    <w:p w14:paraId="4B711A6B" w14:textId="77777777" w:rsidR="00E962AC" w:rsidRDefault="00D706CC" w:rsidP="00E962AC">
      <w:pPr>
        <w:keepNext/>
      </w:pPr>
      <w:r w:rsidRPr="00D706CC">
        <w:rPr>
          <w:noProof/>
        </w:rPr>
        <w:drawing>
          <wp:inline distT="0" distB="0" distL="0" distR="0" wp14:anchorId="00119951" wp14:editId="3E3365D5">
            <wp:extent cx="5759450" cy="2713355"/>
            <wp:effectExtent l="0" t="0" r="0" b="0"/>
            <wp:docPr id="114869598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95988" name=""/>
                    <pic:cNvPicPr/>
                  </pic:nvPicPr>
                  <pic:blipFill>
                    <a:blip r:embed="rId50"/>
                    <a:stretch>
                      <a:fillRect/>
                    </a:stretch>
                  </pic:blipFill>
                  <pic:spPr>
                    <a:xfrm>
                      <a:off x="0" y="0"/>
                      <a:ext cx="5759450" cy="2713355"/>
                    </a:xfrm>
                    <a:prstGeom prst="rect">
                      <a:avLst/>
                    </a:prstGeom>
                  </pic:spPr>
                </pic:pic>
              </a:graphicData>
            </a:graphic>
          </wp:inline>
        </w:drawing>
      </w:r>
    </w:p>
    <w:p w14:paraId="4D0F577B" w14:textId="4DEEA632" w:rsidR="00E962AC" w:rsidRDefault="00E962AC" w:rsidP="00E962AC">
      <w:pPr>
        <w:pStyle w:val="Beschriftung"/>
      </w:pPr>
      <w:bookmarkStart w:id="61" w:name="_Toc193701303"/>
      <w:r>
        <w:t xml:space="preserve">Abbildung </w:t>
      </w:r>
      <w:r>
        <w:fldChar w:fldCharType="begin"/>
      </w:r>
      <w:r>
        <w:instrText xml:space="preserve"> SEQ Abbildung \* ARABIC </w:instrText>
      </w:r>
      <w:r>
        <w:fldChar w:fldCharType="separate"/>
      </w:r>
      <w:r w:rsidR="00792704">
        <w:rPr>
          <w:noProof/>
        </w:rPr>
        <w:t>10</w:t>
      </w:r>
      <w:r>
        <w:fldChar w:fldCharType="end"/>
      </w:r>
      <w:r>
        <w:t>: Informationsansicht Inventory</w:t>
      </w:r>
      <w:bookmarkEnd w:id="61"/>
    </w:p>
    <w:p w14:paraId="5487150D" w14:textId="186731A7" w:rsidR="00E962AC" w:rsidRDefault="00E962AC" w:rsidP="000B2445">
      <w:r>
        <w:t xml:space="preserve">Inventory stellt ausserdem eine JSON API bereit, welche alle Daten, die auch auf dieser Seite angezeigt </w:t>
      </w:r>
      <w:r w:rsidR="004004F9">
        <w:t>werden,</w:t>
      </w:r>
      <w:r>
        <w:t xml:space="preserve"> zugänglich macht. Auf dieser Grundlage soll die </w:t>
      </w:r>
      <w:proofErr w:type="spellStart"/>
      <w:r>
        <w:t>Inventoryabfrage</w:t>
      </w:r>
      <w:proofErr w:type="spellEnd"/>
      <w:r>
        <w:t xml:space="preserve"> vom Programm durchgeführt werden. </w:t>
      </w:r>
      <w:proofErr w:type="spellStart"/>
      <w:r>
        <w:t>Im</w:t>
      </w:r>
      <w:proofErr w:type="spellEnd"/>
      <w:r>
        <w:t xml:space="preserve"> Bezug auf ILO ist vor allem das Feld </w:t>
      </w:r>
      <w:r>
        <w:rPr>
          <w:b/>
        </w:rPr>
        <w:t xml:space="preserve">Hostname </w:t>
      </w:r>
      <w:proofErr w:type="spellStart"/>
      <w:r>
        <w:rPr>
          <w:b/>
        </w:rPr>
        <w:t>Mgnt</w:t>
      </w:r>
      <w:proofErr w:type="spellEnd"/>
      <w:r>
        <w:t xml:space="preserve"> wichtig, welches den Hostnamen vom ILO darstellt. Die Felder </w:t>
      </w:r>
      <w:r>
        <w:rPr>
          <w:b/>
        </w:rPr>
        <w:t xml:space="preserve">MAC 1 – MAC 4 </w:t>
      </w:r>
      <w:r>
        <w:t xml:space="preserve"> sind jeweils die MAC-Adressen der verbauten Netzwerkkarten, das Feld </w:t>
      </w:r>
      <w:r>
        <w:rPr>
          <w:b/>
        </w:rPr>
        <w:t xml:space="preserve">MAC </w:t>
      </w:r>
      <w:proofErr w:type="spellStart"/>
      <w:r>
        <w:rPr>
          <w:b/>
        </w:rPr>
        <w:t>Mgnt</w:t>
      </w:r>
      <w:proofErr w:type="spellEnd"/>
      <w:r>
        <w:t xml:space="preserve"> ist wiederum die MAC-Adresse der ILO-Netzwerkschnittstelle.</w:t>
      </w:r>
      <w:r w:rsidR="00D706CC" w:rsidRPr="00D706CC">
        <w:t xml:space="preserve"> </w:t>
      </w:r>
    </w:p>
    <w:p w14:paraId="67D36288" w14:textId="77777777" w:rsidR="00E962AC" w:rsidRDefault="00E962AC" w:rsidP="000B2445"/>
    <w:p w14:paraId="1947CC06" w14:textId="77777777" w:rsidR="00E962AC" w:rsidRDefault="00E962AC" w:rsidP="000B2445"/>
    <w:p w14:paraId="78361F69" w14:textId="3377E2E2" w:rsidR="009F0D84" w:rsidRDefault="009F0D84" w:rsidP="000B2445">
      <w:r>
        <w:br w:type="page"/>
      </w:r>
    </w:p>
    <w:p w14:paraId="4F5FE7F8" w14:textId="77777777" w:rsidR="009F0D84" w:rsidRDefault="009F0D84" w:rsidP="002C67DF">
      <w:pPr>
        <w:pStyle w:val="berschrift2nummeriert"/>
      </w:pPr>
      <w:bookmarkStart w:id="62" w:name="_Toc193706760"/>
      <w:r>
        <w:lastRenderedPageBreak/>
        <w:t>Planen</w:t>
      </w:r>
      <w:bookmarkEnd w:id="62"/>
    </w:p>
    <w:p w14:paraId="2D52F36E" w14:textId="77777777" w:rsidR="009F0D84" w:rsidRDefault="009F0D84" w:rsidP="002C67DF">
      <w:pPr>
        <w:pStyle w:val="berschrift3nummeriert"/>
      </w:pPr>
      <w:bookmarkStart w:id="63" w:name="_Toc193706761"/>
      <w:r>
        <w:t>Testkonzept</w:t>
      </w:r>
      <w:bookmarkEnd w:id="63"/>
    </w:p>
    <w:p w14:paraId="625190BC" w14:textId="77777777" w:rsidR="009F0D84" w:rsidRPr="0073301B" w:rsidRDefault="009F0D84" w:rsidP="00F9093F">
      <w:pPr>
        <w:pStyle w:val="Untertitel"/>
        <w:rPr>
          <w:b/>
          <w:bCs/>
        </w:rPr>
      </w:pPr>
      <w:proofErr w:type="spellStart"/>
      <w:r w:rsidRPr="0073301B">
        <w:rPr>
          <w:b/>
          <w:bCs/>
        </w:rPr>
        <w:t>Testsystem</w:t>
      </w:r>
      <w:proofErr w:type="spellEnd"/>
    </w:p>
    <w:p w14:paraId="30B35223" w14:textId="77777777" w:rsidR="00303A6C" w:rsidRDefault="00303A6C" w:rsidP="009F0D84">
      <w:r>
        <w:t xml:space="preserve">Die Tests, welche anhand der Aufgabenstellung durchgeführt werden müssen, werden in Umgebungen getestet, welche der tatsächlichen Anwendung auch so vorkommen könnten. Dabei gibt es zwei unterschiedliche Fälle: Die Server hängen im </w:t>
      </w:r>
      <w:proofErr w:type="spellStart"/>
      <w:r>
        <w:t>Officenetzwerk</w:t>
      </w:r>
      <w:proofErr w:type="spellEnd"/>
      <w:r>
        <w:t xml:space="preserve"> oder sie hängen im Maschinennetz.</w:t>
      </w:r>
    </w:p>
    <w:p w14:paraId="6DEADB25" w14:textId="77777777" w:rsidR="00303A6C" w:rsidRDefault="00303A6C" w:rsidP="009F0D84"/>
    <w:p w14:paraId="0AFC5720" w14:textId="272F47BC" w:rsidR="00303A6C" w:rsidRPr="00222F74" w:rsidRDefault="00303A6C" w:rsidP="009F0D84">
      <w:r>
        <w:t xml:space="preserve">Getestet werden soll, ob das </w:t>
      </w:r>
      <w:r w:rsidR="00E40F40">
        <w:t>Script</w:t>
      </w:r>
      <w:r>
        <w:t xml:space="preserve"> wie geplant funktioniert und reagiert, vor allem </w:t>
      </w:r>
      <w:proofErr w:type="spellStart"/>
      <w:r>
        <w:t>im</w:t>
      </w:r>
      <w:proofErr w:type="spellEnd"/>
      <w:r>
        <w:t xml:space="preserve"> Bezug auf die Erreichbarkeit des Inventory, sowie die komplette Funktionstüchtigkeit. Es ist in PowerShell zwar möglich, Unittests mittels</w:t>
      </w:r>
      <w:r w:rsidR="00222F74">
        <w:t xml:space="preserve"> </w:t>
      </w:r>
      <w:r w:rsidR="00222F74" w:rsidRPr="00222F74">
        <w:rPr>
          <w:u w:val="thick"/>
        </w:rPr>
        <w:t>Pester</w:t>
      </w:r>
      <w:r w:rsidR="00222F74">
        <w:t xml:space="preserve"> zu implementieren, jedoch ist das nicht Bestandteil der Aufgabenstellung – gefordert sind n</w:t>
      </w:r>
      <w:r w:rsidR="00AE1ED1">
        <w:t xml:space="preserve">ur Laufzeittests. </w:t>
      </w:r>
    </w:p>
    <w:p w14:paraId="4A3E02F5" w14:textId="77777777" w:rsidR="009F0D84" w:rsidRDefault="009F0D84" w:rsidP="009F0D84"/>
    <w:p w14:paraId="6A1976B9" w14:textId="1C4AD01E" w:rsidR="009F0D84" w:rsidRPr="00F613F7" w:rsidRDefault="009F0D84" w:rsidP="00F613F7">
      <w:pPr>
        <w:pStyle w:val="Untertitel"/>
        <w:rPr>
          <w:b/>
          <w:lang w:val="de-CH"/>
        </w:rPr>
      </w:pPr>
      <w:r w:rsidRPr="0073301B">
        <w:rPr>
          <w:b/>
          <w:lang w:val="de-CH"/>
        </w:rPr>
        <w:t>Voraussetzungen</w:t>
      </w:r>
    </w:p>
    <w:p w14:paraId="6DEC7949" w14:textId="439E7D5B" w:rsidR="009F0D84" w:rsidRPr="002A6AA3" w:rsidRDefault="000F1726" w:rsidP="001205C0">
      <w:r>
        <w:t>Der Laptop des Kandidaten muss angeschaltet sein und sich in einem Netzwerk befinden, in dem sich mind. Einer der 5 Server befindet.</w:t>
      </w:r>
      <w:r w:rsidR="001205C0">
        <w:t xml:space="preserve"> Ausserdem muss die richtige PowerShell-Version (mind. v.7) installiert sein. Ausserdem muss der iLO-Server, der abgefragt werden soll, am Strom hängen – sonst kommen keine Daten zurück. Sie müssen, wenn möglich, am </w:t>
      </w:r>
      <w:r w:rsidR="004004F9">
        <w:t>Laufen</w:t>
      </w:r>
      <w:r w:rsidR="001205C0">
        <w:t xml:space="preserve"> sein, damit die volle Informationsbreite getestet werden kann (wenn der Server nicht läuft und nur das iLO geben manche der Befehle nicht alle Daten zurück.</w:t>
      </w:r>
    </w:p>
    <w:p w14:paraId="23F5DCCF" w14:textId="77777777" w:rsidR="009F0D84" w:rsidRPr="002F2B5B" w:rsidRDefault="009F0D84" w:rsidP="009F0D84"/>
    <w:p w14:paraId="2A24AB45" w14:textId="77777777" w:rsidR="009F0D84" w:rsidRPr="0073301B" w:rsidRDefault="009F0D84" w:rsidP="00F9093F">
      <w:pPr>
        <w:pStyle w:val="Untertitel"/>
        <w:rPr>
          <w:b/>
          <w:lang w:val="de-CH"/>
        </w:rPr>
      </w:pPr>
      <w:r w:rsidRPr="0073301B">
        <w:rPr>
          <w:b/>
          <w:lang w:val="de-CH"/>
        </w:rPr>
        <w:t>Testumgebung</w:t>
      </w:r>
    </w:p>
    <w:p w14:paraId="5BCB4723" w14:textId="32657244" w:rsidR="009F0D84" w:rsidRDefault="001445BC" w:rsidP="009F0D84">
      <w:r>
        <w:t>Jegliche Tests wurden auf dem persönlichen PSI-Laptop des Kandidaten durchgeführt. Dieser hat die folgenden Spezifikationen:</w:t>
      </w:r>
    </w:p>
    <w:p w14:paraId="2074F816" w14:textId="77777777" w:rsidR="009F0D84" w:rsidRPr="00372053" w:rsidRDefault="009F0D84" w:rsidP="009F0D84"/>
    <w:tbl>
      <w:tblPr>
        <w:tblStyle w:val="PSITabelle1"/>
        <w:tblW w:w="0" w:type="auto"/>
        <w:tblLook w:val="04A0" w:firstRow="1" w:lastRow="0" w:firstColumn="1" w:lastColumn="0" w:noHBand="0" w:noVBand="1"/>
      </w:tblPr>
      <w:tblGrid>
        <w:gridCol w:w="4508"/>
        <w:gridCol w:w="4508"/>
      </w:tblGrid>
      <w:tr w:rsidR="009F0D84" w:rsidRPr="00D71DC4" w14:paraId="07F474EF" w14:textId="77777777" w:rsidTr="00AD76BE">
        <w:trPr>
          <w:cnfStyle w:val="100000000000" w:firstRow="1" w:lastRow="0" w:firstColumn="0" w:lastColumn="0" w:oddVBand="0" w:evenVBand="0" w:oddHBand="0" w:evenHBand="0" w:firstRowFirstColumn="0" w:firstRowLastColumn="0" w:lastRowFirstColumn="0" w:lastRowLastColumn="0"/>
        </w:trPr>
        <w:tc>
          <w:tcPr>
            <w:tcW w:w="4508" w:type="dxa"/>
          </w:tcPr>
          <w:p w14:paraId="425E2CD3" w14:textId="77777777" w:rsidR="009F0D84" w:rsidRPr="00050F28" w:rsidRDefault="009F0D84" w:rsidP="007D2B5D">
            <w:pPr>
              <w:rPr>
                <w:sz w:val="18"/>
                <w:szCs w:val="20"/>
              </w:rPr>
            </w:pPr>
            <w:r w:rsidRPr="00050F28">
              <w:rPr>
                <w:sz w:val="18"/>
                <w:szCs w:val="20"/>
              </w:rPr>
              <w:t>PSI Laptop</w:t>
            </w:r>
          </w:p>
        </w:tc>
        <w:tc>
          <w:tcPr>
            <w:tcW w:w="4508" w:type="dxa"/>
          </w:tcPr>
          <w:p w14:paraId="31EA6369" w14:textId="11A2357A" w:rsidR="009F0D84" w:rsidRPr="001445BC" w:rsidRDefault="005F40AC" w:rsidP="007D2B5D">
            <w:pPr>
              <w:rPr>
                <w:sz w:val="18"/>
                <w:szCs w:val="20"/>
                <w:lang w:val="en-US"/>
              </w:rPr>
            </w:pPr>
            <w:r w:rsidRPr="001445BC">
              <w:rPr>
                <w:sz w:val="18"/>
                <w:szCs w:val="20"/>
                <w:lang w:val="en-US"/>
              </w:rPr>
              <w:t>PC14734</w:t>
            </w:r>
            <w:r w:rsidR="009F0D84" w:rsidRPr="001445BC">
              <w:rPr>
                <w:sz w:val="18"/>
                <w:szCs w:val="20"/>
                <w:lang w:val="en-US"/>
              </w:rPr>
              <w:t xml:space="preserve"> /</w:t>
            </w:r>
            <w:r w:rsidR="001445BC" w:rsidRPr="001445BC">
              <w:rPr>
                <w:sz w:val="18"/>
                <w:szCs w:val="20"/>
                <w:lang w:val="en-US"/>
              </w:rPr>
              <w:t xml:space="preserve"> HP EliteBook 840 G7 N</w:t>
            </w:r>
            <w:r w:rsidR="001445BC">
              <w:rPr>
                <w:sz w:val="18"/>
                <w:szCs w:val="20"/>
                <w:lang w:val="en-US"/>
              </w:rPr>
              <w:t>otebook PC</w:t>
            </w:r>
          </w:p>
        </w:tc>
      </w:tr>
      <w:tr w:rsidR="009F0D84" w14:paraId="6D1C4B6E" w14:textId="77777777" w:rsidTr="00AD76BE">
        <w:tc>
          <w:tcPr>
            <w:tcW w:w="4508" w:type="dxa"/>
          </w:tcPr>
          <w:p w14:paraId="4836BABB" w14:textId="77777777" w:rsidR="009F0D84" w:rsidRPr="00050F28" w:rsidRDefault="009F0D84" w:rsidP="007D2B5D">
            <w:pPr>
              <w:rPr>
                <w:sz w:val="18"/>
                <w:szCs w:val="20"/>
              </w:rPr>
            </w:pPr>
            <w:r w:rsidRPr="00050F28">
              <w:rPr>
                <w:sz w:val="18"/>
                <w:szCs w:val="20"/>
              </w:rPr>
              <w:t>Betriebssystem</w:t>
            </w:r>
          </w:p>
        </w:tc>
        <w:tc>
          <w:tcPr>
            <w:tcW w:w="4508" w:type="dxa"/>
          </w:tcPr>
          <w:p w14:paraId="76A683D4" w14:textId="130FED75" w:rsidR="009F0D84" w:rsidRPr="00050F28" w:rsidRDefault="005F40AC" w:rsidP="007D2B5D">
            <w:pPr>
              <w:rPr>
                <w:sz w:val="18"/>
                <w:szCs w:val="20"/>
              </w:rPr>
            </w:pPr>
            <w:r>
              <w:rPr>
                <w:sz w:val="18"/>
                <w:szCs w:val="20"/>
              </w:rPr>
              <w:t xml:space="preserve">Windows 11 Enterprise (23H2) – </w:t>
            </w:r>
            <w:proofErr w:type="spellStart"/>
            <w:r>
              <w:rPr>
                <w:sz w:val="18"/>
                <w:szCs w:val="20"/>
              </w:rPr>
              <w:t>Build</w:t>
            </w:r>
            <w:proofErr w:type="spellEnd"/>
            <w:r>
              <w:rPr>
                <w:sz w:val="18"/>
                <w:szCs w:val="20"/>
              </w:rPr>
              <w:t xml:space="preserve"> </w:t>
            </w:r>
            <w:r w:rsidRPr="005F40AC">
              <w:rPr>
                <w:sz w:val="18"/>
                <w:szCs w:val="20"/>
              </w:rPr>
              <w:t>22631.4317</w:t>
            </w:r>
          </w:p>
        </w:tc>
      </w:tr>
      <w:tr w:rsidR="009F0D84" w14:paraId="07C8D199" w14:textId="77777777" w:rsidTr="00AD76BE">
        <w:tc>
          <w:tcPr>
            <w:tcW w:w="4508" w:type="dxa"/>
          </w:tcPr>
          <w:p w14:paraId="256F47BA" w14:textId="523E3428" w:rsidR="009F0D84" w:rsidRPr="00050F28" w:rsidRDefault="009F0D84" w:rsidP="007D2B5D">
            <w:pPr>
              <w:rPr>
                <w:sz w:val="18"/>
                <w:szCs w:val="20"/>
              </w:rPr>
            </w:pPr>
            <w:r w:rsidRPr="00050F28">
              <w:rPr>
                <w:sz w:val="18"/>
                <w:szCs w:val="20"/>
              </w:rPr>
              <w:t>Powershell</w:t>
            </w:r>
          </w:p>
        </w:tc>
        <w:tc>
          <w:tcPr>
            <w:tcW w:w="4508" w:type="dxa"/>
          </w:tcPr>
          <w:p w14:paraId="391F7B45" w14:textId="59C81A70" w:rsidR="009F0D84" w:rsidRPr="00050F28" w:rsidRDefault="005F40AC" w:rsidP="007D2B5D">
            <w:pPr>
              <w:rPr>
                <w:sz w:val="18"/>
                <w:szCs w:val="20"/>
              </w:rPr>
            </w:pPr>
            <w:r>
              <w:rPr>
                <w:sz w:val="18"/>
                <w:szCs w:val="20"/>
              </w:rPr>
              <w:t>Version 7.5.0</w:t>
            </w:r>
          </w:p>
        </w:tc>
      </w:tr>
      <w:tr w:rsidR="009F0D84" w14:paraId="624F0467" w14:textId="77777777" w:rsidTr="00AD76BE">
        <w:tc>
          <w:tcPr>
            <w:tcW w:w="4508" w:type="dxa"/>
          </w:tcPr>
          <w:p w14:paraId="3E1D91A8" w14:textId="77777777" w:rsidR="009F0D84" w:rsidRPr="00050F28" w:rsidRDefault="009F0D84" w:rsidP="007D2B5D">
            <w:pPr>
              <w:rPr>
                <w:sz w:val="18"/>
                <w:szCs w:val="20"/>
              </w:rPr>
            </w:pPr>
            <w:r w:rsidRPr="00050F28">
              <w:rPr>
                <w:sz w:val="18"/>
                <w:szCs w:val="20"/>
              </w:rPr>
              <w:t>VS-Code</w:t>
            </w:r>
          </w:p>
        </w:tc>
        <w:tc>
          <w:tcPr>
            <w:tcW w:w="4508" w:type="dxa"/>
          </w:tcPr>
          <w:p w14:paraId="0F69A0EB" w14:textId="022C8A8B" w:rsidR="009F0D84" w:rsidRPr="00050F28" w:rsidRDefault="005F40AC" w:rsidP="007D2B5D">
            <w:pPr>
              <w:rPr>
                <w:sz w:val="18"/>
                <w:szCs w:val="20"/>
              </w:rPr>
            </w:pPr>
            <w:r>
              <w:rPr>
                <w:sz w:val="18"/>
                <w:szCs w:val="20"/>
              </w:rPr>
              <w:t>Version 1.97.0</w:t>
            </w:r>
          </w:p>
        </w:tc>
      </w:tr>
      <w:tr w:rsidR="00291C51" w14:paraId="5DF2A254" w14:textId="77777777" w:rsidTr="00AD76BE">
        <w:tc>
          <w:tcPr>
            <w:tcW w:w="4508" w:type="dxa"/>
          </w:tcPr>
          <w:p w14:paraId="617F4022" w14:textId="631F72E1" w:rsidR="00291C51" w:rsidRPr="00050F28" w:rsidRDefault="00291C51" w:rsidP="007D2B5D">
            <w:pPr>
              <w:rPr>
                <w:sz w:val="18"/>
                <w:szCs w:val="20"/>
              </w:rPr>
            </w:pPr>
            <w:r>
              <w:rPr>
                <w:sz w:val="18"/>
                <w:szCs w:val="20"/>
              </w:rPr>
              <w:t>VS-Code PowerShell Extension</w:t>
            </w:r>
          </w:p>
        </w:tc>
        <w:tc>
          <w:tcPr>
            <w:tcW w:w="4508" w:type="dxa"/>
          </w:tcPr>
          <w:p w14:paraId="69CC4EA9" w14:textId="688DB36B" w:rsidR="00291C51" w:rsidRDefault="00291C51" w:rsidP="007D2B5D">
            <w:pPr>
              <w:rPr>
                <w:sz w:val="18"/>
                <w:szCs w:val="20"/>
              </w:rPr>
            </w:pPr>
            <w:r>
              <w:rPr>
                <w:sz w:val="18"/>
                <w:szCs w:val="20"/>
              </w:rPr>
              <w:t>2025.0.0</w:t>
            </w:r>
          </w:p>
        </w:tc>
      </w:tr>
    </w:tbl>
    <w:p w14:paraId="2A25B3A8" w14:textId="77777777" w:rsidR="009F0D84" w:rsidRDefault="009F0D84" w:rsidP="009F0D84"/>
    <w:p w14:paraId="036A0868" w14:textId="77777777" w:rsidR="009F0D84" w:rsidRPr="0073301B" w:rsidRDefault="009F0D84" w:rsidP="00F9093F">
      <w:pPr>
        <w:pStyle w:val="Untertitel"/>
        <w:rPr>
          <w:b/>
        </w:rPr>
      </w:pPr>
      <w:proofErr w:type="spellStart"/>
      <w:r w:rsidRPr="0073301B">
        <w:rPr>
          <w:b/>
        </w:rPr>
        <w:t>Testmittel</w:t>
      </w:r>
      <w:proofErr w:type="spellEnd"/>
      <w:r w:rsidRPr="0073301B">
        <w:rPr>
          <w:b/>
        </w:rPr>
        <w:t xml:space="preserve"> und </w:t>
      </w:r>
      <w:proofErr w:type="spellStart"/>
      <w:r w:rsidRPr="0073301B">
        <w:rPr>
          <w:b/>
        </w:rPr>
        <w:t>Methoden</w:t>
      </w:r>
      <w:proofErr w:type="spellEnd"/>
    </w:p>
    <w:p w14:paraId="15D11F21" w14:textId="7169F598" w:rsidR="009F0D84" w:rsidRDefault="0073301B" w:rsidP="009F0D84">
      <w:r>
        <w:t xml:space="preserve">Es werden </w:t>
      </w:r>
      <w:r w:rsidRPr="0073301B">
        <w:rPr>
          <w:b/>
        </w:rPr>
        <w:t>Laufzeittests</w:t>
      </w:r>
      <w:r>
        <w:t xml:space="preserve"> durchgeführt – das heisst, sie werden getestet, während das Programm effektiv so läuft wie es nach der Auslieferung auch laufen würde. </w:t>
      </w:r>
    </w:p>
    <w:p w14:paraId="12A3E1F3" w14:textId="77777777" w:rsidR="009F0D84" w:rsidRPr="00F65783" w:rsidRDefault="009F0D84" w:rsidP="009F0D84"/>
    <w:p w14:paraId="341FDA28" w14:textId="77777777" w:rsidR="009F0D84" w:rsidRPr="0073301B" w:rsidRDefault="009F0D84" w:rsidP="00F9093F">
      <w:pPr>
        <w:pStyle w:val="Untertitel"/>
        <w:rPr>
          <w:b/>
          <w:lang w:val="de-CH"/>
        </w:rPr>
      </w:pPr>
      <w:r w:rsidRPr="0073301B">
        <w:rPr>
          <w:b/>
          <w:lang w:val="de-CH"/>
        </w:rPr>
        <w:t>User Tests</w:t>
      </w:r>
    </w:p>
    <w:p w14:paraId="4500F0D2" w14:textId="26B24A03" w:rsidR="009F0D84" w:rsidRDefault="009F0D84" w:rsidP="009F0D84">
      <w:r>
        <w:t xml:space="preserve">Die Testfälle werden </w:t>
      </w:r>
      <w:r w:rsidR="0073301B">
        <w:t>in Form von</w:t>
      </w:r>
      <w:r>
        <w:t xml:space="preserve"> User Tests getestet, sprich sie werden von Hand</w:t>
      </w:r>
      <w:r w:rsidR="0073301B">
        <w:t xml:space="preserve"> und von einer echten Person</w:t>
      </w:r>
      <w:r>
        <w:t xml:space="preserve"> getestet.</w:t>
      </w:r>
      <w:r w:rsidR="00291A61">
        <w:t xml:space="preserve"> Es werden dafür Testfälle geschrieben, welche die genaue Vorgehensweise beim jeweiligen Test angeben.</w:t>
      </w:r>
      <w:r>
        <w:t xml:space="preserve"> Zu jeder Testfallspezifikation gibt es einen Eintrag im Testprotokoll. Im Testbericht ist das Ergebnis und</w:t>
      </w:r>
      <w:r w:rsidR="00AF4281">
        <w:t xml:space="preserve"> falls vorhanden, </w:t>
      </w:r>
      <w:r w:rsidR="001E27FC">
        <w:t>notwendige</w:t>
      </w:r>
      <w:r>
        <w:t xml:space="preserve"> Verbesserungen festgehalten. </w:t>
      </w:r>
    </w:p>
    <w:p w14:paraId="50237C48" w14:textId="77777777" w:rsidR="009F0D84" w:rsidRDefault="009F0D84" w:rsidP="009F0D84"/>
    <w:p w14:paraId="7C63C7BF" w14:textId="77777777" w:rsidR="009F0D84" w:rsidRDefault="009F0D84" w:rsidP="009F0D84"/>
    <w:p w14:paraId="1AF2D251" w14:textId="77777777" w:rsidR="009F0D84" w:rsidRPr="003D6E4B" w:rsidRDefault="009F0D84" w:rsidP="00F9093F">
      <w:pPr>
        <w:pStyle w:val="Untertitel"/>
        <w:rPr>
          <w:b/>
          <w:bCs/>
          <w:lang w:val="de-CH"/>
        </w:rPr>
      </w:pPr>
      <w:r w:rsidRPr="003D6E4B">
        <w:rPr>
          <w:b/>
          <w:bCs/>
          <w:lang w:val="de-CH"/>
        </w:rPr>
        <w:lastRenderedPageBreak/>
        <w:t>Nicht getestete Aspekte</w:t>
      </w:r>
    </w:p>
    <w:p w14:paraId="3E4E13BB" w14:textId="749D644C" w:rsidR="009F0D84" w:rsidRPr="000D5CA5" w:rsidRDefault="003D6E4B" w:rsidP="009F0D84">
      <w:r>
        <w:t xml:space="preserve">Als Folge der Durchführung als User Tests wird nur das Zusammenspiel der Funktionen als Endprodukt getestet, nicht aber alle Funktionen, die es im </w:t>
      </w:r>
      <w:r w:rsidR="008B5A5F">
        <w:t>Script</w:t>
      </w:r>
      <w:r>
        <w:t xml:space="preserve"> gibt. Diese liessen sich in Zukunft mit Unittests abdecken. </w:t>
      </w:r>
    </w:p>
    <w:p w14:paraId="5457B0E5" w14:textId="77777777" w:rsidR="009F0D84" w:rsidRPr="000F7447" w:rsidRDefault="009F0D84" w:rsidP="002C67DF">
      <w:pPr>
        <w:pStyle w:val="berschrift3nummeriert"/>
      </w:pPr>
      <w:bookmarkStart w:id="64" w:name="_Toc193706762"/>
      <w:r>
        <w:t>Testfälle</w:t>
      </w:r>
      <w:bookmarkEnd w:id="64"/>
    </w:p>
    <w:tbl>
      <w:tblPr>
        <w:tblStyle w:val="PSITabelle1"/>
        <w:tblW w:w="0" w:type="auto"/>
        <w:tblLook w:val="04A0" w:firstRow="1" w:lastRow="0" w:firstColumn="1" w:lastColumn="0" w:noHBand="0" w:noVBand="1"/>
      </w:tblPr>
      <w:tblGrid>
        <w:gridCol w:w="2254"/>
        <w:gridCol w:w="2254"/>
        <w:gridCol w:w="2254"/>
        <w:gridCol w:w="2254"/>
      </w:tblGrid>
      <w:tr w:rsidR="004E71E8" w14:paraId="78AFECC3"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37D58EA3" w14:textId="77777777" w:rsidR="004E71E8" w:rsidRPr="001E27FC" w:rsidRDefault="004E71E8" w:rsidP="008F15CF">
            <w:pPr>
              <w:rPr>
                <w:b/>
              </w:rPr>
            </w:pPr>
            <w:r w:rsidRPr="001E27FC">
              <w:rPr>
                <w:b/>
              </w:rPr>
              <w:t>Testfall:</w:t>
            </w:r>
          </w:p>
        </w:tc>
        <w:tc>
          <w:tcPr>
            <w:tcW w:w="2254" w:type="dxa"/>
          </w:tcPr>
          <w:p w14:paraId="16CDE2E7" w14:textId="77777777" w:rsidR="004E71E8" w:rsidRPr="001E27FC" w:rsidRDefault="004E71E8" w:rsidP="008F15CF">
            <w:pPr>
              <w:rPr>
                <w:b/>
              </w:rPr>
            </w:pPr>
            <w:r w:rsidRPr="001E27FC">
              <w:rPr>
                <w:b/>
              </w:rPr>
              <w:t>TF-01</w:t>
            </w:r>
          </w:p>
        </w:tc>
        <w:tc>
          <w:tcPr>
            <w:tcW w:w="2254" w:type="dxa"/>
          </w:tcPr>
          <w:p w14:paraId="738669AB" w14:textId="77777777" w:rsidR="004E71E8" w:rsidRPr="001E27FC" w:rsidRDefault="004E71E8" w:rsidP="008F15CF">
            <w:pPr>
              <w:rPr>
                <w:b/>
              </w:rPr>
            </w:pPr>
            <w:r w:rsidRPr="001E27FC">
              <w:rPr>
                <w:b/>
              </w:rPr>
              <w:t>Anforderung:</w:t>
            </w:r>
          </w:p>
        </w:tc>
        <w:tc>
          <w:tcPr>
            <w:tcW w:w="2254" w:type="dxa"/>
          </w:tcPr>
          <w:p w14:paraId="0690B657" w14:textId="77777777" w:rsidR="004E71E8" w:rsidRPr="001E27FC" w:rsidRDefault="004E71E8" w:rsidP="008F15CF">
            <w:pPr>
              <w:rPr>
                <w:b/>
              </w:rPr>
            </w:pPr>
            <w:r w:rsidRPr="001E27FC">
              <w:rPr>
                <w:b/>
              </w:rPr>
              <w:t>ANF-01</w:t>
            </w:r>
          </w:p>
        </w:tc>
      </w:tr>
      <w:tr w:rsidR="004E71E8" w14:paraId="2D739A9B" w14:textId="77777777" w:rsidTr="008F15CF">
        <w:tc>
          <w:tcPr>
            <w:tcW w:w="2254" w:type="dxa"/>
          </w:tcPr>
          <w:p w14:paraId="101AE7C8" w14:textId="77777777" w:rsidR="004E71E8" w:rsidRDefault="004E71E8" w:rsidP="008F15CF">
            <w:r>
              <w:t>Testart</w:t>
            </w:r>
          </w:p>
        </w:tc>
        <w:tc>
          <w:tcPr>
            <w:tcW w:w="6762" w:type="dxa"/>
            <w:gridSpan w:val="3"/>
          </w:tcPr>
          <w:p w14:paraId="733AAFB5" w14:textId="77777777" w:rsidR="004E71E8" w:rsidRDefault="004E71E8" w:rsidP="008F15CF">
            <w:r>
              <w:t>Funktionaler Test</w:t>
            </w:r>
          </w:p>
        </w:tc>
      </w:tr>
      <w:tr w:rsidR="004E71E8" w14:paraId="45D92444" w14:textId="77777777" w:rsidTr="008F15CF">
        <w:tc>
          <w:tcPr>
            <w:tcW w:w="2254" w:type="dxa"/>
          </w:tcPr>
          <w:p w14:paraId="46FEFCDB" w14:textId="77777777" w:rsidR="004E71E8" w:rsidRDefault="004E71E8" w:rsidP="008F15CF">
            <w:r>
              <w:t>Beschrieb</w:t>
            </w:r>
          </w:p>
        </w:tc>
        <w:tc>
          <w:tcPr>
            <w:tcW w:w="6762" w:type="dxa"/>
            <w:gridSpan w:val="3"/>
          </w:tcPr>
          <w:p w14:paraId="3F374183" w14:textId="77777777" w:rsidR="004E71E8" w:rsidRPr="009E4B05" w:rsidRDefault="004E71E8" w:rsidP="008F15CF">
            <w:r w:rsidRPr="008A29F1">
              <w:t xml:space="preserve">Benutzer </w:t>
            </w:r>
            <w:r>
              <w:t>kann Hilfe anzeigen lassen</w:t>
            </w:r>
          </w:p>
        </w:tc>
      </w:tr>
      <w:tr w:rsidR="004E71E8" w14:paraId="224425CA" w14:textId="77777777" w:rsidTr="008F15CF">
        <w:tc>
          <w:tcPr>
            <w:tcW w:w="2254" w:type="dxa"/>
          </w:tcPr>
          <w:p w14:paraId="36513133" w14:textId="77777777" w:rsidR="004E71E8" w:rsidRDefault="004E71E8" w:rsidP="008F15CF">
            <w:r>
              <w:t>Voraussetzungen</w:t>
            </w:r>
          </w:p>
        </w:tc>
        <w:tc>
          <w:tcPr>
            <w:tcW w:w="6762" w:type="dxa"/>
            <w:gridSpan w:val="3"/>
          </w:tcPr>
          <w:p w14:paraId="63D94BF7" w14:textId="6C644373" w:rsidR="004E71E8" w:rsidRPr="00ED37CB" w:rsidRDefault="008B5A5F" w:rsidP="008F15CF">
            <w:r>
              <w:t>Script</w:t>
            </w:r>
            <w:r w:rsidR="004E71E8">
              <w:t xml:space="preserve"> ist gestartet</w:t>
            </w:r>
          </w:p>
        </w:tc>
      </w:tr>
      <w:tr w:rsidR="004E71E8" w14:paraId="31D46365" w14:textId="77777777" w:rsidTr="008F15CF">
        <w:tc>
          <w:tcPr>
            <w:tcW w:w="2254" w:type="dxa"/>
          </w:tcPr>
          <w:p w14:paraId="2B6A6ECE" w14:textId="77777777" w:rsidR="004E71E8" w:rsidRDefault="004E71E8" w:rsidP="008F15CF">
            <w:r>
              <w:t>Testschritte</w:t>
            </w:r>
          </w:p>
        </w:tc>
        <w:tc>
          <w:tcPr>
            <w:tcW w:w="6762" w:type="dxa"/>
            <w:gridSpan w:val="3"/>
          </w:tcPr>
          <w:p w14:paraId="2D29A60F" w14:textId="77777777" w:rsidR="004E71E8" w:rsidRPr="00F61917" w:rsidRDefault="004E71E8" w:rsidP="004E71E8">
            <w:pPr>
              <w:pStyle w:val="Listenabsatz"/>
              <w:numPr>
                <w:ilvl w:val="0"/>
                <w:numId w:val="13"/>
              </w:numPr>
            </w:pPr>
            <w:r>
              <w:t>Get-</w:t>
            </w:r>
            <w:proofErr w:type="spellStart"/>
            <w:r>
              <w:t>HWInfoFromILO</w:t>
            </w:r>
            <w:proofErr w:type="spellEnd"/>
            <w:r>
              <w:t xml:space="preserve"> /?</w:t>
            </w:r>
          </w:p>
        </w:tc>
      </w:tr>
      <w:tr w:rsidR="004E71E8" w:rsidRPr="00617BE4" w14:paraId="67A17C79" w14:textId="77777777" w:rsidTr="008F15CF">
        <w:tc>
          <w:tcPr>
            <w:tcW w:w="2254" w:type="dxa"/>
          </w:tcPr>
          <w:p w14:paraId="3BF5DA48" w14:textId="77777777" w:rsidR="004E71E8" w:rsidRDefault="004E71E8" w:rsidP="008F15CF">
            <w:r>
              <w:t>Erwartetes Ergebnis</w:t>
            </w:r>
          </w:p>
        </w:tc>
        <w:tc>
          <w:tcPr>
            <w:tcW w:w="6762" w:type="dxa"/>
            <w:gridSpan w:val="3"/>
          </w:tcPr>
          <w:p w14:paraId="61C3C5A9" w14:textId="77777777" w:rsidR="004E71E8" w:rsidRDefault="004E71E8" w:rsidP="008F15CF">
            <w:r>
              <w:t>Die Hilfeseite wird angezeigt:</w:t>
            </w:r>
            <w:r>
              <w:br/>
              <w:t>NAME</w:t>
            </w:r>
          </w:p>
          <w:p w14:paraId="2E82C581" w14:textId="77777777" w:rsidR="004E71E8" w:rsidRPr="00617BE4" w:rsidRDefault="004E71E8" w:rsidP="008F15CF">
            <w:pPr>
              <w:rPr>
                <w:lang w:val="en-US"/>
              </w:rPr>
            </w:pPr>
            <w:r w:rsidRPr="00617BE4">
              <w:rPr>
                <w:lang w:val="en-US"/>
              </w:rPr>
              <w:t>Get-</w:t>
            </w:r>
            <w:proofErr w:type="spellStart"/>
            <w:r w:rsidRPr="00617BE4">
              <w:rPr>
                <w:lang w:val="en-US"/>
              </w:rPr>
              <w:t>HWInf</w:t>
            </w:r>
            <w:r>
              <w:rPr>
                <w:lang w:val="en-US"/>
              </w:rPr>
              <w:t>oFromILO</w:t>
            </w:r>
            <w:proofErr w:type="spellEnd"/>
          </w:p>
          <w:p w14:paraId="69DFA8EC" w14:textId="77777777" w:rsidR="004E71E8" w:rsidRDefault="004E71E8" w:rsidP="008F15CF">
            <w:pPr>
              <w:rPr>
                <w:lang w:val="en-US"/>
              </w:rPr>
            </w:pPr>
            <w:r w:rsidRPr="00617BE4">
              <w:rPr>
                <w:lang w:val="en-US"/>
              </w:rPr>
              <w:t>SYNOPSIS</w:t>
            </w:r>
          </w:p>
          <w:p w14:paraId="44605561" w14:textId="77777777" w:rsidR="004E71E8" w:rsidRDefault="004E71E8" w:rsidP="008F15CF">
            <w:pPr>
              <w:rPr>
                <w:lang w:val="en-US"/>
              </w:rPr>
            </w:pPr>
            <w:r>
              <w:rPr>
                <w:lang w:val="en-US"/>
              </w:rPr>
              <w:t>[…]</w:t>
            </w:r>
          </w:p>
          <w:p w14:paraId="3EB83671" w14:textId="77777777" w:rsidR="004E71E8" w:rsidRDefault="004E71E8" w:rsidP="008F15CF">
            <w:pPr>
              <w:rPr>
                <w:lang w:val="en-US"/>
              </w:rPr>
            </w:pPr>
            <w:r w:rsidRPr="00617BE4">
              <w:rPr>
                <w:lang w:val="en-US"/>
              </w:rPr>
              <w:t>SYNTAX</w:t>
            </w:r>
          </w:p>
          <w:p w14:paraId="3C0D5C7A" w14:textId="77777777" w:rsidR="004E71E8" w:rsidRPr="00617BE4" w:rsidRDefault="004E71E8" w:rsidP="008F15CF">
            <w:pPr>
              <w:rPr>
                <w:lang w:val="en-US"/>
              </w:rPr>
            </w:pPr>
            <w:r>
              <w:rPr>
                <w:lang w:val="en-US"/>
              </w:rPr>
              <w:t>[…]</w:t>
            </w:r>
          </w:p>
        </w:tc>
      </w:tr>
    </w:tbl>
    <w:p w14:paraId="39312B17" w14:textId="77777777" w:rsidR="004E71E8" w:rsidRPr="00617BE4" w:rsidRDefault="004E71E8" w:rsidP="004E71E8">
      <w:pPr>
        <w:rPr>
          <w:lang w:val="en-US"/>
        </w:rPr>
      </w:pPr>
    </w:p>
    <w:tbl>
      <w:tblPr>
        <w:tblStyle w:val="PSITabelle1"/>
        <w:tblW w:w="0" w:type="auto"/>
        <w:tblLook w:val="04A0" w:firstRow="1" w:lastRow="0" w:firstColumn="1" w:lastColumn="0" w:noHBand="0" w:noVBand="1"/>
      </w:tblPr>
      <w:tblGrid>
        <w:gridCol w:w="2254"/>
        <w:gridCol w:w="2254"/>
        <w:gridCol w:w="2254"/>
        <w:gridCol w:w="2254"/>
      </w:tblGrid>
      <w:tr w:rsidR="004E71E8" w14:paraId="1E4715CD"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2E4ED1DF" w14:textId="77777777" w:rsidR="004E71E8" w:rsidRPr="001E27FC" w:rsidRDefault="004E71E8" w:rsidP="008F15CF">
            <w:pPr>
              <w:rPr>
                <w:b/>
              </w:rPr>
            </w:pPr>
            <w:r w:rsidRPr="001E27FC">
              <w:rPr>
                <w:b/>
              </w:rPr>
              <w:t>Testfall:</w:t>
            </w:r>
          </w:p>
        </w:tc>
        <w:tc>
          <w:tcPr>
            <w:tcW w:w="2254" w:type="dxa"/>
          </w:tcPr>
          <w:p w14:paraId="20D61A8D" w14:textId="77777777" w:rsidR="004E71E8" w:rsidRPr="001E27FC" w:rsidRDefault="004E71E8" w:rsidP="008F15CF">
            <w:pPr>
              <w:rPr>
                <w:b/>
              </w:rPr>
            </w:pPr>
            <w:r w:rsidRPr="001E27FC">
              <w:rPr>
                <w:b/>
              </w:rPr>
              <w:t>TF-02</w:t>
            </w:r>
          </w:p>
        </w:tc>
        <w:tc>
          <w:tcPr>
            <w:tcW w:w="2254" w:type="dxa"/>
          </w:tcPr>
          <w:p w14:paraId="50C55216" w14:textId="77777777" w:rsidR="004E71E8" w:rsidRPr="001E27FC" w:rsidRDefault="004E71E8" w:rsidP="008F15CF">
            <w:pPr>
              <w:rPr>
                <w:b/>
              </w:rPr>
            </w:pPr>
            <w:r w:rsidRPr="001E27FC">
              <w:rPr>
                <w:b/>
              </w:rPr>
              <w:t>Anforderung:</w:t>
            </w:r>
          </w:p>
        </w:tc>
        <w:tc>
          <w:tcPr>
            <w:tcW w:w="2254" w:type="dxa"/>
          </w:tcPr>
          <w:p w14:paraId="3CEAFF0B" w14:textId="77777777" w:rsidR="004E71E8" w:rsidRPr="001E27FC" w:rsidRDefault="004E71E8" w:rsidP="008F15CF">
            <w:pPr>
              <w:rPr>
                <w:b/>
              </w:rPr>
            </w:pPr>
            <w:r w:rsidRPr="001E27FC">
              <w:rPr>
                <w:b/>
              </w:rPr>
              <w:t>ANF-02</w:t>
            </w:r>
          </w:p>
        </w:tc>
      </w:tr>
      <w:tr w:rsidR="004E71E8" w14:paraId="014B9681" w14:textId="77777777" w:rsidTr="008F15CF">
        <w:tc>
          <w:tcPr>
            <w:tcW w:w="2254" w:type="dxa"/>
          </w:tcPr>
          <w:p w14:paraId="281C13EB" w14:textId="77777777" w:rsidR="004E71E8" w:rsidRDefault="004E71E8" w:rsidP="008F15CF">
            <w:r>
              <w:t>Testart</w:t>
            </w:r>
          </w:p>
        </w:tc>
        <w:tc>
          <w:tcPr>
            <w:tcW w:w="6762" w:type="dxa"/>
            <w:gridSpan w:val="3"/>
          </w:tcPr>
          <w:p w14:paraId="5834EBEC" w14:textId="77777777" w:rsidR="004E71E8" w:rsidRDefault="004E71E8" w:rsidP="008F15CF">
            <w:r>
              <w:t>Funktionaler Test</w:t>
            </w:r>
          </w:p>
        </w:tc>
      </w:tr>
      <w:tr w:rsidR="004E71E8" w:rsidRPr="009E4B05" w14:paraId="6626BFBB" w14:textId="77777777" w:rsidTr="008F15CF">
        <w:tc>
          <w:tcPr>
            <w:tcW w:w="2254" w:type="dxa"/>
          </w:tcPr>
          <w:p w14:paraId="4BD97734" w14:textId="77777777" w:rsidR="004E71E8" w:rsidRDefault="004E71E8" w:rsidP="008F15CF">
            <w:r>
              <w:t>Beschrieb</w:t>
            </w:r>
          </w:p>
        </w:tc>
        <w:tc>
          <w:tcPr>
            <w:tcW w:w="6762" w:type="dxa"/>
            <w:gridSpan w:val="3"/>
          </w:tcPr>
          <w:p w14:paraId="70BEE366" w14:textId="77777777" w:rsidR="004E71E8" w:rsidRPr="009E4B05" w:rsidRDefault="004E71E8" w:rsidP="008F15CF">
            <w:r w:rsidRPr="008A29F1">
              <w:t xml:space="preserve">Benutzer </w:t>
            </w:r>
            <w:r>
              <w:t>kann Hilfe anzeigen lassen</w:t>
            </w:r>
          </w:p>
        </w:tc>
      </w:tr>
      <w:tr w:rsidR="004E71E8" w:rsidRPr="00ED37CB" w14:paraId="12725B9F" w14:textId="77777777" w:rsidTr="008F15CF">
        <w:tc>
          <w:tcPr>
            <w:tcW w:w="2254" w:type="dxa"/>
          </w:tcPr>
          <w:p w14:paraId="7796568D" w14:textId="77777777" w:rsidR="004E71E8" w:rsidRDefault="004E71E8" w:rsidP="008F15CF">
            <w:r>
              <w:t>Voraussetzungen</w:t>
            </w:r>
          </w:p>
        </w:tc>
        <w:tc>
          <w:tcPr>
            <w:tcW w:w="6762" w:type="dxa"/>
            <w:gridSpan w:val="3"/>
          </w:tcPr>
          <w:p w14:paraId="5D835575" w14:textId="0A14D314" w:rsidR="004E71E8" w:rsidRPr="00ED37CB" w:rsidRDefault="008B5A5F" w:rsidP="008F15CF">
            <w:r>
              <w:t>Script</w:t>
            </w:r>
            <w:r w:rsidR="004E71E8">
              <w:t xml:space="preserve"> ist gestartet</w:t>
            </w:r>
          </w:p>
        </w:tc>
      </w:tr>
      <w:tr w:rsidR="004E71E8" w:rsidRPr="00F61917" w14:paraId="4522CE04" w14:textId="77777777" w:rsidTr="008F15CF">
        <w:tc>
          <w:tcPr>
            <w:tcW w:w="2254" w:type="dxa"/>
          </w:tcPr>
          <w:p w14:paraId="4831AEBD" w14:textId="77777777" w:rsidR="004E71E8" w:rsidRDefault="004E71E8" w:rsidP="008F15CF">
            <w:r>
              <w:t>Testschritte</w:t>
            </w:r>
          </w:p>
        </w:tc>
        <w:tc>
          <w:tcPr>
            <w:tcW w:w="6762" w:type="dxa"/>
            <w:gridSpan w:val="3"/>
          </w:tcPr>
          <w:p w14:paraId="3509698B" w14:textId="77777777" w:rsidR="004E71E8" w:rsidRPr="00F61917" w:rsidRDefault="004E71E8" w:rsidP="004E71E8">
            <w:pPr>
              <w:pStyle w:val="Listenabsatz"/>
              <w:numPr>
                <w:ilvl w:val="0"/>
                <w:numId w:val="20"/>
              </w:numPr>
            </w:pPr>
            <w:r>
              <w:t>Get-</w:t>
            </w:r>
            <w:proofErr w:type="spellStart"/>
            <w:r>
              <w:t>HWInfoFromILO</w:t>
            </w:r>
            <w:proofErr w:type="spellEnd"/>
            <w:r>
              <w:t xml:space="preserve"> -</w:t>
            </w:r>
            <w:proofErr w:type="spellStart"/>
            <w:r>
              <w:t>configPath</w:t>
            </w:r>
            <w:proofErr w:type="spellEnd"/>
            <w:r>
              <w:t xml:space="preserve"> 0</w:t>
            </w:r>
          </w:p>
        </w:tc>
      </w:tr>
      <w:tr w:rsidR="004E71E8" w14:paraId="32AE4DE2" w14:textId="77777777" w:rsidTr="008F15CF">
        <w:tc>
          <w:tcPr>
            <w:tcW w:w="2254" w:type="dxa"/>
          </w:tcPr>
          <w:p w14:paraId="63464518" w14:textId="77777777" w:rsidR="004E71E8" w:rsidRDefault="004E71E8" w:rsidP="008F15CF">
            <w:r>
              <w:t>Erwartetes Ergebnis</w:t>
            </w:r>
          </w:p>
        </w:tc>
        <w:tc>
          <w:tcPr>
            <w:tcW w:w="6762" w:type="dxa"/>
            <w:gridSpan w:val="3"/>
          </w:tcPr>
          <w:p w14:paraId="19D59B2A" w14:textId="77777777" w:rsidR="004E71E8" w:rsidRDefault="004E71E8" w:rsidP="008F15CF">
            <w:r>
              <w:t>Die Hilfeseite über Parameter wird angezeigt und auf den Fehler hingewiesen, dass der Pfad nicht richtig ist.</w:t>
            </w:r>
          </w:p>
        </w:tc>
      </w:tr>
    </w:tbl>
    <w:p w14:paraId="63EEB6B5"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66D6DFE9"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57E43543" w14:textId="77777777" w:rsidR="004E71E8" w:rsidRPr="001E27FC" w:rsidRDefault="004E71E8" w:rsidP="008F15CF">
            <w:pPr>
              <w:rPr>
                <w:b/>
              </w:rPr>
            </w:pPr>
            <w:r w:rsidRPr="001E27FC">
              <w:rPr>
                <w:b/>
              </w:rPr>
              <w:t>Testfall:</w:t>
            </w:r>
          </w:p>
        </w:tc>
        <w:tc>
          <w:tcPr>
            <w:tcW w:w="2254" w:type="dxa"/>
          </w:tcPr>
          <w:p w14:paraId="68DC40AD" w14:textId="77777777" w:rsidR="004E71E8" w:rsidRPr="001E27FC" w:rsidRDefault="004E71E8" w:rsidP="008F15CF">
            <w:pPr>
              <w:rPr>
                <w:b/>
              </w:rPr>
            </w:pPr>
            <w:r w:rsidRPr="001E27FC">
              <w:rPr>
                <w:b/>
              </w:rPr>
              <w:t>TF-03</w:t>
            </w:r>
          </w:p>
        </w:tc>
        <w:tc>
          <w:tcPr>
            <w:tcW w:w="2254" w:type="dxa"/>
          </w:tcPr>
          <w:p w14:paraId="64AA17EB" w14:textId="77777777" w:rsidR="004E71E8" w:rsidRPr="001E27FC" w:rsidRDefault="004E71E8" w:rsidP="008F15CF">
            <w:pPr>
              <w:rPr>
                <w:b/>
              </w:rPr>
            </w:pPr>
            <w:r w:rsidRPr="001E27FC">
              <w:rPr>
                <w:b/>
              </w:rPr>
              <w:t>Anforderung:</w:t>
            </w:r>
          </w:p>
        </w:tc>
        <w:tc>
          <w:tcPr>
            <w:tcW w:w="2254" w:type="dxa"/>
          </w:tcPr>
          <w:p w14:paraId="6C6481DD" w14:textId="77777777" w:rsidR="004E71E8" w:rsidRPr="001E27FC" w:rsidRDefault="004E71E8" w:rsidP="008F15CF">
            <w:pPr>
              <w:rPr>
                <w:b/>
              </w:rPr>
            </w:pPr>
            <w:r w:rsidRPr="001E27FC">
              <w:rPr>
                <w:b/>
              </w:rPr>
              <w:t>ANF-03, ANF-05</w:t>
            </w:r>
          </w:p>
        </w:tc>
      </w:tr>
      <w:tr w:rsidR="004E71E8" w14:paraId="2173EC51" w14:textId="77777777" w:rsidTr="008F15CF">
        <w:tc>
          <w:tcPr>
            <w:tcW w:w="2254" w:type="dxa"/>
          </w:tcPr>
          <w:p w14:paraId="5C58EBBF" w14:textId="77777777" w:rsidR="004E71E8" w:rsidRDefault="004E71E8" w:rsidP="008F15CF">
            <w:r>
              <w:t>Testart</w:t>
            </w:r>
          </w:p>
        </w:tc>
        <w:tc>
          <w:tcPr>
            <w:tcW w:w="6762" w:type="dxa"/>
            <w:gridSpan w:val="3"/>
          </w:tcPr>
          <w:p w14:paraId="5A58F320" w14:textId="77777777" w:rsidR="004E71E8" w:rsidRDefault="004E71E8" w:rsidP="008F15CF">
            <w:r>
              <w:t>Funktionaler Test</w:t>
            </w:r>
          </w:p>
        </w:tc>
      </w:tr>
      <w:tr w:rsidR="004E71E8" w:rsidRPr="009E4B05" w14:paraId="01AA3199" w14:textId="77777777" w:rsidTr="008F15CF">
        <w:tc>
          <w:tcPr>
            <w:tcW w:w="2254" w:type="dxa"/>
          </w:tcPr>
          <w:p w14:paraId="773DA328" w14:textId="77777777" w:rsidR="004E71E8" w:rsidRDefault="004E71E8" w:rsidP="008F15CF">
            <w:r>
              <w:t>Beschrieb</w:t>
            </w:r>
          </w:p>
        </w:tc>
        <w:tc>
          <w:tcPr>
            <w:tcW w:w="6762" w:type="dxa"/>
            <w:gridSpan w:val="3"/>
          </w:tcPr>
          <w:p w14:paraId="12A93D87" w14:textId="77777777" w:rsidR="004E71E8" w:rsidRPr="009E4B05" w:rsidRDefault="004E71E8" w:rsidP="008F15CF">
            <w:r w:rsidRPr="008A29F1">
              <w:t xml:space="preserve">Benutzer </w:t>
            </w:r>
            <w:r>
              <w:t>kann Hilfe anzeigen lassen</w:t>
            </w:r>
          </w:p>
        </w:tc>
      </w:tr>
      <w:tr w:rsidR="004E71E8" w:rsidRPr="00ED37CB" w14:paraId="5B3BAB60" w14:textId="77777777" w:rsidTr="008F15CF">
        <w:tc>
          <w:tcPr>
            <w:tcW w:w="2254" w:type="dxa"/>
          </w:tcPr>
          <w:p w14:paraId="793D6DFB" w14:textId="77777777" w:rsidR="004E71E8" w:rsidRDefault="004E71E8" w:rsidP="008F15CF">
            <w:r>
              <w:t>Voraussetzungen</w:t>
            </w:r>
          </w:p>
        </w:tc>
        <w:tc>
          <w:tcPr>
            <w:tcW w:w="6762" w:type="dxa"/>
            <w:gridSpan w:val="3"/>
          </w:tcPr>
          <w:p w14:paraId="44B12740" w14:textId="79055B3D" w:rsidR="004E71E8" w:rsidRPr="00ED37CB" w:rsidRDefault="008B5A5F" w:rsidP="008F15CF">
            <w:r>
              <w:t>Script</w:t>
            </w:r>
            <w:r w:rsidR="004E71E8">
              <w:t xml:space="preserve"> ist gestartet &amp; Konfiguration vorhanden, Loglevel ist keine Zahl</w:t>
            </w:r>
          </w:p>
        </w:tc>
      </w:tr>
      <w:tr w:rsidR="004E71E8" w:rsidRPr="00D71DC4" w14:paraId="0C0E296B" w14:textId="77777777" w:rsidTr="008F15CF">
        <w:tc>
          <w:tcPr>
            <w:tcW w:w="2254" w:type="dxa"/>
          </w:tcPr>
          <w:p w14:paraId="1B2A55A6" w14:textId="77777777" w:rsidR="004E71E8" w:rsidRDefault="004E71E8" w:rsidP="008F15CF">
            <w:r>
              <w:t>Testschritte</w:t>
            </w:r>
          </w:p>
        </w:tc>
        <w:tc>
          <w:tcPr>
            <w:tcW w:w="6762" w:type="dxa"/>
            <w:gridSpan w:val="3"/>
          </w:tcPr>
          <w:p w14:paraId="422477A1" w14:textId="77777777" w:rsidR="004E71E8" w:rsidRPr="00F313EB" w:rsidRDefault="004E71E8" w:rsidP="004E71E8">
            <w:pPr>
              <w:pStyle w:val="Listenabsatz"/>
              <w:numPr>
                <w:ilvl w:val="0"/>
                <w:numId w:val="21"/>
              </w:numPr>
              <w:rPr>
                <w:lang w:val="en-US"/>
              </w:rPr>
            </w:pPr>
            <w:r w:rsidRPr="00F450CC">
              <w:rPr>
                <w:lang w:val="en-US"/>
              </w:rPr>
              <w:t>Get-</w:t>
            </w:r>
            <w:proofErr w:type="spellStart"/>
            <w:r w:rsidRPr="00F450CC">
              <w:rPr>
                <w:lang w:val="en-US"/>
              </w:rPr>
              <w:t>HWInfoFromILO</w:t>
            </w:r>
            <w:proofErr w:type="spellEnd"/>
            <w:r w:rsidRPr="00F450CC">
              <w:rPr>
                <w:lang w:val="en-US"/>
              </w:rPr>
              <w:t xml:space="preserve"> </w:t>
            </w:r>
            <w:r w:rsidRPr="00F313EB">
              <w:rPr>
                <w:lang w:val="en-US"/>
              </w:rPr>
              <w:t>-</w:t>
            </w:r>
            <w:proofErr w:type="spellStart"/>
            <w:r>
              <w:rPr>
                <w:lang w:val="en-US"/>
              </w:rPr>
              <w:t>config</w:t>
            </w:r>
            <w:r w:rsidRPr="00F313EB">
              <w:rPr>
                <w:lang w:val="en-US"/>
              </w:rPr>
              <w:t>Path</w:t>
            </w:r>
            <w:proofErr w:type="spellEnd"/>
            <w:r w:rsidRPr="00F313EB">
              <w:rPr>
                <w:lang w:val="en-US"/>
              </w:rPr>
              <w:t xml:space="preserve"> C:\P</w:t>
            </w:r>
            <w:r>
              <w:rPr>
                <w:lang w:val="en-US"/>
              </w:rPr>
              <w:t>athToConfig</w:t>
            </w:r>
          </w:p>
        </w:tc>
      </w:tr>
      <w:tr w:rsidR="004E71E8" w14:paraId="03F41601" w14:textId="77777777" w:rsidTr="008F15CF">
        <w:trPr>
          <w:trHeight w:val="368"/>
        </w:trPr>
        <w:tc>
          <w:tcPr>
            <w:tcW w:w="2254" w:type="dxa"/>
          </w:tcPr>
          <w:p w14:paraId="16579DC1" w14:textId="77777777" w:rsidR="004E71E8" w:rsidRDefault="004E71E8" w:rsidP="008F15CF">
            <w:r>
              <w:t>Erwartetes Ergebnis</w:t>
            </w:r>
          </w:p>
        </w:tc>
        <w:tc>
          <w:tcPr>
            <w:tcW w:w="6762" w:type="dxa"/>
            <w:gridSpan w:val="3"/>
          </w:tcPr>
          <w:p w14:paraId="3A4BAB36" w14:textId="77777777" w:rsidR="004E71E8" w:rsidRDefault="004E71E8" w:rsidP="008F15CF">
            <w:r>
              <w:t>Die Hilfeseite über Parameter wird angezeigt und auf den Fehler hingewiesen, dass der Loglevel keine Zahl sein kann.</w:t>
            </w:r>
          </w:p>
        </w:tc>
      </w:tr>
    </w:tbl>
    <w:p w14:paraId="45FCE09B" w14:textId="2870F0C3" w:rsidR="00D146B1" w:rsidRDefault="00D146B1" w:rsidP="004E71E8"/>
    <w:p w14:paraId="0FD13831" w14:textId="77777777" w:rsidR="00D146B1" w:rsidRDefault="00D146B1">
      <w:pPr>
        <w:spacing w:line="280" w:lineRule="atLeast"/>
      </w:pPr>
      <w:r>
        <w:br w:type="page"/>
      </w:r>
    </w:p>
    <w:p w14:paraId="7CC18DFC"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38D03F1A"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114175A6" w14:textId="77777777" w:rsidR="004E71E8" w:rsidRPr="001E27FC" w:rsidRDefault="004E71E8" w:rsidP="008F15CF">
            <w:pPr>
              <w:rPr>
                <w:b/>
              </w:rPr>
            </w:pPr>
            <w:r w:rsidRPr="001E27FC">
              <w:rPr>
                <w:b/>
              </w:rPr>
              <w:t>Testfall:</w:t>
            </w:r>
          </w:p>
        </w:tc>
        <w:tc>
          <w:tcPr>
            <w:tcW w:w="2254" w:type="dxa"/>
          </w:tcPr>
          <w:p w14:paraId="174B24E5" w14:textId="77777777" w:rsidR="004E71E8" w:rsidRPr="001E27FC" w:rsidRDefault="004E71E8" w:rsidP="008F15CF">
            <w:pPr>
              <w:rPr>
                <w:b/>
              </w:rPr>
            </w:pPr>
            <w:r w:rsidRPr="001E27FC">
              <w:rPr>
                <w:b/>
              </w:rPr>
              <w:t>TF-04</w:t>
            </w:r>
          </w:p>
        </w:tc>
        <w:tc>
          <w:tcPr>
            <w:tcW w:w="2254" w:type="dxa"/>
          </w:tcPr>
          <w:p w14:paraId="38D31286" w14:textId="77777777" w:rsidR="004E71E8" w:rsidRPr="001E27FC" w:rsidRDefault="004E71E8" w:rsidP="008F15CF">
            <w:pPr>
              <w:rPr>
                <w:b/>
              </w:rPr>
            </w:pPr>
            <w:r w:rsidRPr="001E27FC">
              <w:rPr>
                <w:b/>
              </w:rPr>
              <w:t>Anforderung:</w:t>
            </w:r>
          </w:p>
        </w:tc>
        <w:tc>
          <w:tcPr>
            <w:tcW w:w="2254" w:type="dxa"/>
          </w:tcPr>
          <w:p w14:paraId="147A7467" w14:textId="77777777" w:rsidR="004E71E8" w:rsidRPr="001E27FC" w:rsidRDefault="004E71E8" w:rsidP="008F15CF">
            <w:pPr>
              <w:rPr>
                <w:b/>
              </w:rPr>
            </w:pPr>
            <w:r w:rsidRPr="001E27FC">
              <w:rPr>
                <w:b/>
              </w:rPr>
              <w:t>ANF-06</w:t>
            </w:r>
          </w:p>
        </w:tc>
      </w:tr>
      <w:tr w:rsidR="004E71E8" w14:paraId="7D5FF0FB" w14:textId="77777777" w:rsidTr="008F15CF">
        <w:tc>
          <w:tcPr>
            <w:tcW w:w="2254" w:type="dxa"/>
          </w:tcPr>
          <w:p w14:paraId="28119E51" w14:textId="77777777" w:rsidR="004E71E8" w:rsidRDefault="004E71E8" w:rsidP="008F15CF">
            <w:r>
              <w:t>Testart</w:t>
            </w:r>
          </w:p>
        </w:tc>
        <w:tc>
          <w:tcPr>
            <w:tcW w:w="6762" w:type="dxa"/>
            <w:gridSpan w:val="3"/>
          </w:tcPr>
          <w:p w14:paraId="46F3430C" w14:textId="77777777" w:rsidR="004E71E8" w:rsidRDefault="004E71E8" w:rsidP="008F15CF">
            <w:r>
              <w:t>Funktionaler Test</w:t>
            </w:r>
          </w:p>
        </w:tc>
      </w:tr>
      <w:tr w:rsidR="004E71E8" w:rsidRPr="009E4B05" w14:paraId="4251D46B" w14:textId="77777777" w:rsidTr="008F15CF">
        <w:tc>
          <w:tcPr>
            <w:tcW w:w="2254" w:type="dxa"/>
          </w:tcPr>
          <w:p w14:paraId="64ACD447" w14:textId="77777777" w:rsidR="004E71E8" w:rsidRDefault="004E71E8" w:rsidP="008F15CF">
            <w:r>
              <w:t>Beschrieb</w:t>
            </w:r>
          </w:p>
        </w:tc>
        <w:tc>
          <w:tcPr>
            <w:tcW w:w="6762" w:type="dxa"/>
            <w:gridSpan w:val="3"/>
          </w:tcPr>
          <w:p w14:paraId="555894D0" w14:textId="77777777" w:rsidR="004E71E8" w:rsidRPr="009E4B05" w:rsidRDefault="004E71E8" w:rsidP="008F15CF">
            <w:r w:rsidRPr="008A29F1">
              <w:t xml:space="preserve">Benutzer </w:t>
            </w:r>
            <w:r>
              <w:t>kann eine Leere Konfiguration generieren</w:t>
            </w:r>
          </w:p>
        </w:tc>
      </w:tr>
      <w:tr w:rsidR="004E71E8" w:rsidRPr="00ED37CB" w14:paraId="3FD5B06B" w14:textId="77777777" w:rsidTr="008F15CF">
        <w:tc>
          <w:tcPr>
            <w:tcW w:w="2254" w:type="dxa"/>
          </w:tcPr>
          <w:p w14:paraId="584ED314" w14:textId="77777777" w:rsidR="004E71E8" w:rsidRDefault="004E71E8" w:rsidP="008F15CF">
            <w:r>
              <w:t>Voraussetzungen</w:t>
            </w:r>
          </w:p>
        </w:tc>
        <w:tc>
          <w:tcPr>
            <w:tcW w:w="6762" w:type="dxa"/>
            <w:gridSpan w:val="3"/>
          </w:tcPr>
          <w:p w14:paraId="630487AC" w14:textId="1920B120" w:rsidR="004E71E8" w:rsidRPr="00ED37CB" w:rsidRDefault="008B5A5F" w:rsidP="008F15CF">
            <w:r>
              <w:t>Script</w:t>
            </w:r>
            <w:r w:rsidR="004E71E8">
              <w:t xml:space="preserve"> ist gestartet, keine Konfigurationsdatei hinterlegt.</w:t>
            </w:r>
          </w:p>
        </w:tc>
      </w:tr>
      <w:tr w:rsidR="004E71E8" w:rsidRPr="007F2C7F" w14:paraId="20904A8F" w14:textId="77777777" w:rsidTr="008F15CF">
        <w:tc>
          <w:tcPr>
            <w:tcW w:w="2254" w:type="dxa"/>
          </w:tcPr>
          <w:p w14:paraId="03DDD809" w14:textId="77777777" w:rsidR="004E71E8" w:rsidRDefault="004E71E8" w:rsidP="008F15CF">
            <w:r>
              <w:t>Testschritte</w:t>
            </w:r>
          </w:p>
        </w:tc>
        <w:tc>
          <w:tcPr>
            <w:tcW w:w="6762" w:type="dxa"/>
            <w:gridSpan w:val="3"/>
          </w:tcPr>
          <w:p w14:paraId="70B5789B" w14:textId="77777777" w:rsidR="004E71E8" w:rsidRDefault="004E71E8" w:rsidP="004E71E8">
            <w:pPr>
              <w:pStyle w:val="Listenabsatz"/>
              <w:numPr>
                <w:ilvl w:val="0"/>
                <w:numId w:val="22"/>
              </w:numPr>
            </w:pPr>
            <w:r>
              <w:t>Get-</w:t>
            </w:r>
            <w:proofErr w:type="spellStart"/>
            <w:r>
              <w:t>HWInfoFromILO</w:t>
            </w:r>
            <w:proofErr w:type="spellEnd"/>
            <w:r>
              <w:t xml:space="preserve"> </w:t>
            </w:r>
          </w:p>
          <w:p w14:paraId="7CE0BA02" w14:textId="77777777" w:rsidR="004E71E8" w:rsidRDefault="004E71E8" w:rsidP="004E71E8">
            <w:pPr>
              <w:pStyle w:val="Listenabsatz"/>
              <w:numPr>
                <w:ilvl w:val="0"/>
                <w:numId w:val="22"/>
              </w:numPr>
            </w:pPr>
            <w:r w:rsidRPr="001F15A2">
              <w:t>Aus Optionen “</w:t>
            </w:r>
            <w:r>
              <w:t xml:space="preserve">1- </w:t>
            </w:r>
            <w:r w:rsidRPr="001F15A2">
              <w:t xml:space="preserve">Generate empty </w:t>
            </w:r>
            <w:r>
              <w:t>config» wählen</w:t>
            </w:r>
          </w:p>
          <w:p w14:paraId="544CC78D" w14:textId="77777777" w:rsidR="004E71E8" w:rsidRPr="007F2C7F" w:rsidRDefault="004E71E8" w:rsidP="004E71E8">
            <w:pPr>
              <w:pStyle w:val="Listenabsatz"/>
              <w:numPr>
                <w:ilvl w:val="0"/>
                <w:numId w:val="22"/>
              </w:numPr>
              <w:rPr>
                <w:lang w:val="en-US"/>
              </w:rPr>
            </w:pPr>
            <w:proofErr w:type="spellStart"/>
            <w:r w:rsidRPr="007F2C7F">
              <w:rPr>
                <w:lang w:val="en-US"/>
              </w:rPr>
              <w:t>Pfad</w:t>
            </w:r>
            <w:proofErr w:type="spellEnd"/>
            <w:r w:rsidRPr="007F2C7F">
              <w:rPr>
                <w:lang w:val="en-US"/>
              </w:rPr>
              <w:t xml:space="preserve"> C:\Users\wernle_y</w:t>
            </w:r>
            <w:r>
              <w:rPr>
                <w:lang w:val="en-US"/>
              </w:rPr>
              <w:t xml:space="preserve">\Downloads </w:t>
            </w:r>
            <w:proofErr w:type="spellStart"/>
            <w:r>
              <w:rPr>
                <w:lang w:val="en-US"/>
              </w:rPr>
              <w:t>eingeben</w:t>
            </w:r>
            <w:proofErr w:type="spellEnd"/>
          </w:p>
        </w:tc>
      </w:tr>
      <w:tr w:rsidR="004E71E8" w14:paraId="74CDE613" w14:textId="77777777" w:rsidTr="008F15CF">
        <w:tc>
          <w:tcPr>
            <w:tcW w:w="2254" w:type="dxa"/>
          </w:tcPr>
          <w:p w14:paraId="5A891DB9" w14:textId="77777777" w:rsidR="004E71E8" w:rsidRDefault="004E71E8" w:rsidP="008F15CF">
            <w:r>
              <w:t>Erwartetes Ergebnis</w:t>
            </w:r>
          </w:p>
        </w:tc>
        <w:tc>
          <w:tcPr>
            <w:tcW w:w="6762" w:type="dxa"/>
            <w:gridSpan w:val="3"/>
          </w:tcPr>
          <w:p w14:paraId="594630E0" w14:textId="77777777" w:rsidR="004E71E8" w:rsidRDefault="004E71E8" w:rsidP="008F15CF">
            <w:r>
              <w:t>Leere Konfigurationsdatei «config.json» wird im spezifizierten Pfad erstellt.</w:t>
            </w:r>
          </w:p>
        </w:tc>
      </w:tr>
    </w:tbl>
    <w:p w14:paraId="1A006BE7"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4AFECE62"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1D384048" w14:textId="77777777" w:rsidR="004E71E8" w:rsidRPr="001E27FC" w:rsidRDefault="004E71E8" w:rsidP="008F15CF">
            <w:pPr>
              <w:rPr>
                <w:b/>
              </w:rPr>
            </w:pPr>
            <w:r w:rsidRPr="001E27FC">
              <w:rPr>
                <w:b/>
              </w:rPr>
              <w:t>Testfall:</w:t>
            </w:r>
          </w:p>
        </w:tc>
        <w:tc>
          <w:tcPr>
            <w:tcW w:w="2254" w:type="dxa"/>
          </w:tcPr>
          <w:p w14:paraId="1206C8F3" w14:textId="77777777" w:rsidR="004E71E8" w:rsidRPr="001E27FC" w:rsidRDefault="004E71E8" w:rsidP="008F15CF">
            <w:pPr>
              <w:rPr>
                <w:b/>
              </w:rPr>
            </w:pPr>
            <w:r w:rsidRPr="001E27FC">
              <w:rPr>
                <w:b/>
              </w:rPr>
              <w:t>TF-05</w:t>
            </w:r>
          </w:p>
        </w:tc>
        <w:tc>
          <w:tcPr>
            <w:tcW w:w="2254" w:type="dxa"/>
          </w:tcPr>
          <w:p w14:paraId="2957CDFF" w14:textId="77777777" w:rsidR="004E71E8" w:rsidRPr="001E27FC" w:rsidRDefault="004E71E8" w:rsidP="008F15CF">
            <w:pPr>
              <w:rPr>
                <w:b/>
              </w:rPr>
            </w:pPr>
            <w:r w:rsidRPr="001E27FC">
              <w:rPr>
                <w:b/>
              </w:rPr>
              <w:t>Anforderung:</w:t>
            </w:r>
          </w:p>
        </w:tc>
        <w:tc>
          <w:tcPr>
            <w:tcW w:w="2254" w:type="dxa"/>
          </w:tcPr>
          <w:p w14:paraId="28868090" w14:textId="77777777" w:rsidR="004E71E8" w:rsidRPr="001E27FC" w:rsidRDefault="004E71E8" w:rsidP="008F15CF">
            <w:pPr>
              <w:rPr>
                <w:b/>
              </w:rPr>
            </w:pPr>
            <w:r w:rsidRPr="001E27FC">
              <w:rPr>
                <w:b/>
              </w:rPr>
              <w:t>ANF-07</w:t>
            </w:r>
          </w:p>
        </w:tc>
      </w:tr>
      <w:tr w:rsidR="004E71E8" w14:paraId="1EF68464" w14:textId="77777777" w:rsidTr="008F15CF">
        <w:tc>
          <w:tcPr>
            <w:tcW w:w="2254" w:type="dxa"/>
          </w:tcPr>
          <w:p w14:paraId="2C4056AD" w14:textId="77777777" w:rsidR="004E71E8" w:rsidRDefault="004E71E8" w:rsidP="008F15CF">
            <w:r>
              <w:t>Testart</w:t>
            </w:r>
          </w:p>
        </w:tc>
        <w:tc>
          <w:tcPr>
            <w:tcW w:w="6762" w:type="dxa"/>
            <w:gridSpan w:val="3"/>
          </w:tcPr>
          <w:p w14:paraId="3B49F2DB" w14:textId="77777777" w:rsidR="004E71E8" w:rsidRDefault="004E71E8" w:rsidP="008F15CF">
            <w:r>
              <w:t>Funktionaler Test</w:t>
            </w:r>
          </w:p>
        </w:tc>
      </w:tr>
      <w:tr w:rsidR="004E71E8" w:rsidRPr="009E4B05" w14:paraId="141CB8B8" w14:textId="77777777" w:rsidTr="008F15CF">
        <w:tc>
          <w:tcPr>
            <w:tcW w:w="2254" w:type="dxa"/>
          </w:tcPr>
          <w:p w14:paraId="7241B915" w14:textId="77777777" w:rsidR="004E71E8" w:rsidRDefault="004E71E8" w:rsidP="008F15CF">
            <w:r>
              <w:t>Beschrieb</w:t>
            </w:r>
          </w:p>
        </w:tc>
        <w:tc>
          <w:tcPr>
            <w:tcW w:w="6762" w:type="dxa"/>
            <w:gridSpan w:val="3"/>
          </w:tcPr>
          <w:p w14:paraId="5E6642C7" w14:textId="77777777" w:rsidR="004E71E8" w:rsidRPr="009E4B05" w:rsidRDefault="004E71E8" w:rsidP="008F15CF">
            <w:r w:rsidRPr="008A29F1">
              <w:t xml:space="preserve">Benutzer </w:t>
            </w:r>
            <w:r>
              <w:t>kann eine Konfiguration generieren, welche Beispieldaten beinhaltet</w:t>
            </w:r>
          </w:p>
        </w:tc>
      </w:tr>
      <w:tr w:rsidR="004E71E8" w:rsidRPr="00ED37CB" w14:paraId="547ABC8D" w14:textId="77777777" w:rsidTr="008F15CF">
        <w:tc>
          <w:tcPr>
            <w:tcW w:w="2254" w:type="dxa"/>
          </w:tcPr>
          <w:p w14:paraId="2CE717F4" w14:textId="77777777" w:rsidR="004E71E8" w:rsidRDefault="004E71E8" w:rsidP="008F15CF">
            <w:r>
              <w:t>Voraussetzungen</w:t>
            </w:r>
          </w:p>
        </w:tc>
        <w:tc>
          <w:tcPr>
            <w:tcW w:w="6762" w:type="dxa"/>
            <w:gridSpan w:val="3"/>
          </w:tcPr>
          <w:p w14:paraId="388EAC74" w14:textId="76AEE6D4" w:rsidR="004E71E8" w:rsidRPr="00ED37CB" w:rsidRDefault="008B5A5F" w:rsidP="008F15CF">
            <w:r>
              <w:t>Script</w:t>
            </w:r>
            <w:r w:rsidR="004E71E8">
              <w:t xml:space="preserve"> ist gestartet, keine Konfigurationsdatei hinterlegt.</w:t>
            </w:r>
          </w:p>
        </w:tc>
      </w:tr>
      <w:tr w:rsidR="004E71E8" w:rsidRPr="00F61917" w14:paraId="11BDD121" w14:textId="77777777" w:rsidTr="008F15CF">
        <w:tc>
          <w:tcPr>
            <w:tcW w:w="2254" w:type="dxa"/>
          </w:tcPr>
          <w:p w14:paraId="03A041F8" w14:textId="77777777" w:rsidR="004E71E8" w:rsidRDefault="004E71E8" w:rsidP="008F15CF">
            <w:r>
              <w:t>Testschritte</w:t>
            </w:r>
          </w:p>
        </w:tc>
        <w:tc>
          <w:tcPr>
            <w:tcW w:w="6762" w:type="dxa"/>
            <w:gridSpan w:val="3"/>
          </w:tcPr>
          <w:p w14:paraId="360F8B48" w14:textId="77777777" w:rsidR="004E71E8" w:rsidRDefault="004E71E8" w:rsidP="004E71E8">
            <w:pPr>
              <w:pStyle w:val="Listenabsatz"/>
              <w:numPr>
                <w:ilvl w:val="0"/>
                <w:numId w:val="23"/>
              </w:numPr>
            </w:pPr>
            <w:r>
              <w:t>Get-</w:t>
            </w:r>
            <w:proofErr w:type="spellStart"/>
            <w:r>
              <w:t>HWInfoFromILO</w:t>
            </w:r>
            <w:proofErr w:type="spellEnd"/>
            <w:r>
              <w:t xml:space="preserve"> </w:t>
            </w:r>
          </w:p>
          <w:p w14:paraId="0D5F07E0" w14:textId="77777777" w:rsidR="004E71E8" w:rsidRPr="00F61917" w:rsidRDefault="004E71E8" w:rsidP="004E71E8">
            <w:pPr>
              <w:pStyle w:val="Listenabsatz"/>
              <w:numPr>
                <w:ilvl w:val="0"/>
                <w:numId w:val="23"/>
              </w:numPr>
            </w:pPr>
            <w:r w:rsidRPr="001F15A2">
              <w:t>Aus Optionen “</w:t>
            </w:r>
            <w:r>
              <w:t xml:space="preserve">2 - </w:t>
            </w:r>
            <w:r w:rsidRPr="001F15A2">
              <w:t xml:space="preserve">Generate </w:t>
            </w:r>
            <w:proofErr w:type="spellStart"/>
            <w:r>
              <w:t>dummy</w:t>
            </w:r>
            <w:proofErr w:type="spellEnd"/>
            <w:r>
              <w:t>-config» wählen</w:t>
            </w:r>
          </w:p>
        </w:tc>
      </w:tr>
      <w:tr w:rsidR="004E71E8" w14:paraId="3A03EE4E" w14:textId="77777777" w:rsidTr="008F15CF">
        <w:tc>
          <w:tcPr>
            <w:tcW w:w="2254" w:type="dxa"/>
          </w:tcPr>
          <w:p w14:paraId="3A0C8DAB" w14:textId="77777777" w:rsidR="004E71E8" w:rsidRDefault="004E71E8" w:rsidP="008F15CF">
            <w:r>
              <w:t>Erwartetes Ergebnis</w:t>
            </w:r>
          </w:p>
        </w:tc>
        <w:tc>
          <w:tcPr>
            <w:tcW w:w="6762" w:type="dxa"/>
            <w:gridSpan w:val="3"/>
          </w:tcPr>
          <w:p w14:paraId="0EA3B92F" w14:textId="77777777" w:rsidR="004E71E8" w:rsidRDefault="004E71E8" w:rsidP="008F15CF">
            <w:r>
              <w:t>Konfigurationsdatei «config.json» wird erstellt und enthält Beispieldaten.</w:t>
            </w:r>
          </w:p>
        </w:tc>
      </w:tr>
    </w:tbl>
    <w:p w14:paraId="43DA02F3"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48ACE1B4"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1DAFEB3D" w14:textId="77777777" w:rsidR="004E71E8" w:rsidRPr="001E27FC" w:rsidRDefault="004E71E8" w:rsidP="008F15CF">
            <w:pPr>
              <w:rPr>
                <w:b/>
              </w:rPr>
            </w:pPr>
            <w:r w:rsidRPr="001E27FC">
              <w:rPr>
                <w:b/>
              </w:rPr>
              <w:t>Testfall:</w:t>
            </w:r>
          </w:p>
        </w:tc>
        <w:tc>
          <w:tcPr>
            <w:tcW w:w="2254" w:type="dxa"/>
          </w:tcPr>
          <w:p w14:paraId="00E0372A" w14:textId="77777777" w:rsidR="004E71E8" w:rsidRPr="001E27FC" w:rsidRDefault="004E71E8" w:rsidP="008F15CF">
            <w:pPr>
              <w:rPr>
                <w:b/>
              </w:rPr>
            </w:pPr>
            <w:r w:rsidRPr="001E27FC">
              <w:rPr>
                <w:b/>
              </w:rPr>
              <w:t>TF-06</w:t>
            </w:r>
          </w:p>
        </w:tc>
        <w:tc>
          <w:tcPr>
            <w:tcW w:w="2254" w:type="dxa"/>
          </w:tcPr>
          <w:p w14:paraId="34B0FBFB" w14:textId="77777777" w:rsidR="004E71E8" w:rsidRPr="001E27FC" w:rsidRDefault="004E71E8" w:rsidP="008F15CF">
            <w:pPr>
              <w:rPr>
                <w:b/>
              </w:rPr>
            </w:pPr>
            <w:r w:rsidRPr="001E27FC">
              <w:rPr>
                <w:b/>
              </w:rPr>
              <w:t>Anforderung:</w:t>
            </w:r>
          </w:p>
        </w:tc>
        <w:tc>
          <w:tcPr>
            <w:tcW w:w="2254" w:type="dxa"/>
          </w:tcPr>
          <w:p w14:paraId="04BFAF18" w14:textId="77777777" w:rsidR="004E71E8" w:rsidRPr="001E27FC" w:rsidRDefault="004E71E8" w:rsidP="008F15CF">
            <w:pPr>
              <w:rPr>
                <w:b/>
              </w:rPr>
            </w:pPr>
            <w:r w:rsidRPr="001E27FC">
              <w:rPr>
                <w:b/>
              </w:rPr>
              <w:t>Keine</w:t>
            </w:r>
          </w:p>
        </w:tc>
      </w:tr>
      <w:tr w:rsidR="004E71E8" w14:paraId="4C9DB66F" w14:textId="77777777" w:rsidTr="008F15CF">
        <w:tc>
          <w:tcPr>
            <w:tcW w:w="2254" w:type="dxa"/>
          </w:tcPr>
          <w:p w14:paraId="2B5B9E81" w14:textId="77777777" w:rsidR="004E71E8" w:rsidRDefault="004E71E8" w:rsidP="008F15CF">
            <w:r>
              <w:t>Testart</w:t>
            </w:r>
          </w:p>
        </w:tc>
        <w:tc>
          <w:tcPr>
            <w:tcW w:w="6762" w:type="dxa"/>
            <w:gridSpan w:val="3"/>
          </w:tcPr>
          <w:p w14:paraId="74DC906E" w14:textId="77777777" w:rsidR="004E71E8" w:rsidRDefault="004E71E8" w:rsidP="008F15CF">
            <w:r>
              <w:t>Funktionaler Test</w:t>
            </w:r>
          </w:p>
        </w:tc>
      </w:tr>
      <w:tr w:rsidR="004E71E8" w:rsidRPr="009E4B05" w14:paraId="0D349783" w14:textId="77777777" w:rsidTr="008F15CF">
        <w:tc>
          <w:tcPr>
            <w:tcW w:w="2254" w:type="dxa"/>
          </w:tcPr>
          <w:p w14:paraId="596C9E82" w14:textId="77777777" w:rsidR="004E71E8" w:rsidRDefault="004E71E8" w:rsidP="008F15CF">
            <w:r>
              <w:t>Beschrieb</w:t>
            </w:r>
          </w:p>
        </w:tc>
        <w:tc>
          <w:tcPr>
            <w:tcW w:w="6762" w:type="dxa"/>
            <w:gridSpan w:val="3"/>
          </w:tcPr>
          <w:p w14:paraId="3709C76E" w14:textId="77777777" w:rsidR="004E71E8" w:rsidRPr="009E4B05" w:rsidRDefault="004E71E8" w:rsidP="008F15CF">
            <w:r w:rsidRPr="008A29F1">
              <w:t xml:space="preserve">Benutzer </w:t>
            </w:r>
            <w:r>
              <w:t>kann eine Konfiguration neu hinterlegen</w:t>
            </w:r>
          </w:p>
        </w:tc>
      </w:tr>
      <w:tr w:rsidR="004E71E8" w:rsidRPr="00ED37CB" w14:paraId="41D4AE76" w14:textId="77777777" w:rsidTr="008F15CF">
        <w:tc>
          <w:tcPr>
            <w:tcW w:w="2254" w:type="dxa"/>
          </w:tcPr>
          <w:p w14:paraId="35A53A2F" w14:textId="77777777" w:rsidR="004E71E8" w:rsidRDefault="004E71E8" w:rsidP="008F15CF">
            <w:r>
              <w:t>Voraussetzungen</w:t>
            </w:r>
          </w:p>
        </w:tc>
        <w:tc>
          <w:tcPr>
            <w:tcW w:w="6762" w:type="dxa"/>
            <w:gridSpan w:val="3"/>
          </w:tcPr>
          <w:p w14:paraId="1EB5DC64" w14:textId="07784B60" w:rsidR="004E71E8" w:rsidRPr="00ED37CB" w:rsidRDefault="008B5A5F" w:rsidP="008F15CF">
            <w:r>
              <w:t>Script</w:t>
            </w:r>
            <w:r w:rsidR="004E71E8">
              <w:t xml:space="preserve"> ist gestartet, keine Konfigurationsdatei hinterlegt.</w:t>
            </w:r>
          </w:p>
        </w:tc>
      </w:tr>
      <w:tr w:rsidR="004E71E8" w:rsidRPr="005854BD" w14:paraId="29629153" w14:textId="77777777" w:rsidTr="008F15CF">
        <w:tc>
          <w:tcPr>
            <w:tcW w:w="2254" w:type="dxa"/>
          </w:tcPr>
          <w:p w14:paraId="1735BF4F" w14:textId="77777777" w:rsidR="004E71E8" w:rsidRDefault="004E71E8" w:rsidP="008F15CF">
            <w:r>
              <w:t>Testschritte</w:t>
            </w:r>
          </w:p>
        </w:tc>
        <w:tc>
          <w:tcPr>
            <w:tcW w:w="6762" w:type="dxa"/>
            <w:gridSpan w:val="3"/>
          </w:tcPr>
          <w:p w14:paraId="03F8F665" w14:textId="77777777" w:rsidR="004E71E8" w:rsidRDefault="004E71E8" w:rsidP="004E71E8">
            <w:pPr>
              <w:pStyle w:val="Listenabsatz"/>
              <w:numPr>
                <w:ilvl w:val="0"/>
                <w:numId w:val="30"/>
              </w:numPr>
            </w:pPr>
            <w:r>
              <w:t>Get-</w:t>
            </w:r>
            <w:proofErr w:type="spellStart"/>
            <w:r>
              <w:t>HWInfoFromILO</w:t>
            </w:r>
            <w:proofErr w:type="spellEnd"/>
            <w:r>
              <w:t xml:space="preserve"> </w:t>
            </w:r>
          </w:p>
          <w:p w14:paraId="0111391E" w14:textId="77777777" w:rsidR="004E71E8" w:rsidRDefault="004E71E8" w:rsidP="004E71E8">
            <w:pPr>
              <w:pStyle w:val="Listenabsatz"/>
              <w:numPr>
                <w:ilvl w:val="0"/>
                <w:numId w:val="30"/>
              </w:numPr>
              <w:rPr>
                <w:lang w:val="en-US"/>
              </w:rPr>
            </w:pPr>
            <w:r w:rsidRPr="005854BD">
              <w:rPr>
                <w:lang w:val="en-US"/>
              </w:rPr>
              <w:t xml:space="preserve">Aus </w:t>
            </w:r>
            <w:proofErr w:type="spellStart"/>
            <w:r w:rsidRPr="005854BD">
              <w:rPr>
                <w:lang w:val="en-US"/>
              </w:rPr>
              <w:t>Optionen</w:t>
            </w:r>
            <w:proofErr w:type="spellEnd"/>
            <w:r w:rsidRPr="005854BD">
              <w:rPr>
                <w:lang w:val="en-US"/>
              </w:rPr>
              <w:t xml:space="preserve"> “3 – Add Path to Configuration» </w:t>
            </w:r>
            <w:proofErr w:type="spellStart"/>
            <w:proofErr w:type="gramStart"/>
            <w:r w:rsidRPr="005854BD">
              <w:rPr>
                <w:lang w:val="en-US"/>
              </w:rPr>
              <w:t>wählen</w:t>
            </w:r>
            <w:proofErr w:type="spellEnd"/>
            <w:proofErr w:type="gramEnd"/>
          </w:p>
          <w:p w14:paraId="0CC8DEC3" w14:textId="77777777" w:rsidR="004E71E8" w:rsidRDefault="004E71E8" w:rsidP="004E71E8">
            <w:pPr>
              <w:pStyle w:val="Listenabsatz"/>
              <w:numPr>
                <w:ilvl w:val="0"/>
                <w:numId w:val="30"/>
              </w:numPr>
              <w:rPr>
                <w:lang w:val="en-US"/>
              </w:rPr>
            </w:pPr>
            <w:r>
              <w:rPr>
                <w:lang w:val="en-US"/>
              </w:rPr>
              <w:t>Set-ConfigPath -Path “C:\Users\wernle_y\Downloads\config.json</w:t>
            </w:r>
          </w:p>
          <w:p w14:paraId="11168E6C" w14:textId="77777777" w:rsidR="004E71E8" w:rsidRPr="005854BD" w:rsidRDefault="004E71E8" w:rsidP="004E71E8">
            <w:pPr>
              <w:pStyle w:val="Listenabsatz"/>
              <w:numPr>
                <w:ilvl w:val="0"/>
                <w:numId w:val="30"/>
              </w:numPr>
              <w:rPr>
                <w:lang w:val="en-US"/>
              </w:rPr>
            </w:pPr>
            <w:r>
              <w:rPr>
                <w:lang w:val="en-US"/>
              </w:rPr>
              <w:t>Get-Config</w:t>
            </w:r>
          </w:p>
        </w:tc>
      </w:tr>
      <w:tr w:rsidR="004E71E8" w14:paraId="14D6B1BB" w14:textId="77777777" w:rsidTr="008F15CF">
        <w:tc>
          <w:tcPr>
            <w:tcW w:w="2254" w:type="dxa"/>
          </w:tcPr>
          <w:p w14:paraId="456DF54E" w14:textId="77777777" w:rsidR="004E71E8" w:rsidRDefault="004E71E8" w:rsidP="008F15CF">
            <w:r>
              <w:t>Erwartetes Ergebnis</w:t>
            </w:r>
          </w:p>
        </w:tc>
        <w:tc>
          <w:tcPr>
            <w:tcW w:w="6762" w:type="dxa"/>
            <w:gridSpan w:val="3"/>
          </w:tcPr>
          <w:p w14:paraId="266892DB" w14:textId="77777777" w:rsidR="004E71E8" w:rsidRDefault="004E71E8" w:rsidP="008F15CF">
            <w:r>
              <w:t>Es wird die Konfiguration vom spezifizierten Pfad zurückgegeben.</w:t>
            </w:r>
          </w:p>
        </w:tc>
      </w:tr>
    </w:tbl>
    <w:p w14:paraId="0B6D0211" w14:textId="71099C9C" w:rsidR="00D146B1" w:rsidRDefault="00D146B1" w:rsidP="004E71E8"/>
    <w:p w14:paraId="18C9F919" w14:textId="77777777" w:rsidR="00D146B1" w:rsidRDefault="00D146B1">
      <w:pPr>
        <w:spacing w:line="280" w:lineRule="atLeast"/>
      </w:pPr>
      <w:r>
        <w:br w:type="page"/>
      </w:r>
    </w:p>
    <w:p w14:paraId="16AC74CD"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0D794188"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6FF50351" w14:textId="77777777" w:rsidR="004E71E8" w:rsidRPr="001E27FC" w:rsidRDefault="004E71E8" w:rsidP="008F15CF">
            <w:pPr>
              <w:rPr>
                <w:b/>
              </w:rPr>
            </w:pPr>
            <w:r w:rsidRPr="001E27FC">
              <w:rPr>
                <w:b/>
              </w:rPr>
              <w:t>Testfall:</w:t>
            </w:r>
          </w:p>
        </w:tc>
        <w:tc>
          <w:tcPr>
            <w:tcW w:w="2254" w:type="dxa"/>
          </w:tcPr>
          <w:p w14:paraId="258D1CA9" w14:textId="77777777" w:rsidR="004E71E8" w:rsidRPr="001E27FC" w:rsidRDefault="004E71E8" w:rsidP="008F15CF">
            <w:pPr>
              <w:rPr>
                <w:b/>
              </w:rPr>
            </w:pPr>
            <w:r w:rsidRPr="001E27FC">
              <w:rPr>
                <w:b/>
              </w:rPr>
              <w:t>TF-07</w:t>
            </w:r>
          </w:p>
        </w:tc>
        <w:tc>
          <w:tcPr>
            <w:tcW w:w="2254" w:type="dxa"/>
          </w:tcPr>
          <w:p w14:paraId="319137F7" w14:textId="77777777" w:rsidR="004E71E8" w:rsidRPr="001E27FC" w:rsidRDefault="004E71E8" w:rsidP="008F15CF">
            <w:pPr>
              <w:rPr>
                <w:b/>
              </w:rPr>
            </w:pPr>
            <w:r w:rsidRPr="001E27FC">
              <w:rPr>
                <w:b/>
              </w:rPr>
              <w:t>Anforderung:</w:t>
            </w:r>
          </w:p>
        </w:tc>
        <w:tc>
          <w:tcPr>
            <w:tcW w:w="2254" w:type="dxa"/>
          </w:tcPr>
          <w:p w14:paraId="2B1CDDE4" w14:textId="77777777" w:rsidR="004E71E8" w:rsidRPr="001E27FC" w:rsidRDefault="004E71E8" w:rsidP="008F15CF">
            <w:pPr>
              <w:rPr>
                <w:b/>
              </w:rPr>
            </w:pPr>
            <w:r w:rsidRPr="001E27FC">
              <w:rPr>
                <w:b/>
              </w:rPr>
              <w:t>ANF-02</w:t>
            </w:r>
          </w:p>
        </w:tc>
      </w:tr>
      <w:tr w:rsidR="004E71E8" w14:paraId="4FDF972B" w14:textId="77777777" w:rsidTr="008F15CF">
        <w:tc>
          <w:tcPr>
            <w:tcW w:w="2254" w:type="dxa"/>
          </w:tcPr>
          <w:p w14:paraId="7FD3BFBD" w14:textId="77777777" w:rsidR="004E71E8" w:rsidRDefault="004E71E8" w:rsidP="008F15CF">
            <w:r>
              <w:t>Testart</w:t>
            </w:r>
          </w:p>
        </w:tc>
        <w:tc>
          <w:tcPr>
            <w:tcW w:w="6762" w:type="dxa"/>
            <w:gridSpan w:val="3"/>
          </w:tcPr>
          <w:p w14:paraId="796FC4D8" w14:textId="77777777" w:rsidR="004E71E8" w:rsidRDefault="004E71E8" w:rsidP="008F15CF">
            <w:r>
              <w:t>Funktionaler Test</w:t>
            </w:r>
          </w:p>
        </w:tc>
      </w:tr>
      <w:tr w:rsidR="004E71E8" w:rsidRPr="009E4B05" w14:paraId="380EAF04" w14:textId="77777777" w:rsidTr="008F15CF">
        <w:tc>
          <w:tcPr>
            <w:tcW w:w="2254" w:type="dxa"/>
          </w:tcPr>
          <w:p w14:paraId="4FB71A79" w14:textId="77777777" w:rsidR="004E71E8" w:rsidRDefault="004E71E8" w:rsidP="008F15CF">
            <w:r>
              <w:t>Beschrieb</w:t>
            </w:r>
          </w:p>
        </w:tc>
        <w:tc>
          <w:tcPr>
            <w:tcW w:w="6762" w:type="dxa"/>
            <w:gridSpan w:val="3"/>
          </w:tcPr>
          <w:p w14:paraId="3E7F633B" w14:textId="77777777" w:rsidR="004E71E8" w:rsidRPr="009E4B05" w:rsidRDefault="004E71E8" w:rsidP="008F15CF">
            <w:r w:rsidRPr="008A29F1">
              <w:t xml:space="preserve">Benutzer </w:t>
            </w:r>
            <w:r>
              <w:t>kann eine Konfiguration neu Hinterlegen</w:t>
            </w:r>
          </w:p>
        </w:tc>
      </w:tr>
      <w:tr w:rsidR="004E71E8" w:rsidRPr="00ED37CB" w14:paraId="04736738" w14:textId="77777777" w:rsidTr="008F15CF">
        <w:tc>
          <w:tcPr>
            <w:tcW w:w="2254" w:type="dxa"/>
          </w:tcPr>
          <w:p w14:paraId="265D0B77" w14:textId="77777777" w:rsidR="004E71E8" w:rsidRDefault="004E71E8" w:rsidP="008F15CF">
            <w:r>
              <w:t>Voraussetzungen</w:t>
            </w:r>
          </w:p>
        </w:tc>
        <w:tc>
          <w:tcPr>
            <w:tcW w:w="6762" w:type="dxa"/>
            <w:gridSpan w:val="3"/>
          </w:tcPr>
          <w:p w14:paraId="5A8D93FE" w14:textId="1A85D530" w:rsidR="004E71E8" w:rsidRPr="00ED37CB" w:rsidRDefault="008B5A5F" w:rsidP="008F15CF">
            <w:r>
              <w:t>Script</w:t>
            </w:r>
            <w:r w:rsidR="004E71E8">
              <w:t xml:space="preserve"> ist gestartet, keine Konfigurationsdatei hinterlegt.</w:t>
            </w:r>
          </w:p>
        </w:tc>
      </w:tr>
      <w:tr w:rsidR="004E71E8" w:rsidRPr="00D00D42" w14:paraId="183C7241" w14:textId="77777777" w:rsidTr="008F15CF">
        <w:tc>
          <w:tcPr>
            <w:tcW w:w="2254" w:type="dxa"/>
          </w:tcPr>
          <w:p w14:paraId="5A4B910E" w14:textId="77777777" w:rsidR="004E71E8" w:rsidRDefault="004E71E8" w:rsidP="008F15CF">
            <w:r>
              <w:t>Testschritte</w:t>
            </w:r>
          </w:p>
        </w:tc>
        <w:tc>
          <w:tcPr>
            <w:tcW w:w="6762" w:type="dxa"/>
            <w:gridSpan w:val="3"/>
          </w:tcPr>
          <w:p w14:paraId="2008AB64" w14:textId="77777777" w:rsidR="004E71E8" w:rsidRDefault="004E71E8" w:rsidP="004E71E8">
            <w:pPr>
              <w:pStyle w:val="Listenabsatz"/>
              <w:numPr>
                <w:ilvl w:val="0"/>
                <w:numId w:val="31"/>
              </w:numPr>
            </w:pPr>
            <w:r>
              <w:t>Get-</w:t>
            </w:r>
            <w:proofErr w:type="spellStart"/>
            <w:r>
              <w:t>HWInfoFromILO</w:t>
            </w:r>
            <w:proofErr w:type="spellEnd"/>
            <w:r>
              <w:t xml:space="preserve"> </w:t>
            </w:r>
          </w:p>
          <w:p w14:paraId="07A3E4FD" w14:textId="77777777" w:rsidR="004E71E8" w:rsidRDefault="004E71E8" w:rsidP="004E71E8">
            <w:pPr>
              <w:pStyle w:val="Listenabsatz"/>
              <w:numPr>
                <w:ilvl w:val="0"/>
                <w:numId w:val="31"/>
              </w:numPr>
              <w:rPr>
                <w:lang w:val="en-US"/>
              </w:rPr>
            </w:pPr>
            <w:r w:rsidRPr="00CF36A6">
              <w:rPr>
                <w:lang w:val="en-US"/>
              </w:rPr>
              <w:t xml:space="preserve">Aus </w:t>
            </w:r>
            <w:proofErr w:type="spellStart"/>
            <w:r w:rsidRPr="00CF36A6">
              <w:rPr>
                <w:lang w:val="en-US"/>
              </w:rPr>
              <w:t>Optionen</w:t>
            </w:r>
            <w:proofErr w:type="spellEnd"/>
            <w:r w:rsidRPr="00CF36A6">
              <w:rPr>
                <w:lang w:val="en-US"/>
              </w:rPr>
              <w:t xml:space="preserve"> “3 – Add Path to </w:t>
            </w:r>
            <w:r>
              <w:rPr>
                <w:lang w:val="en-US"/>
              </w:rPr>
              <w:t>Existing Config”</w:t>
            </w:r>
          </w:p>
          <w:p w14:paraId="3594603A" w14:textId="5841B064" w:rsidR="004E71E8" w:rsidRPr="00D00D42" w:rsidRDefault="004E71E8" w:rsidP="004E71E8">
            <w:pPr>
              <w:pStyle w:val="Listenabsatz"/>
              <w:numPr>
                <w:ilvl w:val="0"/>
                <w:numId w:val="31"/>
              </w:numPr>
            </w:pPr>
            <w:r w:rsidRPr="00D00D42">
              <w:t>“A:\IPA\IPA” eingeben (</w:t>
            </w:r>
            <w:r w:rsidR="004004F9" w:rsidRPr="00D00D42">
              <w:t>Pf</w:t>
            </w:r>
            <w:r w:rsidR="004004F9">
              <w:t>ad,</w:t>
            </w:r>
            <w:r>
              <w:t xml:space="preserve"> der nicht existiert)</w:t>
            </w:r>
          </w:p>
        </w:tc>
      </w:tr>
      <w:tr w:rsidR="004E71E8" w14:paraId="50230E05" w14:textId="77777777" w:rsidTr="008F15CF">
        <w:tc>
          <w:tcPr>
            <w:tcW w:w="2254" w:type="dxa"/>
          </w:tcPr>
          <w:p w14:paraId="61F7F1A4" w14:textId="77777777" w:rsidR="004E71E8" w:rsidRDefault="004E71E8" w:rsidP="008F15CF">
            <w:r>
              <w:t>Erwartetes Ergebnis</w:t>
            </w:r>
          </w:p>
        </w:tc>
        <w:tc>
          <w:tcPr>
            <w:tcW w:w="6762" w:type="dxa"/>
            <w:gridSpan w:val="3"/>
          </w:tcPr>
          <w:p w14:paraId="7FFE0C19" w14:textId="77777777" w:rsidR="004E71E8" w:rsidRDefault="004E71E8" w:rsidP="008F15CF">
            <w:r>
              <w:t>Fehler wird geloggt: Pfad konnte nicht gefunden werden</w:t>
            </w:r>
          </w:p>
        </w:tc>
      </w:tr>
    </w:tbl>
    <w:p w14:paraId="04016C22"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6743EB13"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459E13AA" w14:textId="77777777" w:rsidR="004E71E8" w:rsidRPr="001E27FC" w:rsidRDefault="004E71E8" w:rsidP="008F15CF">
            <w:pPr>
              <w:rPr>
                <w:b/>
              </w:rPr>
            </w:pPr>
            <w:r w:rsidRPr="001E27FC">
              <w:rPr>
                <w:b/>
              </w:rPr>
              <w:t>Testfall:</w:t>
            </w:r>
          </w:p>
        </w:tc>
        <w:tc>
          <w:tcPr>
            <w:tcW w:w="2254" w:type="dxa"/>
          </w:tcPr>
          <w:p w14:paraId="5C654D41" w14:textId="77777777" w:rsidR="004E71E8" w:rsidRPr="001E27FC" w:rsidRDefault="004E71E8" w:rsidP="008F15CF">
            <w:pPr>
              <w:rPr>
                <w:b/>
              </w:rPr>
            </w:pPr>
            <w:r w:rsidRPr="001E27FC">
              <w:rPr>
                <w:b/>
              </w:rPr>
              <w:t>TF-08</w:t>
            </w:r>
          </w:p>
        </w:tc>
        <w:tc>
          <w:tcPr>
            <w:tcW w:w="2254" w:type="dxa"/>
          </w:tcPr>
          <w:p w14:paraId="3551910D" w14:textId="77777777" w:rsidR="004E71E8" w:rsidRPr="001E27FC" w:rsidRDefault="004E71E8" w:rsidP="008F15CF">
            <w:pPr>
              <w:rPr>
                <w:b/>
              </w:rPr>
            </w:pPr>
            <w:r w:rsidRPr="001E27FC">
              <w:rPr>
                <w:b/>
              </w:rPr>
              <w:t>Anforderung:</w:t>
            </w:r>
          </w:p>
        </w:tc>
        <w:tc>
          <w:tcPr>
            <w:tcW w:w="2254" w:type="dxa"/>
          </w:tcPr>
          <w:p w14:paraId="153682C8" w14:textId="77777777" w:rsidR="004E71E8" w:rsidRPr="001E27FC" w:rsidRDefault="004E71E8" w:rsidP="008F15CF">
            <w:pPr>
              <w:rPr>
                <w:b/>
              </w:rPr>
            </w:pPr>
            <w:r w:rsidRPr="001E27FC">
              <w:rPr>
                <w:b/>
              </w:rPr>
              <w:t>ANF-10, ANF-16</w:t>
            </w:r>
          </w:p>
        </w:tc>
      </w:tr>
      <w:tr w:rsidR="004E71E8" w14:paraId="05FDF7A7" w14:textId="77777777" w:rsidTr="008F15CF">
        <w:tc>
          <w:tcPr>
            <w:tcW w:w="2254" w:type="dxa"/>
          </w:tcPr>
          <w:p w14:paraId="339E2F7D" w14:textId="77777777" w:rsidR="004E71E8" w:rsidRDefault="004E71E8" w:rsidP="008F15CF">
            <w:r>
              <w:t>Testart</w:t>
            </w:r>
          </w:p>
        </w:tc>
        <w:tc>
          <w:tcPr>
            <w:tcW w:w="6762" w:type="dxa"/>
            <w:gridSpan w:val="3"/>
          </w:tcPr>
          <w:p w14:paraId="5690A45A" w14:textId="77777777" w:rsidR="004E71E8" w:rsidRDefault="004E71E8" w:rsidP="008F15CF">
            <w:r>
              <w:t>Funktionaler Test</w:t>
            </w:r>
          </w:p>
        </w:tc>
      </w:tr>
      <w:tr w:rsidR="004E71E8" w:rsidRPr="009E4B05" w14:paraId="4F73ABC2" w14:textId="77777777" w:rsidTr="008F15CF">
        <w:tc>
          <w:tcPr>
            <w:tcW w:w="2254" w:type="dxa"/>
          </w:tcPr>
          <w:p w14:paraId="7B1264CE" w14:textId="77777777" w:rsidR="004E71E8" w:rsidRDefault="004E71E8" w:rsidP="008F15CF">
            <w:r>
              <w:t>Beschrieb</w:t>
            </w:r>
          </w:p>
        </w:tc>
        <w:tc>
          <w:tcPr>
            <w:tcW w:w="6762" w:type="dxa"/>
            <w:gridSpan w:val="3"/>
          </w:tcPr>
          <w:p w14:paraId="0BB23A4F" w14:textId="77777777" w:rsidR="004E71E8" w:rsidRPr="009E4B05" w:rsidRDefault="004E71E8" w:rsidP="008F15CF">
            <w:r>
              <w:t xml:space="preserve">Führe eine </w:t>
            </w:r>
            <w:proofErr w:type="spellStart"/>
            <w:r>
              <w:t>InventoryAbfrage</w:t>
            </w:r>
            <w:proofErr w:type="spellEnd"/>
            <w:r>
              <w:t xml:space="preserve"> durch.</w:t>
            </w:r>
          </w:p>
        </w:tc>
      </w:tr>
      <w:tr w:rsidR="004E71E8" w:rsidRPr="00ED37CB" w14:paraId="388A9AA8" w14:textId="77777777" w:rsidTr="008F15CF">
        <w:tc>
          <w:tcPr>
            <w:tcW w:w="2254" w:type="dxa"/>
          </w:tcPr>
          <w:p w14:paraId="2391211F" w14:textId="77777777" w:rsidR="004E71E8" w:rsidRDefault="004E71E8" w:rsidP="008F15CF">
            <w:r>
              <w:t>Voraussetzungen</w:t>
            </w:r>
          </w:p>
        </w:tc>
        <w:tc>
          <w:tcPr>
            <w:tcW w:w="6762" w:type="dxa"/>
            <w:gridSpan w:val="3"/>
          </w:tcPr>
          <w:p w14:paraId="11B06E78" w14:textId="76511D3B" w:rsidR="004E71E8" w:rsidRPr="00ED37CB" w:rsidRDefault="008B5A5F" w:rsidP="008F15CF">
            <w:r>
              <w:t>Script</w:t>
            </w:r>
            <w:r w:rsidR="004E71E8">
              <w:t xml:space="preserve"> ist gestartet, eine richtige Konfigurationsdatei ist hinterlegt, Inventory ist erreichbar.</w:t>
            </w:r>
          </w:p>
        </w:tc>
      </w:tr>
      <w:tr w:rsidR="004E71E8" w:rsidRPr="00F61917" w14:paraId="53DA601A" w14:textId="77777777" w:rsidTr="008F15CF">
        <w:tc>
          <w:tcPr>
            <w:tcW w:w="2254" w:type="dxa"/>
          </w:tcPr>
          <w:p w14:paraId="385BE730" w14:textId="77777777" w:rsidR="004E71E8" w:rsidRDefault="004E71E8" w:rsidP="008F15CF">
            <w:r>
              <w:t>Testschritte</w:t>
            </w:r>
          </w:p>
        </w:tc>
        <w:tc>
          <w:tcPr>
            <w:tcW w:w="6762" w:type="dxa"/>
            <w:gridSpan w:val="3"/>
          </w:tcPr>
          <w:p w14:paraId="38C0F335" w14:textId="77777777" w:rsidR="004E71E8" w:rsidRDefault="004E71E8" w:rsidP="004E71E8">
            <w:pPr>
              <w:pStyle w:val="Listenabsatz"/>
              <w:numPr>
                <w:ilvl w:val="0"/>
                <w:numId w:val="24"/>
              </w:numPr>
            </w:pPr>
            <w:r>
              <w:t xml:space="preserve">Option in </w:t>
            </w:r>
            <w:proofErr w:type="spellStart"/>
            <w:r>
              <w:t>Konfig</w:t>
            </w:r>
            <w:proofErr w:type="spellEnd"/>
            <w:r>
              <w:t xml:space="preserve"> «</w:t>
            </w:r>
            <w:proofErr w:type="spellStart"/>
            <w:r>
              <w:t>SearchStringInventory</w:t>
            </w:r>
            <w:proofErr w:type="spellEnd"/>
            <w:r>
              <w:t>» und «</w:t>
            </w:r>
            <w:proofErr w:type="spellStart"/>
            <w:r>
              <w:t>remoteMgmntField</w:t>
            </w:r>
            <w:proofErr w:type="spellEnd"/>
            <w:r>
              <w:t>» sind auf «</w:t>
            </w:r>
            <w:proofErr w:type="spellStart"/>
            <w:r>
              <w:t>gfa</w:t>
            </w:r>
            <w:proofErr w:type="spellEnd"/>
            <w:r>
              <w:t>-</w:t>
            </w:r>
            <w:proofErr w:type="spellStart"/>
            <w:r>
              <w:t>sioc</w:t>
            </w:r>
            <w:proofErr w:type="spellEnd"/>
            <w:r>
              <w:t>-</w:t>
            </w:r>
            <w:proofErr w:type="spellStart"/>
            <w:r>
              <w:t>cs</w:t>
            </w:r>
            <w:proofErr w:type="spellEnd"/>
            <w:r>
              <w:t>-de» und «</w:t>
            </w:r>
            <w:proofErr w:type="spellStart"/>
            <w:r>
              <w:t>HostnameMngt</w:t>
            </w:r>
            <w:proofErr w:type="spellEnd"/>
            <w:r>
              <w:t>» gesetzt. «</w:t>
            </w:r>
            <w:proofErr w:type="spellStart"/>
            <w:r>
              <w:t>IgnoreMACAddress</w:t>
            </w:r>
            <w:proofErr w:type="spellEnd"/>
            <w:r>
              <w:t>» und «</w:t>
            </w:r>
            <w:proofErr w:type="spellStart"/>
            <w:r>
              <w:t>IgnoreSerialNumber</w:t>
            </w:r>
            <w:proofErr w:type="spellEnd"/>
            <w:r>
              <w:t>» sind nicht gesetzt.</w:t>
            </w:r>
          </w:p>
          <w:p w14:paraId="5D3EF8C4" w14:textId="77777777" w:rsidR="004E71E8" w:rsidRPr="00F61917" w:rsidRDefault="004E71E8" w:rsidP="004E71E8">
            <w:pPr>
              <w:pStyle w:val="Listenabsatz"/>
              <w:numPr>
                <w:ilvl w:val="0"/>
                <w:numId w:val="24"/>
              </w:numPr>
            </w:pPr>
            <w:r w:rsidRPr="00FF683E">
              <w:t>Get-</w:t>
            </w:r>
            <w:proofErr w:type="spellStart"/>
            <w:r w:rsidRPr="00FF683E">
              <w:t>HWInfoFromILO</w:t>
            </w:r>
            <w:proofErr w:type="spellEnd"/>
          </w:p>
        </w:tc>
      </w:tr>
      <w:tr w:rsidR="004E71E8" w14:paraId="469E2183" w14:textId="77777777" w:rsidTr="008F15CF">
        <w:trPr>
          <w:trHeight w:val="1240"/>
        </w:trPr>
        <w:tc>
          <w:tcPr>
            <w:tcW w:w="2254" w:type="dxa"/>
          </w:tcPr>
          <w:p w14:paraId="7BA5AAAC" w14:textId="77777777" w:rsidR="004E71E8" w:rsidRDefault="004E71E8" w:rsidP="008F15CF">
            <w:r>
              <w:t>Erwartetes Ergebnis</w:t>
            </w:r>
          </w:p>
        </w:tc>
        <w:tc>
          <w:tcPr>
            <w:tcW w:w="6762" w:type="dxa"/>
            <w:gridSpan w:val="3"/>
          </w:tcPr>
          <w:p w14:paraId="1D917189" w14:textId="77777777" w:rsidR="004E71E8" w:rsidRDefault="004E71E8" w:rsidP="008F15CF">
            <w:r>
              <w:t xml:space="preserve">Es werden die Servernamen aus Inventory abgefragt, und in ein .json-File zwischengespeichert. </w:t>
            </w:r>
          </w:p>
          <w:p w14:paraId="6FBD61B8" w14:textId="77777777" w:rsidR="004E71E8" w:rsidRDefault="004E71E8" w:rsidP="008F15CF">
            <w:r>
              <w:t xml:space="preserve">Danach wird anhand der Hostnamen ein Pingtest durchgeführt --&gt; als Resultat werden ein </w:t>
            </w:r>
            <w:proofErr w:type="spellStart"/>
            <w:r>
              <w:t>report.json</w:t>
            </w:r>
            <w:proofErr w:type="spellEnd"/>
            <w:r>
              <w:t xml:space="preserve"> und </w:t>
            </w:r>
            <w:proofErr w:type="spellStart"/>
            <w:r>
              <w:t>dreu</w:t>
            </w:r>
            <w:proofErr w:type="spellEnd"/>
            <w:r>
              <w:t xml:space="preserve"> </w:t>
            </w:r>
            <w:proofErr w:type="spellStart"/>
            <w:r>
              <w:t>Csv</w:t>
            </w:r>
            <w:proofErr w:type="spellEnd"/>
            <w:r>
              <w:t xml:space="preserve"> (generell.csv, mac.csv und SerialNumber.csv generiert. </w:t>
            </w:r>
          </w:p>
          <w:p w14:paraId="4F5ABE96" w14:textId="77777777" w:rsidR="004E71E8" w:rsidRDefault="004E71E8" w:rsidP="008F15CF"/>
          <w:p w14:paraId="674E6C50" w14:textId="77777777" w:rsidR="004E71E8" w:rsidRDefault="004E71E8" w:rsidP="008F15CF">
            <w:r>
              <w:t xml:space="preserve">Das Resultat </w:t>
            </w:r>
            <w:proofErr w:type="spellStart"/>
            <w:r>
              <w:t>enthählt</w:t>
            </w:r>
            <w:proofErr w:type="spellEnd"/>
            <w:r>
              <w:t xml:space="preserve"> MAC-Adressen und Seriennummern in CSV-Dateien und einer JSON-Datei</w:t>
            </w:r>
          </w:p>
        </w:tc>
      </w:tr>
    </w:tbl>
    <w:p w14:paraId="3B78805F" w14:textId="61E5285C" w:rsidR="00D146B1" w:rsidRDefault="00D146B1" w:rsidP="004E71E8"/>
    <w:p w14:paraId="2F4A3873" w14:textId="77777777" w:rsidR="00D146B1" w:rsidRDefault="00D146B1">
      <w:pPr>
        <w:spacing w:line="280" w:lineRule="atLeast"/>
      </w:pPr>
      <w:r>
        <w:br w:type="page"/>
      </w:r>
    </w:p>
    <w:p w14:paraId="50623056"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276FEEED"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18E197ED" w14:textId="77777777" w:rsidR="004E71E8" w:rsidRPr="001E27FC" w:rsidRDefault="004E71E8" w:rsidP="008F15CF">
            <w:pPr>
              <w:rPr>
                <w:b/>
              </w:rPr>
            </w:pPr>
            <w:r w:rsidRPr="001E27FC">
              <w:rPr>
                <w:b/>
              </w:rPr>
              <w:t>Testfall:</w:t>
            </w:r>
          </w:p>
        </w:tc>
        <w:tc>
          <w:tcPr>
            <w:tcW w:w="2254" w:type="dxa"/>
          </w:tcPr>
          <w:p w14:paraId="218E29A7" w14:textId="77777777" w:rsidR="004E71E8" w:rsidRPr="001E27FC" w:rsidRDefault="004E71E8" w:rsidP="008F15CF">
            <w:pPr>
              <w:rPr>
                <w:b/>
              </w:rPr>
            </w:pPr>
            <w:r w:rsidRPr="001E27FC">
              <w:rPr>
                <w:b/>
              </w:rPr>
              <w:t>TF-09</w:t>
            </w:r>
          </w:p>
        </w:tc>
        <w:tc>
          <w:tcPr>
            <w:tcW w:w="2254" w:type="dxa"/>
          </w:tcPr>
          <w:p w14:paraId="65E0BB3D" w14:textId="77777777" w:rsidR="004E71E8" w:rsidRPr="001E27FC" w:rsidRDefault="004E71E8" w:rsidP="008F15CF">
            <w:pPr>
              <w:rPr>
                <w:b/>
              </w:rPr>
            </w:pPr>
            <w:r w:rsidRPr="001E27FC">
              <w:rPr>
                <w:b/>
              </w:rPr>
              <w:t>Anforderung:</w:t>
            </w:r>
          </w:p>
        </w:tc>
        <w:tc>
          <w:tcPr>
            <w:tcW w:w="2254" w:type="dxa"/>
          </w:tcPr>
          <w:p w14:paraId="797C0F9D" w14:textId="77777777" w:rsidR="004E71E8" w:rsidRPr="001E27FC" w:rsidRDefault="004E71E8" w:rsidP="008F15CF">
            <w:pPr>
              <w:rPr>
                <w:b/>
              </w:rPr>
            </w:pPr>
            <w:r w:rsidRPr="001E27FC">
              <w:rPr>
                <w:b/>
              </w:rPr>
              <w:t>ANF-10, ANF-24</w:t>
            </w:r>
          </w:p>
        </w:tc>
      </w:tr>
      <w:tr w:rsidR="004E71E8" w14:paraId="4120782D" w14:textId="77777777" w:rsidTr="008F15CF">
        <w:tc>
          <w:tcPr>
            <w:tcW w:w="2254" w:type="dxa"/>
          </w:tcPr>
          <w:p w14:paraId="0C2DBB5D" w14:textId="77777777" w:rsidR="004E71E8" w:rsidRDefault="004E71E8" w:rsidP="008F15CF">
            <w:r>
              <w:t>Testart</w:t>
            </w:r>
          </w:p>
        </w:tc>
        <w:tc>
          <w:tcPr>
            <w:tcW w:w="6762" w:type="dxa"/>
            <w:gridSpan w:val="3"/>
          </w:tcPr>
          <w:p w14:paraId="51799A47" w14:textId="77777777" w:rsidR="004E71E8" w:rsidRDefault="004E71E8" w:rsidP="008F15CF">
            <w:r>
              <w:t>Funktionaler Test</w:t>
            </w:r>
          </w:p>
        </w:tc>
      </w:tr>
      <w:tr w:rsidR="004E71E8" w:rsidRPr="009E4B05" w14:paraId="0587B0E2" w14:textId="77777777" w:rsidTr="008F15CF">
        <w:tc>
          <w:tcPr>
            <w:tcW w:w="2254" w:type="dxa"/>
          </w:tcPr>
          <w:p w14:paraId="15AF1CC8" w14:textId="77777777" w:rsidR="004E71E8" w:rsidRDefault="004E71E8" w:rsidP="008F15CF">
            <w:r>
              <w:t>Beschrieb</w:t>
            </w:r>
          </w:p>
        </w:tc>
        <w:tc>
          <w:tcPr>
            <w:tcW w:w="6762" w:type="dxa"/>
            <w:gridSpan w:val="3"/>
          </w:tcPr>
          <w:p w14:paraId="79EFF49A" w14:textId="77777777" w:rsidR="004E71E8" w:rsidRPr="009E4B05" w:rsidRDefault="004E71E8" w:rsidP="008F15CF">
            <w:r>
              <w:t>Teste ob wenn Inventory nicht erreichbar ist der richtige Fehler angezeigt wird.</w:t>
            </w:r>
          </w:p>
        </w:tc>
      </w:tr>
      <w:tr w:rsidR="004E71E8" w:rsidRPr="00ED37CB" w14:paraId="25A5F475" w14:textId="77777777" w:rsidTr="008F15CF">
        <w:tc>
          <w:tcPr>
            <w:tcW w:w="2254" w:type="dxa"/>
          </w:tcPr>
          <w:p w14:paraId="4199882C" w14:textId="77777777" w:rsidR="004E71E8" w:rsidRDefault="004E71E8" w:rsidP="008F15CF">
            <w:r>
              <w:t>Voraussetzungen</w:t>
            </w:r>
          </w:p>
        </w:tc>
        <w:tc>
          <w:tcPr>
            <w:tcW w:w="6762" w:type="dxa"/>
            <w:gridSpan w:val="3"/>
          </w:tcPr>
          <w:p w14:paraId="3A09D10F" w14:textId="19BB4EB0" w:rsidR="004E71E8" w:rsidRPr="00ED37CB" w:rsidRDefault="008B5A5F" w:rsidP="008F15CF">
            <w:r>
              <w:t>Script</w:t>
            </w:r>
            <w:r w:rsidR="004E71E8">
              <w:t xml:space="preserve"> ist gestartet, eine richtige Konfigurationsdatei ist hinterlegt, Inventory nicht  erreichbar.</w:t>
            </w:r>
          </w:p>
        </w:tc>
      </w:tr>
      <w:tr w:rsidR="004E71E8" w:rsidRPr="00F61917" w14:paraId="5E1EFD4A" w14:textId="77777777" w:rsidTr="008F15CF">
        <w:tc>
          <w:tcPr>
            <w:tcW w:w="2254" w:type="dxa"/>
          </w:tcPr>
          <w:p w14:paraId="6A9FF555" w14:textId="77777777" w:rsidR="004E71E8" w:rsidRDefault="004E71E8" w:rsidP="008F15CF">
            <w:r>
              <w:t>Testschritte</w:t>
            </w:r>
          </w:p>
        </w:tc>
        <w:tc>
          <w:tcPr>
            <w:tcW w:w="6762" w:type="dxa"/>
            <w:gridSpan w:val="3"/>
          </w:tcPr>
          <w:p w14:paraId="1593AD00" w14:textId="77777777" w:rsidR="004E71E8" w:rsidRDefault="004E71E8" w:rsidP="004E71E8">
            <w:pPr>
              <w:pStyle w:val="Listenabsatz"/>
              <w:numPr>
                <w:ilvl w:val="0"/>
                <w:numId w:val="32"/>
              </w:numPr>
            </w:pPr>
            <w:r>
              <w:t xml:space="preserve">Option in </w:t>
            </w:r>
            <w:proofErr w:type="spellStart"/>
            <w:r>
              <w:t>Konfig</w:t>
            </w:r>
            <w:proofErr w:type="spellEnd"/>
            <w:r>
              <w:t xml:space="preserve"> «</w:t>
            </w:r>
            <w:proofErr w:type="spellStart"/>
            <w:r>
              <w:t>SearchStringInventory</w:t>
            </w:r>
            <w:proofErr w:type="spellEnd"/>
            <w:r>
              <w:t>» und «</w:t>
            </w:r>
            <w:proofErr w:type="spellStart"/>
            <w:r>
              <w:t>remoteMgmntField</w:t>
            </w:r>
            <w:proofErr w:type="spellEnd"/>
            <w:r>
              <w:t>» sind auf «</w:t>
            </w:r>
            <w:proofErr w:type="spellStart"/>
            <w:r>
              <w:t>gfa</w:t>
            </w:r>
            <w:proofErr w:type="spellEnd"/>
            <w:r>
              <w:t>-</w:t>
            </w:r>
            <w:proofErr w:type="spellStart"/>
            <w:r>
              <w:t>sioc</w:t>
            </w:r>
            <w:proofErr w:type="spellEnd"/>
            <w:r>
              <w:t>-</w:t>
            </w:r>
            <w:proofErr w:type="spellStart"/>
            <w:r>
              <w:t>cs</w:t>
            </w:r>
            <w:proofErr w:type="spellEnd"/>
            <w:r>
              <w:t>-de» und «</w:t>
            </w:r>
            <w:proofErr w:type="spellStart"/>
            <w:r>
              <w:t>HostnameMngt</w:t>
            </w:r>
            <w:proofErr w:type="spellEnd"/>
            <w:r>
              <w:t>» gesetzt. «</w:t>
            </w:r>
            <w:proofErr w:type="spellStart"/>
            <w:r>
              <w:t>IgnoreMACAddress</w:t>
            </w:r>
            <w:proofErr w:type="spellEnd"/>
            <w:r>
              <w:t>» und «</w:t>
            </w:r>
            <w:proofErr w:type="spellStart"/>
            <w:r>
              <w:t>IgnoreSerialNumber</w:t>
            </w:r>
            <w:proofErr w:type="spellEnd"/>
            <w:r>
              <w:t>» sind nicht gesetzt.</w:t>
            </w:r>
          </w:p>
          <w:p w14:paraId="5D609AC9" w14:textId="77777777" w:rsidR="004E71E8" w:rsidRPr="00F61917" w:rsidRDefault="004E71E8" w:rsidP="004E71E8">
            <w:pPr>
              <w:pStyle w:val="Listenabsatz"/>
              <w:numPr>
                <w:ilvl w:val="0"/>
                <w:numId w:val="32"/>
              </w:numPr>
            </w:pPr>
            <w:r w:rsidRPr="00FF683E">
              <w:t>Get-</w:t>
            </w:r>
            <w:proofErr w:type="spellStart"/>
            <w:r w:rsidRPr="00FF683E">
              <w:t>HWInfoFromILO</w:t>
            </w:r>
            <w:proofErr w:type="spellEnd"/>
          </w:p>
        </w:tc>
      </w:tr>
      <w:tr w:rsidR="004E71E8" w14:paraId="62ECC3C7" w14:textId="77777777" w:rsidTr="008F15CF">
        <w:trPr>
          <w:trHeight w:val="1240"/>
        </w:trPr>
        <w:tc>
          <w:tcPr>
            <w:tcW w:w="2254" w:type="dxa"/>
          </w:tcPr>
          <w:p w14:paraId="65E7EBC7" w14:textId="77777777" w:rsidR="004E71E8" w:rsidRDefault="004E71E8" w:rsidP="008F15CF">
            <w:r>
              <w:t>Erwartetes Ergebnis</w:t>
            </w:r>
          </w:p>
        </w:tc>
        <w:tc>
          <w:tcPr>
            <w:tcW w:w="6762" w:type="dxa"/>
            <w:gridSpan w:val="3"/>
          </w:tcPr>
          <w:p w14:paraId="0D4D20B7" w14:textId="75C96207" w:rsidR="004E71E8" w:rsidRDefault="004E71E8" w:rsidP="008F15CF">
            <w:r>
              <w:t xml:space="preserve">Das </w:t>
            </w:r>
            <w:r w:rsidR="008B5A5F">
              <w:t>Script</w:t>
            </w:r>
            <w:r>
              <w:t xml:space="preserve"> startet komplett normal, gibt aber dann den Fehler </w:t>
            </w:r>
            <w:proofErr w:type="spellStart"/>
            <w:r>
              <w:t>zuerück</w:t>
            </w:r>
            <w:proofErr w:type="spellEnd"/>
            <w:r>
              <w:t>, dass Inventory die Verbindung abgelehnt hatte.</w:t>
            </w:r>
          </w:p>
        </w:tc>
      </w:tr>
    </w:tbl>
    <w:p w14:paraId="44413DA9" w14:textId="4D646440" w:rsidR="004E71E8" w:rsidRDefault="004E71E8" w:rsidP="004E71E8">
      <w:pPr>
        <w:spacing w:line="280" w:lineRule="atLeast"/>
      </w:pPr>
    </w:p>
    <w:tbl>
      <w:tblPr>
        <w:tblStyle w:val="PSITabelle1"/>
        <w:tblW w:w="0" w:type="auto"/>
        <w:tblLook w:val="04A0" w:firstRow="1" w:lastRow="0" w:firstColumn="1" w:lastColumn="0" w:noHBand="0" w:noVBand="1"/>
      </w:tblPr>
      <w:tblGrid>
        <w:gridCol w:w="2254"/>
        <w:gridCol w:w="2254"/>
        <w:gridCol w:w="2254"/>
        <w:gridCol w:w="2254"/>
      </w:tblGrid>
      <w:tr w:rsidR="004E71E8" w14:paraId="3237FA95"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15E75DBB" w14:textId="77777777" w:rsidR="004E71E8" w:rsidRPr="001E27FC" w:rsidRDefault="004E71E8" w:rsidP="008F15CF">
            <w:pPr>
              <w:rPr>
                <w:b/>
              </w:rPr>
            </w:pPr>
            <w:r w:rsidRPr="001E27FC">
              <w:rPr>
                <w:b/>
              </w:rPr>
              <w:t>Testfall:</w:t>
            </w:r>
          </w:p>
        </w:tc>
        <w:tc>
          <w:tcPr>
            <w:tcW w:w="2254" w:type="dxa"/>
          </w:tcPr>
          <w:p w14:paraId="68038089" w14:textId="77777777" w:rsidR="004E71E8" w:rsidRPr="001E27FC" w:rsidRDefault="004E71E8" w:rsidP="008F15CF">
            <w:pPr>
              <w:rPr>
                <w:b/>
              </w:rPr>
            </w:pPr>
            <w:r w:rsidRPr="001E27FC">
              <w:rPr>
                <w:b/>
              </w:rPr>
              <w:t>TF-10</w:t>
            </w:r>
          </w:p>
        </w:tc>
        <w:tc>
          <w:tcPr>
            <w:tcW w:w="2254" w:type="dxa"/>
          </w:tcPr>
          <w:p w14:paraId="6966EB0C" w14:textId="77777777" w:rsidR="004E71E8" w:rsidRPr="001E27FC" w:rsidRDefault="004E71E8" w:rsidP="008F15CF">
            <w:pPr>
              <w:rPr>
                <w:b/>
              </w:rPr>
            </w:pPr>
            <w:r w:rsidRPr="001E27FC">
              <w:rPr>
                <w:b/>
              </w:rPr>
              <w:t>Anforderung:</w:t>
            </w:r>
          </w:p>
        </w:tc>
        <w:tc>
          <w:tcPr>
            <w:tcW w:w="2254" w:type="dxa"/>
          </w:tcPr>
          <w:p w14:paraId="2C541F0D" w14:textId="77777777" w:rsidR="004E71E8" w:rsidRPr="001E27FC" w:rsidRDefault="004E71E8" w:rsidP="008F15CF">
            <w:pPr>
              <w:rPr>
                <w:b/>
              </w:rPr>
            </w:pPr>
            <w:r w:rsidRPr="001E27FC">
              <w:rPr>
                <w:b/>
              </w:rPr>
              <w:t>ANF-11, ANF-12</w:t>
            </w:r>
          </w:p>
        </w:tc>
      </w:tr>
      <w:tr w:rsidR="004E71E8" w14:paraId="15A650A4" w14:textId="77777777" w:rsidTr="008F15CF">
        <w:tc>
          <w:tcPr>
            <w:tcW w:w="2254" w:type="dxa"/>
          </w:tcPr>
          <w:p w14:paraId="2894FD33" w14:textId="77777777" w:rsidR="004E71E8" w:rsidRDefault="004E71E8" w:rsidP="008F15CF">
            <w:r>
              <w:t>Testart</w:t>
            </w:r>
          </w:p>
        </w:tc>
        <w:tc>
          <w:tcPr>
            <w:tcW w:w="6762" w:type="dxa"/>
            <w:gridSpan w:val="3"/>
          </w:tcPr>
          <w:p w14:paraId="76C2438C" w14:textId="77777777" w:rsidR="004E71E8" w:rsidRDefault="004E71E8" w:rsidP="008F15CF">
            <w:r>
              <w:t>Funktionaler Test</w:t>
            </w:r>
          </w:p>
        </w:tc>
      </w:tr>
      <w:tr w:rsidR="004E71E8" w:rsidRPr="009E4B05" w14:paraId="570F620F" w14:textId="77777777" w:rsidTr="008F15CF">
        <w:tc>
          <w:tcPr>
            <w:tcW w:w="2254" w:type="dxa"/>
          </w:tcPr>
          <w:p w14:paraId="287063F1" w14:textId="77777777" w:rsidR="004E71E8" w:rsidRDefault="004E71E8" w:rsidP="008F15CF">
            <w:r>
              <w:t>Beschrieb</w:t>
            </w:r>
          </w:p>
        </w:tc>
        <w:tc>
          <w:tcPr>
            <w:tcW w:w="6762" w:type="dxa"/>
            <w:gridSpan w:val="3"/>
          </w:tcPr>
          <w:p w14:paraId="7AB6EF83" w14:textId="77777777" w:rsidR="004E71E8" w:rsidRPr="009E4B05" w:rsidRDefault="004E71E8" w:rsidP="008F15CF">
            <w:r>
              <w:t xml:space="preserve">Teste </w:t>
            </w:r>
            <w:proofErr w:type="spellStart"/>
            <w:proofErr w:type="gramStart"/>
            <w:r>
              <w:t>ServerPath</w:t>
            </w:r>
            <w:proofErr w:type="spellEnd"/>
            <w:proofErr w:type="gramEnd"/>
            <w:r>
              <w:t xml:space="preserve"> wenn in Konfiguration so spezifiziert.</w:t>
            </w:r>
          </w:p>
        </w:tc>
      </w:tr>
      <w:tr w:rsidR="004E71E8" w:rsidRPr="00ED37CB" w14:paraId="19CA32C4" w14:textId="77777777" w:rsidTr="008F15CF">
        <w:tc>
          <w:tcPr>
            <w:tcW w:w="2254" w:type="dxa"/>
          </w:tcPr>
          <w:p w14:paraId="0431C1D4" w14:textId="77777777" w:rsidR="004E71E8" w:rsidRDefault="004E71E8" w:rsidP="008F15CF">
            <w:r>
              <w:t>Voraussetzungen</w:t>
            </w:r>
          </w:p>
        </w:tc>
        <w:tc>
          <w:tcPr>
            <w:tcW w:w="6762" w:type="dxa"/>
            <w:gridSpan w:val="3"/>
          </w:tcPr>
          <w:p w14:paraId="03E59678" w14:textId="4A222EF7" w:rsidR="004E71E8" w:rsidRPr="00ED37CB" w:rsidRDefault="008B5A5F" w:rsidP="008F15CF">
            <w:r>
              <w:t>Script</w:t>
            </w:r>
            <w:r w:rsidR="004E71E8">
              <w:t xml:space="preserve"> ist gestartet, eine richtige Konfigurationsdatei ist hinterlegt,  in der Konfiguration ist ein Feld «</w:t>
            </w:r>
            <w:proofErr w:type="spellStart"/>
            <w:r w:rsidR="004E71E8">
              <w:t>serverPath</w:t>
            </w:r>
            <w:proofErr w:type="spellEnd"/>
            <w:r w:rsidR="004E71E8">
              <w:t>» mit einem Pfad zu einem Array an Servernamen. Inventory ist ausgeschaltet.</w:t>
            </w:r>
          </w:p>
        </w:tc>
      </w:tr>
      <w:tr w:rsidR="004E71E8" w:rsidRPr="00F61917" w14:paraId="5988284E" w14:textId="77777777" w:rsidTr="008F15CF">
        <w:tc>
          <w:tcPr>
            <w:tcW w:w="2254" w:type="dxa"/>
          </w:tcPr>
          <w:p w14:paraId="7D0A5361" w14:textId="77777777" w:rsidR="004E71E8" w:rsidRDefault="004E71E8" w:rsidP="008F15CF">
            <w:r>
              <w:t>Testschritte</w:t>
            </w:r>
          </w:p>
        </w:tc>
        <w:tc>
          <w:tcPr>
            <w:tcW w:w="6762" w:type="dxa"/>
            <w:gridSpan w:val="3"/>
          </w:tcPr>
          <w:p w14:paraId="102DA9B3" w14:textId="77777777" w:rsidR="004E71E8" w:rsidRDefault="004E71E8" w:rsidP="004E71E8">
            <w:pPr>
              <w:pStyle w:val="Listenabsatz"/>
              <w:numPr>
                <w:ilvl w:val="0"/>
                <w:numId w:val="25"/>
              </w:numPr>
            </w:pPr>
            <w:r>
              <w:t xml:space="preserve">Option in </w:t>
            </w:r>
            <w:proofErr w:type="spellStart"/>
            <w:r>
              <w:t>Konfig</w:t>
            </w:r>
            <w:proofErr w:type="spellEnd"/>
            <w:r>
              <w:t xml:space="preserve"> «</w:t>
            </w:r>
            <w:proofErr w:type="spellStart"/>
            <w:r>
              <w:t>doNotSearchInventor»ist</w:t>
            </w:r>
            <w:proofErr w:type="spellEnd"/>
            <w:r>
              <w:t xml:space="preserve"> auf true gesetzt. «</w:t>
            </w:r>
            <w:proofErr w:type="spellStart"/>
            <w:r>
              <w:t>IgnoreMACAddress</w:t>
            </w:r>
            <w:proofErr w:type="spellEnd"/>
            <w:r>
              <w:t>» und «</w:t>
            </w:r>
            <w:proofErr w:type="spellStart"/>
            <w:r>
              <w:t>IgnoreSerialNumber</w:t>
            </w:r>
            <w:proofErr w:type="spellEnd"/>
            <w:r>
              <w:t xml:space="preserve">» sind beide gesetzt. </w:t>
            </w:r>
            <w:proofErr w:type="spellStart"/>
            <w:r>
              <w:t>serverPath</w:t>
            </w:r>
            <w:proofErr w:type="spellEnd"/>
            <w:r>
              <w:t xml:space="preserve"> ist gesetzt auf einen Pfad, in dem sich ein </w:t>
            </w:r>
            <w:proofErr w:type="spellStart"/>
            <w:r>
              <w:t>Server.json</w:t>
            </w:r>
            <w:proofErr w:type="spellEnd"/>
            <w:r>
              <w:t xml:space="preserve"> mit der Value «[</w:t>
            </w:r>
            <w:proofErr w:type="spellStart"/>
            <w:r>
              <w:t>rmgfa-sioc-cs-dev</w:t>
            </w:r>
            <w:proofErr w:type="spellEnd"/>
            <w:r>
              <w:t>]» befindet</w:t>
            </w:r>
          </w:p>
          <w:p w14:paraId="42D3FC70" w14:textId="77777777" w:rsidR="004E71E8" w:rsidRPr="00F61917" w:rsidRDefault="004E71E8" w:rsidP="004E71E8">
            <w:pPr>
              <w:pStyle w:val="Listenabsatz"/>
              <w:numPr>
                <w:ilvl w:val="0"/>
                <w:numId w:val="25"/>
              </w:numPr>
            </w:pPr>
            <w:r w:rsidRPr="00FF683E">
              <w:t>Get-</w:t>
            </w:r>
            <w:proofErr w:type="spellStart"/>
            <w:r w:rsidRPr="00FF683E">
              <w:t>HWInfoFromILO</w:t>
            </w:r>
            <w:proofErr w:type="spellEnd"/>
          </w:p>
        </w:tc>
      </w:tr>
      <w:tr w:rsidR="004E71E8" w14:paraId="15B69B69" w14:textId="77777777" w:rsidTr="008F15CF">
        <w:tc>
          <w:tcPr>
            <w:tcW w:w="2254" w:type="dxa"/>
          </w:tcPr>
          <w:p w14:paraId="577F2D73" w14:textId="77777777" w:rsidR="004E71E8" w:rsidRDefault="004E71E8" w:rsidP="008F15CF">
            <w:r>
              <w:t>Erwartetes Ergebnis</w:t>
            </w:r>
          </w:p>
        </w:tc>
        <w:tc>
          <w:tcPr>
            <w:tcW w:w="6762" w:type="dxa"/>
            <w:gridSpan w:val="3"/>
          </w:tcPr>
          <w:p w14:paraId="44FF6AF2" w14:textId="77777777" w:rsidR="004E71E8" w:rsidRDefault="004E71E8" w:rsidP="008F15CF">
            <w:r>
              <w:t xml:space="preserve">Die Server werden aus der Datei abgefragt, ein Pingtest durchgeführt und eine ILO-Abfrage durchgeführt. Es wird am Ende ein </w:t>
            </w:r>
            <w:proofErr w:type="spellStart"/>
            <w:r>
              <w:t>Report.json</w:t>
            </w:r>
            <w:proofErr w:type="spellEnd"/>
            <w:r>
              <w:t xml:space="preserve"> erstellt.</w:t>
            </w:r>
          </w:p>
        </w:tc>
      </w:tr>
    </w:tbl>
    <w:p w14:paraId="1974C84A" w14:textId="73BDA656" w:rsidR="00D146B1" w:rsidRDefault="00D146B1" w:rsidP="004E71E8"/>
    <w:p w14:paraId="4DA33591" w14:textId="77777777" w:rsidR="00D146B1" w:rsidRDefault="00D146B1">
      <w:pPr>
        <w:spacing w:line="280" w:lineRule="atLeast"/>
      </w:pPr>
      <w:r>
        <w:br w:type="page"/>
      </w:r>
    </w:p>
    <w:p w14:paraId="451C8F98"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1506E923"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30347AC0" w14:textId="77777777" w:rsidR="004E71E8" w:rsidRPr="001E27FC" w:rsidRDefault="004E71E8" w:rsidP="008F15CF">
            <w:pPr>
              <w:rPr>
                <w:b/>
              </w:rPr>
            </w:pPr>
            <w:r w:rsidRPr="001E27FC">
              <w:rPr>
                <w:b/>
              </w:rPr>
              <w:t>Testfall:</w:t>
            </w:r>
          </w:p>
        </w:tc>
        <w:tc>
          <w:tcPr>
            <w:tcW w:w="2254" w:type="dxa"/>
          </w:tcPr>
          <w:p w14:paraId="6855F69B" w14:textId="77777777" w:rsidR="004E71E8" w:rsidRPr="001E27FC" w:rsidRDefault="004E71E8" w:rsidP="008F15CF">
            <w:pPr>
              <w:rPr>
                <w:b/>
              </w:rPr>
            </w:pPr>
            <w:r w:rsidRPr="001E27FC">
              <w:rPr>
                <w:b/>
              </w:rPr>
              <w:t>TF-11</w:t>
            </w:r>
          </w:p>
        </w:tc>
        <w:tc>
          <w:tcPr>
            <w:tcW w:w="2254" w:type="dxa"/>
          </w:tcPr>
          <w:p w14:paraId="44E296DD" w14:textId="77777777" w:rsidR="004E71E8" w:rsidRPr="001E27FC" w:rsidRDefault="004E71E8" w:rsidP="008F15CF">
            <w:pPr>
              <w:rPr>
                <w:b/>
              </w:rPr>
            </w:pPr>
            <w:r w:rsidRPr="001E27FC">
              <w:rPr>
                <w:b/>
              </w:rPr>
              <w:t>Anforderung:</w:t>
            </w:r>
          </w:p>
        </w:tc>
        <w:tc>
          <w:tcPr>
            <w:tcW w:w="2254" w:type="dxa"/>
          </w:tcPr>
          <w:p w14:paraId="43C26E1B" w14:textId="77777777" w:rsidR="004E71E8" w:rsidRPr="001E27FC" w:rsidRDefault="004E71E8" w:rsidP="008F15CF">
            <w:pPr>
              <w:rPr>
                <w:b/>
              </w:rPr>
            </w:pPr>
            <w:r w:rsidRPr="001E27FC">
              <w:rPr>
                <w:b/>
              </w:rPr>
              <w:t>ANF-11, ANF-08</w:t>
            </w:r>
          </w:p>
        </w:tc>
      </w:tr>
      <w:tr w:rsidR="004E71E8" w14:paraId="3E639A57" w14:textId="77777777" w:rsidTr="008F15CF">
        <w:tc>
          <w:tcPr>
            <w:tcW w:w="2254" w:type="dxa"/>
          </w:tcPr>
          <w:p w14:paraId="452AA9B3" w14:textId="77777777" w:rsidR="004E71E8" w:rsidRDefault="004E71E8" w:rsidP="008F15CF">
            <w:r>
              <w:t>Testart</w:t>
            </w:r>
          </w:p>
        </w:tc>
        <w:tc>
          <w:tcPr>
            <w:tcW w:w="6762" w:type="dxa"/>
            <w:gridSpan w:val="3"/>
          </w:tcPr>
          <w:p w14:paraId="10BD0488" w14:textId="77777777" w:rsidR="004E71E8" w:rsidRDefault="004E71E8" w:rsidP="008F15CF">
            <w:r>
              <w:t>Funktionaler Test</w:t>
            </w:r>
          </w:p>
        </w:tc>
      </w:tr>
      <w:tr w:rsidR="004E71E8" w:rsidRPr="009E4B05" w14:paraId="3BCA7742" w14:textId="77777777" w:rsidTr="008F15CF">
        <w:tc>
          <w:tcPr>
            <w:tcW w:w="2254" w:type="dxa"/>
          </w:tcPr>
          <w:p w14:paraId="0E24D9A5" w14:textId="77777777" w:rsidR="004E71E8" w:rsidRDefault="004E71E8" w:rsidP="008F15CF">
            <w:r>
              <w:t>Beschrieb</w:t>
            </w:r>
          </w:p>
        </w:tc>
        <w:tc>
          <w:tcPr>
            <w:tcW w:w="6762" w:type="dxa"/>
            <w:gridSpan w:val="3"/>
          </w:tcPr>
          <w:p w14:paraId="36BE40D8" w14:textId="77777777" w:rsidR="004E71E8" w:rsidRPr="009E4B05" w:rsidRDefault="004E71E8" w:rsidP="008F15CF">
            <w:r>
              <w:t>Führe Anfrage rein per Parameter durch, mit einem Array an Servern als Parametern</w:t>
            </w:r>
          </w:p>
        </w:tc>
      </w:tr>
      <w:tr w:rsidR="004E71E8" w:rsidRPr="00ED37CB" w14:paraId="5E0FEA4E" w14:textId="77777777" w:rsidTr="008F15CF">
        <w:trPr>
          <w:trHeight w:val="747"/>
        </w:trPr>
        <w:tc>
          <w:tcPr>
            <w:tcW w:w="2254" w:type="dxa"/>
          </w:tcPr>
          <w:p w14:paraId="614E022E" w14:textId="77777777" w:rsidR="004E71E8" w:rsidRDefault="004E71E8" w:rsidP="008F15CF">
            <w:r>
              <w:t>Voraussetzungen</w:t>
            </w:r>
          </w:p>
        </w:tc>
        <w:tc>
          <w:tcPr>
            <w:tcW w:w="6762" w:type="dxa"/>
            <w:gridSpan w:val="3"/>
          </w:tcPr>
          <w:p w14:paraId="08B68B70" w14:textId="27022C64" w:rsidR="004E71E8" w:rsidRPr="00ED37CB" w:rsidRDefault="008B5A5F" w:rsidP="008F15CF">
            <w:r>
              <w:t>Script</w:t>
            </w:r>
            <w:r w:rsidR="004E71E8">
              <w:t xml:space="preserve"> ist gestartet, keine Konfigurationsdatei ist hinterlegt.</w:t>
            </w:r>
          </w:p>
        </w:tc>
      </w:tr>
      <w:tr w:rsidR="004E71E8" w:rsidRPr="00D71DC4" w14:paraId="3E4175CC" w14:textId="77777777" w:rsidTr="008F15CF">
        <w:tc>
          <w:tcPr>
            <w:tcW w:w="2254" w:type="dxa"/>
          </w:tcPr>
          <w:p w14:paraId="239C8908" w14:textId="77777777" w:rsidR="004E71E8" w:rsidRDefault="004E71E8" w:rsidP="008F15CF">
            <w:r>
              <w:t>Testschritte</w:t>
            </w:r>
          </w:p>
        </w:tc>
        <w:tc>
          <w:tcPr>
            <w:tcW w:w="6762" w:type="dxa"/>
            <w:gridSpan w:val="3"/>
          </w:tcPr>
          <w:p w14:paraId="4741B173" w14:textId="77777777" w:rsidR="004E71E8" w:rsidRPr="00134130" w:rsidRDefault="004E71E8" w:rsidP="004E71E8">
            <w:pPr>
              <w:pStyle w:val="Listenabsatz"/>
              <w:numPr>
                <w:ilvl w:val="0"/>
                <w:numId w:val="26"/>
              </w:numPr>
              <w:rPr>
                <w:sz w:val="21"/>
                <w:lang w:val="en-US"/>
              </w:rPr>
            </w:pPr>
            <w:r w:rsidRPr="00134130">
              <w:rPr>
                <w:sz w:val="21"/>
                <w:lang w:val="en-US"/>
              </w:rPr>
              <w:t>Get-</w:t>
            </w:r>
            <w:proofErr w:type="spellStart"/>
            <w:r w:rsidRPr="00134130">
              <w:rPr>
                <w:sz w:val="21"/>
                <w:lang w:val="en-US"/>
              </w:rPr>
              <w:t>HWInfoFromILO</w:t>
            </w:r>
            <w:proofErr w:type="spellEnd"/>
            <w:r w:rsidRPr="00134130">
              <w:rPr>
                <w:sz w:val="21"/>
                <w:lang w:val="en-US"/>
              </w:rPr>
              <w:t xml:space="preserve"> -server </w:t>
            </w:r>
            <w:proofErr w:type="gramStart"/>
            <w:r w:rsidRPr="00134130">
              <w:rPr>
                <w:sz w:val="21"/>
                <w:lang w:val="en-US"/>
              </w:rPr>
              <w:t>@(</w:t>
            </w:r>
            <w:proofErr w:type="gramEnd"/>
            <w:r w:rsidRPr="00134130">
              <w:rPr>
                <w:sz w:val="21"/>
                <w:lang w:val="en-US"/>
              </w:rPr>
              <w:t>"rmgfa-sioc-cs-dev", "rmgfa-sioc-cs-de4", "rmgfa-sioc-cs-de3") -Password (ConvertTo-</w:t>
            </w:r>
            <w:proofErr w:type="spellStart"/>
            <w:r w:rsidRPr="00134130">
              <w:rPr>
                <w:sz w:val="21"/>
                <w:lang w:val="en-US"/>
              </w:rPr>
              <w:t>SecureString</w:t>
            </w:r>
            <w:proofErr w:type="spellEnd"/>
            <w:r w:rsidRPr="00134130">
              <w:rPr>
                <w:sz w:val="21"/>
                <w:lang w:val="en-US"/>
              </w:rPr>
              <w:t xml:space="preserve"> -String "test!1234" -</w:t>
            </w:r>
            <w:proofErr w:type="spellStart"/>
            <w:r w:rsidRPr="00134130">
              <w:rPr>
                <w:sz w:val="21"/>
                <w:lang w:val="en-US"/>
              </w:rPr>
              <w:t>AsPlainText</w:t>
            </w:r>
            <w:proofErr w:type="spellEnd"/>
            <w:r w:rsidRPr="00134130">
              <w:rPr>
                <w:sz w:val="21"/>
                <w:lang w:val="en-US"/>
              </w:rPr>
              <w:t>) -Username "Yannik" -</w:t>
            </w:r>
            <w:proofErr w:type="spellStart"/>
            <w:r w:rsidRPr="00134130">
              <w:rPr>
                <w:sz w:val="21"/>
                <w:lang w:val="en-US"/>
              </w:rPr>
              <w:t>DeactivateCertificateValidationILO</w:t>
            </w:r>
            <w:proofErr w:type="spellEnd"/>
            <w:r w:rsidRPr="00134130">
              <w:rPr>
                <w:sz w:val="21"/>
                <w:lang w:val="en-US"/>
              </w:rPr>
              <w:t>;</w:t>
            </w:r>
          </w:p>
        </w:tc>
      </w:tr>
      <w:tr w:rsidR="004E71E8" w14:paraId="1F09CCAC" w14:textId="77777777" w:rsidTr="008F15CF">
        <w:tc>
          <w:tcPr>
            <w:tcW w:w="2254" w:type="dxa"/>
          </w:tcPr>
          <w:p w14:paraId="7050F7F6" w14:textId="77777777" w:rsidR="004E71E8" w:rsidRDefault="004E71E8" w:rsidP="008F15CF">
            <w:r>
              <w:t>Erwartetes Ergebnis</w:t>
            </w:r>
          </w:p>
        </w:tc>
        <w:tc>
          <w:tcPr>
            <w:tcW w:w="6762" w:type="dxa"/>
            <w:gridSpan w:val="3"/>
          </w:tcPr>
          <w:p w14:paraId="6D4584F0" w14:textId="77777777" w:rsidR="004E71E8" w:rsidRDefault="004E71E8" w:rsidP="008F15CF">
            <w:r>
              <w:t xml:space="preserve">Die Server werden aus dem Array in eine Datei zwischengespeichert, ein Pingtest durchgeführt und eine ILO-Abfrage durchgeführt. Es wird am Ende ein </w:t>
            </w:r>
            <w:proofErr w:type="spellStart"/>
            <w:r>
              <w:t>Report.json</w:t>
            </w:r>
            <w:proofErr w:type="spellEnd"/>
            <w:r>
              <w:t xml:space="preserve"> erstellt.</w:t>
            </w:r>
          </w:p>
        </w:tc>
      </w:tr>
    </w:tbl>
    <w:p w14:paraId="55FDA219"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5571327B"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7E407B16" w14:textId="77777777" w:rsidR="004E71E8" w:rsidRPr="001E27FC" w:rsidRDefault="004E71E8" w:rsidP="008F15CF">
            <w:pPr>
              <w:rPr>
                <w:b/>
              </w:rPr>
            </w:pPr>
            <w:r w:rsidRPr="001E27FC">
              <w:rPr>
                <w:b/>
              </w:rPr>
              <w:t>Testfall:</w:t>
            </w:r>
          </w:p>
        </w:tc>
        <w:tc>
          <w:tcPr>
            <w:tcW w:w="2254" w:type="dxa"/>
          </w:tcPr>
          <w:p w14:paraId="0ABEEB50" w14:textId="77777777" w:rsidR="004E71E8" w:rsidRPr="001E27FC" w:rsidRDefault="004E71E8" w:rsidP="008F15CF">
            <w:pPr>
              <w:rPr>
                <w:b/>
              </w:rPr>
            </w:pPr>
            <w:r w:rsidRPr="001E27FC">
              <w:rPr>
                <w:b/>
              </w:rPr>
              <w:t>TF-12</w:t>
            </w:r>
          </w:p>
        </w:tc>
        <w:tc>
          <w:tcPr>
            <w:tcW w:w="2254" w:type="dxa"/>
          </w:tcPr>
          <w:p w14:paraId="59561A54" w14:textId="77777777" w:rsidR="004E71E8" w:rsidRPr="001E27FC" w:rsidRDefault="004E71E8" w:rsidP="008F15CF">
            <w:pPr>
              <w:rPr>
                <w:b/>
              </w:rPr>
            </w:pPr>
            <w:r w:rsidRPr="001E27FC">
              <w:rPr>
                <w:b/>
              </w:rPr>
              <w:t>Anforderung:</w:t>
            </w:r>
          </w:p>
        </w:tc>
        <w:tc>
          <w:tcPr>
            <w:tcW w:w="2254" w:type="dxa"/>
          </w:tcPr>
          <w:p w14:paraId="573CE02E" w14:textId="77777777" w:rsidR="004E71E8" w:rsidRPr="001E27FC" w:rsidRDefault="004E71E8" w:rsidP="008F15CF">
            <w:pPr>
              <w:rPr>
                <w:b/>
              </w:rPr>
            </w:pPr>
            <w:r w:rsidRPr="001E27FC">
              <w:rPr>
                <w:b/>
              </w:rPr>
              <w:t>ANF-08</w:t>
            </w:r>
          </w:p>
        </w:tc>
      </w:tr>
      <w:tr w:rsidR="004E71E8" w14:paraId="18C3525E" w14:textId="77777777" w:rsidTr="008F15CF">
        <w:tc>
          <w:tcPr>
            <w:tcW w:w="2254" w:type="dxa"/>
          </w:tcPr>
          <w:p w14:paraId="72AA767E" w14:textId="77777777" w:rsidR="004E71E8" w:rsidRDefault="004E71E8" w:rsidP="008F15CF">
            <w:r>
              <w:t>Testart</w:t>
            </w:r>
          </w:p>
        </w:tc>
        <w:tc>
          <w:tcPr>
            <w:tcW w:w="6762" w:type="dxa"/>
            <w:gridSpan w:val="3"/>
          </w:tcPr>
          <w:p w14:paraId="1090A980" w14:textId="77777777" w:rsidR="004E71E8" w:rsidRDefault="004E71E8" w:rsidP="008F15CF">
            <w:r>
              <w:t>Funktionaler Test</w:t>
            </w:r>
          </w:p>
        </w:tc>
      </w:tr>
      <w:tr w:rsidR="004E71E8" w:rsidRPr="009E4B05" w14:paraId="0ECE8D4F" w14:textId="77777777" w:rsidTr="008F15CF">
        <w:tc>
          <w:tcPr>
            <w:tcW w:w="2254" w:type="dxa"/>
          </w:tcPr>
          <w:p w14:paraId="183BA2D6" w14:textId="77777777" w:rsidR="004E71E8" w:rsidRDefault="004E71E8" w:rsidP="008F15CF">
            <w:r>
              <w:t>Beschrieb</w:t>
            </w:r>
          </w:p>
        </w:tc>
        <w:tc>
          <w:tcPr>
            <w:tcW w:w="6762" w:type="dxa"/>
            <w:gridSpan w:val="3"/>
          </w:tcPr>
          <w:p w14:paraId="42E2B88B" w14:textId="325A1B91" w:rsidR="004E71E8" w:rsidRPr="009E4B05" w:rsidRDefault="004E71E8" w:rsidP="008F15CF">
            <w:r>
              <w:t xml:space="preserve">Führe </w:t>
            </w:r>
            <w:r w:rsidR="004004F9">
              <w:t>eine Abfrage</w:t>
            </w:r>
            <w:r>
              <w:t xml:space="preserve"> rein per Parameter durch, mit einer Konfiguration als Parameter.</w:t>
            </w:r>
          </w:p>
        </w:tc>
      </w:tr>
      <w:tr w:rsidR="004E71E8" w:rsidRPr="00ED37CB" w14:paraId="6CC42E22" w14:textId="77777777" w:rsidTr="008F15CF">
        <w:trPr>
          <w:trHeight w:val="747"/>
        </w:trPr>
        <w:tc>
          <w:tcPr>
            <w:tcW w:w="2254" w:type="dxa"/>
          </w:tcPr>
          <w:p w14:paraId="250FB6E4" w14:textId="77777777" w:rsidR="004E71E8" w:rsidRDefault="004E71E8" w:rsidP="008F15CF">
            <w:r>
              <w:t>Voraussetzungen</w:t>
            </w:r>
          </w:p>
        </w:tc>
        <w:tc>
          <w:tcPr>
            <w:tcW w:w="6762" w:type="dxa"/>
            <w:gridSpan w:val="3"/>
          </w:tcPr>
          <w:p w14:paraId="66E7FC3A" w14:textId="24B47257" w:rsidR="004E71E8" w:rsidRPr="00ED37CB" w:rsidRDefault="008B5A5F" w:rsidP="008F15CF">
            <w:r>
              <w:t>Script</w:t>
            </w:r>
            <w:r w:rsidR="004E71E8">
              <w:t xml:space="preserve"> ist gestartet, es </w:t>
            </w:r>
            <w:proofErr w:type="spellStart"/>
            <w:r w:rsidR="004E71E8">
              <w:t>exisitiert</w:t>
            </w:r>
            <w:proofErr w:type="spellEnd"/>
            <w:r w:rsidR="004E71E8">
              <w:t xml:space="preserve"> eine Konfiguration unter «C:\Users\wernle_y\Download\config.json», es wurde aber sonst keine Hinterlegt.</w:t>
            </w:r>
          </w:p>
        </w:tc>
      </w:tr>
      <w:tr w:rsidR="004E71E8" w:rsidRPr="00D71DC4" w14:paraId="745BD501" w14:textId="77777777" w:rsidTr="008F15CF">
        <w:tc>
          <w:tcPr>
            <w:tcW w:w="2254" w:type="dxa"/>
          </w:tcPr>
          <w:p w14:paraId="3D2AD23A" w14:textId="77777777" w:rsidR="004E71E8" w:rsidRDefault="004E71E8" w:rsidP="008F15CF">
            <w:r>
              <w:t>Testschritte</w:t>
            </w:r>
          </w:p>
        </w:tc>
        <w:tc>
          <w:tcPr>
            <w:tcW w:w="6762" w:type="dxa"/>
            <w:gridSpan w:val="3"/>
          </w:tcPr>
          <w:p w14:paraId="2ECFC8EC" w14:textId="77777777" w:rsidR="004E71E8" w:rsidRPr="00C9104B" w:rsidRDefault="004E71E8" w:rsidP="004E71E8">
            <w:pPr>
              <w:pStyle w:val="Listenabsatz"/>
              <w:numPr>
                <w:ilvl w:val="0"/>
                <w:numId w:val="33"/>
              </w:numPr>
              <w:rPr>
                <w:lang w:val="en-US"/>
              </w:rPr>
            </w:pPr>
            <w:r w:rsidRPr="00C9104B">
              <w:rPr>
                <w:lang w:val="en-US"/>
              </w:rPr>
              <w:t>Get-</w:t>
            </w:r>
            <w:proofErr w:type="spellStart"/>
            <w:r w:rsidRPr="00A21F07">
              <w:rPr>
                <w:lang w:val="en-US"/>
              </w:rPr>
              <w:t>HWInfoFromILO</w:t>
            </w:r>
            <w:proofErr w:type="spellEnd"/>
            <w:r w:rsidRPr="00C9104B">
              <w:rPr>
                <w:lang w:val="en-US"/>
              </w:rPr>
              <w:t xml:space="preserve"> -</w:t>
            </w:r>
            <w:proofErr w:type="spellStart"/>
            <w:r>
              <w:rPr>
                <w:lang w:val="en-US"/>
              </w:rPr>
              <w:t>configPath</w:t>
            </w:r>
            <w:proofErr w:type="spellEnd"/>
            <w:r>
              <w:rPr>
                <w:lang w:val="en-US"/>
              </w:rPr>
              <w:t xml:space="preserve"> “</w:t>
            </w:r>
            <w:r w:rsidRPr="00AE2B71">
              <w:rPr>
                <w:lang w:val="en-US"/>
              </w:rPr>
              <w:t>C:\Users\wernle_y\Download\config.json</w:t>
            </w:r>
            <w:r>
              <w:rPr>
                <w:lang w:val="en-US"/>
              </w:rPr>
              <w:t>”</w:t>
            </w:r>
          </w:p>
        </w:tc>
      </w:tr>
      <w:tr w:rsidR="004E71E8" w14:paraId="3BC724C1" w14:textId="77777777" w:rsidTr="008F15CF">
        <w:tc>
          <w:tcPr>
            <w:tcW w:w="2254" w:type="dxa"/>
          </w:tcPr>
          <w:p w14:paraId="02078E50" w14:textId="77777777" w:rsidR="004E71E8" w:rsidRDefault="004E71E8" w:rsidP="008F15CF">
            <w:r>
              <w:t>Erwartetes Ergebnis</w:t>
            </w:r>
          </w:p>
        </w:tc>
        <w:tc>
          <w:tcPr>
            <w:tcW w:w="6762" w:type="dxa"/>
            <w:gridSpan w:val="3"/>
          </w:tcPr>
          <w:p w14:paraId="76EB4BC8" w14:textId="77777777" w:rsidR="004E71E8" w:rsidRDefault="004E71E8" w:rsidP="008F15CF">
            <w:r>
              <w:t>Die Abfrage findet komplett statt, verwendet die Konfiguration und die Dateien werden richtig generiert.</w:t>
            </w:r>
          </w:p>
        </w:tc>
      </w:tr>
    </w:tbl>
    <w:p w14:paraId="61D9DCA6" w14:textId="77777777" w:rsidR="004E71E8" w:rsidRDefault="004E71E8" w:rsidP="004E71E8"/>
    <w:p w14:paraId="7DF2B2A7"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392AE6D6"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62BCB584" w14:textId="77777777" w:rsidR="004E71E8" w:rsidRPr="001E27FC" w:rsidRDefault="004E71E8" w:rsidP="008F15CF">
            <w:pPr>
              <w:rPr>
                <w:b/>
                <w:sz w:val="21"/>
              </w:rPr>
            </w:pPr>
            <w:r w:rsidRPr="001E27FC">
              <w:rPr>
                <w:b/>
                <w:sz w:val="21"/>
              </w:rPr>
              <w:t>Testfall:</w:t>
            </w:r>
          </w:p>
        </w:tc>
        <w:tc>
          <w:tcPr>
            <w:tcW w:w="2254" w:type="dxa"/>
          </w:tcPr>
          <w:p w14:paraId="7C8C64BD" w14:textId="77777777" w:rsidR="004E71E8" w:rsidRPr="001E27FC" w:rsidRDefault="004E71E8" w:rsidP="008F15CF">
            <w:pPr>
              <w:rPr>
                <w:b/>
                <w:sz w:val="21"/>
              </w:rPr>
            </w:pPr>
            <w:r w:rsidRPr="001E27FC">
              <w:rPr>
                <w:b/>
                <w:sz w:val="21"/>
              </w:rPr>
              <w:t>TF-13</w:t>
            </w:r>
          </w:p>
        </w:tc>
        <w:tc>
          <w:tcPr>
            <w:tcW w:w="2254" w:type="dxa"/>
          </w:tcPr>
          <w:p w14:paraId="3101940F" w14:textId="77777777" w:rsidR="004E71E8" w:rsidRPr="001E27FC" w:rsidRDefault="004E71E8" w:rsidP="008F15CF">
            <w:pPr>
              <w:rPr>
                <w:b/>
                <w:sz w:val="21"/>
              </w:rPr>
            </w:pPr>
            <w:r w:rsidRPr="001E27FC">
              <w:rPr>
                <w:b/>
                <w:sz w:val="21"/>
              </w:rPr>
              <w:t>Anforderung:</w:t>
            </w:r>
          </w:p>
        </w:tc>
        <w:tc>
          <w:tcPr>
            <w:tcW w:w="2254" w:type="dxa"/>
          </w:tcPr>
          <w:p w14:paraId="2499BE6B" w14:textId="77777777" w:rsidR="004E71E8" w:rsidRPr="001E27FC" w:rsidRDefault="004E71E8" w:rsidP="008F15CF">
            <w:pPr>
              <w:rPr>
                <w:b/>
                <w:sz w:val="21"/>
              </w:rPr>
            </w:pPr>
            <w:r w:rsidRPr="001E27FC">
              <w:rPr>
                <w:b/>
                <w:sz w:val="21"/>
              </w:rPr>
              <w:t>ANF-08, ANF-11, ANF-12</w:t>
            </w:r>
          </w:p>
        </w:tc>
      </w:tr>
      <w:tr w:rsidR="004E71E8" w14:paraId="7D602215" w14:textId="77777777" w:rsidTr="008F15CF">
        <w:tc>
          <w:tcPr>
            <w:tcW w:w="2254" w:type="dxa"/>
          </w:tcPr>
          <w:p w14:paraId="3DE68306" w14:textId="77777777" w:rsidR="004E71E8" w:rsidRDefault="004E71E8" w:rsidP="008F15CF">
            <w:r>
              <w:t>Testart</w:t>
            </w:r>
          </w:p>
        </w:tc>
        <w:tc>
          <w:tcPr>
            <w:tcW w:w="6762" w:type="dxa"/>
            <w:gridSpan w:val="3"/>
          </w:tcPr>
          <w:p w14:paraId="4F3D4A81" w14:textId="77777777" w:rsidR="004E71E8" w:rsidRDefault="004E71E8" w:rsidP="008F15CF">
            <w:r>
              <w:t>Funktionaler Test</w:t>
            </w:r>
          </w:p>
        </w:tc>
      </w:tr>
      <w:tr w:rsidR="004E71E8" w:rsidRPr="009E4B05" w14:paraId="07A49DFA" w14:textId="77777777" w:rsidTr="008F15CF">
        <w:tc>
          <w:tcPr>
            <w:tcW w:w="2254" w:type="dxa"/>
          </w:tcPr>
          <w:p w14:paraId="6C087D0E" w14:textId="77777777" w:rsidR="004E71E8" w:rsidRDefault="004E71E8" w:rsidP="008F15CF">
            <w:r>
              <w:t>Beschrieb</w:t>
            </w:r>
          </w:p>
        </w:tc>
        <w:tc>
          <w:tcPr>
            <w:tcW w:w="6762" w:type="dxa"/>
            <w:gridSpan w:val="3"/>
          </w:tcPr>
          <w:p w14:paraId="1CB284FD" w14:textId="77777777" w:rsidR="004E71E8" w:rsidRPr="009E4B05" w:rsidRDefault="004E71E8" w:rsidP="008F15CF">
            <w:r>
              <w:t>Führe eine Abfrage rein per Parameter aus, mit einer Datei wo die Server abgelegt sind.</w:t>
            </w:r>
          </w:p>
        </w:tc>
      </w:tr>
      <w:tr w:rsidR="004E71E8" w:rsidRPr="00ED37CB" w14:paraId="30A70C9A" w14:textId="77777777" w:rsidTr="008F15CF">
        <w:trPr>
          <w:trHeight w:val="747"/>
        </w:trPr>
        <w:tc>
          <w:tcPr>
            <w:tcW w:w="2254" w:type="dxa"/>
          </w:tcPr>
          <w:p w14:paraId="514D3EE9" w14:textId="77777777" w:rsidR="004E71E8" w:rsidRDefault="004E71E8" w:rsidP="008F15CF">
            <w:r>
              <w:t>Voraussetzungen</w:t>
            </w:r>
          </w:p>
        </w:tc>
        <w:tc>
          <w:tcPr>
            <w:tcW w:w="6762" w:type="dxa"/>
            <w:gridSpan w:val="3"/>
          </w:tcPr>
          <w:p w14:paraId="1B73483D" w14:textId="4C06143F" w:rsidR="004E71E8" w:rsidRPr="00ED37CB" w:rsidRDefault="008B5A5F" w:rsidP="008F15CF">
            <w:r>
              <w:t>Script</w:t>
            </w:r>
            <w:r w:rsidR="004E71E8">
              <w:t xml:space="preserve"> ist gestartet, es </w:t>
            </w:r>
            <w:proofErr w:type="spellStart"/>
            <w:r w:rsidR="004E71E8">
              <w:t>exisitiert</w:t>
            </w:r>
            <w:proofErr w:type="spellEnd"/>
            <w:r w:rsidR="004E71E8">
              <w:t xml:space="preserve"> </w:t>
            </w:r>
            <w:r w:rsidR="004004F9">
              <w:t xml:space="preserve">ein </w:t>
            </w:r>
            <w:proofErr w:type="spellStart"/>
            <w:r w:rsidR="004004F9">
              <w:t>Server</w:t>
            </w:r>
            <w:r w:rsidR="004E71E8">
              <w:t>.json</w:t>
            </w:r>
            <w:proofErr w:type="spellEnd"/>
            <w:r w:rsidR="004E71E8">
              <w:t xml:space="preserve">-Datei unter «C:\Users\wernle_y\Download\ </w:t>
            </w:r>
            <w:proofErr w:type="spellStart"/>
            <w:r w:rsidR="004E71E8">
              <w:t>Server.json</w:t>
            </w:r>
            <w:proofErr w:type="spellEnd"/>
            <w:r w:rsidR="004E71E8">
              <w:t>» mit dem Wert «rmdl20test».</w:t>
            </w:r>
          </w:p>
        </w:tc>
      </w:tr>
      <w:tr w:rsidR="004E71E8" w:rsidRPr="00D71DC4" w14:paraId="5312C4DD" w14:textId="77777777" w:rsidTr="008F15CF">
        <w:tc>
          <w:tcPr>
            <w:tcW w:w="2254" w:type="dxa"/>
          </w:tcPr>
          <w:p w14:paraId="139B2B84" w14:textId="77777777" w:rsidR="004E71E8" w:rsidRDefault="004E71E8" w:rsidP="008F15CF">
            <w:r>
              <w:t>Testschritte</w:t>
            </w:r>
          </w:p>
        </w:tc>
        <w:tc>
          <w:tcPr>
            <w:tcW w:w="6762" w:type="dxa"/>
            <w:gridSpan w:val="3"/>
          </w:tcPr>
          <w:p w14:paraId="42E129F0" w14:textId="77777777" w:rsidR="004E71E8" w:rsidRPr="00C9104B" w:rsidRDefault="004E71E8" w:rsidP="004E71E8">
            <w:pPr>
              <w:pStyle w:val="Listenabsatz"/>
              <w:numPr>
                <w:ilvl w:val="0"/>
                <w:numId w:val="34"/>
              </w:numPr>
              <w:rPr>
                <w:lang w:val="en-US"/>
              </w:rPr>
            </w:pPr>
            <w:r w:rsidRPr="00C9104B">
              <w:rPr>
                <w:lang w:val="en-US"/>
              </w:rPr>
              <w:t>Get</w:t>
            </w:r>
            <w:r>
              <w:rPr>
                <w:lang w:val="en-US"/>
              </w:rPr>
              <w:t>-</w:t>
            </w:r>
            <w:proofErr w:type="spellStart"/>
            <w:r w:rsidRPr="00A21F07">
              <w:rPr>
                <w:lang w:val="en-US"/>
              </w:rPr>
              <w:t>HWInfoFromILO</w:t>
            </w:r>
            <w:proofErr w:type="spellEnd"/>
            <w:r w:rsidRPr="00C9104B">
              <w:rPr>
                <w:lang w:val="en-US"/>
              </w:rPr>
              <w:t xml:space="preserve"> -</w:t>
            </w:r>
            <w:proofErr w:type="spellStart"/>
            <w:r>
              <w:rPr>
                <w:lang w:val="en-US"/>
              </w:rPr>
              <w:t>serverPath</w:t>
            </w:r>
            <w:proofErr w:type="spellEnd"/>
            <w:r>
              <w:rPr>
                <w:lang w:val="en-US"/>
              </w:rPr>
              <w:t xml:space="preserve"> “</w:t>
            </w:r>
            <w:r w:rsidRPr="00AE2B71">
              <w:rPr>
                <w:lang w:val="en-US"/>
              </w:rPr>
              <w:t>C:\Users\wernle_y\Download\</w:t>
            </w:r>
            <w:proofErr w:type="spellStart"/>
            <w:r>
              <w:rPr>
                <w:lang w:val="en-US"/>
              </w:rPr>
              <w:t>server</w:t>
            </w:r>
            <w:r w:rsidRPr="00AE2B71">
              <w:rPr>
                <w:lang w:val="en-US"/>
              </w:rPr>
              <w:t>.json</w:t>
            </w:r>
            <w:proofErr w:type="spellEnd"/>
            <w:r>
              <w:rPr>
                <w:lang w:val="en-US"/>
              </w:rPr>
              <w:t>”</w:t>
            </w:r>
          </w:p>
        </w:tc>
      </w:tr>
      <w:tr w:rsidR="004E71E8" w14:paraId="7C8B49E2" w14:textId="77777777" w:rsidTr="008F15CF">
        <w:tc>
          <w:tcPr>
            <w:tcW w:w="2254" w:type="dxa"/>
          </w:tcPr>
          <w:p w14:paraId="1217229D" w14:textId="77777777" w:rsidR="004E71E8" w:rsidRDefault="004E71E8" w:rsidP="008F15CF">
            <w:r>
              <w:t>Erwartetes Ergebnis</w:t>
            </w:r>
          </w:p>
        </w:tc>
        <w:tc>
          <w:tcPr>
            <w:tcW w:w="6762" w:type="dxa"/>
            <w:gridSpan w:val="3"/>
          </w:tcPr>
          <w:p w14:paraId="1C9789B9" w14:textId="77777777" w:rsidR="004E71E8" w:rsidRDefault="004E71E8" w:rsidP="008F15CF">
            <w:r>
              <w:t xml:space="preserve">Die Abfrage findet komplett statt auf Grundlage der </w:t>
            </w:r>
            <w:proofErr w:type="spellStart"/>
            <w:r>
              <w:t>Server.json</w:t>
            </w:r>
            <w:proofErr w:type="spellEnd"/>
            <w:r>
              <w:t xml:space="preserve"> statt und die Dateien werden richtig generiert.</w:t>
            </w:r>
          </w:p>
        </w:tc>
      </w:tr>
    </w:tbl>
    <w:p w14:paraId="069E4E7A"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06F5D3E5"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02355D0A" w14:textId="77777777" w:rsidR="004E71E8" w:rsidRPr="001E27FC" w:rsidRDefault="004E71E8" w:rsidP="008F15CF">
            <w:pPr>
              <w:rPr>
                <w:b/>
              </w:rPr>
            </w:pPr>
            <w:r w:rsidRPr="001E27FC">
              <w:rPr>
                <w:b/>
              </w:rPr>
              <w:lastRenderedPageBreak/>
              <w:t>Testfall:</w:t>
            </w:r>
          </w:p>
        </w:tc>
        <w:tc>
          <w:tcPr>
            <w:tcW w:w="2254" w:type="dxa"/>
          </w:tcPr>
          <w:p w14:paraId="543EFD62" w14:textId="77777777" w:rsidR="004E71E8" w:rsidRPr="001E27FC" w:rsidRDefault="004E71E8" w:rsidP="008F15CF">
            <w:pPr>
              <w:rPr>
                <w:b/>
              </w:rPr>
            </w:pPr>
            <w:r w:rsidRPr="001E27FC">
              <w:rPr>
                <w:b/>
              </w:rPr>
              <w:t>TF-14</w:t>
            </w:r>
          </w:p>
        </w:tc>
        <w:tc>
          <w:tcPr>
            <w:tcW w:w="2254" w:type="dxa"/>
          </w:tcPr>
          <w:p w14:paraId="0F8B6DA7" w14:textId="77777777" w:rsidR="004E71E8" w:rsidRPr="001E27FC" w:rsidRDefault="004E71E8" w:rsidP="008F15CF">
            <w:pPr>
              <w:rPr>
                <w:b/>
              </w:rPr>
            </w:pPr>
            <w:r w:rsidRPr="001E27FC">
              <w:rPr>
                <w:b/>
              </w:rPr>
              <w:t>Anforderung:</w:t>
            </w:r>
          </w:p>
        </w:tc>
        <w:tc>
          <w:tcPr>
            <w:tcW w:w="2254" w:type="dxa"/>
          </w:tcPr>
          <w:p w14:paraId="72FA4A00" w14:textId="77777777" w:rsidR="004E71E8" w:rsidRPr="001E27FC" w:rsidRDefault="004E71E8" w:rsidP="008F15CF">
            <w:pPr>
              <w:rPr>
                <w:b/>
              </w:rPr>
            </w:pPr>
            <w:r w:rsidRPr="001E27FC">
              <w:rPr>
                <w:b/>
              </w:rPr>
              <w:t>ANF-08, ANF-10</w:t>
            </w:r>
          </w:p>
        </w:tc>
      </w:tr>
      <w:tr w:rsidR="004E71E8" w14:paraId="7C9F6FE2" w14:textId="77777777" w:rsidTr="008F15CF">
        <w:tc>
          <w:tcPr>
            <w:tcW w:w="2254" w:type="dxa"/>
          </w:tcPr>
          <w:p w14:paraId="1FCEAF44" w14:textId="77777777" w:rsidR="004E71E8" w:rsidRDefault="004E71E8" w:rsidP="008F15CF">
            <w:r>
              <w:t>Testart</w:t>
            </w:r>
          </w:p>
        </w:tc>
        <w:tc>
          <w:tcPr>
            <w:tcW w:w="6762" w:type="dxa"/>
            <w:gridSpan w:val="3"/>
          </w:tcPr>
          <w:p w14:paraId="57268A96" w14:textId="77777777" w:rsidR="004E71E8" w:rsidRDefault="004E71E8" w:rsidP="008F15CF">
            <w:r>
              <w:t>Funktionaler Test</w:t>
            </w:r>
          </w:p>
        </w:tc>
      </w:tr>
      <w:tr w:rsidR="004E71E8" w:rsidRPr="009E4B05" w14:paraId="422901D3" w14:textId="77777777" w:rsidTr="008F15CF">
        <w:tc>
          <w:tcPr>
            <w:tcW w:w="2254" w:type="dxa"/>
          </w:tcPr>
          <w:p w14:paraId="0B9437AD" w14:textId="77777777" w:rsidR="004E71E8" w:rsidRDefault="004E71E8" w:rsidP="008F15CF">
            <w:r>
              <w:t>Beschrieb</w:t>
            </w:r>
          </w:p>
        </w:tc>
        <w:tc>
          <w:tcPr>
            <w:tcW w:w="6762" w:type="dxa"/>
            <w:gridSpan w:val="3"/>
          </w:tcPr>
          <w:p w14:paraId="5028A404" w14:textId="77777777" w:rsidR="004E71E8" w:rsidRPr="009E4B05" w:rsidRDefault="004E71E8" w:rsidP="008F15CF">
            <w:r>
              <w:t>Führe eine Abfrage rein per Parameter und per Inventory durch.</w:t>
            </w:r>
          </w:p>
        </w:tc>
      </w:tr>
      <w:tr w:rsidR="004E71E8" w:rsidRPr="00ED37CB" w14:paraId="44BB1943" w14:textId="77777777" w:rsidTr="008F15CF">
        <w:trPr>
          <w:trHeight w:val="747"/>
        </w:trPr>
        <w:tc>
          <w:tcPr>
            <w:tcW w:w="2254" w:type="dxa"/>
          </w:tcPr>
          <w:p w14:paraId="3A37C35C" w14:textId="77777777" w:rsidR="004E71E8" w:rsidRDefault="004E71E8" w:rsidP="008F15CF">
            <w:r>
              <w:t>Voraussetzungen</w:t>
            </w:r>
          </w:p>
        </w:tc>
        <w:tc>
          <w:tcPr>
            <w:tcW w:w="6762" w:type="dxa"/>
            <w:gridSpan w:val="3"/>
          </w:tcPr>
          <w:p w14:paraId="084E73BF" w14:textId="4B04E976" w:rsidR="004E71E8" w:rsidRPr="00ED37CB" w:rsidRDefault="008B5A5F" w:rsidP="008F15CF">
            <w:r>
              <w:t>Script</w:t>
            </w:r>
            <w:r w:rsidR="004E71E8">
              <w:t xml:space="preserve"> ist gestartet, Inventory ist erreichbar.</w:t>
            </w:r>
          </w:p>
        </w:tc>
      </w:tr>
      <w:tr w:rsidR="004E71E8" w:rsidRPr="00D71DC4" w14:paraId="6CCDE34B" w14:textId="77777777" w:rsidTr="008F15CF">
        <w:tc>
          <w:tcPr>
            <w:tcW w:w="2254" w:type="dxa"/>
          </w:tcPr>
          <w:p w14:paraId="58C505FE" w14:textId="77777777" w:rsidR="004E71E8" w:rsidRDefault="004E71E8" w:rsidP="008F15CF">
            <w:r>
              <w:t>Testschritte</w:t>
            </w:r>
          </w:p>
        </w:tc>
        <w:tc>
          <w:tcPr>
            <w:tcW w:w="6762" w:type="dxa"/>
            <w:gridSpan w:val="3"/>
          </w:tcPr>
          <w:p w14:paraId="1983B545" w14:textId="77777777" w:rsidR="004E71E8" w:rsidRPr="00C9104B" w:rsidRDefault="004E71E8" w:rsidP="004E71E8">
            <w:pPr>
              <w:pStyle w:val="Listenabsatz"/>
              <w:numPr>
                <w:ilvl w:val="0"/>
                <w:numId w:val="35"/>
              </w:numPr>
              <w:rPr>
                <w:lang w:val="en-US"/>
              </w:rPr>
            </w:pPr>
            <w:r w:rsidRPr="00C9104B">
              <w:rPr>
                <w:lang w:val="en-US"/>
              </w:rPr>
              <w:t>Get-</w:t>
            </w:r>
            <w:proofErr w:type="spellStart"/>
            <w:r w:rsidRPr="00A21F07">
              <w:rPr>
                <w:lang w:val="en-US"/>
              </w:rPr>
              <w:t>HWInfoFromILO</w:t>
            </w:r>
            <w:proofErr w:type="spellEnd"/>
            <w:r w:rsidRPr="00C9104B">
              <w:rPr>
                <w:lang w:val="en-US"/>
              </w:rPr>
              <w:t xml:space="preserve"> -</w:t>
            </w:r>
            <w:proofErr w:type="spellStart"/>
            <w:r w:rsidRPr="005E771C">
              <w:rPr>
                <w:lang w:val="en-US"/>
              </w:rPr>
              <w:t>SearchStringInventory</w:t>
            </w:r>
            <w:proofErr w:type="spellEnd"/>
            <w:r w:rsidRPr="005E771C">
              <w:rPr>
                <w:lang w:val="en-US"/>
              </w:rPr>
              <w:t xml:space="preserve"> </w:t>
            </w:r>
            <w:r>
              <w:rPr>
                <w:lang w:val="en-US"/>
              </w:rPr>
              <w:t>“</w:t>
            </w:r>
            <w:proofErr w:type="spellStart"/>
            <w:r>
              <w:rPr>
                <w:lang w:val="en-US"/>
              </w:rPr>
              <w:t>gfa</w:t>
            </w:r>
            <w:proofErr w:type="spellEnd"/>
            <w:r>
              <w:rPr>
                <w:lang w:val="en-US"/>
              </w:rPr>
              <w:t>-</w:t>
            </w:r>
            <w:proofErr w:type="spellStart"/>
            <w:r>
              <w:rPr>
                <w:lang w:val="en-US"/>
              </w:rPr>
              <w:t>sioc</w:t>
            </w:r>
            <w:proofErr w:type="spellEnd"/>
            <w:r>
              <w:rPr>
                <w:lang w:val="en-US"/>
              </w:rPr>
              <w:t>-cs-de”</w:t>
            </w:r>
          </w:p>
        </w:tc>
      </w:tr>
      <w:tr w:rsidR="004E71E8" w14:paraId="1A49FD77" w14:textId="77777777" w:rsidTr="008F15CF">
        <w:tc>
          <w:tcPr>
            <w:tcW w:w="2254" w:type="dxa"/>
          </w:tcPr>
          <w:p w14:paraId="31959C2C" w14:textId="77777777" w:rsidR="004E71E8" w:rsidRDefault="004E71E8" w:rsidP="008F15CF">
            <w:r>
              <w:t>Erwartetes Ergebnis</w:t>
            </w:r>
          </w:p>
        </w:tc>
        <w:tc>
          <w:tcPr>
            <w:tcW w:w="6762" w:type="dxa"/>
            <w:gridSpan w:val="3"/>
          </w:tcPr>
          <w:p w14:paraId="53951B6D" w14:textId="77777777" w:rsidR="004E71E8" w:rsidRDefault="004E71E8" w:rsidP="008F15CF">
            <w:r>
              <w:t>Die Abfrage durchsucht Inventory aufgrund des Suchstrings, speichert die beiden Server «</w:t>
            </w:r>
            <w:proofErr w:type="spellStart"/>
            <w:r>
              <w:t>rmgfa-sioc-cs-dev</w:t>
            </w:r>
            <w:proofErr w:type="spellEnd"/>
            <w:r>
              <w:t>» und «rmgfa-sioc-cs-de4» in einer Datei und führt aufgrund von ihr die Abfrage aus. Es werden alle Dateien generiert.</w:t>
            </w:r>
          </w:p>
        </w:tc>
      </w:tr>
    </w:tbl>
    <w:p w14:paraId="238D820B"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0BEFDEEC"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06C2A23D" w14:textId="77777777" w:rsidR="004E71E8" w:rsidRPr="001E27FC" w:rsidRDefault="004E71E8" w:rsidP="008F15CF">
            <w:pPr>
              <w:rPr>
                <w:b/>
              </w:rPr>
            </w:pPr>
            <w:r w:rsidRPr="001E27FC">
              <w:rPr>
                <w:b/>
              </w:rPr>
              <w:t>Testfall:</w:t>
            </w:r>
          </w:p>
        </w:tc>
        <w:tc>
          <w:tcPr>
            <w:tcW w:w="2254" w:type="dxa"/>
          </w:tcPr>
          <w:p w14:paraId="73D6A126" w14:textId="77777777" w:rsidR="004E71E8" w:rsidRPr="001E27FC" w:rsidRDefault="004E71E8" w:rsidP="008F15CF">
            <w:pPr>
              <w:rPr>
                <w:b/>
              </w:rPr>
            </w:pPr>
            <w:r w:rsidRPr="001E27FC">
              <w:rPr>
                <w:b/>
              </w:rPr>
              <w:t>TF-15</w:t>
            </w:r>
          </w:p>
        </w:tc>
        <w:tc>
          <w:tcPr>
            <w:tcW w:w="2254" w:type="dxa"/>
          </w:tcPr>
          <w:p w14:paraId="0BF12858" w14:textId="77777777" w:rsidR="004E71E8" w:rsidRPr="001E27FC" w:rsidRDefault="004E71E8" w:rsidP="008F15CF">
            <w:pPr>
              <w:rPr>
                <w:b/>
              </w:rPr>
            </w:pPr>
            <w:r w:rsidRPr="001E27FC">
              <w:rPr>
                <w:b/>
              </w:rPr>
              <w:t>Anforderung:</w:t>
            </w:r>
          </w:p>
        </w:tc>
        <w:tc>
          <w:tcPr>
            <w:tcW w:w="2254" w:type="dxa"/>
          </w:tcPr>
          <w:p w14:paraId="3DA55D0F" w14:textId="77777777" w:rsidR="004E71E8" w:rsidRPr="001E27FC" w:rsidRDefault="004E71E8" w:rsidP="008F15CF">
            <w:pPr>
              <w:rPr>
                <w:b/>
              </w:rPr>
            </w:pPr>
            <w:r w:rsidRPr="001E27FC">
              <w:rPr>
                <w:b/>
              </w:rPr>
              <w:t>ANF-04</w:t>
            </w:r>
          </w:p>
        </w:tc>
      </w:tr>
      <w:tr w:rsidR="004E71E8" w14:paraId="613A5DEB" w14:textId="77777777" w:rsidTr="008F15CF">
        <w:tc>
          <w:tcPr>
            <w:tcW w:w="2254" w:type="dxa"/>
          </w:tcPr>
          <w:p w14:paraId="0C47A861" w14:textId="77777777" w:rsidR="004E71E8" w:rsidRDefault="004E71E8" w:rsidP="008F15CF">
            <w:r>
              <w:t>Testart</w:t>
            </w:r>
          </w:p>
        </w:tc>
        <w:tc>
          <w:tcPr>
            <w:tcW w:w="6762" w:type="dxa"/>
            <w:gridSpan w:val="3"/>
          </w:tcPr>
          <w:p w14:paraId="34133DE6" w14:textId="77777777" w:rsidR="004E71E8" w:rsidRDefault="004E71E8" w:rsidP="008F15CF">
            <w:r>
              <w:t>Funktionaler Test</w:t>
            </w:r>
          </w:p>
        </w:tc>
      </w:tr>
      <w:tr w:rsidR="004E71E8" w:rsidRPr="009E4B05" w14:paraId="23E87A86" w14:textId="77777777" w:rsidTr="008F15CF">
        <w:tc>
          <w:tcPr>
            <w:tcW w:w="2254" w:type="dxa"/>
          </w:tcPr>
          <w:p w14:paraId="1731F783" w14:textId="77777777" w:rsidR="004E71E8" w:rsidRDefault="004E71E8" w:rsidP="008F15CF">
            <w:r>
              <w:t>Beschrieb</w:t>
            </w:r>
          </w:p>
        </w:tc>
        <w:tc>
          <w:tcPr>
            <w:tcW w:w="6762" w:type="dxa"/>
            <w:gridSpan w:val="3"/>
          </w:tcPr>
          <w:p w14:paraId="72F108B8" w14:textId="77777777" w:rsidR="004E71E8" w:rsidRPr="009E4B05" w:rsidRDefault="004E71E8" w:rsidP="008F15CF">
            <w:r>
              <w:t>Anzeige einer Warnung bei abweichender Version</w:t>
            </w:r>
          </w:p>
        </w:tc>
      </w:tr>
      <w:tr w:rsidR="004E71E8" w:rsidRPr="00ED37CB" w14:paraId="0DA6D16B" w14:textId="77777777" w:rsidTr="008F15CF">
        <w:trPr>
          <w:trHeight w:val="747"/>
        </w:trPr>
        <w:tc>
          <w:tcPr>
            <w:tcW w:w="2254" w:type="dxa"/>
          </w:tcPr>
          <w:p w14:paraId="28B12DF0" w14:textId="77777777" w:rsidR="004E71E8" w:rsidRDefault="004E71E8" w:rsidP="008F15CF">
            <w:r>
              <w:t>Voraussetzungen</w:t>
            </w:r>
          </w:p>
        </w:tc>
        <w:tc>
          <w:tcPr>
            <w:tcW w:w="6762" w:type="dxa"/>
            <w:gridSpan w:val="3"/>
          </w:tcPr>
          <w:p w14:paraId="303C2010" w14:textId="5CED37CD" w:rsidR="004E71E8" w:rsidRPr="00ED37CB" w:rsidRDefault="008B5A5F" w:rsidP="008F15CF">
            <w:r>
              <w:t>Script</w:t>
            </w:r>
            <w:r w:rsidR="004E71E8">
              <w:t xml:space="preserve"> ist gestartet, die Bibliothek HPEiLOCmdlets ist in einer anderen Version als 4.4.0.0 installiert</w:t>
            </w:r>
          </w:p>
        </w:tc>
      </w:tr>
      <w:tr w:rsidR="004E71E8" w:rsidRPr="00D71DC4" w14:paraId="312B8B56" w14:textId="77777777" w:rsidTr="008F15CF">
        <w:tc>
          <w:tcPr>
            <w:tcW w:w="2254" w:type="dxa"/>
          </w:tcPr>
          <w:p w14:paraId="53BCB3E9" w14:textId="77777777" w:rsidR="004E71E8" w:rsidRDefault="004E71E8" w:rsidP="008F15CF">
            <w:r>
              <w:t>Testschritte</w:t>
            </w:r>
          </w:p>
        </w:tc>
        <w:tc>
          <w:tcPr>
            <w:tcW w:w="6762" w:type="dxa"/>
            <w:gridSpan w:val="3"/>
          </w:tcPr>
          <w:p w14:paraId="094EDAC6" w14:textId="77777777" w:rsidR="004E71E8" w:rsidRPr="00C9104B" w:rsidRDefault="004E71E8" w:rsidP="004E71E8">
            <w:pPr>
              <w:pStyle w:val="Listenabsatz"/>
              <w:numPr>
                <w:ilvl w:val="0"/>
                <w:numId w:val="36"/>
              </w:numPr>
              <w:rPr>
                <w:lang w:val="en-US"/>
              </w:rPr>
            </w:pPr>
            <w:r w:rsidRPr="00C9104B">
              <w:rPr>
                <w:lang w:val="en-US"/>
              </w:rPr>
              <w:t>Get-</w:t>
            </w:r>
            <w:proofErr w:type="spellStart"/>
            <w:r w:rsidRPr="00A21F07">
              <w:rPr>
                <w:lang w:val="en-US"/>
              </w:rPr>
              <w:t>HWInfoFromILO</w:t>
            </w:r>
            <w:proofErr w:type="spellEnd"/>
            <w:r w:rsidRPr="00C9104B">
              <w:rPr>
                <w:lang w:val="en-US"/>
              </w:rPr>
              <w:t xml:space="preserve"> -</w:t>
            </w:r>
            <w:proofErr w:type="spellStart"/>
            <w:r w:rsidRPr="005E771C">
              <w:rPr>
                <w:lang w:val="en-US"/>
              </w:rPr>
              <w:t>SearchStringInventory</w:t>
            </w:r>
            <w:proofErr w:type="spellEnd"/>
            <w:r w:rsidRPr="005E771C">
              <w:rPr>
                <w:lang w:val="en-US"/>
              </w:rPr>
              <w:t xml:space="preserve"> </w:t>
            </w:r>
            <w:r>
              <w:rPr>
                <w:lang w:val="en-US"/>
              </w:rPr>
              <w:t>“</w:t>
            </w:r>
            <w:proofErr w:type="spellStart"/>
            <w:r>
              <w:rPr>
                <w:lang w:val="en-US"/>
              </w:rPr>
              <w:t>rmgfa</w:t>
            </w:r>
            <w:proofErr w:type="spellEnd"/>
            <w:r>
              <w:rPr>
                <w:lang w:val="en-US"/>
              </w:rPr>
              <w:t>-</w:t>
            </w:r>
            <w:proofErr w:type="spellStart"/>
            <w:r>
              <w:rPr>
                <w:lang w:val="en-US"/>
              </w:rPr>
              <w:t>sioc</w:t>
            </w:r>
            <w:proofErr w:type="spellEnd"/>
            <w:r>
              <w:rPr>
                <w:lang w:val="en-US"/>
              </w:rPr>
              <w:t>-cs-de”</w:t>
            </w:r>
          </w:p>
        </w:tc>
      </w:tr>
      <w:tr w:rsidR="004E71E8" w14:paraId="0332F236" w14:textId="77777777" w:rsidTr="008F15CF">
        <w:tc>
          <w:tcPr>
            <w:tcW w:w="2254" w:type="dxa"/>
          </w:tcPr>
          <w:p w14:paraId="6E8D3EED" w14:textId="77777777" w:rsidR="004E71E8" w:rsidRDefault="004E71E8" w:rsidP="008F15CF">
            <w:r>
              <w:t>Erwartetes Ergebnis</w:t>
            </w:r>
          </w:p>
        </w:tc>
        <w:tc>
          <w:tcPr>
            <w:tcW w:w="6762" w:type="dxa"/>
            <w:gridSpan w:val="3"/>
          </w:tcPr>
          <w:p w14:paraId="3BB3FE63" w14:textId="77777777" w:rsidR="004E71E8" w:rsidRDefault="004E71E8" w:rsidP="008F15CF">
            <w:r>
              <w:t>Warnung: Die Verwendete Bibliotheksversion ist nicht die empfohlene Version</w:t>
            </w:r>
          </w:p>
        </w:tc>
      </w:tr>
    </w:tbl>
    <w:p w14:paraId="35CEC6DE" w14:textId="094ACD20" w:rsidR="004E71E8" w:rsidRDefault="004E71E8" w:rsidP="004E71E8">
      <w:pPr>
        <w:spacing w:line="280" w:lineRule="atLeast"/>
      </w:pPr>
    </w:p>
    <w:tbl>
      <w:tblPr>
        <w:tblStyle w:val="PSITabelle1"/>
        <w:tblW w:w="0" w:type="auto"/>
        <w:tblLook w:val="04A0" w:firstRow="1" w:lastRow="0" w:firstColumn="1" w:lastColumn="0" w:noHBand="0" w:noVBand="1"/>
      </w:tblPr>
      <w:tblGrid>
        <w:gridCol w:w="2254"/>
        <w:gridCol w:w="2254"/>
        <w:gridCol w:w="2254"/>
        <w:gridCol w:w="2254"/>
      </w:tblGrid>
      <w:tr w:rsidR="004E71E8" w14:paraId="1BEDA326"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58B005E5" w14:textId="77777777" w:rsidR="004E71E8" w:rsidRPr="001E27FC" w:rsidRDefault="004E71E8" w:rsidP="008F15CF">
            <w:pPr>
              <w:rPr>
                <w:b/>
              </w:rPr>
            </w:pPr>
            <w:r w:rsidRPr="001E27FC">
              <w:rPr>
                <w:b/>
              </w:rPr>
              <w:t>Testfall:</w:t>
            </w:r>
          </w:p>
        </w:tc>
        <w:tc>
          <w:tcPr>
            <w:tcW w:w="2254" w:type="dxa"/>
          </w:tcPr>
          <w:p w14:paraId="73DEF476" w14:textId="77777777" w:rsidR="004E71E8" w:rsidRPr="001E27FC" w:rsidRDefault="004E71E8" w:rsidP="008F15CF">
            <w:pPr>
              <w:rPr>
                <w:b/>
              </w:rPr>
            </w:pPr>
            <w:r w:rsidRPr="001E27FC">
              <w:rPr>
                <w:b/>
              </w:rPr>
              <w:t>TF-16</w:t>
            </w:r>
          </w:p>
        </w:tc>
        <w:tc>
          <w:tcPr>
            <w:tcW w:w="2254" w:type="dxa"/>
          </w:tcPr>
          <w:p w14:paraId="4B553DA4" w14:textId="77777777" w:rsidR="004E71E8" w:rsidRPr="001E27FC" w:rsidRDefault="004E71E8" w:rsidP="008F15CF">
            <w:pPr>
              <w:rPr>
                <w:b/>
              </w:rPr>
            </w:pPr>
            <w:r w:rsidRPr="001E27FC">
              <w:rPr>
                <w:b/>
              </w:rPr>
              <w:t>Anforderung:</w:t>
            </w:r>
          </w:p>
        </w:tc>
        <w:tc>
          <w:tcPr>
            <w:tcW w:w="2254" w:type="dxa"/>
          </w:tcPr>
          <w:p w14:paraId="202A9046" w14:textId="77777777" w:rsidR="004E71E8" w:rsidRPr="001E27FC" w:rsidRDefault="004E71E8" w:rsidP="008F15CF">
            <w:pPr>
              <w:rPr>
                <w:b/>
              </w:rPr>
            </w:pPr>
            <w:r w:rsidRPr="001E27FC">
              <w:rPr>
                <w:b/>
              </w:rPr>
              <w:t>ANF-09</w:t>
            </w:r>
          </w:p>
        </w:tc>
      </w:tr>
      <w:tr w:rsidR="004E71E8" w14:paraId="70F92CCB" w14:textId="77777777" w:rsidTr="008F15CF">
        <w:tc>
          <w:tcPr>
            <w:tcW w:w="2254" w:type="dxa"/>
          </w:tcPr>
          <w:p w14:paraId="0698BADB" w14:textId="77777777" w:rsidR="004E71E8" w:rsidRDefault="004E71E8" w:rsidP="008F15CF">
            <w:r>
              <w:t>Testart</w:t>
            </w:r>
          </w:p>
        </w:tc>
        <w:tc>
          <w:tcPr>
            <w:tcW w:w="6762" w:type="dxa"/>
            <w:gridSpan w:val="3"/>
          </w:tcPr>
          <w:p w14:paraId="2C451311" w14:textId="77777777" w:rsidR="004E71E8" w:rsidRDefault="004E71E8" w:rsidP="008F15CF">
            <w:r>
              <w:t>Funktionaler Test</w:t>
            </w:r>
          </w:p>
        </w:tc>
      </w:tr>
      <w:tr w:rsidR="004E71E8" w:rsidRPr="009E4B05" w14:paraId="6F54257C" w14:textId="77777777" w:rsidTr="008F15CF">
        <w:tc>
          <w:tcPr>
            <w:tcW w:w="2254" w:type="dxa"/>
          </w:tcPr>
          <w:p w14:paraId="22385BBD" w14:textId="77777777" w:rsidR="004E71E8" w:rsidRDefault="004E71E8" w:rsidP="008F15CF">
            <w:r>
              <w:t>Beschrieb</w:t>
            </w:r>
          </w:p>
        </w:tc>
        <w:tc>
          <w:tcPr>
            <w:tcW w:w="6762" w:type="dxa"/>
            <w:gridSpan w:val="3"/>
          </w:tcPr>
          <w:p w14:paraId="67241C07" w14:textId="77777777" w:rsidR="004E71E8" w:rsidRPr="009E4B05" w:rsidRDefault="004E71E8" w:rsidP="008F15CF">
            <w:r>
              <w:t xml:space="preserve">Logfunktion </w:t>
            </w:r>
          </w:p>
        </w:tc>
      </w:tr>
      <w:tr w:rsidR="004E71E8" w:rsidRPr="00ED37CB" w14:paraId="38FAEB17" w14:textId="77777777" w:rsidTr="008F15CF">
        <w:trPr>
          <w:trHeight w:val="747"/>
        </w:trPr>
        <w:tc>
          <w:tcPr>
            <w:tcW w:w="2254" w:type="dxa"/>
          </w:tcPr>
          <w:p w14:paraId="0A2F0A4D" w14:textId="77777777" w:rsidR="004E71E8" w:rsidRDefault="004E71E8" w:rsidP="008F15CF">
            <w:r>
              <w:t>Voraussetzungen</w:t>
            </w:r>
          </w:p>
        </w:tc>
        <w:tc>
          <w:tcPr>
            <w:tcW w:w="6762" w:type="dxa"/>
            <w:gridSpan w:val="3"/>
          </w:tcPr>
          <w:p w14:paraId="49AAD003" w14:textId="1570A556" w:rsidR="004E71E8" w:rsidRPr="00ED37CB" w:rsidRDefault="008B5A5F" w:rsidP="008F15CF">
            <w:r>
              <w:t>Script</w:t>
            </w:r>
            <w:r w:rsidR="004E71E8">
              <w:t xml:space="preserve"> ist gestartet, eine Konfigurationsdatei ist konfiguriert mit Loglevel 1, ein </w:t>
            </w:r>
            <w:proofErr w:type="spellStart"/>
            <w:r w:rsidR="004E71E8">
              <w:t>LogPfad</w:t>
            </w:r>
            <w:proofErr w:type="spellEnd"/>
            <w:r w:rsidR="004E71E8">
              <w:t xml:space="preserve"> ist gesetzt &amp; die Aktivierung ist auf true gesetzt</w:t>
            </w:r>
          </w:p>
        </w:tc>
      </w:tr>
      <w:tr w:rsidR="004E71E8" w:rsidRPr="00C9104B" w14:paraId="1F2EB293" w14:textId="77777777" w:rsidTr="008F15CF">
        <w:tc>
          <w:tcPr>
            <w:tcW w:w="2254" w:type="dxa"/>
          </w:tcPr>
          <w:p w14:paraId="0D19AFB2" w14:textId="77777777" w:rsidR="004E71E8" w:rsidRDefault="004E71E8" w:rsidP="008F15CF">
            <w:r>
              <w:t>Testschritte</w:t>
            </w:r>
          </w:p>
        </w:tc>
        <w:tc>
          <w:tcPr>
            <w:tcW w:w="6762" w:type="dxa"/>
            <w:gridSpan w:val="3"/>
          </w:tcPr>
          <w:p w14:paraId="2D75E714" w14:textId="77777777" w:rsidR="004E71E8" w:rsidRPr="00C9104B" w:rsidRDefault="004E71E8" w:rsidP="004E71E8">
            <w:pPr>
              <w:pStyle w:val="Listenabsatz"/>
              <w:numPr>
                <w:ilvl w:val="0"/>
                <w:numId w:val="37"/>
              </w:numPr>
              <w:rPr>
                <w:lang w:val="en-US"/>
              </w:rPr>
            </w:pPr>
            <w:r w:rsidRPr="00C9104B">
              <w:rPr>
                <w:lang w:val="en-US"/>
              </w:rPr>
              <w:t>Get-</w:t>
            </w:r>
            <w:proofErr w:type="spellStart"/>
            <w:r w:rsidRPr="00FF683E">
              <w:t>HWInfoFromILO</w:t>
            </w:r>
            <w:proofErr w:type="spellEnd"/>
          </w:p>
        </w:tc>
      </w:tr>
      <w:tr w:rsidR="004E71E8" w14:paraId="5DCBD8AE" w14:textId="77777777" w:rsidTr="008F15CF">
        <w:tc>
          <w:tcPr>
            <w:tcW w:w="2254" w:type="dxa"/>
          </w:tcPr>
          <w:p w14:paraId="5D856FBE" w14:textId="77777777" w:rsidR="004E71E8" w:rsidRDefault="004E71E8" w:rsidP="008F15CF">
            <w:r>
              <w:t>Erwartetes Ergebnis</w:t>
            </w:r>
          </w:p>
        </w:tc>
        <w:tc>
          <w:tcPr>
            <w:tcW w:w="6762" w:type="dxa"/>
            <w:gridSpan w:val="3"/>
          </w:tcPr>
          <w:p w14:paraId="631CAAA8" w14:textId="77777777" w:rsidR="004E71E8" w:rsidRDefault="004E71E8" w:rsidP="008F15CF">
            <w:r>
              <w:t>Es werden die gröberen Schritte des Programms am spezifizierten Ort in der Log.txt abgespeichert.</w:t>
            </w:r>
          </w:p>
        </w:tc>
      </w:tr>
    </w:tbl>
    <w:p w14:paraId="70446965" w14:textId="35DB7078" w:rsidR="00D146B1" w:rsidRDefault="00D146B1" w:rsidP="004E71E8"/>
    <w:p w14:paraId="3E768223" w14:textId="77777777" w:rsidR="00D146B1" w:rsidRDefault="00D146B1">
      <w:pPr>
        <w:spacing w:line="280" w:lineRule="atLeast"/>
      </w:pPr>
      <w:r>
        <w:br w:type="page"/>
      </w:r>
    </w:p>
    <w:p w14:paraId="03E651C4"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69E4369C"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0B8C2DE6" w14:textId="77777777" w:rsidR="004E71E8" w:rsidRPr="001E27FC" w:rsidRDefault="004E71E8" w:rsidP="008F15CF">
            <w:pPr>
              <w:rPr>
                <w:b/>
              </w:rPr>
            </w:pPr>
            <w:r w:rsidRPr="001E27FC">
              <w:rPr>
                <w:b/>
              </w:rPr>
              <w:t>Testfall:</w:t>
            </w:r>
          </w:p>
        </w:tc>
        <w:tc>
          <w:tcPr>
            <w:tcW w:w="2254" w:type="dxa"/>
          </w:tcPr>
          <w:p w14:paraId="1BC97ABE" w14:textId="77777777" w:rsidR="004E71E8" w:rsidRPr="001E27FC" w:rsidRDefault="004E71E8" w:rsidP="008F15CF">
            <w:pPr>
              <w:rPr>
                <w:b/>
              </w:rPr>
            </w:pPr>
            <w:r w:rsidRPr="001E27FC">
              <w:rPr>
                <w:b/>
              </w:rPr>
              <w:t>TF-17</w:t>
            </w:r>
          </w:p>
        </w:tc>
        <w:tc>
          <w:tcPr>
            <w:tcW w:w="2254" w:type="dxa"/>
          </w:tcPr>
          <w:p w14:paraId="1B76889E" w14:textId="77777777" w:rsidR="004E71E8" w:rsidRPr="001E27FC" w:rsidRDefault="004E71E8" w:rsidP="008F15CF">
            <w:pPr>
              <w:rPr>
                <w:b/>
              </w:rPr>
            </w:pPr>
            <w:r w:rsidRPr="001E27FC">
              <w:rPr>
                <w:b/>
              </w:rPr>
              <w:t>Anforderung:</w:t>
            </w:r>
          </w:p>
        </w:tc>
        <w:tc>
          <w:tcPr>
            <w:tcW w:w="2254" w:type="dxa"/>
          </w:tcPr>
          <w:p w14:paraId="2D63D4B7" w14:textId="77777777" w:rsidR="004E71E8" w:rsidRPr="001E27FC" w:rsidRDefault="004E71E8" w:rsidP="008F15CF">
            <w:pPr>
              <w:rPr>
                <w:b/>
              </w:rPr>
            </w:pPr>
            <w:r w:rsidRPr="001E27FC">
              <w:rPr>
                <w:b/>
              </w:rPr>
              <w:t>ANF-18, ANF-19, ANF-20, ANF-21, ANF-22, ANF-23</w:t>
            </w:r>
          </w:p>
        </w:tc>
      </w:tr>
      <w:tr w:rsidR="004E71E8" w14:paraId="77E25A05" w14:textId="77777777" w:rsidTr="008F15CF">
        <w:tc>
          <w:tcPr>
            <w:tcW w:w="2254" w:type="dxa"/>
          </w:tcPr>
          <w:p w14:paraId="730FFF79" w14:textId="77777777" w:rsidR="004E71E8" w:rsidRDefault="004E71E8" w:rsidP="008F15CF">
            <w:r>
              <w:t>Testart</w:t>
            </w:r>
          </w:p>
        </w:tc>
        <w:tc>
          <w:tcPr>
            <w:tcW w:w="6762" w:type="dxa"/>
            <w:gridSpan w:val="3"/>
          </w:tcPr>
          <w:p w14:paraId="47C8A803" w14:textId="77777777" w:rsidR="004E71E8" w:rsidRDefault="004E71E8" w:rsidP="008F15CF">
            <w:r>
              <w:t>Funktionaler Test</w:t>
            </w:r>
          </w:p>
        </w:tc>
      </w:tr>
      <w:tr w:rsidR="004E71E8" w:rsidRPr="009E4B05" w14:paraId="0867E1C8" w14:textId="77777777" w:rsidTr="008F15CF">
        <w:tc>
          <w:tcPr>
            <w:tcW w:w="2254" w:type="dxa"/>
          </w:tcPr>
          <w:p w14:paraId="41A47757" w14:textId="77777777" w:rsidR="004E71E8" w:rsidRDefault="004E71E8" w:rsidP="008F15CF">
            <w:r>
              <w:t>Beschrieb</w:t>
            </w:r>
          </w:p>
        </w:tc>
        <w:tc>
          <w:tcPr>
            <w:tcW w:w="6762" w:type="dxa"/>
            <w:gridSpan w:val="3"/>
          </w:tcPr>
          <w:p w14:paraId="5D831274" w14:textId="77777777" w:rsidR="004E71E8" w:rsidRPr="009E4B05" w:rsidRDefault="004E71E8" w:rsidP="008F15CF">
            <w:r>
              <w:t>Überprüfung der Speicherung in CSV</w:t>
            </w:r>
          </w:p>
        </w:tc>
      </w:tr>
      <w:tr w:rsidR="004E71E8" w:rsidRPr="00ED37CB" w14:paraId="4C596CBA" w14:textId="77777777" w:rsidTr="008F15CF">
        <w:trPr>
          <w:trHeight w:val="747"/>
        </w:trPr>
        <w:tc>
          <w:tcPr>
            <w:tcW w:w="2254" w:type="dxa"/>
          </w:tcPr>
          <w:p w14:paraId="144D6FE1" w14:textId="77777777" w:rsidR="004E71E8" w:rsidRDefault="004E71E8" w:rsidP="008F15CF">
            <w:r>
              <w:t>Voraussetzungen</w:t>
            </w:r>
          </w:p>
        </w:tc>
        <w:tc>
          <w:tcPr>
            <w:tcW w:w="6762" w:type="dxa"/>
            <w:gridSpan w:val="3"/>
          </w:tcPr>
          <w:p w14:paraId="79C9C362" w14:textId="5C5BD419" w:rsidR="004E71E8" w:rsidRPr="00ED37CB" w:rsidRDefault="008B5A5F" w:rsidP="008F15CF">
            <w:r>
              <w:t>Script</w:t>
            </w:r>
            <w:r w:rsidR="004E71E8">
              <w:t xml:space="preserve"> ist gestartet, die Konfigurationsdatei enthält </w:t>
            </w:r>
            <w:proofErr w:type="spellStart"/>
            <w:r w:rsidR="004E71E8">
              <w:t>ignoreMACAddresses</w:t>
            </w:r>
            <w:proofErr w:type="spellEnd"/>
            <w:r w:rsidR="004E71E8">
              <w:t xml:space="preserve"> = true und einen ReportPath</w:t>
            </w:r>
          </w:p>
        </w:tc>
      </w:tr>
      <w:tr w:rsidR="004E71E8" w:rsidRPr="00C9104B" w14:paraId="7B9130F3" w14:textId="77777777" w:rsidTr="008F15CF">
        <w:tc>
          <w:tcPr>
            <w:tcW w:w="2254" w:type="dxa"/>
          </w:tcPr>
          <w:p w14:paraId="1DAD0B97" w14:textId="77777777" w:rsidR="004E71E8" w:rsidRDefault="004E71E8" w:rsidP="008F15CF">
            <w:r>
              <w:t>Testschritte</w:t>
            </w:r>
          </w:p>
        </w:tc>
        <w:tc>
          <w:tcPr>
            <w:tcW w:w="6762" w:type="dxa"/>
            <w:gridSpan w:val="3"/>
          </w:tcPr>
          <w:p w14:paraId="12A2688A" w14:textId="77777777" w:rsidR="004E71E8" w:rsidRPr="00C9104B" w:rsidRDefault="004E71E8" w:rsidP="004E71E8">
            <w:pPr>
              <w:pStyle w:val="Listenabsatz"/>
              <w:numPr>
                <w:ilvl w:val="0"/>
                <w:numId w:val="38"/>
              </w:numPr>
              <w:rPr>
                <w:lang w:val="en-US"/>
              </w:rPr>
            </w:pPr>
            <w:r w:rsidRPr="00C9104B">
              <w:rPr>
                <w:lang w:val="en-US"/>
              </w:rPr>
              <w:t>Get-</w:t>
            </w:r>
            <w:proofErr w:type="spellStart"/>
            <w:r w:rsidRPr="00FF683E">
              <w:t>HWInfoFromILO</w:t>
            </w:r>
            <w:proofErr w:type="spellEnd"/>
          </w:p>
        </w:tc>
      </w:tr>
      <w:tr w:rsidR="004E71E8" w14:paraId="787BA741" w14:textId="77777777" w:rsidTr="008F15CF">
        <w:tc>
          <w:tcPr>
            <w:tcW w:w="2254" w:type="dxa"/>
          </w:tcPr>
          <w:p w14:paraId="0C0FCAAC" w14:textId="77777777" w:rsidR="004E71E8" w:rsidRDefault="004E71E8" w:rsidP="008F15CF">
            <w:r>
              <w:t>Erwartetes Ergebnis</w:t>
            </w:r>
          </w:p>
        </w:tc>
        <w:tc>
          <w:tcPr>
            <w:tcW w:w="6762" w:type="dxa"/>
            <w:gridSpan w:val="3"/>
          </w:tcPr>
          <w:p w14:paraId="54DEEDA4" w14:textId="77777777" w:rsidR="004E71E8" w:rsidRDefault="004E71E8" w:rsidP="008F15CF">
            <w:r>
              <w:t>Es werden 2 CSV-Dateien generiert (generell.csv &amp; SerialNumber.csv).</w:t>
            </w:r>
          </w:p>
          <w:p w14:paraId="074F9F86" w14:textId="77777777" w:rsidR="004E71E8" w:rsidRDefault="004E71E8" w:rsidP="008F15CF"/>
          <w:p w14:paraId="14A77D39" w14:textId="77777777" w:rsidR="004E71E8" w:rsidRDefault="004E71E8" w:rsidP="008F15CF">
            <w:r>
              <w:t>Beim Verbindungsaufbau per ILO wird der Stand angezeigt und haben einen Zeitstempel</w:t>
            </w:r>
          </w:p>
        </w:tc>
      </w:tr>
    </w:tbl>
    <w:p w14:paraId="3ACC679E" w14:textId="77777777" w:rsidR="004E71E8" w:rsidRDefault="004E71E8" w:rsidP="004E71E8"/>
    <w:tbl>
      <w:tblPr>
        <w:tblStyle w:val="PSITabelle1"/>
        <w:tblW w:w="0" w:type="auto"/>
        <w:tblLook w:val="04A0" w:firstRow="1" w:lastRow="0" w:firstColumn="1" w:lastColumn="0" w:noHBand="0" w:noVBand="1"/>
      </w:tblPr>
      <w:tblGrid>
        <w:gridCol w:w="2254"/>
        <w:gridCol w:w="2254"/>
        <w:gridCol w:w="2254"/>
        <w:gridCol w:w="2254"/>
      </w:tblGrid>
      <w:tr w:rsidR="004E71E8" w14:paraId="38DD235C" w14:textId="77777777" w:rsidTr="008F15CF">
        <w:trPr>
          <w:cnfStyle w:val="100000000000" w:firstRow="1" w:lastRow="0" w:firstColumn="0" w:lastColumn="0" w:oddVBand="0" w:evenVBand="0" w:oddHBand="0" w:evenHBand="0" w:firstRowFirstColumn="0" w:firstRowLastColumn="0" w:lastRowFirstColumn="0" w:lastRowLastColumn="0"/>
        </w:trPr>
        <w:tc>
          <w:tcPr>
            <w:tcW w:w="2254" w:type="dxa"/>
          </w:tcPr>
          <w:p w14:paraId="4EAFEDBE" w14:textId="77777777" w:rsidR="004E71E8" w:rsidRPr="001E27FC" w:rsidRDefault="004E71E8" w:rsidP="008F15CF">
            <w:pPr>
              <w:rPr>
                <w:b/>
              </w:rPr>
            </w:pPr>
            <w:r w:rsidRPr="001E27FC">
              <w:rPr>
                <w:b/>
              </w:rPr>
              <w:t>Testfall:</w:t>
            </w:r>
          </w:p>
        </w:tc>
        <w:tc>
          <w:tcPr>
            <w:tcW w:w="2254" w:type="dxa"/>
          </w:tcPr>
          <w:p w14:paraId="4E406797" w14:textId="77777777" w:rsidR="004E71E8" w:rsidRPr="001E27FC" w:rsidRDefault="004E71E8" w:rsidP="008F15CF">
            <w:pPr>
              <w:rPr>
                <w:b/>
              </w:rPr>
            </w:pPr>
            <w:r w:rsidRPr="001E27FC">
              <w:rPr>
                <w:b/>
              </w:rPr>
              <w:t>TF-18</w:t>
            </w:r>
          </w:p>
        </w:tc>
        <w:tc>
          <w:tcPr>
            <w:tcW w:w="2254" w:type="dxa"/>
          </w:tcPr>
          <w:p w14:paraId="17D2F655" w14:textId="77777777" w:rsidR="004E71E8" w:rsidRPr="001E27FC" w:rsidRDefault="004E71E8" w:rsidP="008F15CF">
            <w:pPr>
              <w:rPr>
                <w:b/>
              </w:rPr>
            </w:pPr>
            <w:r w:rsidRPr="001E27FC">
              <w:rPr>
                <w:b/>
              </w:rPr>
              <w:t>Anforderung:</w:t>
            </w:r>
          </w:p>
        </w:tc>
        <w:tc>
          <w:tcPr>
            <w:tcW w:w="2254" w:type="dxa"/>
          </w:tcPr>
          <w:p w14:paraId="1340D2A1" w14:textId="77777777" w:rsidR="004E71E8" w:rsidRPr="001E27FC" w:rsidRDefault="004E71E8" w:rsidP="008F15CF">
            <w:pPr>
              <w:rPr>
                <w:b/>
              </w:rPr>
            </w:pPr>
            <w:r w:rsidRPr="001E27FC">
              <w:rPr>
                <w:b/>
              </w:rPr>
              <w:t>ANF-17</w:t>
            </w:r>
          </w:p>
        </w:tc>
      </w:tr>
      <w:tr w:rsidR="004E71E8" w14:paraId="65F35806" w14:textId="77777777" w:rsidTr="008F15CF">
        <w:tc>
          <w:tcPr>
            <w:tcW w:w="2254" w:type="dxa"/>
          </w:tcPr>
          <w:p w14:paraId="16A25518" w14:textId="77777777" w:rsidR="004E71E8" w:rsidRDefault="004E71E8" w:rsidP="008F15CF">
            <w:r>
              <w:t>Testart</w:t>
            </w:r>
          </w:p>
        </w:tc>
        <w:tc>
          <w:tcPr>
            <w:tcW w:w="6762" w:type="dxa"/>
            <w:gridSpan w:val="3"/>
          </w:tcPr>
          <w:p w14:paraId="6CA736EF" w14:textId="77777777" w:rsidR="004E71E8" w:rsidRDefault="004E71E8" w:rsidP="008F15CF">
            <w:r>
              <w:t>Funktionaler Test</w:t>
            </w:r>
          </w:p>
        </w:tc>
      </w:tr>
      <w:tr w:rsidR="004E71E8" w:rsidRPr="009E4B05" w14:paraId="64ECB07C" w14:textId="77777777" w:rsidTr="008F15CF">
        <w:tc>
          <w:tcPr>
            <w:tcW w:w="2254" w:type="dxa"/>
          </w:tcPr>
          <w:p w14:paraId="4384B8EB" w14:textId="77777777" w:rsidR="004E71E8" w:rsidRDefault="004E71E8" w:rsidP="008F15CF">
            <w:r>
              <w:t>Beschrieb</w:t>
            </w:r>
          </w:p>
        </w:tc>
        <w:tc>
          <w:tcPr>
            <w:tcW w:w="6762" w:type="dxa"/>
            <w:gridSpan w:val="3"/>
          </w:tcPr>
          <w:p w14:paraId="55B6E7EF" w14:textId="77777777" w:rsidR="004E71E8" w:rsidRPr="009E4B05" w:rsidRDefault="004E71E8" w:rsidP="008F15CF">
            <w:r>
              <w:t>Überprüfung ob Pingtest ausschaltbar ist</w:t>
            </w:r>
          </w:p>
        </w:tc>
      </w:tr>
      <w:tr w:rsidR="004E71E8" w:rsidRPr="00ED37CB" w14:paraId="138F2084" w14:textId="77777777" w:rsidTr="008F15CF">
        <w:trPr>
          <w:trHeight w:val="747"/>
        </w:trPr>
        <w:tc>
          <w:tcPr>
            <w:tcW w:w="2254" w:type="dxa"/>
          </w:tcPr>
          <w:p w14:paraId="673B7E21" w14:textId="77777777" w:rsidR="004E71E8" w:rsidRDefault="004E71E8" w:rsidP="008F15CF">
            <w:r>
              <w:t>Voraussetzungen</w:t>
            </w:r>
          </w:p>
        </w:tc>
        <w:tc>
          <w:tcPr>
            <w:tcW w:w="6762" w:type="dxa"/>
            <w:gridSpan w:val="3"/>
          </w:tcPr>
          <w:p w14:paraId="7062A635" w14:textId="63A10D2E" w:rsidR="004E71E8" w:rsidRPr="00ED37CB" w:rsidRDefault="008B5A5F" w:rsidP="008F15CF">
            <w:r>
              <w:t>Script</w:t>
            </w:r>
            <w:r w:rsidR="004E71E8">
              <w:t xml:space="preserve"> ist gestartet, die Konfigurationsdatei korrekt konfiguriert und enthält «</w:t>
            </w:r>
            <w:proofErr w:type="spellStart"/>
            <w:r w:rsidR="004E71E8">
              <w:t>deactivatePingtest</w:t>
            </w:r>
            <w:proofErr w:type="spellEnd"/>
            <w:r w:rsidR="004E71E8">
              <w:t>=true».</w:t>
            </w:r>
          </w:p>
        </w:tc>
      </w:tr>
      <w:tr w:rsidR="004E71E8" w:rsidRPr="00C9104B" w14:paraId="756B5112" w14:textId="77777777" w:rsidTr="008F15CF">
        <w:tc>
          <w:tcPr>
            <w:tcW w:w="2254" w:type="dxa"/>
          </w:tcPr>
          <w:p w14:paraId="74DF12BC" w14:textId="77777777" w:rsidR="004E71E8" w:rsidRDefault="004E71E8" w:rsidP="008F15CF">
            <w:r>
              <w:t>Testschritte</w:t>
            </w:r>
          </w:p>
        </w:tc>
        <w:tc>
          <w:tcPr>
            <w:tcW w:w="6762" w:type="dxa"/>
            <w:gridSpan w:val="3"/>
          </w:tcPr>
          <w:p w14:paraId="2CDEABA3" w14:textId="77777777" w:rsidR="004E71E8" w:rsidRPr="00C9104B" w:rsidRDefault="004E71E8" w:rsidP="004E71E8">
            <w:pPr>
              <w:pStyle w:val="Listenabsatz"/>
              <w:numPr>
                <w:ilvl w:val="0"/>
                <w:numId w:val="39"/>
              </w:numPr>
              <w:rPr>
                <w:lang w:val="en-US"/>
              </w:rPr>
            </w:pPr>
            <w:r w:rsidRPr="00C9104B">
              <w:rPr>
                <w:lang w:val="en-US"/>
              </w:rPr>
              <w:t>Get-</w:t>
            </w:r>
            <w:proofErr w:type="spellStart"/>
            <w:r w:rsidRPr="00FF683E">
              <w:t>HWInfoFromILO</w:t>
            </w:r>
            <w:proofErr w:type="spellEnd"/>
          </w:p>
        </w:tc>
      </w:tr>
      <w:tr w:rsidR="004E71E8" w14:paraId="331930D7" w14:textId="77777777" w:rsidTr="008F15CF">
        <w:trPr>
          <w:trHeight w:val="797"/>
        </w:trPr>
        <w:tc>
          <w:tcPr>
            <w:tcW w:w="2254" w:type="dxa"/>
          </w:tcPr>
          <w:p w14:paraId="31121CF8" w14:textId="77777777" w:rsidR="004E71E8" w:rsidRDefault="004E71E8" w:rsidP="008F15CF">
            <w:r>
              <w:t>Erwartetes Ergebnis</w:t>
            </w:r>
          </w:p>
        </w:tc>
        <w:tc>
          <w:tcPr>
            <w:tcW w:w="6762" w:type="dxa"/>
            <w:gridSpan w:val="3"/>
          </w:tcPr>
          <w:p w14:paraId="1EEE32A2" w14:textId="77777777" w:rsidR="004E71E8" w:rsidRDefault="004E71E8" w:rsidP="008F15CF">
            <w:r>
              <w:t>Es wird kein Pingtest durchgeführt, was durch den fehlenden Output in der Konsole ersichtlich ist.</w:t>
            </w:r>
          </w:p>
        </w:tc>
      </w:tr>
    </w:tbl>
    <w:p w14:paraId="39C4D831" w14:textId="623D9D94" w:rsidR="00A37604" w:rsidRDefault="00A37604" w:rsidP="009F0D84"/>
    <w:p w14:paraId="70D31805" w14:textId="77777777" w:rsidR="00A37604" w:rsidRDefault="00A37604">
      <w:pPr>
        <w:spacing w:line="280" w:lineRule="atLeast"/>
      </w:pPr>
      <w:r>
        <w:br w:type="page"/>
      </w:r>
    </w:p>
    <w:p w14:paraId="5519C5EB" w14:textId="77777777" w:rsidR="009F0D84" w:rsidRDefault="009F0D84" w:rsidP="002C67DF">
      <w:pPr>
        <w:pStyle w:val="berschrift3nummeriert"/>
      </w:pPr>
      <w:bookmarkStart w:id="65" w:name="_Toc193706763"/>
      <w:r w:rsidRPr="009556EF">
        <w:lastRenderedPageBreak/>
        <w:t>Verwendete Technologien</w:t>
      </w:r>
      <w:bookmarkEnd w:id="65"/>
    </w:p>
    <w:p w14:paraId="6F8FF0DE" w14:textId="338B2284" w:rsidR="009F0D84" w:rsidRDefault="00AC1DB7" w:rsidP="009F0D84">
      <w:pPr>
        <w:keepNext/>
      </w:pPr>
      <w:r>
        <w:rPr>
          <w:noProof/>
        </w:rPr>
        <w:t>Bei</w:t>
      </w:r>
      <w:r w:rsidR="00CE74B5">
        <w:rPr>
          <w:noProof/>
        </w:rPr>
        <w:t xml:space="preserve"> der Implementation des </w:t>
      </w:r>
      <w:r w:rsidR="008B5A5F">
        <w:rPr>
          <w:noProof/>
        </w:rPr>
        <w:t>Script</w:t>
      </w:r>
      <w:r w:rsidR="00CE74B5">
        <w:rPr>
          <w:noProof/>
        </w:rPr>
        <w:t>s werden</w:t>
      </w:r>
      <w:r>
        <w:rPr>
          <w:noProof/>
        </w:rPr>
        <w:t xml:space="preserve"> die folgenden Technologien, Bibliotheken und Programme verwendet</w:t>
      </w:r>
      <w:r w:rsidR="00CE74B5">
        <w:rPr>
          <w:noProof/>
        </w:rPr>
        <w:t>:</w:t>
      </w:r>
    </w:p>
    <w:p w14:paraId="4111B15D" w14:textId="4692D616" w:rsidR="009F0D84" w:rsidRDefault="00AC1DB7" w:rsidP="00AC1DB7">
      <w:pPr>
        <w:pStyle w:val="Listenabsatz"/>
        <w:numPr>
          <w:ilvl w:val="0"/>
          <w:numId w:val="12"/>
        </w:numPr>
      </w:pPr>
      <w:r>
        <w:t>PowerShell v.7.5.0</w:t>
      </w:r>
    </w:p>
    <w:p w14:paraId="51D0088A" w14:textId="3FB7F6F5" w:rsidR="00AC1DB7" w:rsidRDefault="00AC1DB7" w:rsidP="00AC1DB7">
      <w:pPr>
        <w:pStyle w:val="Listenabsatz"/>
        <w:numPr>
          <w:ilvl w:val="0"/>
          <w:numId w:val="12"/>
        </w:numPr>
      </w:pPr>
      <w:r>
        <w:t>HPEiLOCmdlets v.4.4.0.0</w:t>
      </w:r>
    </w:p>
    <w:p w14:paraId="61ACFA99" w14:textId="56A992F1" w:rsidR="00CE74B5" w:rsidRDefault="00CE74B5" w:rsidP="00AC1DB7">
      <w:pPr>
        <w:pStyle w:val="Listenabsatz"/>
        <w:numPr>
          <w:ilvl w:val="0"/>
          <w:numId w:val="12"/>
        </w:numPr>
      </w:pPr>
      <w:r>
        <w:t>Visual Studio Code v.1.97.0</w:t>
      </w:r>
    </w:p>
    <w:p w14:paraId="6EA1DB47" w14:textId="04D3D2D5" w:rsidR="00CE74B5" w:rsidRDefault="00CE74B5" w:rsidP="00AC1DB7">
      <w:pPr>
        <w:pStyle w:val="Listenabsatz"/>
        <w:numPr>
          <w:ilvl w:val="0"/>
          <w:numId w:val="12"/>
        </w:numPr>
      </w:pPr>
      <w:r>
        <w:t>VS-Code PowerShell Extension (2025.0.0)</w:t>
      </w:r>
    </w:p>
    <w:p w14:paraId="46A164D1" w14:textId="7A9D6E19" w:rsidR="00A62575" w:rsidRDefault="00A62575" w:rsidP="00AC1DB7">
      <w:pPr>
        <w:pStyle w:val="Listenabsatz"/>
        <w:numPr>
          <w:ilvl w:val="0"/>
          <w:numId w:val="12"/>
        </w:numPr>
      </w:pPr>
      <w:r>
        <w:t>Git-</w:t>
      </w:r>
      <w:proofErr w:type="spellStart"/>
      <w:r>
        <w:t>Extensions</w:t>
      </w:r>
      <w:proofErr w:type="spellEnd"/>
      <w:r w:rsidR="00D146B1">
        <w:t xml:space="preserve"> v.5.2.1</w:t>
      </w:r>
    </w:p>
    <w:p w14:paraId="50967DBF" w14:textId="77777777" w:rsidR="00A62575" w:rsidRDefault="00A62575" w:rsidP="00070650"/>
    <w:p w14:paraId="0426127A" w14:textId="6DE420F7" w:rsidR="00CE74B5" w:rsidRDefault="00070650" w:rsidP="00CE74B5">
      <w:r>
        <w:t>In der Dokumentation und den Darstellungen darin kamen die folgenden Programme zur Anwendung:</w:t>
      </w:r>
    </w:p>
    <w:p w14:paraId="78ED4336" w14:textId="2A853750" w:rsidR="00070650" w:rsidRPr="00070650" w:rsidRDefault="00070650" w:rsidP="00070650">
      <w:pPr>
        <w:pStyle w:val="Listenabsatz"/>
        <w:numPr>
          <w:ilvl w:val="0"/>
          <w:numId w:val="12"/>
        </w:numPr>
        <w:rPr>
          <w:lang w:val="en-US"/>
        </w:rPr>
      </w:pPr>
      <w:r w:rsidRPr="00070650">
        <w:rPr>
          <w:lang w:val="en-US"/>
        </w:rPr>
        <w:t xml:space="preserve">Microsoft Onedrive.com (Backup </w:t>
      </w:r>
      <w:proofErr w:type="spellStart"/>
      <w:r w:rsidRPr="00070650">
        <w:rPr>
          <w:lang w:val="en-US"/>
        </w:rPr>
        <w:t>Dokumentation</w:t>
      </w:r>
      <w:proofErr w:type="spellEnd"/>
      <w:r w:rsidRPr="00070650">
        <w:rPr>
          <w:lang w:val="en-US"/>
        </w:rPr>
        <w:t>)</w:t>
      </w:r>
    </w:p>
    <w:p w14:paraId="210F7288" w14:textId="1A35FD46" w:rsidR="00070650" w:rsidRDefault="00070650" w:rsidP="00070650">
      <w:pPr>
        <w:pStyle w:val="Listenabsatz"/>
        <w:numPr>
          <w:ilvl w:val="0"/>
          <w:numId w:val="12"/>
        </w:numPr>
      </w:pPr>
      <w:r>
        <w:t>Draw.io (Darstellungen und Diagramme)</w:t>
      </w:r>
    </w:p>
    <w:p w14:paraId="059268D0" w14:textId="780C8640" w:rsidR="00070650" w:rsidRDefault="00070650" w:rsidP="00070650">
      <w:pPr>
        <w:pStyle w:val="Listenabsatz"/>
        <w:numPr>
          <w:ilvl w:val="0"/>
          <w:numId w:val="12"/>
        </w:numPr>
      </w:pPr>
      <w:r>
        <w:t>Microsoft Word (Dokumentation)</w:t>
      </w:r>
    </w:p>
    <w:p w14:paraId="455B3D84" w14:textId="7213D038" w:rsidR="00070650" w:rsidRDefault="00070650" w:rsidP="00070650">
      <w:pPr>
        <w:pStyle w:val="Listenabsatz"/>
        <w:numPr>
          <w:ilvl w:val="0"/>
          <w:numId w:val="12"/>
        </w:numPr>
      </w:pPr>
      <w:r>
        <w:t>Microsoft Excel (Zeitplan und Entscheidungsmatrix)</w:t>
      </w:r>
    </w:p>
    <w:p w14:paraId="03964E70" w14:textId="02F619E8" w:rsidR="00A62575" w:rsidRDefault="00A62575" w:rsidP="00B30A19">
      <w:pPr>
        <w:pStyle w:val="Listenabsatz"/>
        <w:numPr>
          <w:ilvl w:val="0"/>
          <w:numId w:val="12"/>
        </w:numPr>
      </w:pPr>
      <w:r>
        <w:t>PAP-Designer</w:t>
      </w:r>
    </w:p>
    <w:p w14:paraId="5ECE210A" w14:textId="3B9C88FA" w:rsidR="009F0D84" w:rsidRDefault="009F0D84" w:rsidP="002C67DF">
      <w:pPr>
        <w:pStyle w:val="berschrift3nummeriert"/>
      </w:pPr>
      <w:r>
        <w:t xml:space="preserve"> </w:t>
      </w:r>
      <w:bookmarkStart w:id="66" w:name="_Toc193706764"/>
      <w:r w:rsidR="003E6645">
        <w:t>Konfigurationsdatei(en)</w:t>
      </w:r>
      <w:bookmarkEnd w:id="66"/>
    </w:p>
    <w:p w14:paraId="7EE0A791" w14:textId="59458913" w:rsidR="00070650" w:rsidRDefault="00070650" w:rsidP="00070650">
      <w:r>
        <w:t>Für die Konfigurationsdatei macht es Sinn, sie in verschiedene kleinere Konfigurationsdateien aufzuteilen</w:t>
      </w:r>
      <w:r w:rsidR="004D74C4">
        <w:t>. D</w:t>
      </w:r>
      <w:r>
        <w:t>ies ist vor allem beim Login wichtig, denn wenn man eine Konfigurationsdatei verschickt, will man nicht unbedingt, dass das eigene Passwor</w:t>
      </w:r>
      <w:r w:rsidR="008B5A5F">
        <w:t>t</w:t>
      </w:r>
      <w:r>
        <w:t xml:space="preserve"> mitsamt Benutzername verschickt wird</w:t>
      </w:r>
      <w:r w:rsidR="009C73B8">
        <w:t>. E</w:t>
      </w:r>
      <w:r>
        <w:t xml:space="preserve">s besteht immer das Risiko, dass es abgefangen wird und ein gestohlenes Passwort kann viel Schaden anrichten. </w:t>
      </w:r>
    </w:p>
    <w:p w14:paraId="7FBC03B9" w14:textId="018A0622" w:rsidR="00A44103" w:rsidRDefault="00A44103" w:rsidP="00070650">
      <w:r>
        <w:t xml:space="preserve">Als Resultat davon soll das Login in einer separaten Konfiguration gespeichert werden – so kann man die </w:t>
      </w:r>
      <w:r>
        <w:rPr>
          <w:i/>
        </w:rPr>
        <w:t>normale</w:t>
      </w:r>
      <w:r>
        <w:t xml:space="preserve"> Konfiguration ohne </w:t>
      </w:r>
      <w:r w:rsidR="003A7354">
        <w:t>Bedenken</w:t>
      </w:r>
      <w:r>
        <w:t xml:space="preserve"> weitersenden.</w:t>
      </w:r>
    </w:p>
    <w:p w14:paraId="5786FCAB" w14:textId="77777777" w:rsidR="00A44103" w:rsidRDefault="00A44103" w:rsidP="00070650"/>
    <w:p w14:paraId="212A6ADB" w14:textId="04572964" w:rsidR="00A44103" w:rsidRDefault="00A44103" w:rsidP="00070650">
      <w:r>
        <w:t xml:space="preserve">Ein weiterer Teil, welcher in ein separates File gehört, ist die Liste an Servern, die abgefragt </w:t>
      </w:r>
      <w:proofErr w:type="gramStart"/>
      <w:r w:rsidR="004004F9">
        <w:t>werden</w:t>
      </w:r>
      <w:proofErr w:type="gramEnd"/>
      <w:r w:rsidR="004004F9">
        <w:t xml:space="preserve"> </w:t>
      </w:r>
      <w:r>
        <w:t>soll</w:t>
      </w:r>
      <w:r w:rsidR="00C76C84">
        <w:t>.</w:t>
      </w:r>
      <w:r>
        <w:t xml:space="preserve"> </w:t>
      </w:r>
      <w:r w:rsidR="00C76C84">
        <w:t>Wenn</w:t>
      </w:r>
      <w:r w:rsidR="00000D8F">
        <w:t xml:space="preserve"> Inventory erreichbar</w:t>
      </w:r>
      <w:r w:rsidR="00C76C84">
        <w:t xml:space="preserve"> ist,</w:t>
      </w:r>
      <w:r w:rsidR="00000D8F">
        <w:t xml:space="preserve"> wird diese Liste automatisch aufgefüllt, aber wenn es nicht erreichbar is</w:t>
      </w:r>
      <w:r w:rsidR="001F62A5">
        <w:t>t, dann muss der Nutzer diese selbst ausfüllen</w:t>
      </w:r>
      <w:r w:rsidR="00000D8F">
        <w:t>. So kann man die in der Aufgabenstellung geforderte Zwischenspeicherung einfach machen</w:t>
      </w:r>
      <w:r>
        <w:t xml:space="preserve"> </w:t>
      </w:r>
      <w:r w:rsidR="00000D8F">
        <w:t>und es trotzdem sinnvoll und schnell änderbar machen.</w:t>
      </w:r>
    </w:p>
    <w:p w14:paraId="6C21B1CE" w14:textId="77777777" w:rsidR="00455CAC" w:rsidRDefault="00455CAC" w:rsidP="00070650"/>
    <w:p w14:paraId="0D6C5544" w14:textId="0EA5DFA9" w:rsidR="006732C5" w:rsidRDefault="00455CAC" w:rsidP="00070650">
      <w:r>
        <w:t>Als Dateiformat der Konfiguration bietet sich JSON sehr gut an – es ist weit verbreitet und unterstützt. Ausserdem ist es gut lesbar und einfach änderbar.</w:t>
      </w:r>
      <w:r w:rsidR="006732C5">
        <w:t xml:space="preserve"> </w:t>
      </w:r>
    </w:p>
    <w:p w14:paraId="73402780" w14:textId="79B1B85C" w:rsidR="006732C5" w:rsidRDefault="006732C5" w:rsidP="00070650"/>
    <w:p w14:paraId="173934AE" w14:textId="4C2EE0E9" w:rsidR="004F0435" w:rsidRDefault="006732C5" w:rsidP="003A7354">
      <w:pPr>
        <w:tabs>
          <w:tab w:val="left" w:pos="4253"/>
        </w:tabs>
      </w:pPr>
      <w:r>
        <w:rPr>
          <w:b/>
        </w:rPr>
        <w:t>Haupt-</w:t>
      </w:r>
      <w:proofErr w:type="spellStart"/>
      <w:r>
        <w:rPr>
          <w:b/>
        </w:rPr>
        <w:t>Konfigration</w:t>
      </w:r>
      <w:proofErr w:type="spellEnd"/>
      <w:r>
        <w:rPr>
          <w:b/>
        </w:rPr>
        <w:t xml:space="preserve"> (</w:t>
      </w:r>
      <w:r w:rsidR="003A7354">
        <w:rPr>
          <w:b/>
        </w:rPr>
        <w:t>«</w:t>
      </w:r>
      <w:r w:rsidRPr="003A7354">
        <w:rPr>
          <w:b/>
        </w:rPr>
        <w:t>config.json</w:t>
      </w:r>
      <w:r w:rsidR="003A7354">
        <w:rPr>
          <w:b/>
        </w:rPr>
        <w:t>»</w:t>
      </w:r>
      <w:r>
        <w:rPr>
          <w:b/>
        </w:rPr>
        <w:t>)</w:t>
      </w:r>
    </w:p>
    <w:p w14:paraId="7D80F435" w14:textId="77777777" w:rsidR="004F0435" w:rsidRPr="004F0435" w:rsidRDefault="004F0435" w:rsidP="00070650"/>
    <w:tbl>
      <w:tblPr>
        <w:tblStyle w:val="PSITabelle1"/>
        <w:tblW w:w="0" w:type="auto"/>
        <w:tblLook w:val="04A0" w:firstRow="1" w:lastRow="0" w:firstColumn="1" w:lastColumn="0" w:noHBand="0" w:noVBand="1"/>
      </w:tblPr>
      <w:tblGrid>
        <w:gridCol w:w="4535"/>
        <w:gridCol w:w="4535"/>
      </w:tblGrid>
      <w:tr w:rsidR="005D4005" w14:paraId="3AEDB820" w14:textId="77777777" w:rsidTr="005D4005">
        <w:trPr>
          <w:cnfStyle w:val="100000000000" w:firstRow="1" w:lastRow="0" w:firstColumn="0" w:lastColumn="0" w:oddVBand="0" w:evenVBand="0" w:oddHBand="0" w:evenHBand="0" w:firstRowFirstColumn="0" w:firstRowLastColumn="0" w:lastRowFirstColumn="0" w:lastRowLastColumn="0"/>
        </w:trPr>
        <w:tc>
          <w:tcPr>
            <w:tcW w:w="4535" w:type="dxa"/>
          </w:tcPr>
          <w:p w14:paraId="4BD2B4C8" w14:textId="3EB30BB9" w:rsidR="005D4005" w:rsidRDefault="004F0435" w:rsidP="004F0435">
            <w:pPr>
              <w:tabs>
                <w:tab w:val="left" w:pos="1233"/>
              </w:tabs>
            </w:pPr>
            <w:r>
              <w:t>Bezeichnung</w:t>
            </w:r>
          </w:p>
        </w:tc>
        <w:tc>
          <w:tcPr>
            <w:tcW w:w="4535" w:type="dxa"/>
          </w:tcPr>
          <w:p w14:paraId="6D6E48DA" w14:textId="5BC68D8A" w:rsidR="005D4005" w:rsidRDefault="004F0435" w:rsidP="0010123F">
            <w:r>
              <w:t xml:space="preserve">Wert </w:t>
            </w:r>
          </w:p>
        </w:tc>
      </w:tr>
      <w:tr w:rsidR="00D031FB" w14:paraId="7D3D72A7" w14:textId="77777777" w:rsidTr="005D4005">
        <w:tc>
          <w:tcPr>
            <w:tcW w:w="4535" w:type="dxa"/>
          </w:tcPr>
          <w:p w14:paraId="3D70FEC8" w14:textId="758A8084" w:rsidR="00D031FB" w:rsidRDefault="00D031FB" w:rsidP="004F0435">
            <w:pPr>
              <w:tabs>
                <w:tab w:val="left" w:pos="1233"/>
              </w:tabs>
            </w:pPr>
            <w:proofErr w:type="spellStart"/>
            <w:r>
              <w:t>searchForFilesAt</w:t>
            </w:r>
            <w:proofErr w:type="spellEnd"/>
          </w:p>
        </w:tc>
        <w:tc>
          <w:tcPr>
            <w:tcW w:w="4535" w:type="dxa"/>
          </w:tcPr>
          <w:p w14:paraId="32EB0577" w14:textId="5E7E5B05" w:rsidR="00D031FB" w:rsidRDefault="00D031FB" w:rsidP="0010123F">
            <w:r>
              <w:t>C:\Path\To\Somewhere</w:t>
            </w:r>
          </w:p>
        </w:tc>
      </w:tr>
      <w:tr w:rsidR="005D4005" w14:paraId="0CD06CAE" w14:textId="77777777" w:rsidTr="005D4005">
        <w:tc>
          <w:tcPr>
            <w:tcW w:w="4535" w:type="dxa"/>
          </w:tcPr>
          <w:p w14:paraId="4CBD70E0" w14:textId="5785C643" w:rsidR="005D4005" w:rsidRDefault="004F0435" w:rsidP="0010123F">
            <w:proofErr w:type="spellStart"/>
            <w:r>
              <w:t>configPath</w:t>
            </w:r>
            <w:proofErr w:type="spellEnd"/>
          </w:p>
        </w:tc>
        <w:tc>
          <w:tcPr>
            <w:tcW w:w="4535" w:type="dxa"/>
          </w:tcPr>
          <w:p w14:paraId="1AA025A2" w14:textId="6F473CCB" w:rsidR="005D4005" w:rsidRDefault="004F0435" w:rsidP="0010123F">
            <w:r>
              <w:t>C:\Path\To\Somewhere</w:t>
            </w:r>
          </w:p>
        </w:tc>
      </w:tr>
      <w:tr w:rsidR="005D4005" w14:paraId="0BB297E5" w14:textId="77777777" w:rsidTr="005D4005">
        <w:tc>
          <w:tcPr>
            <w:tcW w:w="4535" w:type="dxa"/>
          </w:tcPr>
          <w:p w14:paraId="32E604DC" w14:textId="56057BEC" w:rsidR="005D4005" w:rsidRDefault="004F0435" w:rsidP="0010123F">
            <w:proofErr w:type="spellStart"/>
            <w:r>
              <w:t>loginConfigPath</w:t>
            </w:r>
            <w:proofErr w:type="spellEnd"/>
          </w:p>
        </w:tc>
        <w:tc>
          <w:tcPr>
            <w:tcW w:w="4535" w:type="dxa"/>
          </w:tcPr>
          <w:p w14:paraId="3D5547DC" w14:textId="00EFEFEE" w:rsidR="005D4005" w:rsidRDefault="004F0435" w:rsidP="0010123F">
            <w:r>
              <w:t>C:\Path\To\Somewhere</w:t>
            </w:r>
          </w:p>
        </w:tc>
      </w:tr>
      <w:tr w:rsidR="005D4005" w14:paraId="1D7B463B" w14:textId="77777777" w:rsidTr="005D4005">
        <w:tc>
          <w:tcPr>
            <w:tcW w:w="4535" w:type="dxa"/>
          </w:tcPr>
          <w:p w14:paraId="5D79DEEB" w14:textId="31DE6F4A" w:rsidR="005D4005" w:rsidRDefault="00E577C5" w:rsidP="0010123F">
            <w:proofErr w:type="spellStart"/>
            <w:r>
              <w:t>reportPath</w:t>
            </w:r>
            <w:proofErr w:type="spellEnd"/>
          </w:p>
        </w:tc>
        <w:tc>
          <w:tcPr>
            <w:tcW w:w="4535" w:type="dxa"/>
          </w:tcPr>
          <w:p w14:paraId="2769B617" w14:textId="6333D3C2" w:rsidR="005D4005" w:rsidRDefault="00E577C5" w:rsidP="0010123F">
            <w:r>
              <w:t>C:\Path\To\Somwhere</w:t>
            </w:r>
          </w:p>
        </w:tc>
      </w:tr>
      <w:tr w:rsidR="00E577C5" w14:paraId="141C0AAC" w14:textId="77777777" w:rsidTr="005D4005">
        <w:tc>
          <w:tcPr>
            <w:tcW w:w="4535" w:type="dxa"/>
          </w:tcPr>
          <w:p w14:paraId="2EFBD4BE" w14:textId="0FD0831F" w:rsidR="00E577C5" w:rsidRDefault="00E577C5" w:rsidP="0010123F">
            <w:proofErr w:type="spellStart"/>
            <w:r>
              <w:t>logPath</w:t>
            </w:r>
            <w:proofErr w:type="spellEnd"/>
          </w:p>
        </w:tc>
        <w:tc>
          <w:tcPr>
            <w:tcW w:w="4535" w:type="dxa"/>
          </w:tcPr>
          <w:p w14:paraId="0E1D463B" w14:textId="18CB7B26" w:rsidR="00E577C5" w:rsidRDefault="00E577C5" w:rsidP="0010123F">
            <w:r>
              <w:t>C:\Path\To\Somwhere</w:t>
            </w:r>
          </w:p>
        </w:tc>
      </w:tr>
      <w:tr w:rsidR="00D705DD" w14:paraId="34D06F87" w14:textId="77777777" w:rsidTr="005D4005">
        <w:tc>
          <w:tcPr>
            <w:tcW w:w="4535" w:type="dxa"/>
          </w:tcPr>
          <w:p w14:paraId="01766036" w14:textId="10970B93" w:rsidR="00D705DD" w:rsidRDefault="00D705DD" w:rsidP="0010123F">
            <w:proofErr w:type="spellStart"/>
            <w:r>
              <w:t>serverPath</w:t>
            </w:r>
            <w:proofErr w:type="spellEnd"/>
          </w:p>
        </w:tc>
        <w:tc>
          <w:tcPr>
            <w:tcW w:w="4535" w:type="dxa"/>
          </w:tcPr>
          <w:p w14:paraId="3555BA14" w14:textId="2A7DF90B" w:rsidR="00D705DD" w:rsidRDefault="00D705DD" w:rsidP="0010123F">
            <w:r>
              <w:t>C:\Path\To\Somwhere</w:t>
            </w:r>
          </w:p>
        </w:tc>
      </w:tr>
      <w:tr w:rsidR="00D705DD" w14:paraId="0EB35BE1" w14:textId="77777777" w:rsidTr="005D4005">
        <w:tc>
          <w:tcPr>
            <w:tcW w:w="4535" w:type="dxa"/>
          </w:tcPr>
          <w:p w14:paraId="6F15F1F4" w14:textId="418890D2" w:rsidR="00D705DD" w:rsidRDefault="00E94947" w:rsidP="0010123F">
            <w:proofErr w:type="spellStart"/>
            <w:r>
              <w:t>logLevel</w:t>
            </w:r>
            <w:proofErr w:type="spellEnd"/>
          </w:p>
        </w:tc>
        <w:tc>
          <w:tcPr>
            <w:tcW w:w="4535" w:type="dxa"/>
          </w:tcPr>
          <w:p w14:paraId="37F009C3" w14:textId="2F28A1D4" w:rsidR="00D705DD" w:rsidRDefault="00E94947" w:rsidP="0010123F">
            <w:r>
              <w:t>0</w:t>
            </w:r>
          </w:p>
        </w:tc>
      </w:tr>
      <w:tr w:rsidR="00E94947" w14:paraId="4EDF3DEE" w14:textId="77777777" w:rsidTr="005D4005">
        <w:tc>
          <w:tcPr>
            <w:tcW w:w="4535" w:type="dxa"/>
          </w:tcPr>
          <w:p w14:paraId="20A3ED70" w14:textId="4635FEF2" w:rsidR="00E94947" w:rsidRDefault="00E94947" w:rsidP="0010123F">
            <w:proofErr w:type="spellStart"/>
            <w:r>
              <w:lastRenderedPageBreak/>
              <w:t>loggingActivated</w:t>
            </w:r>
            <w:proofErr w:type="spellEnd"/>
          </w:p>
        </w:tc>
        <w:tc>
          <w:tcPr>
            <w:tcW w:w="4535" w:type="dxa"/>
          </w:tcPr>
          <w:p w14:paraId="4BD8952A" w14:textId="7C97385B" w:rsidR="00E94947" w:rsidRDefault="00E94947" w:rsidP="0010123F">
            <w:r>
              <w:t>True</w:t>
            </w:r>
          </w:p>
        </w:tc>
      </w:tr>
      <w:tr w:rsidR="00E94947" w14:paraId="6F4E7F33" w14:textId="77777777" w:rsidTr="005D4005">
        <w:tc>
          <w:tcPr>
            <w:tcW w:w="4535" w:type="dxa"/>
          </w:tcPr>
          <w:p w14:paraId="0F82AF54" w14:textId="5CA74BF5" w:rsidR="00E94947" w:rsidRDefault="00E94947" w:rsidP="0010123F">
            <w:proofErr w:type="spellStart"/>
            <w:r>
              <w:t>searchStringInventory</w:t>
            </w:r>
            <w:proofErr w:type="spellEnd"/>
          </w:p>
        </w:tc>
        <w:tc>
          <w:tcPr>
            <w:tcW w:w="4535" w:type="dxa"/>
          </w:tcPr>
          <w:p w14:paraId="238CE589" w14:textId="7D86FE3F" w:rsidR="00E94947" w:rsidRDefault="00E94947" w:rsidP="0010123F">
            <w:r>
              <w:t>sf-</w:t>
            </w:r>
            <w:proofErr w:type="spellStart"/>
            <w:r>
              <w:t>sioc</w:t>
            </w:r>
            <w:proofErr w:type="spellEnd"/>
            <w:r>
              <w:t>-</w:t>
            </w:r>
            <w:proofErr w:type="spellStart"/>
            <w:r>
              <w:t>cs</w:t>
            </w:r>
            <w:proofErr w:type="spellEnd"/>
          </w:p>
        </w:tc>
      </w:tr>
      <w:tr w:rsidR="00A44FBA" w14:paraId="20EFC85E" w14:textId="77777777" w:rsidTr="005D4005">
        <w:tc>
          <w:tcPr>
            <w:tcW w:w="4535" w:type="dxa"/>
          </w:tcPr>
          <w:p w14:paraId="7E215936" w14:textId="1D88D81F" w:rsidR="00A44FBA" w:rsidRDefault="00C33130" w:rsidP="0010123F">
            <w:proofErr w:type="spellStart"/>
            <w:r>
              <w:t>doNotS</w:t>
            </w:r>
            <w:r w:rsidR="00A44FBA">
              <w:t>earchInventory</w:t>
            </w:r>
            <w:proofErr w:type="spellEnd"/>
          </w:p>
        </w:tc>
        <w:tc>
          <w:tcPr>
            <w:tcW w:w="4535" w:type="dxa"/>
          </w:tcPr>
          <w:p w14:paraId="60686B78" w14:textId="3C284A63" w:rsidR="00A44FBA" w:rsidRDefault="000E59F8" w:rsidP="000E59F8">
            <w:pPr>
              <w:tabs>
                <w:tab w:val="left" w:pos="979"/>
              </w:tabs>
            </w:pPr>
            <w:r>
              <w:t>false</w:t>
            </w:r>
          </w:p>
        </w:tc>
      </w:tr>
      <w:tr w:rsidR="00E94947" w14:paraId="42BA0360" w14:textId="77777777" w:rsidTr="005D4005">
        <w:tc>
          <w:tcPr>
            <w:tcW w:w="4535" w:type="dxa"/>
          </w:tcPr>
          <w:p w14:paraId="25406B0D" w14:textId="3067FE60" w:rsidR="00E94947" w:rsidRDefault="003037FB" w:rsidP="0010123F">
            <w:proofErr w:type="spellStart"/>
            <w:r>
              <w:t>r</w:t>
            </w:r>
            <w:r w:rsidR="00B0161C">
              <w:t>emoteMgmntField</w:t>
            </w:r>
            <w:proofErr w:type="spellEnd"/>
          </w:p>
        </w:tc>
        <w:tc>
          <w:tcPr>
            <w:tcW w:w="4535" w:type="dxa"/>
          </w:tcPr>
          <w:p w14:paraId="335799F4" w14:textId="3286EA06" w:rsidR="00E94947" w:rsidRDefault="00B0161C" w:rsidP="0010123F">
            <w:r>
              <w:t xml:space="preserve">Hostname </w:t>
            </w:r>
            <w:proofErr w:type="spellStart"/>
            <w:r>
              <w:t>Mgnt</w:t>
            </w:r>
            <w:proofErr w:type="spellEnd"/>
          </w:p>
        </w:tc>
      </w:tr>
      <w:tr w:rsidR="00335358" w14:paraId="5A378EE1" w14:textId="77777777" w:rsidTr="005D4005">
        <w:tc>
          <w:tcPr>
            <w:tcW w:w="4535" w:type="dxa"/>
          </w:tcPr>
          <w:p w14:paraId="6A67E56B" w14:textId="7094B6F0" w:rsidR="00335358" w:rsidRDefault="00335358" w:rsidP="0010123F">
            <w:proofErr w:type="spellStart"/>
            <w:r>
              <w:t>deactivateCertificateValidation</w:t>
            </w:r>
            <w:r w:rsidR="00A7793B">
              <w:t>ILO</w:t>
            </w:r>
            <w:proofErr w:type="spellEnd"/>
          </w:p>
        </w:tc>
        <w:tc>
          <w:tcPr>
            <w:tcW w:w="4535" w:type="dxa"/>
          </w:tcPr>
          <w:p w14:paraId="2ED91CED" w14:textId="27855C78" w:rsidR="00335358" w:rsidRDefault="00335358" w:rsidP="0010123F">
            <w:r>
              <w:t>false</w:t>
            </w:r>
          </w:p>
        </w:tc>
      </w:tr>
    </w:tbl>
    <w:p w14:paraId="18AA5E2A" w14:textId="77777777" w:rsidR="003D4259" w:rsidRDefault="003D4259" w:rsidP="0010123F"/>
    <w:p w14:paraId="6FDBDAFB" w14:textId="2CE4ABCF" w:rsidR="0010123F" w:rsidRDefault="006309B2" w:rsidP="0010123F">
      <w:r>
        <w:t xml:space="preserve">Die Bezeichnungen sind weitestgehend selbsterklärend – sie sind jeweils </w:t>
      </w:r>
      <w:r w:rsidR="004004F9">
        <w:t>der Pfad,</w:t>
      </w:r>
      <w:r>
        <w:t xml:space="preserve"> wo entweder eine Datei abgelegt ist oder wo Dateien abgelegt werden sollen. </w:t>
      </w:r>
    </w:p>
    <w:p w14:paraId="2499CB67" w14:textId="77777777" w:rsidR="006309B2" w:rsidRDefault="006309B2" w:rsidP="0010123F"/>
    <w:p w14:paraId="63B2FF12" w14:textId="13837F9A" w:rsidR="006309B2" w:rsidRDefault="006309B2" w:rsidP="0010123F">
      <w:r>
        <w:t xml:space="preserve">Besonders zu erwähnen sind die Felder </w:t>
      </w:r>
      <w:r w:rsidR="003A7354">
        <w:t>«</w:t>
      </w:r>
      <w:proofErr w:type="spellStart"/>
      <w:r w:rsidRPr="003A7354">
        <w:t>searchStringInventory</w:t>
      </w:r>
      <w:proofErr w:type="spellEnd"/>
      <w:r w:rsidR="003A7354">
        <w:t>»</w:t>
      </w:r>
      <w:r w:rsidR="00641089">
        <w:t xml:space="preserve"> und </w:t>
      </w:r>
      <w:r w:rsidR="003A7354">
        <w:t>«</w:t>
      </w:r>
      <w:proofErr w:type="spellStart"/>
      <w:r w:rsidR="00641089" w:rsidRPr="003A7354">
        <w:t>RemoteMgmntField</w:t>
      </w:r>
      <w:proofErr w:type="spellEnd"/>
      <w:r w:rsidR="003A7354">
        <w:t>»</w:t>
      </w:r>
      <w:r w:rsidR="00641089">
        <w:t xml:space="preserve">. Ersteres gibt an, mit welchem String </w:t>
      </w:r>
      <w:r w:rsidR="004004F9">
        <w:t>gesucht werden soll,</w:t>
      </w:r>
      <w:r w:rsidR="00641089">
        <w:t xml:space="preserve"> und letzteres ist das Feld in Inventory, welches schlussendlich zurückgegeben werden soll.</w:t>
      </w:r>
    </w:p>
    <w:p w14:paraId="14BCE77C" w14:textId="77777777" w:rsidR="00A44FBA" w:rsidRDefault="00A44FBA" w:rsidP="0010123F"/>
    <w:p w14:paraId="5DDE9B57" w14:textId="2A2141B1" w:rsidR="00DE184A" w:rsidRDefault="00A44FBA" w:rsidP="00041FA4">
      <w:r>
        <w:t xml:space="preserve">Als weiteres wichtiges Feld ist </w:t>
      </w:r>
      <w:r w:rsidR="000D34D5">
        <w:t>«</w:t>
      </w:r>
      <w:proofErr w:type="spellStart"/>
      <w:r w:rsidRPr="000D34D5">
        <w:t>serverPath</w:t>
      </w:r>
      <w:proofErr w:type="spellEnd"/>
      <w:r w:rsidR="000D34D5">
        <w:t>»</w:t>
      </w:r>
      <w:r>
        <w:t xml:space="preserve"> – dort werden die server von Inventory zwischengespeichert, resp. dort muss man die Hostnamen der Server ablegen, um sie via ILO abzufragen.</w:t>
      </w:r>
    </w:p>
    <w:p w14:paraId="2D4720D8" w14:textId="77777777" w:rsidR="00041FA4" w:rsidRDefault="00041FA4" w:rsidP="00041FA4"/>
    <w:p w14:paraId="1F990885" w14:textId="1941F7C6" w:rsidR="00041FA4" w:rsidRPr="00041FA4" w:rsidRDefault="00041FA4" w:rsidP="00041FA4">
      <w:r>
        <w:t>Falls das der Ben</w:t>
      </w:r>
      <w:r w:rsidR="003D4259">
        <w:t>u</w:t>
      </w:r>
      <w:r>
        <w:t xml:space="preserve">tzer wünscht, kann er mittels </w:t>
      </w:r>
      <w:r w:rsidR="000D34D5">
        <w:t>«</w:t>
      </w:r>
      <w:proofErr w:type="spellStart"/>
      <w:r w:rsidRPr="000D34D5">
        <w:t>deactivateCertificateValidationILO</w:t>
      </w:r>
      <w:proofErr w:type="spellEnd"/>
      <w:r w:rsidR="000D34D5">
        <w:t>»</w:t>
      </w:r>
      <w:r>
        <w:t xml:space="preserve"> die Validation der Zertifikate deaktivieren, sodass er kein gültiges Zertifikat braucht</w:t>
      </w:r>
      <w:r w:rsidR="00557E51">
        <w:t>, um mit iLO zu kommunizieren.</w:t>
      </w:r>
    </w:p>
    <w:p w14:paraId="487CA4CD" w14:textId="77777777" w:rsidR="0010123F" w:rsidRPr="00041FA4" w:rsidRDefault="0010123F" w:rsidP="0010123F"/>
    <w:p w14:paraId="39F19A9C" w14:textId="6CFECBFD" w:rsidR="0010123F" w:rsidRPr="00041FA4" w:rsidRDefault="0010123F" w:rsidP="00070650">
      <w:pPr>
        <w:rPr>
          <w:b/>
          <w:lang w:val="fr-FR"/>
        </w:rPr>
      </w:pPr>
      <w:r w:rsidRPr="00041FA4">
        <w:rPr>
          <w:b/>
          <w:lang w:val="fr-FR"/>
        </w:rPr>
        <w:t>Login-</w:t>
      </w:r>
      <w:proofErr w:type="spellStart"/>
      <w:r w:rsidRPr="00041FA4">
        <w:rPr>
          <w:b/>
          <w:lang w:val="fr-FR"/>
        </w:rPr>
        <w:t>Konfiguration</w:t>
      </w:r>
      <w:proofErr w:type="spellEnd"/>
      <w:r w:rsidRPr="00041FA4">
        <w:rPr>
          <w:b/>
          <w:lang w:val="fr-FR"/>
        </w:rPr>
        <w:t xml:space="preserve"> (</w:t>
      </w:r>
      <w:r w:rsidR="0019194F">
        <w:rPr>
          <w:b/>
          <w:lang w:val="fr-FR"/>
        </w:rPr>
        <w:t>«</w:t>
      </w:r>
      <w:proofErr w:type="gramStart"/>
      <w:r w:rsidRPr="0019194F">
        <w:rPr>
          <w:b/>
          <w:lang w:val="fr-FR"/>
        </w:rPr>
        <w:t>login.json</w:t>
      </w:r>
      <w:proofErr w:type="gramEnd"/>
      <w:r w:rsidR="0019194F">
        <w:rPr>
          <w:b/>
          <w:lang w:val="fr-FR"/>
        </w:rPr>
        <w:t>»</w:t>
      </w:r>
      <w:r w:rsidRPr="00041FA4">
        <w:rPr>
          <w:b/>
          <w:lang w:val="fr-FR"/>
        </w:rPr>
        <w:t>)</w:t>
      </w:r>
    </w:p>
    <w:p w14:paraId="5AAF575C" w14:textId="77777777" w:rsidR="0010123F" w:rsidRPr="00041FA4" w:rsidRDefault="0010123F" w:rsidP="0010123F">
      <w:pPr>
        <w:rPr>
          <w:lang w:val="fr-FR"/>
        </w:rPr>
      </w:pPr>
    </w:p>
    <w:tbl>
      <w:tblPr>
        <w:tblStyle w:val="PSITabelle1"/>
        <w:tblW w:w="0" w:type="auto"/>
        <w:tblLook w:val="04A0" w:firstRow="1" w:lastRow="0" w:firstColumn="1" w:lastColumn="0" w:noHBand="0" w:noVBand="1"/>
      </w:tblPr>
      <w:tblGrid>
        <w:gridCol w:w="4535"/>
        <w:gridCol w:w="4535"/>
      </w:tblGrid>
      <w:tr w:rsidR="00A44FBA" w14:paraId="1B51C45B" w14:textId="77777777" w:rsidTr="00A44FBA">
        <w:trPr>
          <w:cnfStyle w:val="100000000000" w:firstRow="1" w:lastRow="0" w:firstColumn="0" w:lastColumn="0" w:oddVBand="0" w:evenVBand="0" w:oddHBand="0" w:evenHBand="0" w:firstRowFirstColumn="0" w:firstRowLastColumn="0" w:lastRowFirstColumn="0" w:lastRowLastColumn="0"/>
        </w:trPr>
        <w:tc>
          <w:tcPr>
            <w:tcW w:w="4535" w:type="dxa"/>
          </w:tcPr>
          <w:p w14:paraId="7F70CB2B" w14:textId="71716AA3" w:rsidR="00A44FBA" w:rsidRDefault="00A44FBA" w:rsidP="0010123F">
            <w:r>
              <w:t>Bezeichnung</w:t>
            </w:r>
          </w:p>
        </w:tc>
        <w:tc>
          <w:tcPr>
            <w:tcW w:w="4535" w:type="dxa"/>
          </w:tcPr>
          <w:p w14:paraId="252F1BFF" w14:textId="4EFD3807" w:rsidR="00A44FBA" w:rsidRDefault="00A44FBA" w:rsidP="0010123F">
            <w:r>
              <w:t>Wert</w:t>
            </w:r>
          </w:p>
        </w:tc>
      </w:tr>
      <w:tr w:rsidR="00A44FBA" w14:paraId="15027F96" w14:textId="77777777" w:rsidTr="00A44FBA">
        <w:tc>
          <w:tcPr>
            <w:tcW w:w="4535" w:type="dxa"/>
          </w:tcPr>
          <w:p w14:paraId="2AE68BCF" w14:textId="0E1DB06C" w:rsidR="00A44FBA" w:rsidRDefault="00A44FBA" w:rsidP="0010123F">
            <w:r>
              <w:t>Username</w:t>
            </w:r>
          </w:p>
        </w:tc>
        <w:tc>
          <w:tcPr>
            <w:tcW w:w="4535" w:type="dxa"/>
          </w:tcPr>
          <w:p w14:paraId="698E593E" w14:textId="2790EC8C" w:rsidR="00A44FBA" w:rsidRDefault="00A44FBA" w:rsidP="0010123F">
            <w:proofErr w:type="spellStart"/>
            <w:r>
              <w:t>SomeUsername</w:t>
            </w:r>
            <w:proofErr w:type="spellEnd"/>
          </w:p>
        </w:tc>
      </w:tr>
      <w:tr w:rsidR="00A44FBA" w14:paraId="000EF3B9" w14:textId="77777777" w:rsidTr="00A44FBA">
        <w:tc>
          <w:tcPr>
            <w:tcW w:w="4535" w:type="dxa"/>
          </w:tcPr>
          <w:p w14:paraId="562136D2" w14:textId="38580730" w:rsidR="00A44FBA" w:rsidRDefault="00A44FBA" w:rsidP="0010123F">
            <w:r>
              <w:t>Password</w:t>
            </w:r>
          </w:p>
        </w:tc>
        <w:tc>
          <w:tcPr>
            <w:tcW w:w="4535" w:type="dxa"/>
          </w:tcPr>
          <w:p w14:paraId="534102A2" w14:textId="14959D29" w:rsidR="00A44FBA" w:rsidRDefault="00A44FBA" w:rsidP="0010123F">
            <w:proofErr w:type="spellStart"/>
            <w:r>
              <w:t>SomePassword</w:t>
            </w:r>
            <w:proofErr w:type="spellEnd"/>
          </w:p>
        </w:tc>
      </w:tr>
    </w:tbl>
    <w:p w14:paraId="1A341546" w14:textId="43969330" w:rsidR="00A44FBA" w:rsidRDefault="00A44FBA">
      <w:pPr>
        <w:spacing w:line="280" w:lineRule="atLeast"/>
      </w:pPr>
    </w:p>
    <w:p w14:paraId="210E5718" w14:textId="20DDE7FA" w:rsidR="0010123F" w:rsidRDefault="0010123F" w:rsidP="00070650">
      <w:pPr>
        <w:rPr>
          <w:b/>
        </w:rPr>
      </w:pPr>
      <w:r>
        <w:rPr>
          <w:b/>
        </w:rPr>
        <w:t>Server-Konfiguration (</w:t>
      </w:r>
      <w:r w:rsidR="00F133A4">
        <w:rPr>
          <w:b/>
        </w:rPr>
        <w:t>«</w:t>
      </w:r>
      <w:proofErr w:type="spellStart"/>
      <w:r w:rsidRPr="00F133A4">
        <w:rPr>
          <w:b/>
        </w:rPr>
        <w:t>servers.json</w:t>
      </w:r>
      <w:proofErr w:type="spellEnd"/>
      <w:r w:rsidR="00F133A4">
        <w:rPr>
          <w:b/>
        </w:rPr>
        <w:t>»</w:t>
      </w:r>
      <w:r>
        <w:rPr>
          <w:b/>
        </w:rPr>
        <w:t>)</w:t>
      </w:r>
    </w:p>
    <w:p w14:paraId="40EE56AE" w14:textId="7946A915" w:rsidR="003E1C0E" w:rsidRPr="003E1C0E" w:rsidRDefault="003E1C0E" w:rsidP="00070650">
      <w:r>
        <w:t xml:space="preserve">Die Serverkonfiguration unterscheidet sich von den anderen beiden Konfigurationen darin, </w:t>
      </w:r>
      <w:r w:rsidR="004004F9">
        <w:t>dass</w:t>
      </w:r>
      <w:r>
        <w:t xml:space="preserve"> es eigentlich nur ein Array an Hostnamen ist und keine weiteren Eigenschaften enthält.</w:t>
      </w:r>
    </w:p>
    <w:p w14:paraId="3EE778BF" w14:textId="75D7AD64" w:rsidR="00DE184A" w:rsidRDefault="00DE184A" w:rsidP="00DE184A">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w:t>
      </w:r>
    </w:p>
    <w:p w14:paraId="686F53B5" w14:textId="1443CCCC" w:rsidR="00DE184A" w:rsidRDefault="003E1C0E" w:rsidP="00DE184A">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«server-hostname-1»</w:t>
      </w:r>
      <w:r w:rsidR="00094F15">
        <w:rPr>
          <w:rFonts w:ascii="Consolas" w:hAnsi="Consolas"/>
          <w:color w:val="F8F8F2"/>
          <w:sz w:val="21"/>
          <w:szCs w:val="21"/>
          <w:lang w:eastAsia="de-CH"/>
        </w:rPr>
        <w:t>,</w:t>
      </w:r>
    </w:p>
    <w:p w14:paraId="23DD96D5" w14:textId="69846A11" w:rsidR="00094F15" w:rsidRDefault="00094F15" w:rsidP="00094F15">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«server-hostname-2»,</w:t>
      </w:r>
    </w:p>
    <w:p w14:paraId="06F02C98" w14:textId="6CBD33B2" w:rsidR="00094F15" w:rsidRDefault="00094F15" w:rsidP="00094F15">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«server-hostname-3»,</w:t>
      </w:r>
    </w:p>
    <w:p w14:paraId="46EB7412" w14:textId="77AA04F3" w:rsidR="00094F15" w:rsidRDefault="00094F15" w:rsidP="00094F15">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«server-hostname-4»,</w:t>
      </w:r>
    </w:p>
    <w:p w14:paraId="72618FFB" w14:textId="3544B60B" w:rsidR="00094F15" w:rsidRDefault="00094F15" w:rsidP="00DE184A">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«server-hostname-5»,</w:t>
      </w:r>
    </w:p>
    <w:p w14:paraId="6410E2DC" w14:textId="71089E03" w:rsidR="0010123F" w:rsidRPr="009F6705" w:rsidRDefault="00DE184A" w:rsidP="0055727B">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w:t>
      </w:r>
    </w:p>
    <w:p w14:paraId="6815F969" w14:textId="00019638" w:rsidR="00DB611E" w:rsidRDefault="0055727B" w:rsidP="0055727B">
      <w:pPr>
        <w:pStyle w:val="Beschriftung"/>
      </w:pPr>
      <w:bookmarkStart w:id="67" w:name="_Toc193701343"/>
      <w:r>
        <w:t xml:space="preserve">Codesnippet </w:t>
      </w:r>
      <w:r w:rsidR="00602007">
        <w:fldChar w:fldCharType="begin"/>
      </w:r>
      <w:r w:rsidR="00602007">
        <w:instrText xml:space="preserve"> SEQ Codesnippet \* ARABIC </w:instrText>
      </w:r>
      <w:r w:rsidR="00602007">
        <w:fldChar w:fldCharType="separate"/>
      </w:r>
      <w:r w:rsidR="00792704">
        <w:rPr>
          <w:noProof/>
        </w:rPr>
        <w:t>1</w:t>
      </w:r>
      <w:r w:rsidR="00602007">
        <w:rPr>
          <w:noProof/>
        </w:rPr>
        <w:fldChar w:fldCharType="end"/>
      </w:r>
      <w:r>
        <w:t>: Inhalt der Server-Konfiguration</w:t>
      </w:r>
      <w:bookmarkEnd w:id="67"/>
    </w:p>
    <w:p w14:paraId="0C4C818B" w14:textId="77777777" w:rsidR="00DB611E" w:rsidRDefault="00DB611E">
      <w:pPr>
        <w:spacing w:line="280" w:lineRule="atLeast"/>
        <w:rPr>
          <w:iCs/>
          <w:sz w:val="18"/>
          <w:szCs w:val="18"/>
        </w:rPr>
      </w:pPr>
      <w:r>
        <w:br w:type="page"/>
      </w:r>
    </w:p>
    <w:p w14:paraId="48FE0FB0" w14:textId="72F0D5E8" w:rsidR="003E6645" w:rsidRDefault="003E6645" w:rsidP="003E6645">
      <w:pPr>
        <w:pStyle w:val="berschrift3nummeriert"/>
      </w:pPr>
      <w:bookmarkStart w:id="68" w:name="_Toc193706765"/>
      <w:r>
        <w:lastRenderedPageBreak/>
        <w:t>Parameter</w:t>
      </w:r>
      <w:bookmarkEnd w:id="68"/>
    </w:p>
    <w:p w14:paraId="6A9119EC" w14:textId="421880A8" w:rsidR="009F6705" w:rsidRDefault="006715B3" w:rsidP="009F6705">
      <w:r>
        <w:t xml:space="preserve">PowerShell ermöglicht viele verschiedene Arten, Parameter zu verwenden. Die Parameter sind </w:t>
      </w:r>
      <w:r w:rsidR="003D4259">
        <w:t>essenziell</w:t>
      </w:r>
      <w:r>
        <w:t xml:space="preserve"> eigentlich die der Konfigurationsdateien. </w:t>
      </w:r>
    </w:p>
    <w:p w14:paraId="71ED8ADE" w14:textId="77777777" w:rsidR="006715B3" w:rsidRDefault="006715B3" w:rsidP="009F6705"/>
    <w:p w14:paraId="684A2FF6" w14:textId="78DA2E4E" w:rsidR="00FA63E5" w:rsidRDefault="006715B3" w:rsidP="00B1659F">
      <w:r>
        <w:t xml:space="preserve">Im Prinzip geht es darum herauszufinden, welche Parameter zwingend nötig sind, um das </w:t>
      </w:r>
      <w:r w:rsidR="008B5A5F">
        <w:t>Script</w:t>
      </w:r>
      <w:r>
        <w:t xml:space="preserve"> per Kommandozeile </w:t>
      </w:r>
      <w:r w:rsidR="00B1659F">
        <w:t xml:space="preserve">und ohne Konfiguration </w:t>
      </w:r>
      <w:r>
        <w:t>starten zu können:</w:t>
      </w:r>
      <w:r w:rsidR="00FA63E5">
        <w:t xml:space="preserve"> Dies sind eigentlich nur der </w:t>
      </w:r>
      <w:r>
        <w:t xml:space="preserve">Benutzername und Passwort </w:t>
      </w:r>
      <w:r w:rsidR="00FA63E5">
        <w:t xml:space="preserve">für ILO. Die anderen Parameter sind alles solche, die für das </w:t>
      </w:r>
      <w:r w:rsidR="008B5A5F">
        <w:t>Script</w:t>
      </w:r>
      <w:r w:rsidR="00FA63E5">
        <w:t xml:space="preserve"> genutzt werden können, aber nicht immer notwendig sind. </w:t>
      </w:r>
    </w:p>
    <w:p w14:paraId="503A08BF" w14:textId="77777777" w:rsidR="00FA63E5" w:rsidRDefault="00FA63E5" w:rsidP="00B1659F"/>
    <w:p w14:paraId="208E9D00" w14:textId="6380F047" w:rsidR="00FA63E5" w:rsidRDefault="00FA63E5" w:rsidP="00B1659F">
      <w:r>
        <w:t xml:space="preserve">Es gibt insgesamt </w:t>
      </w:r>
      <w:r w:rsidR="000007CE">
        <w:t>vier</w:t>
      </w:r>
      <w:r>
        <w:t xml:space="preserve"> Fälle, um das </w:t>
      </w:r>
      <w:r w:rsidR="008B5A5F">
        <w:t>Script</w:t>
      </w:r>
      <w:r>
        <w:t xml:space="preserve"> per </w:t>
      </w:r>
      <w:proofErr w:type="spellStart"/>
      <w:r>
        <w:t>Kommadozeile</w:t>
      </w:r>
      <w:proofErr w:type="spellEnd"/>
      <w:r>
        <w:t xml:space="preserve"> zu starten:</w:t>
      </w:r>
    </w:p>
    <w:p w14:paraId="50FEECE0" w14:textId="1BD0B2B6" w:rsidR="00FA63E5" w:rsidRDefault="00FA63E5" w:rsidP="00FA63E5">
      <w:pPr>
        <w:pStyle w:val="Nummerierung1"/>
      </w:pPr>
      <w:r>
        <w:t xml:space="preserve">via Verbindung auf Inventory (d.h. Angabe von </w:t>
      </w:r>
      <w:r w:rsidR="00F133A4">
        <w:t>«</w:t>
      </w:r>
      <w:proofErr w:type="spellStart"/>
      <w:r w:rsidRPr="00F133A4">
        <w:t>searchStringInventory</w:t>
      </w:r>
      <w:proofErr w:type="spellEnd"/>
      <w:r w:rsidR="00F133A4">
        <w:t>»</w:t>
      </w:r>
      <w:r w:rsidRPr="00F133A4">
        <w:t xml:space="preserve">, </w:t>
      </w:r>
      <w:r w:rsidR="00F133A4">
        <w:t>«</w:t>
      </w:r>
      <w:r w:rsidRPr="00F133A4">
        <w:t>Username</w:t>
      </w:r>
      <w:r w:rsidR="00F133A4">
        <w:t>»</w:t>
      </w:r>
      <w:r w:rsidRPr="00F133A4">
        <w:rPr>
          <w:b/>
        </w:rPr>
        <w:t>,</w:t>
      </w:r>
      <w:r w:rsidR="00F133A4">
        <w:rPr>
          <w:b/>
        </w:rPr>
        <w:br/>
        <w:t>«</w:t>
      </w:r>
      <w:r w:rsidRPr="00F133A4">
        <w:t>Passwor</w:t>
      </w:r>
      <w:r w:rsidR="00041573" w:rsidRPr="00F133A4">
        <w:t>d</w:t>
      </w:r>
      <w:r w:rsidR="00F133A4">
        <w:t>»</w:t>
      </w:r>
      <w:r>
        <w:t>)</w:t>
      </w:r>
    </w:p>
    <w:p w14:paraId="725793AD" w14:textId="068A9AF9" w:rsidR="00FA63E5" w:rsidRDefault="004004F9" w:rsidP="00FA63E5">
      <w:pPr>
        <w:pStyle w:val="Nummerierung1"/>
      </w:pPr>
      <w:proofErr w:type="gramStart"/>
      <w:r>
        <w:t>via direkter Angabe</w:t>
      </w:r>
      <w:proofErr w:type="gramEnd"/>
      <w:r w:rsidR="00FA63E5">
        <w:t xml:space="preserve"> </w:t>
      </w:r>
      <w:r w:rsidR="000007CE">
        <w:t>einer Liste an Servern (d.h. Angabe eines Arra</w:t>
      </w:r>
      <w:r w:rsidR="00041573">
        <w:t xml:space="preserve">ys zur Suche, </w:t>
      </w:r>
      <w:r w:rsidR="00F133A4">
        <w:t>«</w:t>
      </w:r>
      <w:r w:rsidR="00041573" w:rsidRPr="00F133A4">
        <w:t>Username</w:t>
      </w:r>
      <w:r w:rsidR="00F133A4">
        <w:t>»</w:t>
      </w:r>
      <w:r w:rsidR="00041573" w:rsidRPr="00F133A4">
        <w:t xml:space="preserve">, </w:t>
      </w:r>
      <w:r w:rsidR="00F133A4">
        <w:t>«</w:t>
      </w:r>
      <w:r w:rsidR="00041573" w:rsidRPr="00F133A4">
        <w:t>Password</w:t>
      </w:r>
      <w:r w:rsidR="00F133A4">
        <w:t>»</w:t>
      </w:r>
      <w:r w:rsidR="00041573">
        <w:t>)</w:t>
      </w:r>
    </w:p>
    <w:p w14:paraId="67533017" w14:textId="730F969B" w:rsidR="00D67774" w:rsidRDefault="00D67774" w:rsidP="003B5015">
      <w:pPr>
        <w:pStyle w:val="Nummerierung1"/>
      </w:pPr>
      <w:r>
        <w:t xml:space="preserve">via Angabe einer Liste an Servern als Datei (d.h. </w:t>
      </w:r>
      <w:r w:rsidR="00F133A4">
        <w:t>«</w:t>
      </w:r>
      <w:proofErr w:type="spellStart"/>
      <w:r w:rsidRPr="00F133A4">
        <w:t>serverPath</w:t>
      </w:r>
      <w:proofErr w:type="spellEnd"/>
      <w:r w:rsidR="00F133A4">
        <w:t>»</w:t>
      </w:r>
      <w:r w:rsidRPr="00F133A4">
        <w:t xml:space="preserve">, </w:t>
      </w:r>
      <w:r w:rsidR="00F133A4">
        <w:t>«</w:t>
      </w:r>
      <w:r w:rsidRPr="00F133A4">
        <w:t>Username</w:t>
      </w:r>
      <w:r w:rsidR="00F133A4">
        <w:t>»</w:t>
      </w:r>
      <w:r w:rsidRPr="00F133A4">
        <w:t xml:space="preserve">, </w:t>
      </w:r>
      <w:r w:rsidR="00F133A4">
        <w:t>«</w:t>
      </w:r>
      <w:r w:rsidRPr="00F133A4">
        <w:t>Password</w:t>
      </w:r>
      <w:r w:rsidR="00F133A4">
        <w:t>»</w:t>
      </w:r>
      <w:r>
        <w:t>)</w:t>
      </w:r>
    </w:p>
    <w:p w14:paraId="2D9D2E46" w14:textId="747A5CD3" w:rsidR="006B25DE" w:rsidRDefault="006B25DE" w:rsidP="00FA63E5">
      <w:pPr>
        <w:pStyle w:val="Nummerierung1"/>
      </w:pPr>
      <w:r>
        <w:t xml:space="preserve">via Angabe einer Konfiguration (d.h. </w:t>
      </w:r>
      <w:r w:rsidR="00F133A4">
        <w:t>«</w:t>
      </w:r>
      <w:proofErr w:type="spellStart"/>
      <w:r w:rsidRPr="00F133A4">
        <w:t>configPath</w:t>
      </w:r>
      <w:proofErr w:type="spellEnd"/>
      <w:r w:rsidR="00F133A4">
        <w:t>»</w:t>
      </w:r>
      <w:r w:rsidRPr="00F133A4">
        <w:t xml:space="preserve">, </w:t>
      </w:r>
      <w:r w:rsidR="00F133A4">
        <w:t>«</w:t>
      </w:r>
      <w:r w:rsidRPr="00F133A4">
        <w:t>Username</w:t>
      </w:r>
      <w:r w:rsidR="00F133A4">
        <w:t>»</w:t>
      </w:r>
      <w:r w:rsidRPr="00F133A4">
        <w:t xml:space="preserve">, </w:t>
      </w:r>
      <w:r w:rsidR="00F133A4">
        <w:t>«</w:t>
      </w:r>
      <w:r w:rsidRPr="00F133A4">
        <w:t>Password</w:t>
      </w:r>
      <w:r w:rsidR="00F133A4">
        <w:t>»</w:t>
      </w:r>
      <w:r>
        <w:t>)</w:t>
      </w:r>
    </w:p>
    <w:p w14:paraId="0E7AA5C3" w14:textId="77777777" w:rsidR="00FA63E5" w:rsidRDefault="00FA63E5" w:rsidP="00B1659F"/>
    <w:p w14:paraId="363C0C53" w14:textId="2A83F4D2" w:rsidR="00FA63E5" w:rsidRDefault="00FA63E5" w:rsidP="00B1659F">
      <w:r>
        <w:t xml:space="preserve">Aus diesen </w:t>
      </w:r>
      <w:r w:rsidR="003037FB">
        <w:t>Überlegungen lässt sich diese Parameterkonfiguration ableiten:</w:t>
      </w:r>
    </w:p>
    <w:p w14:paraId="5BBE1EB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w:t>
      </w:r>
      <w:proofErr w:type="spellStart"/>
      <w:proofErr w:type="gramStart"/>
      <w:r w:rsidRPr="000E59F8">
        <w:rPr>
          <w:rFonts w:ascii="Consolas" w:hAnsi="Consolas"/>
          <w:color w:val="FFFFFF" w:themeColor="background1"/>
          <w:sz w:val="14"/>
          <w:szCs w:val="14"/>
          <w:lang w:val="en-US" w:eastAsia="de-CH"/>
        </w:rPr>
        <w:t>CmdletBinding</w:t>
      </w:r>
      <w:proofErr w:type="spellEnd"/>
      <w:r w:rsidRPr="000E59F8">
        <w:rPr>
          <w:rFonts w:ascii="Consolas" w:hAnsi="Consolas"/>
          <w:color w:val="FFFFFF" w:themeColor="background1"/>
          <w:sz w:val="14"/>
          <w:szCs w:val="14"/>
          <w:lang w:val="en-US" w:eastAsia="de-CH"/>
        </w:rPr>
        <w:t>(</w:t>
      </w:r>
      <w:proofErr w:type="spellStart"/>
      <w:proofErr w:type="gramEnd"/>
      <w:r w:rsidRPr="000E59F8">
        <w:rPr>
          <w:rFonts w:ascii="Consolas" w:hAnsi="Consolas"/>
          <w:color w:val="FFFFFF" w:themeColor="background1"/>
          <w:sz w:val="14"/>
          <w:szCs w:val="14"/>
          <w:lang w:val="en-US" w:eastAsia="de-CH"/>
        </w:rPr>
        <w:t>PositionalBinding</w:t>
      </w:r>
      <w:proofErr w:type="spellEnd"/>
      <w:r w:rsidRPr="000E59F8">
        <w:rPr>
          <w:rFonts w:ascii="Consolas" w:hAnsi="Consolas"/>
          <w:color w:val="FFFFFF" w:themeColor="background1"/>
          <w:sz w:val="14"/>
          <w:szCs w:val="14"/>
          <w:lang w:val="en-US" w:eastAsia="de-CH"/>
        </w:rPr>
        <w:t xml:space="preserve"> = $False)] </w:t>
      </w:r>
    </w:p>
    <w:p w14:paraId="27ACFB2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roofErr w:type="gramStart"/>
      <w:r w:rsidRPr="000E59F8">
        <w:rPr>
          <w:rFonts w:ascii="Consolas" w:hAnsi="Consolas"/>
          <w:color w:val="FFFFFF" w:themeColor="background1"/>
          <w:sz w:val="14"/>
          <w:szCs w:val="14"/>
          <w:lang w:val="en-US" w:eastAsia="de-CH"/>
        </w:rPr>
        <w:t>param(</w:t>
      </w:r>
      <w:proofErr w:type="gramEnd"/>
    </w:p>
    <w:p w14:paraId="322C6C4D"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w:t>
      </w:r>
      <w:proofErr w:type="gramStart"/>
      <w:r w:rsidRPr="000E59F8">
        <w:rPr>
          <w:rFonts w:ascii="Consolas" w:hAnsi="Consolas"/>
          <w:color w:val="FFFFFF" w:themeColor="background1"/>
          <w:sz w:val="14"/>
          <w:szCs w:val="14"/>
          <w:lang w:val="en-US" w:eastAsia="de-CH"/>
        </w:rPr>
        <w:t>Parameter(</w:t>
      </w:r>
      <w:proofErr w:type="gramEnd"/>
      <w:r w:rsidRPr="000E59F8">
        <w:rPr>
          <w:rFonts w:ascii="Consolas" w:hAnsi="Consolas"/>
          <w:color w:val="FFFFFF" w:themeColor="background1"/>
          <w:sz w:val="14"/>
          <w:szCs w:val="14"/>
          <w:lang w:val="en-US" w:eastAsia="de-CH"/>
        </w:rPr>
        <w:t>Mandatory = $true,</w:t>
      </w:r>
    </w:p>
    <w:p w14:paraId="6D438AF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roofErr w:type="spellStart"/>
      <w:r w:rsidRPr="000E59F8">
        <w:rPr>
          <w:rFonts w:ascii="Consolas" w:hAnsi="Consolas"/>
          <w:color w:val="FFFFFF" w:themeColor="background1"/>
          <w:sz w:val="14"/>
          <w:szCs w:val="14"/>
          <w:lang w:val="en-US" w:eastAsia="de-CH"/>
        </w:rPr>
        <w:t>ParameterSetName</w:t>
      </w:r>
      <w:proofErr w:type="spellEnd"/>
      <w:r w:rsidRPr="000E59F8">
        <w:rPr>
          <w:rFonts w:ascii="Consolas" w:hAnsi="Consolas"/>
          <w:color w:val="FFFFFF" w:themeColor="background1"/>
          <w:sz w:val="14"/>
          <w:szCs w:val="14"/>
          <w:lang w:val="en-US" w:eastAsia="de-CH"/>
        </w:rPr>
        <w:t xml:space="preserve"> = "Config")]</w:t>
      </w:r>
    </w:p>
    <w:p w14:paraId="5337A430"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18A2999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$ConfigPath,</w:t>
      </w:r>
    </w:p>
    <w:p w14:paraId="30EAC24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392C96E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w:t>
      </w:r>
      <w:proofErr w:type="gramStart"/>
      <w:r w:rsidRPr="000E59F8">
        <w:rPr>
          <w:rFonts w:ascii="Consolas" w:hAnsi="Consolas"/>
          <w:color w:val="FFFFFF" w:themeColor="background1"/>
          <w:sz w:val="14"/>
          <w:szCs w:val="14"/>
          <w:lang w:val="en-US" w:eastAsia="de-CH"/>
        </w:rPr>
        <w:t>Parameter(</w:t>
      </w:r>
      <w:proofErr w:type="gramEnd"/>
      <w:r w:rsidRPr="000E59F8">
        <w:rPr>
          <w:rFonts w:ascii="Consolas" w:hAnsi="Consolas"/>
          <w:color w:val="FFFFFF" w:themeColor="background1"/>
          <w:sz w:val="14"/>
          <w:szCs w:val="14"/>
          <w:lang w:val="en-US" w:eastAsia="de-CH"/>
        </w:rPr>
        <w:t>)]</w:t>
      </w:r>
    </w:p>
    <w:p w14:paraId="7EA7009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67CDF89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$LoginConfigPath,</w:t>
      </w:r>
    </w:p>
    <w:p w14:paraId="63C7B0E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EDB1A4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w:t>
      </w:r>
      <w:proofErr w:type="gramStart"/>
      <w:r w:rsidRPr="000E59F8">
        <w:rPr>
          <w:rFonts w:ascii="Consolas" w:hAnsi="Consolas"/>
          <w:color w:val="FFFFFF" w:themeColor="background1"/>
          <w:sz w:val="14"/>
          <w:szCs w:val="14"/>
          <w:lang w:val="en-US" w:eastAsia="de-CH"/>
        </w:rPr>
        <w:t>Parameter(</w:t>
      </w:r>
      <w:proofErr w:type="gramEnd"/>
      <w:r w:rsidRPr="000E59F8">
        <w:rPr>
          <w:rFonts w:ascii="Consolas" w:hAnsi="Consolas"/>
          <w:color w:val="FFFFFF" w:themeColor="background1"/>
          <w:sz w:val="14"/>
          <w:szCs w:val="14"/>
          <w:lang w:val="en-US" w:eastAsia="de-CH"/>
        </w:rPr>
        <w:t>)]</w:t>
      </w:r>
    </w:p>
    <w:p w14:paraId="368D3AF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631BEFB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$ReportPath,</w:t>
      </w:r>
    </w:p>
    <w:p w14:paraId="41C8457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
    <w:p w14:paraId="3B1D444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w:t>
      </w:r>
      <w:proofErr w:type="gramStart"/>
      <w:r w:rsidRPr="000E59F8">
        <w:rPr>
          <w:rFonts w:ascii="Consolas" w:hAnsi="Consolas"/>
          <w:color w:val="FFFFFF" w:themeColor="background1"/>
          <w:sz w:val="14"/>
          <w:szCs w:val="14"/>
          <w:lang w:val="en-US" w:eastAsia="de-CH"/>
        </w:rPr>
        <w:t>Parameter(</w:t>
      </w:r>
      <w:proofErr w:type="gramEnd"/>
      <w:r w:rsidRPr="000E59F8">
        <w:rPr>
          <w:rFonts w:ascii="Consolas" w:hAnsi="Consolas"/>
          <w:color w:val="FFFFFF" w:themeColor="background1"/>
          <w:sz w:val="14"/>
          <w:szCs w:val="14"/>
          <w:lang w:val="en-US" w:eastAsia="de-CH"/>
        </w:rPr>
        <w:t>)]</w:t>
      </w:r>
    </w:p>
    <w:p w14:paraId="6CD199D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400851A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$LogPath,</w:t>
      </w:r>
    </w:p>
    <w:p w14:paraId="1A307D0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513A6DA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w:t>
      </w:r>
      <w:proofErr w:type="gramStart"/>
      <w:r w:rsidRPr="000E59F8">
        <w:rPr>
          <w:rFonts w:ascii="Consolas" w:hAnsi="Consolas"/>
          <w:color w:val="FFFFFF" w:themeColor="background1"/>
          <w:sz w:val="14"/>
          <w:szCs w:val="14"/>
          <w:lang w:val="en-US" w:eastAsia="de-CH"/>
        </w:rPr>
        <w:t>Parameter(</w:t>
      </w:r>
      <w:proofErr w:type="gramEnd"/>
      <w:r w:rsidRPr="000E59F8">
        <w:rPr>
          <w:rFonts w:ascii="Consolas" w:hAnsi="Consolas"/>
          <w:color w:val="FFFFFF" w:themeColor="background1"/>
          <w:sz w:val="14"/>
          <w:szCs w:val="14"/>
          <w:lang w:val="en-US" w:eastAsia="de-CH"/>
        </w:rPr>
        <w:t>Mandatory = $true,</w:t>
      </w:r>
    </w:p>
    <w:p w14:paraId="498EA61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roofErr w:type="spellStart"/>
      <w:r w:rsidRPr="000E59F8">
        <w:rPr>
          <w:rFonts w:ascii="Consolas" w:hAnsi="Consolas"/>
          <w:color w:val="FFFFFF" w:themeColor="background1"/>
          <w:sz w:val="14"/>
          <w:szCs w:val="14"/>
          <w:lang w:val="en-US" w:eastAsia="de-CH"/>
        </w:rPr>
        <w:t>ParameterSetName</w:t>
      </w:r>
      <w:proofErr w:type="spellEnd"/>
      <w:r w:rsidRPr="000E59F8">
        <w:rPr>
          <w:rFonts w:ascii="Consolas" w:hAnsi="Consolas"/>
          <w:color w:val="FFFFFF" w:themeColor="background1"/>
          <w:sz w:val="14"/>
          <w:szCs w:val="14"/>
          <w:lang w:val="en-US" w:eastAsia="de-CH"/>
        </w:rPr>
        <w:t xml:space="preserve"> = "</w:t>
      </w:r>
      <w:proofErr w:type="spellStart"/>
      <w:r w:rsidRPr="000E59F8">
        <w:rPr>
          <w:rFonts w:ascii="Consolas" w:hAnsi="Consolas"/>
          <w:color w:val="FFFFFF" w:themeColor="background1"/>
          <w:sz w:val="14"/>
          <w:szCs w:val="14"/>
          <w:lang w:val="en-US" w:eastAsia="de-CH"/>
        </w:rPr>
        <w:t>ServerPath</w:t>
      </w:r>
      <w:proofErr w:type="spellEnd"/>
      <w:r w:rsidRPr="000E59F8">
        <w:rPr>
          <w:rFonts w:ascii="Consolas" w:hAnsi="Consolas"/>
          <w:color w:val="FFFFFF" w:themeColor="background1"/>
          <w:sz w:val="14"/>
          <w:szCs w:val="14"/>
          <w:lang w:val="en-US" w:eastAsia="de-CH"/>
        </w:rPr>
        <w:t>")]</w:t>
      </w:r>
    </w:p>
    <w:p w14:paraId="0087BB0C"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721F6F4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w:t>
      </w:r>
      <w:proofErr w:type="spellStart"/>
      <w:r w:rsidRPr="000E59F8">
        <w:rPr>
          <w:rFonts w:ascii="Consolas" w:hAnsi="Consolas"/>
          <w:color w:val="FFFFFF" w:themeColor="background1"/>
          <w:sz w:val="14"/>
          <w:szCs w:val="14"/>
          <w:lang w:val="en-US" w:eastAsia="de-CH"/>
        </w:rPr>
        <w:t>ServerPath</w:t>
      </w:r>
      <w:proofErr w:type="spellEnd"/>
      <w:r w:rsidRPr="000E59F8">
        <w:rPr>
          <w:rFonts w:ascii="Consolas" w:hAnsi="Consolas"/>
          <w:color w:val="FFFFFF" w:themeColor="background1"/>
          <w:sz w:val="14"/>
          <w:szCs w:val="14"/>
          <w:lang w:val="en-US" w:eastAsia="de-CH"/>
        </w:rPr>
        <w:t>,</w:t>
      </w:r>
    </w:p>
    <w:p w14:paraId="3AFD18A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1AA717C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w:t>
      </w:r>
      <w:proofErr w:type="gramStart"/>
      <w:r w:rsidRPr="000E59F8">
        <w:rPr>
          <w:rFonts w:ascii="Consolas" w:hAnsi="Consolas"/>
          <w:color w:val="FFFFFF" w:themeColor="background1"/>
          <w:sz w:val="14"/>
          <w:szCs w:val="14"/>
          <w:lang w:val="en-US" w:eastAsia="de-CH"/>
        </w:rPr>
        <w:t>Parameter(</w:t>
      </w:r>
      <w:proofErr w:type="gramEnd"/>
      <w:r w:rsidRPr="000E59F8">
        <w:rPr>
          <w:rFonts w:ascii="Consolas" w:hAnsi="Consolas"/>
          <w:color w:val="FFFFFF" w:themeColor="background1"/>
          <w:sz w:val="14"/>
          <w:szCs w:val="14"/>
          <w:lang w:val="en-US" w:eastAsia="de-CH"/>
        </w:rPr>
        <w:t>Mandatory = $true,</w:t>
      </w:r>
    </w:p>
    <w:p w14:paraId="1748231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roofErr w:type="spellStart"/>
      <w:r w:rsidRPr="000E59F8">
        <w:rPr>
          <w:rFonts w:ascii="Consolas" w:hAnsi="Consolas"/>
          <w:color w:val="FFFFFF" w:themeColor="background1"/>
          <w:sz w:val="14"/>
          <w:szCs w:val="14"/>
          <w:lang w:val="en-US" w:eastAsia="de-CH"/>
        </w:rPr>
        <w:t>ParameterSetName</w:t>
      </w:r>
      <w:proofErr w:type="spellEnd"/>
      <w:r w:rsidRPr="000E59F8">
        <w:rPr>
          <w:rFonts w:ascii="Consolas" w:hAnsi="Consolas"/>
          <w:color w:val="FFFFFF" w:themeColor="background1"/>
          <w:sz w:val="14"/>
          <w:szCs w:val="14"/>
          <w:lang w:val="en-US" w:eastAsia="de-CH"/>
        </w:rPr>
        <w:t xml:space="preserve"> = "</w:t>
      </w:r>
      <w:proofErr w:type="spellStart"/>
      <w:r w:rsidRPr="000E59F8">
        <w:rPr>
          <w:rFonts w:ascii="Consolas" w:hAnsi="Consolas"/>
          <w:color w:val="FFFFFF" w:themeColor="background1"/>
          <w:sz w:val="14"/>
          <w:szCs w:val="14"/>
          <w:lang w:val="en-US" w:eastAsia="de-CH"/>
        </w:rPr>
        <w:t>ServerArray</w:t>
      </w:r>
      <w:proofErr w:type="spellEnd"/>
      <w:r w:rsidRPr="000E59F8">
        <w:rPr>
          <w:rFonts w:ascii="Consolas" w:hAnsi="Consolas"/>
          <w:color w:val="FFFFFF" w:themeColor="background1"/>
          <w:sz w:val="14"/>
          <w:szCs w:val="14"/>
          <w:lang w:val="en-US" w:eastAsia="de-CH"/>
        </w:rPr>
        <w:t>")]</w:t>
      </w:r>
    </w:p>
    <w:p w14:paraId="4576A4C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[array]</w:t>
      </w:r>
    </w:p>
    <w:p w14:paraId="739C89C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$server,</w:t>
      </w:r>
    </w:p>
    <w:p w14:paraId="575ECAE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6A9A9C2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w:t>
      </w:r>
      <w:proofErr w:type="gramStart"/>
      <w:r w:rsidRPr="000E59F8">
        <w:rPr>
          <w:rFonts w:ascii="Consolas" w:hAnsi="Consolas"/>
          <w:color w:val="FFFFFF" w:themeColor="background1"/>
          <w:sz w:val="14"/>
          <w:szCs w:val="14"/>
          <w:lang w:val="en-US" w:eastAsia="de-CH"/>
        </w:rPr>
        <w:t>Parameter(</w:t>
      </w:r>
      <w:proofErr w:type="gramEnd"/>
      <w:r w:rsidRPr="000E59F8">
        <w:rPr>
          <w:rFonts w:ascii="Consolas" w:hAnsi="Consolas"/>
          <w:color w:val="FFFFFF" w:themeColor="background1"/>
          <w:sz w:val="14"/>
          <w:szCs w:val="14"/>
          <w:lang w:val="en-US" w:eastAsia="de-CH"/>
        </w:rPr>
        <w:t>)]</w:t>
      </w:r>
    </w:p>
    <w:p w14:paraId="4865E374" w14:textId="77777777" w:rsidR="000E59F8" w:rsidRPr="006A5B85"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r w:rsidRPr="006A5B85">
        <w:rPr>
          <w:rFonts w:ascii="Consolas" w:hAnsi="Consolas"/>
          <w:color w:val="FFFFFF" w:themeColor="background1"/>
          <w:sz w:val="14"/>
          <w:szCs w:val="14"/>
          <w:lang w:val="en-US" w:eastAsia="de-CH"/>
        </w:rPr>
        <w:t>[int]</w:t>
      </w:r>
    </w:p>
    <w:p w14:paraId="07D3BE1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6A5B85">
        <w:rPr>
          <w:rFonts w:ascii="Consolas" w:hAnsi="Consolas"/>
          <w:color w:val="FFFFFF" w:themeColor="background1"/>
          <w:sz w:val="14"/>
          <w:szCs w:val="14"/>
          <w:lang w:val="en-US" w:eastAsia="de-CH"/>
        </w:rPr>
        <w:t xml:space="preserve">    </w:t>
      </w:r>
      <w:r w:rsidRPr="000E59F8">
        <w:rPr>
          <w:rFonts w:ascii="Consolas" w:hAnsi="Consolas"/>
          <w:color w:val="FFFFFF" w:themeColor="background1"/>
          <w:sz w:val="14"/>
          <w:szCs w:val="14"/>
          <w:lang w:val="en-US" w:eastAsia="de-CH"/>
        </w:rPr>
        <w:t>$LogLevel,</w:t>
      </w:r>
    </w:p>
    <w:p w14:paraId="612F85B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7299AC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w:t>
      </w:r>
      <w:proofErr w:type="gramStart"/>
      <w:r w:rsidRPr="000E59F8">
        <w:rPr>
          <w:rFonts w:ascii="Consolas" w:hAnsi="Consolas"/>
          <w:color w:val="FFFFFF" w:themeColor="background1"/>
          <w:sz w:val="14"/>
          <w:szCs w:val="14"/>
          <w:lang w:val="en-US" w:eastAsia="de-CH"/>
        </w:rPr>
        <w:t>Parameter(</w:t>
      </w:r>
      <w:proofErr w:type="gramEnd"/>
      <w:r w:rsidRPr="000E59F8">
        <w:rPr>
          <w:rFonts w:ascii="Consolas" w:hAnsi="Consolas"/>
          <w:color w:val="FFFFFF" w:themeColor="background1"/>
          <w:sz w:val="14"/>
          <w:szCs w:val="14"/>
          <w:lang w:val="en-US" w:eastAsia="de-CH"/>
        </w:rPr>
        <w:t>)]</w:t>
      </w:r>
    </w:p>
    <w:p w14:paraId="1223308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[switch]</w:t>
      </w:r>
    </w:p>
    <w:p w14:paraId="6B08ED3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w:t>
      </w:r>
      <w:proofErr w:type="spellStart"/>
      <w:r w:rsidRPr="000E59F8">
        <w:rPr>
          <w:rFonts w:ascii="Consolas" w:hAnsi="Consolas"/>
          <w:color w:val="FFFFFF" w:themeColor="background1"/>
          <w:sz w:val="14"/>
          <w:szCs w:val="14"/>
          <w:lang w:val="en-US" w:eastAsia="de-CH"/>
        </w:rPr>
        <w:t>LoggingActivated</w:t>
      </w:r>
      <w:proofErr w:type="spellEnd"/>
      <w:r w:rsidRPr="000E59F8">
        <w:rPr>
          <w:rFonts w:ascii="Consolas" w:hAnsi="Consolas"/>
          <w:color w:val="FFFFFF" w:themeColor="background1"/>
          <w:sz w:val="14"/>
          <w:szCs w:val="14"/>
          <w:lang w:val="en-US" w:eastAsia="de-CH"/>
        </w:rPr>
        <w:t>,</w:t>
      </w:r>
    </w:p>
    <w:p w14:paraId="5081A98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195189C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w:t>
      </w:r>
      <w:proofErr w:type="gramStart"/>
      <w:r w:rsidRPr="000E59F8">
        <w:rPr>
          <w:rFonts w:ascii="Consolas" w:hAnsi="Consolas"/>
          <w:color w:val="FFFFFF" w:themeColor="background1"/>
          <w:sz w:val="14"/>
          <w:szCs w:val="14"/>
          <w:lang w:val="en-US" w:eastAsia="de-CH"/>
        </w:rPr>
        <w:t>Parameter(</w:t>
      </w:r>
      <w:proofErr w:type="gramEnd"/>
      <w:r w:rsidRPr="000E59F8">
        <w:rPr>
          <w:rFonts w:ascii="Consolas" w:hAnsi="Consolas"/>
          <w:color w:val="FFFFFF" w:themeColor="background1"/>
          <w:sz w:val="14"/>
          <w:szCs w:val="14"/>
          <w:lang w:val="en-US" w:eastAsia="de-CH"/>
        </w:rPr>
        <w:t>Mandatory = $true,</w:t>
      </w:r>
    </w:p>
    <w:p w14:paraId="681F095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roofErr w:type="spellStart"/>
      <w:r w:rsidRPr="000E59F8">
        <w:rPr>
          <w:rFonts w:ascii="Consolas" w:hAnsi="Consolas"/>
          <w:color w:val="FFFFFF" w:themeColor="background1"/>
          <w:sz w:val="14"/>
          <w:szCs w:val="14"/>
          <w:lang w:val="en-US" w:eastAsia="de-CH"/>
        </w:rPr>
        <w:t>ParameterSetName</w:t>
      </w:r>
      <w:proofErr w:type="spellEnd"/>
      <w:r w:rsidRPr="000E59F8">
        <w:rPr>
          <w:rFonts w:ascii="Consolas" w:hAnsi="Consolas"/>
          <w:color w:val="FFFFFF" w:themeColor="background1"/>
          <w:sz w:val="14"/>
          <w:szCs w:val="14"/>
          <w:lang w:val="en-US" w:eastAsia="de-CH"/>
        </w:rPr>
        <w:t xml:space="preserve"> = "Inventory")]</w:t>
      </w:r>
    </w:p>
    <w:p w14:paraId="09B6CA2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44759800"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w:t>
      </w:r>
      <w:proofErr w:type="spellStart"/>
      <w:r w:rsidRPr="000E59F8">
        <w:rPr>
          <w:rFonts w:ascii="Consolas" w:hAnsi="Consolas"/>
          <w:color w:val="FFFFFF" w:themeColor="background1"/>
          <w:sz w:val="14"/>
          <w:szCs w:val="14"/>
          <w:lang w:val="en-US" w:eastAsia="de-CH"/>
        </w:rPr>
        <w:t>SearchStringInventory</w:t>
      </w:r>
      <w:proofErr w:type="spellEnd"/>
      <w:r w:rsidRPr="000E59F8">
        <w:rPr>
          <w:rFonts w:ascii="Consolas" w:hAnsi="Consolas"/>
          <w:color w:val="FFFFFF" w:themeColor="background1"/>
          <w:sz w:val="14"/>
          <w:szCs w:val="14"/>
          <w:lang w:val="en-US" w:eastAsia="de-CH"/>
        </w:rPr>
        <w:t>,</w:t>
      </w:r>
    </w:p>
    <w:p w14:paraId="6E55186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51972B6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w:t>
      </w:r>
      <w:proofErr w:type="gramStart"/>
      <w:r w:rsidRPr="000E59F8">
        <w:rPr>
          <w:rFonts w:ascii="Consolas" w:hAnsi="Consolas"/>
          <w:color w:val="FFFFFF" w:themeColor="background1"/>
          <w:sz w:val="14"/>
          <w:szCs w:val="14"/>
          <w:lang w:val="en-US" w:eastAsia="de-CH"/>
        </w:rPr>
        <w:t>Parameter(</w:t>
      </w:r>
      <w:proofErr w:type="gramEnd"/>
      <w:r w:rsidRPr="000E59F8">
        <w:rPr>
          <w:rFonts w:ascii="Consolas" w:hAnsi="Consolas"/>
          <w:color w:val="FFFFFF" w:themeColor="background1"/>
          <w:sz w:val="14"/>
          <w:szCs w:val="14"/>
          <w:lang w:val="en-US" w:eastAsia="de-CH"/>
        </w:rPr>
        <w:t>)]</w:t>
      </w:r>
    </w:p>
    <w:p w14:paraId="2F68B03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[switch]</w:t>
      </w:r>
    </w:p>
    <w:p w14:paraId="5E3CDE6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w:t>
      </w:r>
      <w:proofErr w:type="spellStart"/>
      <w:r w:rsidRPr="000E59F8">
        <w:rPr>
          <w:rFonts w:ascii="Consolas" w:hAnsi="Consolas"/>
          <w:color w:val="FFFFFF" w:themeColor="background1"/>
          <w:sz w:val="14"/>
          <w:szCs w:val="14"/>
          <w:lang w:val="en-US" w:eastAsia="de-CH"/>
        </w:rPr>
        <w:t>DoNotSearchInventory</w:t>
      </w:r>
      <w:proofErr w:type="spellEnd"/>
      <w:r w:rsidRPr="000E59F8">
        <w:rPr>
          <w:rFonts w:ascii="Consolas" w:hAnsi="Consolas"/>
          <w:color w:val="FFFFFF" w:themeColor="background1"/>
          <w:sz w:val="14"/>
          <w:szCs w:val="14"/>
          <w:lang w:val="en-US" w:eastAsia="de-CH"/>
        </w:rPr>
        <w:t>,</w:t>
      </w:r>
    </w:p>
    <w:p w14:paraId="602C3C7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1C18FD3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w:t>
      </w:r>
      <w:proofErr w:type="gramStart"/>
      <w:r w:rsidRPr="000E59F8">
        <w:rPr>
          <w:rFonts w:ascii="Consolas" w:hAnsi="Consolas"/>
          <w:color w:val="FFFFFF" w:themeColor="background1"/>
          <w:sz w:val="14"/>
          <w:szCs w:val="14"/>
          <w:lang w:val="en-US" w:eastAsia="de-CH"/>
        </w:rPr>
        <w:t>Parameter(</w:t>
      </w:r>
      <w:proofErr w:type="gramEnd"/>
      <w:r w:rsidRPr="000E59F8">
        <w:rPr>
          <w:rFonts w:ascii="Consolas" w:hAnsi="Consolas"/>
          <w:color w:val="FFFFFF" w:themeColor="background1"/>
          <w:sz w:val="14"/>
          <w:szCs w:val="14"/>
          <w:lang w:val="en-US" w:eastAsia="de-CH"/>
        </w:rPr>
        <w:t>)]</w:t>
      </w:r>
    </w:p>
    <w:p w14:paraId="05B7329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601BF41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w:t>
      </w:r>
      <w:proofErr w:type="spellStart"/>
      <w:r w:rsidRPr="000E59F8">
        <w:rPr>
          <w:rFonts w:ascii="Consolas" w:hAnsi="Consolas"/>
          <w:color w:val="FFFFFF" w:themeColor="background1"/>
          <w:sz w:val="14"/>
          <w:szCs w:val="14"/>
          <w:lang w:val="en-US" w:eastAsia="de-CH"/>
        </w:rPr>
        <w:t>RemoteMgmntField</w:t>
      </w:r>
      <w:proofErr w:type="spellEnd"/>
      <w:r w:rsidRPr="000E59F8">
        <w:rPr>
          <w:rFonts w:ascii="Consolas" w:hAnsi="Consolas"/>
          <w:color w:val="FFFFFF" w:themeColor="background1"/>
          <w:sz w:val="14"/>
          <w:szCs w:val="14"/>
          <w:lang w:val="en-US" w:eastAsia="de-CH"/>
        </w:rPr>
        <w:t>,</w:t>
      </w:r>
    </w:p>
    <w:p w14:paraId="2B6FE32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E6A565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w:t>
      </w:r>
      <w:proofErr w:type="gramStart"/>
      <w:r w:rsidRPr="000E59F8">
        <w:rPr>
          <w:rFonts w:ascii="Consolas" w:hAnsi="Consolas"/>
          <w:color w:val="FFFFFF" w:themeColor="background1"/>
          <w:sz w:val="14"/>
          <w:szCs w:val="14"/>
          <w:lang w:val="en-US" w:eastAsia="de-CH"/>
        </w:rPr>
        <w:t>Parameter(</w:t>
      </w:r>
      <w:proofErr w:type="gramEnd"/>
      <w:r w:rsidRPr="000E59F8">
        <w:rPr>
          <w:rFonts w:ascii="Consolas" w:hAnsi="Consolas"/>
          <w:color w:val="FFFFFF" w:themeColor="background1"/>
          <w:sz w:val="14"/>
          <w:szCs w:val="14"/>
          <w:lang w:val="en-US" w:eastAsia="de-CH"/>
        </w:rPr>
        <w:t>)]</w:t>
      </w:r>
    </w:p>
    <w:p w14:paraId="507F152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[switch]</w:t>
      </w:r>
    </w:p>
    <w:p w14:paraId="365B795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w:t>
      </w:r>
      <w:proofErr w:type="spellStart"/>
      <w:r w:rsidRPr="000E59F8">
        <w:rPr>
          <w:rFonts w:ascii="Consolas" w:hAnsi="Consolas"/>
          <w:color w:val="FFFFFF" w:themeColor="background1"/>
          <w:sz w:val="14"/>
          <w:szCs w:val="14"/>
          <w:lang w:val="en-US" w:eastAsia="de-CH"/>
        </w:rPr>
        <w:t>DeactivateCertificateValidationILO</w:t>
      </w:r>
      <w:proofErr w:type="spellEnd"/>
      <w:r w:rsidRPr="000E59F8">
        <w:rPr>
          <w:rFonts w:ascii="Consolas" w:hAnsi="Consolas"/>
          <w:color w:val="FFFFFF" w:themeColor="background1"/>
          <w:sz w:val="14"/>
          <w:szCs w:val="14"/>
          <w:lang w:val="en-US" w:eastAsia="de-CH"/>
        </w:rPr>
        <w:t>,</w:t>
      </w:r>
    </w:p>
    <w:p w14:paraId="6E4C032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522FB7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w:t>
      </w:r>
      <w:proofErr w:type="gramStart"/>
      <w:r w:rsidRPr="000E59F8">
        <w:rPr>
          <w:rFonts w:ascii="Consolas" w:hAnsi="Consolas"/>
          <w:color w:val="FFFFFF" w:themeColor="background1"/>
          <w:sz w:val="14"/>
          <w:szCs w:val="14"/>
          <w:lang w:val="en-US" w:eastAsia="de-CH"/>
        </w:rPr>
        <w:t>Parameter(</w:t>
      </w:r>
      <w:proofErr w:type="gramEnd"/>
      <w:r w:rsidRPr="000E59F8">
        <w:rPr>
          <w:rFonts w:ascii="Consolas" w:hAnsi="Consolas"/>
          <w:color w:val="FFFFFF" w:themeColor="background1"/>
          <w:sz w:val="14"/>
          <w:szCs w:val="14"/>
          <w:lang w:val="en-US" w:eastAsia="de-CH"/>
        </w:rPr>
        <w:t>Mandatory = $true,</w:t>
      </w:r>
    </w:p>
    <w:p w14:paraId="5A15D28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roofErr w:type="spellStart"/>
      <w:r w:rsidRPr="000E59F8">
        <w:rPr>
          <w:rFonts w:ascii="Consolas" w:hAnsi="Consolas"/>
          <w:color w:val="FFFFFF" w:themeColor="background1"/>
          <w:sz w:val="14"/>
          <w:szCs w:val="14"/>
          <w:lang w:val="en-US" w:eastAsia="de-CH"/>
        </w:rPr>
        <w:t>ParameterSetName</w:t>
      </w:r>
      <w:proofErr w:type="spellEnd"/>
      <w:r w:rsidRPr="000E59F8">
        <w:rPr>
          <w:rFonts w:ascii="Consolas" w:hAnsi="Consolas"/>
          <w:color w:val="FFFFFF" w:themeColor="background1"/>
          <w:sz w:val="14"/>
          <w:szCs w:val="14"/>
          <w:lang w:val="en-US" w:eastAsia="de-CH"/>
        </w:rPr>
        <w:t xml:space="preserve"> = "Config")]</w:t>
      </w:r>
    </w:p>
    <w:p w14:paraId="123A7E3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w:t>
      </w:r>
      <w:proofErr w:type="gramStart"/>
      <w:r w:rsidRPr="000E59F8">
        <w:rPr>
          <w:rFonts w:ascii="Consolas" w:hAnsi="Consolas"/>
          <w:color w:val="FFFFFF" w:themeColor="background1"/>
          <w:sz w:val="14"/>
          <w:szCs w:val="14"/>
          <w:lang w:val="en-US" w:eastAsia="de-CH"/>
        </w:rPr>
        <w:t>Parameter(</w:t>
      </w:r>
      <w:proofErr w:type="gramEnd"/>
      <w:r w:rsidRPr="000E59F8">
        <w:rPr>
          <w:rFonts w:ascii="Consolas" w:hAnsi="Consolas"/>
          <w:color w:val="FFFFFF" w:themeColor="background1"/>
          <w:sz w:val="14"/>
          <w:szCs w:val="14"/>
          <w:lang w:val="en-US" w:eastAsia="de-CH"/>
        </w:rPr>
        <w:t>Mandatory = $true,</w:t>
      </w:r>
    </w:p>
    <w:p w14:paraId="69085FB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roofErr w:type="spellStart"/>
      <w:r w:rsidRPr="000E59F8">
        <w:rPr>
          <w:rFonts w:ascii="Consolas" w:hAnsi="Consolas"/>
          <w:color w:val="FFFFFF" w:themeColor="background1"/>
          <w:sz w:val="14"/>
          <w:szCs w:val="14"/>
          <w:lang w:val="en-US" w:eastAsia="de-CH"/>
        </w:rPr>
        <w:t>ParameterSetName</w:t>
      </w:r>
      <w:proofErr w:type="spellEnd"/>
      <w:r w:rsidRPr="000E59F8">
        <w:rPr>
          <w:rFonts w:ascii="Consolas" w:hAnsi="Consolas"/>
          <w:color w:val="FFFFFF" w:themeColor="background1"/>
          <w:sz w:val="14"/>
          <w:szCs w:val="14"/>
          <w:lang w:val="en-US" w:eastAsia="de-CH"/>
        </w:rPr>
        <w:t xml:space="preserve"> = "</w:t>
      </w:r>
      <w:proofErr w:type="spellStart"/>
      <w:r w:rsidRPr="000E59F8">
        <w:rPr>
          <w:rFonts w:ascii="Consolas" w:hAnsi="Consolas"/>
          <w:color w:val="FFFFFF" w:themeColor="background1"/>
          <w:sz w:val="14"/>
          <w:szCs w:val="14"/>
          <w:lang w:val="en-US" w:eastAsia="de-CH"/>
        </w:rPr>
        <w:t>ServerPath</w:t>
      </w:r>
      <w:proofErr w:type="spellEnd"/>
      <w:r w:rsidRPr="000E59F8">
        <w:rPr>
          <w:rFonts w:ascii="Consolas" w:hAnsi="Consolas"/>
          <w:color w:val="FFFFFF" w:themeColor="background1"/>
          <w:sz w:val="14"/>
          <w:szCs w:val="14"/>
          <w:lang w:val="en-US" w:eastAsia="de-CH"/>
        </w:rPr>
        <w:t>")]</w:t>
      </w:r>
    </w:p>
    <w:p w14:paraId="014CCC9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lastRenderedPageBreak/>
        <w:t>    [string]</w:t>
      </w:r>
    </w:p>
    <w:p w14:paraId="7A529AC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$Username,</w:t>
      </w:r>
    </w:p>
    <w:p w14:paraId="4E085B7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31A90EBD"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w:t>
      </w:r>
      <w:proofErr w:type="gramStart"/>
      <w:r w:rsidRPr="000E59F8">
        <w:rPr>
          <w:rFonts w:ascii="Consolas" w:hAnsi="Consolas"/>
          <w:color w:val="FFFFFF" w:themeColor="background1"/>
          <w:sz w:val="14"/>
          <w:szCs w:val="14"/>
          <w:lang w:val="en-US" w:eastAsia="de-CH"/>
        </w:rPr>
        <w:t>Parameter(</w:t>
      </w:r>
      <w:proofErr w:type="gramEnd"/>
      <w:r w:rsidRPr="000E59F8">
        <w:rPr>
          <w:rFonts w:ascii="Consolas" w:hAnsi="Consolas"/>
          <w:color w:val="FFFFFF" w:themeColor="background1"/>
          <w:sz w:val="14"/>
          <w:szCs w:val="14"/>
          <w:lang w:val="en-US" w:eastAsia="de-CH"/>
        </w:rPr>
        <w:t>Mandatory = $true,</w:t>
      </w:r>
    </w:p>
    <w:p w14:paraId="3DA738D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roofErr w:type="spellStart"/>
      <w:r w:rsidRPr="000E59F8">
        <w:rPr>
          <w:rFonts w:ascii="Consolas" w:hAnsi="Consolas"/>
          <w:color w:val="FFFFFF" w:themeColor="background1"/>
          <w:sz w:val="14"/>
          <w:szCs w:val="14"/>
          <w:lang w:val="en-US" w:eastAsia="de-CH"/>
        </w:rPr>
        <w:t>ParameterSetName</w:t>
      </w:r>
      <w:proofErr w:type="spellEnd"/>
      <w:r w:rsidRPr="000E59F8">
        <w:rPr>
          <w:rFonts w:ascii="Consolas" w:hAnsi="Consolas"/>
          <w:color w:val="FFFFFF" w:themeColor="background1"/>
          <w:sz w:val="14"/>
          <w:szCs w:val="14"/>
          <w:lang w:val="en-US" w:eastAsia="de-CH"/>
        </w:rPr>
        <w:t xml:space="preserve"> = "Config")]</w:t>
      </w:r>
    </w:p>
    <w:p w14:paraId="533C2AD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w:t>
      </w:r>
      <w:proofErr w:type="gramStart"/>
      <w:r w:rsidRPr="000E59F8">
        <w:rPr>
          <w:rFonts w:ascii="Consolas" w:hAnsi="Consolas"/>
          <w:color w:val="FFFFFF" w:themeColor="background1"/>
          <w:sz w:val="14"/>
          <w:szCs w:val="14"/>
          <w:lang w:val="en-US" w:eastAsia="de-CH"/>
        </w:rPr>
        <w:t>Parameter(</w:t>
      </w:r>
      <w:proofErr w:type="gramEnd"/>
      <w:r w:rsidRPr="000E59F8">
        <w:rPr>
          <w:rFonts w:ascii="Consolas" w:hAnsi="Consolas"/>
          <w:color w:val="FFFFFF" w:themeColor="background1"/>
          <w:sz w:val="14"/>
          <w:szCs w:val="14"/>
          <w:lang w:val="en-US" w:eastAsia="de-CH"/>
        </w:rPr>
        <w:t>Mandatory = $true,</w:t>
      </w:r>
    </w:p>
    <w:p w14:paraId="4644E77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roofErr w:type="spellStart"/>
      <w:r w:rsidRPr="000E59F8">
        <w:rPr>
          <w:rFonts w:ascii="Consolas" w:hAnsi="Consolas"/>
          <w:color w:val="FFFFFF" w:themeColor="background1"/>
          <w:sz w:val="14"/>
          <w:szCs w:val="14"/>
          <w:lang w:val="en-US" w:eastAsia="de-CH"/>
        </w:rPr>
        <w:t>ParameterSetName</w:t>
      </w:r>
      <w:proofErr w:type="spellEnd"/>
      <w:r w:rsidRPr="000E59F8">
        <w:rPr>
          <w:rFonts w:ascii="Consolas" w:hAnsi="Consolas"/>
          <w:color w:val="FFFFFF" w:themeColor="background1"/>
          <w:sz w:val="14"/>
          <w:szCs w:val="14"/>
          <w:lang w:val="en-US" w:eastAsia="de-CH"/>
        </w:rPr>
        <w:t xml:space="preserve"> = "</w:t>
      </w:r>
      <w:proofErr w:type="spellStart"/>
      <w:r w:rsidRPr="000E59F8">
        <w:rPr>
          <w:rFonts w:ascii="Consolas" w:hAnsi="Consolas"/>
          <w:color w:val="FFFFFF" w:themeColor="background1"/>
          <w:sz w:val="14"/>
          <w:szCs w:val="14"/>
          <w:lang w:val="en-US" w:eastAsia="de-CH"/>
        </w:rPr>
        <w:t>ServerPath</w:t>
      </w:r>
      <w:proofErr w:type="spellEnd"/>
      <w:r w:rsidRPr="000E59F8">
        <w:rPr>
          <w:rFonts w:ascii="Consolas" w:hAnsi="Consolas"/>
          <w:color w:val="FFFFFF" w:themeColor="background1"/>
          <w:sz w:val="14"/>
          <w:szCs w:val="14"/>
          <w:lang w:val="en-US" w:eastAsia="de-CH"/>
        </w:rPr>
        <w:t>")]</w:t>
      </w:r>
    </w:p>
    <w:p w14:paraId="5C711DF1"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w:t>
      </w:r>
      <w:proofErr w:type="gramStart"/>
      <w:r w:rsidRPr="000E59F8">
        <w:rPr>
          <w:rFonts w:ascii="Consolas" w:hAnsi="Consolas"/>
          <w:color w:val="FFFFFF" w:themeColor="background1"/>
          <w:sz w:val="14"/>
          <w:szCs w:val="14"/>
          <w:lang w:val="en-US" w:eastAsia="de-CH"/>
        </w:rPr>
        <w:t>Parameter(</w:t>
      </w:r>
      <w:proofErr w:type="gramEnd"/>
      <w:r w:rsidRPr="000E59F8">
        <w:rPr>
          <w:rFonts w:ascii="Consolas" w:hAnsi="Consolas"/>
          <w:color w:val="FFFFFF" w:themeColor="background1"/>
          <w:sz w:val="14"/>
          <w:szCs w:val="14"/>
          <w:lang w:val="en-US" w:eastAsia="de-CH"/>
        </w:rPr>
        <w:t>Mandatory = $true,</w:t>
      </w:r>
    </w:p>
    <w:p w14:paraId="7A96929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roofErr w:type="spellStart"/>
      <w:r w:rsidRPr="000E59F8">
        <w:rPr>
          <w:rFonts w:ascii="Consolas" w:hAnsi="Consolas"/>
          <w:color w:val="FFFFFF" w:themeColor="background1"/>
          <w:sz w:val="14"/>
          <w:szCs w:val="14"/>
          <w:lang w:val="en-US" w:eastAsia="de-CH"/>
        </w:rPr>
        <w:t>ParameterSetName</w:t>
      </w:r>
      <w:proofErr w:type="spellEnd"/>
      <w:r w:rsidRPr="000E59F8">
        <w:rPr>
          <w:rFonts w:ascii="Consolas" w:hAnsi="Consolas"/>
          <w:color w:val="FFFFFF" w:themeColor="background1"/>
          <w:sz w:val="14"/>
          <w:szCs w:val="14"/>
          <w:lang w:val="en-US" w:eastAsia="de-CH"/>
        </w:rPr>
        <w:t xml:space="preserve"> = "</w:t>
      </w:r>
      <w:proofErr w:type="spellStart"/>
      <w:r w:rsidRPr="000E59F8">
        <w:rPr>
          <w:rFonts w:ascii="Consolas" w:hAnsi="Consolas"/>
          <w:color w:val="FFFFFF" w:themeColor="background1"/>
          <w:sz w:val="14"/>
          <w:szCs w:val="14"/>
          <w:lang w:val="en-US" w:eastAsia="de-CH"/>
        </w:rPr>
        <w:t>ServerArray</w:t>
      </w:r>
      <w:proofErr w:type="spellEnd"/>
      <w:r w:rsidRPr="000E59F8">
        <w:rPr>
          <w:rFonts w:ascii="Consolas" w:hAnsi="Consolas"/>
          <w:color w:val="FFFFFF" w:themeColor="background1"/>
          <w:sz w:val="14"/>
          <w:szCs w:val="14"/>
          <w:lang w:val="en-US" w:eastAsia="de-CH"/>
        </w:rPr>
        <w:t>")]</w:t>
      </w:r>
    </w:p>
    <w:p w14:paraId="7D82CE9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w:t>
      </w:r>
      <w:proofErr w:type="gramStart"/>
      <w:r w:rsidRPr="000E59F8">
        <w:rPr>
          <w:rFonts w:ascii="Consolas" w:hAnsi="Consolas"/>
          <w:color w:val="FFFFFF" w:themeColor="background1"/>
          <w:sz w:val="14"/>
          <w:szCs w:val="14"/>
          <w:lang w:val="en-US" w:eastAsia="de-CH"/>
        </w:rPr>
        <w:t>Parameter(</w:t>
      </w:r>
      <w:proofErr w:type="gramEnd"/>
      <w:r w:rsidRPr="000E59F8">
        <w:rPr>
          <w:rFonts w:ascii="Consolas" w:hAnsi="Consolas"/>
          <w:color w:val="FFFFFF" w:themeColor="background1"/>
          <w:sz w:val="14"/>
          <w:szCs w:val="14"/>
          <w:lang w:val="en-US" w:eastAsia="de-CH"/>
        </w:rPr>
        <w:t>Mandatory = $true,</w:t>
      </w:r>
    </w:p>
    <w:p w14:paraId="1E3BB2E6" w14:textId="77777777" w:rsidR="000E59F8" w:rsidRPr="00EC4CC0"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roofErr w:type="spellStart"/>
      <w:r w:rsidRPr="00EC4CC0">
        <w:rPr>
          <w:rFonts w:ascii="Consolas" w:hAnsi="Consolas"/>
          <w:color w:val="FFFFFF" w:themeColor="background1"/>
          <w:sz w:val="14"/>
          <w:szCs w:val="14"/>
          <w:lang w:val="en-US" w:eastAsia="de-CH"/>
        </w:rPr>
        <w:t>ParameterSetName</w:t>
      </w:r>
      <w:proofErr w:type="spellEnd"/>
      <w:r w:rsidRPr="00EC4CC0">
        <w:rPr>
          <w:rFonts w:ascii="Consolas" w:hAnsi="Consolas"/>
          <w:color w:val="FFFFFF" w:themeColor="background1"/>
          <w:sz w:val="14"/>
          <w:szCs w:val="14"/>
          <w:lang w:val="en-US" w:eastAsia="de-CH"/>
        </w:rPr>
        <w:t xml:space="preserve"> = "Inventory")]</w:t>
      </w:r>
    </w:p>
    <w:p w14:paraId="734ADEC5" w14:textId="77777777" w:rsidR="000E59F8" w:rsidRPr="000F084C" w:rsidRDefault="000E59F8" w:rsidP="008A4E6A">
      <w:pPr>
        <w:shd w:val="clear" w:color="auto" w:fill="1F1F1F"/>
        <w:rPr>
          <w:rFonts w:ascii="Consolas" w:hAnsi="Consolas"/>
          <w:color w:val="FFFFFF" w:themeColor="background1"/>
          <w:sz w:val="14"/>
          <w:szCs w:val="14"/>
          <w:lang w:val="en-US" w:eastAsia="de-CH"/>
        </w:rPr>
      </w:pPr>
      <w:r w:rsidRPr="00EC4CC0">
        <w:rPr>
          <w:rFonts w:ascii="Consolas" w:hAnsi="Consolas"/>
          <w:color w:val="FFFFFF" w:themeColor="background1"/>
          <w:sz w:val="14"/>
          <w:szCs w:val="14"/>
          <w:lang w:val="en-US" w:eastAsia="de-CH"/>
        </w:rPr>
        <w:t xml:space="preserve">    </w:t>
      </w:r>
      <w:r w:rsidRPr="000F084C">
        <w:rPr>
          <w:rFonts w:ascii="Consolas" w:hAnsi="Consolas"/>
          <w:color w:val="FFFFFF" w:themeColor="background1"/>
          <w:sz w:val="14"/>
          <w:szCs w:val="14"/>
          <w:lang w:val="en-US" w:eastAsia="de-CH"/>
        </w:rPr>
        <w:t>[string]</w:t>
      </w:r>
    </w:p>
    <w:p w14:paraId="1A5114C5" w14:textId="77777777" w:rsidR="000E59F8" w:rsidRPr="000F084C" w:rsidRDefault="000E59F8" w:rsidP="008A4E6A">
      <w:pPr>
        <w:shd w:val="clear" w:color="auto" w:fill="1F1F1F"/>
        <w:rPr>
          <w:rFonts w:ascii="Consolas" w:hAnsi="Consolas"/>
          <w:color w:val="FFFFFF" w:themeColor="background1"/>
          <w:sz w:val="14"/>
          <w:szCs w:val="14"/>
          <w:lang w:val="en-US" w:eastAsia="de-CH"/>
        </w:rPr>
      </w:pPr>
      <w:r w:rsidRPr="000F084C">
        <w:rPr>
          <w:rFonts w:ascii="Consolas" w:hAnsi="Consolas"/>
          <w:color w:val="FFFFFF" w:themeColor="background1"/>
          <w:sz w:val="14"/>
          <w:szCs w:val="14"/>
          <w:lang w:val="en-US" w:eastAsia="de-CH"/>
        </w:rPr>
        <w:t>    $Password</w:t>
      </w:r>
    </w:p>
    <w:p w14:paraId="33967DF1" w14:textId="77777777" w:rsidR="000E59F8" w:rsidRPr="000F084C" w:rsidRDefault="000E59F8" w:rsidP="0055727B">
      <w:pPr>
        <w:keepNext/>
        <w:shd w:val="clear" w:color="auto" w:fill="1F1F1F"/>
        <w:rPr>
          <w:rFonts w:ascii="Consolas" w:hAnsi="Consolas"/>
          <w:color w:val="FFFFFF" w:themeColor="background1"/>
          <w:sz w:val="14"/>
          <w:szCs w:val="14"/>
          <w:lang w:val="en-US" w:eastAsia="de-CH"/>
        </w:rPr>
      </w:pPr>
      <w:r w:rsidRPr="000F084C">
        <w:rPr>
          <w:rFonts w:ascii="Consolas" w:hAnsi="Consolas"/>
          <w:color w:val="FFFFFF" w:themeColor="background1"/>
          <w:sz w:val="14"/>
          <w:szCs w:val="14"/>
          <w:lang w:val="en-US" w:eastAsia="de-CH"/>
        </w:rPr>
        <w:t>)</w:t>
      </w:r>
    </w:p>
    <w:p w14:paraId="2F6A5F1E" w14:textId="3C99484D" w:rsidR="000E59F8" w:rsidRPr="000F084C" w:rsidRDefault="0055727B" w:rsidP="0055727B">
      <w:pPr>
        <w:pStyle w:val="Beschriftung"/>
        <w:rPr>
          <w:rFonts w:ascii="Consolas" w:hAnsi="Consolas"/>
          <w:color w:val="CCCCCC"/>
          <w:sz w:val="21"/>
          <w:szCs w:val="21"/>
          <w:lang w:val="en-US" w:eastAsia="de-CH"/>
        </w:rPr>
      </w:pPr>
      <w:bookmarkStart w:id="69" w:name="_Toc193701344"/>
      <w:r w:rsidRPr="000F084C">
        <w:rPr>
          <w:lang w:val="en-US"/>
        </w:rPr>
        <w:t xml:space="preserve">Codesnippet </w:t>
      </w:r>
      <w:r>
        <w:fldChar w:fldCharType="begin"/>
      </w:r>
      <w:r w:rsidRPr="000F084C">
        <w:rPr>
          <w:lang w:val="en-US"/>
        </w:rPr>
        <w:instrText xml:space="preserve"> SEQ Codesnippet \* ARABIC </w:instrText>
      </w:r>
      <w:r>
        <w:fldChar w:fldCharType="separate"/>
      </w:r>
      <w:r w:rsidR="00792704">
        <w:rPr>
          <w:noProof/>
          <w:lang w:val="en-US"/>
        </w:rPr>
        <w:t>2</w:t>
      </w:r>
      <w:r>
        <w:fldChar w:fldCharType="end"/>
      </w:r>
      <w:r w:rsidRPr="000F084C">
        <w:rPr>
          <w:lang w:val="en-US"/>
        </w:rPr>
        <w:t xml:space="preserve">: </w:t>
      </w:r>
      <w:proofErr w:type="spellStart"/>
      <w:r w:rsidRPr="000F084C">
        <w:rPr>
          <w:lang w:val="en-US"/>
        </w:rPr>
        <w:t>Geplante</w:t>
      </w:r>
      <w:proofErr w:type="spellEnd"/>
      <w:r w:rsidRPr="000F084C">
        <w:rPr>
          <w:lang w:val="en-US"/>
        </w:rPr>
        <w:t xml:space="preserve"> Parameter</w:t>
      </w:r>
      <w:bookmarkEnd w:id="69"/>
    </w:p>
    <w:p w14:paraId="3043ADD2" w14:textId="117E9B3D" w:rsidR="00797F41" w:rsidRDefault="00797F41" w:rsidP="00B1659F">
      <w:r>
        <w:t xml:space="preserve">Dabei wird anhand der oben beschriebenen vier Fälle je ein Parameterset erstellt – das bedeutet, es kann nur jeweils ein einziges davon gleichzeitig verwendet werden. Man kann also nicht z.B. ein </w:t>
      </w:r>
      <w:proofErr w:type="spellStart"/>
      <w:r>
        <w:t>ServerArray</w:t>
      </w:r>
      <w:proofErr w:type="spellEnd"/>
      <w:r>
        <w:t xml:space="preserve"> angeben &amp; ein Server-Path, das wird damit verhindert.</w:t>
      </w:r>
    </w:p>
    <w:p w14:paraId="0BE0355A" w14:textId="77777777" w:rsidR="00797F41" w:rsidRDefault="00797F41" w:rsidP="00B1659F"/>
    <w:p w14:paraId="3E6559B0" w14:textId="242ED701" w:rsidR="00797F41" w:rsidRDefault="00797F41" w:rsidP="00B1659F">
      <w:r>
        <w:t xml:space="preserve">Die Datentypen sind ebenfalls so gut als möglich den Datentypen angepasst, welche später vermutlich verwendet werden. </w:t>
      </w:r>
    </w:p>
    <w:p w14:paraId="58115AE0" w14:textId="7C527CB7" w:rsidR="00E80413" w:rsidRDefault="00E80413" w:rsidP="00B1659F"/>
    <w:p w14:paraId="7DF1718B" w14:textId="70A9D5E1" w:rsidR="00DB611E" w:rsidRDefault="00E80413" w:rsidP="00B1659F">
      <w:r>
        <w:t xml:space="preserve">Die Nutzung </w:t>
      </w:r>
      <w:r w:rsidR="004004F9">
        <w:t xml:space="preserve">des </w:t>
      </w:r>
      <w:proofErr w:type="spellStart"/>
      <w:r w:rsidR="004004F9">
        <w:rPr>
          <w:b/>
        </w:rPr>
        <w:t>Positionalbinding</w:t>
      </w:r>
      <w:proofErr w:type="spellEnd"/>
      <w:r w:rsidR="004004F9">
        <w:t>-Arguments</w:t>
      </w:r>
      <w:r>
        <w:t xml:space="preserve"> ganz am Anfang der Parameter</w:t>
      </w:r>
      <w:r w:rsidR="00B21C71">
        <w:t>liste führt dazu, dass die Parameter nicht positionell gesetzt werden können, sondern nur durch genaue Angabe des Namens</w:t>
      </w:r>
      <w:r w:rsidR="002273B7">
        <w:t>. D</w:t>
      </w:r>
      <w:r w:rsidR="00B21C71">
        <w:t xml:space="preserve">adurch wird der Nutzer dazu gebracht, darüber nachzudenken, was er da überhaupt eingibt und </w:t>
      </w:r>
      <w:r w:rsidR="003D4259">
        <w:t xml:space="preserve">zusätzlich </w:t>
      </w:r>
      <w:r w:rsidR="00D35E12">
        <w:t xml:space="preserve">ist es im Nachhinein auch besser nachvollziehbar, welcher Wert </w:t>
      </w:r>
      <w:r w:rsidR="00EC5278">
        <w:t xml:space="preserve">wofür </w:t>
      </w:r>
      <w:r w:rsidR="00D35E12">
        <w:t>verwendet wurde.</w:t>
      </w:r>
    </w:p>
    <w:p w14:paraId="4FBB84DE" w14:textId="77777777" w:rsidR="00DB611E" w:rsidRDefault="00DB611E">
      <w:pPr>
        <w:spacing w:line="280" w:lineRule="atLeast"/>
      </w:pPr>
      <w:r>
        <w:br w:type="page"/>
      </w:r>
    </w:p>
    <w:p w14:paraId="0A571E6C" w14:textId="7950CF2B" w:rsidR="003E6645" w:rsidRPr="003E6645" w:rsidRDefault="003E6645" w:rsidP="003E6645">
      <w:pPr>
        <w:pStyle w:val="berschrift3nummeriert"/>
      </w:pPr>
      <w:bookmarkStart w:id="70" w:name="_Toc193706766"/>
      <w:r>
        <w:lastRenderedPageBreak/>
        <w:t xml:space="preserve">Programmablaufplan </w:t>
      </w:r>
      <w:r w:rsidR="00E34FFF">
        <w:t>detailliert</w:t>
      </w:r>
      <w:bookmarkEnd w:id="70"/>
    </w:p>
    <w:p w14:paraId="2C81D8D6" w14:textId="54EF2040" w:rsidR="00E34FFF" w:rsidRDefault="00E34FFF" w:rsidP="009F0D84">
      <w:r>
        <w:t xml:space="preserve">Aus dem simplen Programmablaufplan lässt sich zwar ableiten, wie die grobe Funktionalität des </w:t>
      </w:r>
      <w:proofErr w:type="spellStart"/>
      <w:r w:rsidR="008B5A5F">
        <w:t>Script</w:t>
      </w:r>
      <w:r>
        <w:t>es</w:t>
      </w:r>
      <w:proofErr w:type="spellEnd"/>
      <w:r>
        <w:t xml:space="preserve"> am Ende aussehen soll, aber als Template für die Implementation ist es nicht geeignet – es ist zu wenig detailliert und zu verallgemeinert.</w:t>
      </w:r>
    </w:p>
    <w:p w14:paraId="14E0696E" w14:textId="3606B4B8" w:rsidR="00E34FFF" w:rsidRDefault="00E34FFF" w:rsidP="009F0D84"/>
    <w:p w14:paraId="24D66576" w14:textId="6FA011A8" w:rsidR="009F0D84" w:rsidRDefault="00E34FFF" w:rsidP="00E34FFF">
      <w:r>
        <w:t>Um es als grobes strukturelles Template verwenden zu können braucht es mehr Details. Anhand des bisherigen Templates und der Anforderungsanalyse ergibt sich das folgende PAP:</w:t>
      </w:r>
    </w:p>
    <w:p w14:paraId="64F8A109" w14:textId="77777777" w:rsidR="00E34FFF" w:rsidRDefault="00E34FFF" w:rsidP="00E34FFF">
      <w:pPr>
        <w:keepNext/>
        <w:jc w:val="center"/>
      </w:pPr>
      <w:r>
        <w:rPr>
          <w:noProof/>
        </w:rPr>
        <w:drawing>
          <wp:inline distT="0" distB="0" distL="0" distR="0" wp14:anchorId="0481CB12" wp14:editId="7D434483">
            <wp:extent cx="5759450" cy="6811010"/>
            <wp:effectExtent l="0" t="0" r="0" b="8890"/>
            <wp:docPr id="2" name="Grafik 2" descr="Ein Bild, das Text, Screenshot, Karte Menü enthäl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Screenshot, Karte Menü enthält.&#10;&#10;AI-generated content may be incorrec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59450" cy="6811010"/>
                    </a:xfrm>
                    <a:prstGeom prst="rect">
                      <a:avLst/>
                    </a:prstGeom>
                  </pic:spPr>
                </pic:pic>
              </a:graphicData>
            </a:graphic>
          </wp:inline>
        </w:drawing>
      </w:r>
    </w:p>
    <w:p w14:paraId="2161129E" w14:textId="7B2A2663" w:rsidR="00E34FFF" w:rsidRPr="003D106B" w:rsidRDefault="00E34FFF" w:rsidP="00AC50BB">
      <w:pPr>
        <w:pStyle w:val="Beschriftung"/>
        <w:jc w:val="both"/>
      </w:pPr>
      <w:bookmarkStart w:id="71" w:name="_Toc193701304"/>
      <w:r>
        <w:t xml:space="preserve">Abbildung </w:t>
      </w:r>
      <w:r w:rsidR="00602007">
        <w:fldChar w:fldCharType="begin"/>
      </w:r>
      <w:r w:rsidR="00602007">
        <w:instrText xml:space="preserve"> SEQ Abbildung \* ARABIC </w:instrText>
      </w:r>
      <w:r w:rsidR="00602007">
        <w:fldChar w:fldCharType="separate"/>
      </w:r>
      <w:r w:rsidR="00792704">
        <w:rPr>
          <w:noProof/>
        </w:rPr>
        <w:t>11</w:t>
      </w:r>
      <w:r w:rsidR="00602007">
        <w:rPr>
          <w:noProof/>
        </w:rPr>
        <w:fldChar w:fldCharType="end"/>
      </w:r>
      <w:r>
        <w:t xml:space="preserve">: Programmablaufplan </w:t>
      </w:r>
      <w:r w:rsidR="008B5A5F">
        <w:t>Script</w:t>
      </w:r>
      <w:r>
        <w:t xml:space="preserve"> detailliert</w:t>
      </w:r>
      <w:bookmarkEnd w:id="71"/>
    </w:p>
    <w:p w14:paraId="4FFF17C3" w14:textId="77777777" w:rsidR="009F0D84" w:rsidRDefault="009F0D84" w:rsidP="009F0D84">
      <w:r>
        <w:br w:type="page"/>
      </w:r>
    </w:p>
    <w:p w14:paraId="083F8104" w14:textId="77777777" w:rsidR="009F0D84" w:rsidRDefault="009F0D84" w:rsidP="002C67DF">
      <w:pPr>
        <w:pStyle w:val="berschrift2nummeriert"/>
      </w:pPr>
      <w:bookmarkStart w:id="72" w:name="_Toc193706767"/>
      <w:r>
        <w:lastRenderedPageBreak/>
        <w:t>Entscheiden</w:t>
      </w:r>
      <w:bookmarkEnd w:id="72"/>
    </w:p>
    <w:p w14:paraId="07451C85" w14:textId="785F9579" w:rsidR="009F0D84" w:rsidRDefault="0003557B" w:rsidP="009F0D84">
      <w:r>
        <w:t xml:space="preserve">Aus der Aufgabenstellung gibt es eigentlich nur eine vorgeschriebene Entscheidung: Welche Parameter sind nötig zum Starten des </w:t>
      </w:r>
      <w:r w:rsidR="008B5A5F">
        <w:t>Script</w:t>
      </w:r>
      <w:r>
        <w:t xml:space="preserve">s. Mittels der </w:t>
      </w:r>
      <w:r w:rsidRPr="0003557B">
        <w:rPr>
          <w:u w:val="thick"/>
        </w:rPr>
        <w:t>Parametersets</w:t>
      </w:r>
      <w:r>
        <w:t xml:space="preserve"> in PowerShell</w:t>
      </w:r>
      <w:r w:rsidR="00E50CD0">
        <w:t xml:space="preserve"> lassen sich mehrere verschiedene Optionen gleichzeitig implementieren – so lassen sich verschiedene Bedürfnisse gleichzeitig abdecken, ohne </w:t>
      </w:r>
      <w:r w:rsidR="005B37DA">
        <w:t>dass</w:t>
      </w:r>
      <w:r w:rsidR="00E50CD0">
        <w:t xml:space="preserve"> man auf einen einzeln</w:t>
      </w:r>
      <w:r w:rsidR="00500174">
        <w:t>en</w:t>
      </w:r>
      <w:r w:rsidR="00E50CD0">
        <w:t xml:space="preserve"> beschränkt wird.</w:t>
      </w:r>
    </w:p>
    <w:p w14:paraId="08A9252C" w14:textId="77777777" w:rsidR="00445619" w:rsidRDefault="00445619" w:rsidP="009F0D84"/>
    <w:p w14:paraId="54BBA676" w14:textId="7B97C490" w:rsidR="005B37DA" w:rsidRDefault="00445619" w:rsidP="005B37DA">
      <w:r>
        <w:t xml:space="preserve">Es gibt jedoch noch eine andere Entscheidung </w:t>
      </w:r>
      <w:r w:rsidR="005B37DA">
        <w:t>in</w:t>
      </w:r>
      <w:r>
        <w:t xml:space="preserve"> Bezug auf die Programmierstruktur – PowerShell lässt die Implementierung von Code sowohl als Modul als auch als einzelnes </w:t>
      </w:r>
      <w:r w:rsidR="008B5A5F">
        <w:t>Script</w:t>
      </w:r>
      <w:r w:rsidR="00AE38AA">
        <w:t xml:space="preserve"> (oder mehrere </w:t>
      </w:r>
      <w:r w:rsidR="003B194E">
        <w:t>Dateien</w:t>
      </w:r>
      <w:r w:rsidR="00AE38AA">
        <w:t>)</w:t>
      </w:r>
      <w:r>
        <w:t xml:space="preserve"> zu, was natürlich je nach Option einige Dinge stark vereinfacht</w:t>
      </w:r>
      <w:r w:rsidR="00EB5A38">
        <w:t xml:space="preserve"> oder komplizierter macht.</w:t>
      </w:r>
      <w:r w:rsidR="005B37DA">
        <w:t xml:space="preserve"> Die Aufgabenstellung stellt keine besonderen Anforderungen an die Struktur des </w:t>
      </w:r>
      <w:proofErr w:type="spellStart"/>
      <w:r w:rsidR="008B5A5F">
        <w:t>Script</w:t>
      </w:r>
      <w:r w:rsidR="005B37DA">
        <w:t>es</w:t>
      </w:r>
      <w:proofErr w:type="spellEnd"/>
      <w:r w:rsidR="003B194E">
        <w:t xml:space="preserve"> und der Fachvorgesetzte war damit einverstanden, dass ich das auch so implementieren kann</w:t>
      </w:r>
      <w:r w:rsidR="005B37DA">
        <w:t>. Anhand der Entscheidungsmatrix soll nun entschieden werden, welche der beiden Optionen die bessere ist.</w:t>
      </w:r>
    </w:p>
    <w:p w14:paraId="5CCB3A04" w14:textId="77777777" w:rsidR="009F7B32" w:rsidRDefault="009F7B32" w:rsidP="005B37DA"/>
    <w:p w14:paraId="332F521E" w14:textId="12780A10" w:rsidR="009F0D84" w:rsidRPr="00175E25" w:rsidRDefault="009F0D84" w:rsidP="009F0D84">
      <w:pPr>
        <w:pStyle w:val="Untertitel"/>
        <w:rPr>
          <w:lang w:val="de-CH"/>
        </w:rPr>
      </w:pPr>
      <w:r w:rsidRPr="00175E25">
        <w:rPr>
          <w:lang w:val="de-CH"/>
        </w:rPr>
        <w:t xml:space="preserve">Entscheidungsmatrix </w:t>
      </w:r>
      <w:r w:rsidR="00374E8A">
        <w:rPr>
          <w:lang w:val="de-CH"/>
        </w:rPr>
        <w:t>Programmstruktur</w:t>
      </w:r>
    </w:p>
    <w:tbl>
      <w:tblPr>
        <w:tblW w:w="9440" w:type="dxa"/>
        <w:tblCellMar>
          <w:left w:w="70" w:type="dxa"/>
          <w:right w:w="70" w:type="dxa"/>
        </w:tblCellMar>
        <w:tblLook w:val="04A0" w:firstRow="1" w:lastRow="0" w:firstColumn="1" w:lastColumn="0" w:noHBand="0" w:noVBand="1"/>
      </w:tblPr>
      <w:tblGrid>
        <w:gridCol w:w="3340"/>
        <w:gridCol w:w="1300"/>
        <w:gridCol w:w="1200"/>
        <w:gridCol w:w="1200"/>
        <w:gridCol w:w="1200"/>
        <w:gridCol w:w="1200"/>
      </w:tblGrid>
      <w:tr w:rsidR="00732B79" w:rsidRPr="00732B79" w14:paraId="1511A5FE" w14:textId="77777777" w:rsidTr="00732B79">
        <w:trPr>
          <w:trHeight w:val="390"/>
        </w:trPr>
        <w:tc>
          <w:tcPr>
            <w:tcW w:w="4640" w:type="dxa"/>
            <w:gridSpan w:val="2"/>
            <w:tcBorders>
              <w:top w:val="nil"/>
              <w:left w:val="nil"/>
              <w:bottom w:val="single" w:sz="8" w:space="0" w:color="auto"/>
              <w:right w:val="nil"/>
            </w:tcBorders>
            <w:shd w:val="clear" w:color="auto" w:fill="auto"/>
            <w:vAlign w:val="center"/>
            <w:hideMark/>
          </w:tcPr>
          <w:p w14:paraId="345BB6A2" w14:textId="77777777" w:rsidR="00732B79" w:rsidRPr="00732B79" w:rsidRDefault="00732B79" w:rsidP="00732B79">
            <w:pPr>
              <w:jc w:val="center"/>
              <w:rPr>
                <w:rFonts w:ascii="Calibri" w:hAnsi="Calibri" w:cs="Calibri"/>
                <w:color w:val="000000"/>
                <w:szCs w:val="22"/>
                <w:lang w:eastAsia="de-CH"/>
              </w:rPr>
            </w:pPr>
            <w:r w:rsidRPr="00732B79">
              <w:rPr>
                <w:rFonts w:ascii="Calibri" w:hAnsi="Calibri" w:cs="Calibri"/>
                <w:color w:val="000000"/>
                <w:szCs w:val="22"/>
                <w:lang w:eastAsia="de-CH"/>
              </w:rPr>
              <w:t> </w:t>
            </w:r>
          </w:p>
        </w:tc>
        <w:tc>
          <w:tcPr>
            <w:tcW w:w="4800" w:type="dxa"/>
            <w:gridSpan w:val="4"/>
            <w:tcBorders>
              <w:top w:val="single" w:sz="8" w:space="0" w:color="auto"/>
              <w:left w:val="single" w:sz="8" w:space="0" w:color="auto"/>
              <w:bottom w:val="single" w:sz="8" w:space="0" w:color="auto"/>
              <w:right w:val="single" w:sz="8" w:space="0" w:color="000000"/>
            </w:tcBorders>
            <w:shd w:val="clear" w:color="000000" w:fill="D9D9D9"/>
            <w:vAlign w:val="center"/>
            <w:hideMark/>
          </w:tcPr>
          <w:p w14:paraId="3D7A3A0C" w14:textId="77777777" w:rsidR="00732B79" w:rsidRPr="00732B79" w:rsidRDefault="00732B79" w:rsidP="00732B79">
            <w:pPr>
              <w:jc w:val="center"/>
              <w:rPr>
                <w:rFonts w:ascii="Calibri" w:hAnsi="Calibri" w:cs="Calibri"/>
                <w:b/>
                <w:bCs/>
                <w:color w:val="000000"/>
                <w:sz w:val="28"/>
                <w:szCs w:val="28"/>
                <w:lang w:eastAsia="de-CH"/>
              </w:rPr>
            </w:pPr>
            <w:r w:rsidRPr="00732B79">
              <w:rPr>
                <w:rFonts w:ascii="Calibri" w:hAnsi="Calibri" w:cs="Calibri"/>
                <w:b/>
                <w:bCs/>
                <w:color w:val="000000"/>
                <w:sz w:val="28"/>
                <w:szCs w:val="28"/>
                <w:lang w:eastAsia="de-CH"/>
              </w:rPr>
              <w:t>Lösungskonzepte</w:t>
            </w:r>
          </w:p>
        </w:tc>
      </w:tr>
      <w:tr w:rsidR="00732B79" w:rsidRPr="00732B79" w14:paraId="121BC6AC" w14:textId="77777777" w:rsidTr="00732B79">
        <w:trPr>
          <w:trHeight w:val="330"/>
        </w:trPr>
        <w:tc>
          <w:tcPr>
            <w:tcW w:w="464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119CDA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Kriterien</w:t>
            </w:r>
          </w:p>
        </w:tc>
        <w:tc>
          <w:tcPr>
            <w:tcW w:w="2400" w:type="dxa"/>
            <w:gridSpan w:val="2"/>
            <w:tcBorders>
              <w:top w:val="single" w:sz="8" w:space="0" w:color="auto"/>
              <w:left w:val="nil"/>
              <w:bottom w:val="single" w:sz="8" w:space="0" w:color="auto"/>
              <w:right w:val="single" w:sz="8" w:space="0" w:color="000000"/>
            </w:tcBorders>
            <w:shd w:val="clear" w:color="auto" w:fill="auto"/>
            <w:vAlign w:val="center"/>
            <w:hideMark/>
          </w:tcPr>
          <w:p w14:paraId="35F2507D" w14:textId="6B87F60F" w:rsidR="00732B79" w:rsidRPr="00732B79" w:rsidRDefault="008B5A5F" w:rsidP="00732B79">
            <w:pPr>
              <w:jc w:val="center"/>
              <w:rPr>
                <w:rFonts w:ascii="Calibri" w:hAnsi="Calibri" w:cs="Calibri"/>
                <w:color w:val="000000"/>
                <w:sz w:val="24"/>
                <w:lang w:eastAsia="de-CH"/>
              </w:rPr>
            </w:pPr>
            <w:r>
              <w:rPr>
                <w:rFonts w:ascii="Calibri" w:hAnsi="Calibri" w:cs="Calibri"/>
                <w:color w:val="000000"/>
                <w:sz w:val="24"/>
                <w:lang w:eastAsia="de-CH"/>
              </w:rPr>
              <w:t>Script</w:t>
            </w:r>
          </w:p>
        </w:tc>
        <w:tc>
          <w:tcPr>
            <w:tcW w:w="2400" w:type="dxa"/>
            <w:gridSpan w:val="2"/>
            <w:tcBorders>
              <w:top w:val="single" w:sz="8" w:space="0" w:color="auto"/>
              <w:left w:val="nil"/>
              <w:bottom w:val="single" w:sz="8" w:space="0" w:color="auto"/>
              <w:right w:val="single" w:sz="8" w:space="0" w:color="000000"/>
            </w:tcBorders>
            <w:shd w:val="clear" w:color="auto" w:fill="auto"/>
            <w:vAlign w:val="center"/>
            <w:hideMark/>
          </w:tcPr>
          <w:p w14:paraId="2C068B53"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Modul</w:t>
            </w:r>
          </w:p>
        </w:tc>
      </w:tr>
      <w:tr w:rsidR="00732B79" w:rsidRPr="00732B79" w14:paraId="7F581B9F" w14:textId="77777777" w:rsidTr="00732B79">
        <w:trPr>
          <w:trHeight w:val="559"/>
        </w:trPr>
        <w:tc>
          <w:tcPr>
            <w:tcW w:w="3340" w:type="dxa"/>
            <w:vMerge w:val="restart"/>
            <w:tcBorders>
              <w:top w:val="single" w:sz="8" w:space="0" w:color="auto"/>
              <w:left w:val="single" w:sz="8" w:space="0" w:color="auto"/>
              <w:bottom w:val="single" w:sz="8" w:space="0" w:color="000000"/>
              <w:right w:val="single" w:sz="8" w:space="0" w:color="000000"/>
            </w:tcBorders>
            <w:shd w:val="pct12" w:color="000000" w:fill="D8D8D8"/>
            <w:vAlign w:val="center"/>
            <w:hideMark/>
          </w:tcPr>
          <w:p w14:paraId="4EA16DF4"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Anforderungen</w:t>
            </w:r>
          </w:p>
        </w:tc>
        <w:tc>
          <w:tcPr>
            <w:tcW w:w="1300" w:type="dxa"/>
            <w:tcBorders>
              <w:top w:val="nil"/>
              <w:left w:val="nil"/>
              <w:bottom w:val="single" w:sz="8" w:space="0" w:color="auto"/>
              <w:right w:val="single" w:sz="8" w:space="0" w:color="auto"/>
            </w:tcBorders>
            <w:shd w:val="clear" w:color="000000" w:fill="D9D9D9"/>
            <w:vAlign w:val="center"/>
            <w:hideMark/>
          </w:tcPr>
          <w:p w14:paraId="22040FB2"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Gewichtung</w:t>
            </w:r>
          </w:p>
        </w:tc>
        <w:tc>
          <w:tcPr>
            <w:tcW w:w="1200" w:type="dxa"/>
            <w:tcBorders>
              <w:top w:val="nil"/>
              <w:left w:val="nil"/>
              <w:bottom w:val="single" w:sz="8" w:space="0" w:color="auto"/>
              <w:right w:val="nil"/>
            </w:tcBorders>
            <w:shd w:val="pct12" w:color="000000" w:fill="D8D8D8"/>
            <w:vAlign w:val="center"/>
            <w:hideMark/>
          </w:tcPr>
          <w:p w14:paraId="10DAE247"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Max = 5</w:t>
            </w:r>
          </w:p>
        </w:tc>
        <w:tc>
          <w:tcPr>
            <w:tcW w:w="1200" w:type="dxa"/>
            <w:tcBorders>
              <w:top w:val="nil"/>
              <w:left w:val="single" w:sz="8" w:space="0" w:color="auto"/>
              <w:bottom w:val="single" w:sz="8" w:space="0" w:color="auto"/>
              <w:right w:val="single" w:sz="8" w:space="0" w:color="auto"/>
            </w:tcBorders>
            <w:shd w:val="pct12" w:color="000000" w:fill="D8D8D8"/>
            <w:vAlign w:val="center"/>
            <w:hideMark/>
          </w:tcPr>
          <w:p w14:paraId="382783A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xml:space="preserve"> </w:t>
            </w:r>
          </w:p>
        </w:tc>
        <w:tc>
          <w:tcPr>
            <w:tcW w:w="1200" w:type="dxa"/>
            <w:tcBorders>
              <w:top w:val="nil"/>
              <w:left w:val="nil"/>
              <w:bottom w:val="single" w:sz="8" w:space="0" w:color="auto"/>
              <w:right w:val="nil"/>
            </w:tcBorders>
            <w:shd w:val="pct12" w:color="000000" w:fill="D8D8D8"/>
            <w:vAlign w:val="center"/>
            <w:hideMark/>
          </w:tcPr>
          <w:p w14:paraId="5EF1760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Max = 5</w:t>
            </w:r>
          </w:p>
        </w:tc>
        <w:tc>
          <w:tcPr>
            <w:tcW w:w="1200" w:type="dxa"/>
            <w:tcBorders>
              <w:top w:val="nil"/>
              <w:left w:val="single" w:sz="8" w:space="0" w:color="auto"/>
              <w:bottom w:val="single" w:sz="8" w:space="0" w:color="auto"/>
              <w:right w:val="single" w:sz="8" w:space="0" w:color="auto"/>
            </w:tcBorders>
            <w:shd w:val="pct12" w:color="000000" w:fill="D8D8D8"/>
            <w:vAlign w:val="center"/>
            <w:hideMark/>
          </w:tcPr>
          <w:p w14:paraId="704AC442"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w:t>
            </w:r>
          </w:p>
        </w:tc>
      </w:tr>
      <w:tr w:rsidR="00732B79" w:rsidRPr="00732B79" w14:paraId="378D4813" w14:textId="77777777" w:rsidTr="00732B79">
        <w:trPr>
          <w:trHeight w:val="319"/>
        </w:trPr>
        <w:tc>
          <w:tcPr>
            <w:tcW w:w="3340" w:type="dxa"/>
            <w:vMerge/>
            <w:tcBorders>
              <w:top w:val="single" w:sz="8" w:space="0" w:color="auto"/>
              <w:left w:val="single" w:sz="8" w:space="0" w:color="auto"/>
              <w:bottom w:val="single" w:sz="8" w:space="0" w:color="000000"/>
              <w:right w:val="single" w:sz="8" w:space="0" w:color="000000"/>
            </w:tcBorders>
            <w:vAlign w:val="center"/>
            <w:hideMark/>
          </w:tcPr>
          <w:p w14:paraId="7228A882" w14:textId="77777777" w:rsidR="00732B79" w:rsidRPr="00732B79" w:rsidRDefault="00732B79" w:rsidP="00732B79">
            <w:pPr>
              <w:rPr>
                <w:rFonts w:ascii="Calibri" w:hAnsi="Calibri" w:cs="Calibri"/>
                <w:b/>
                <w:bCs/>
                <w:color w:val="000000"/>
                <w:sz w:val="24"/>
                <w:lang w:eastAsia="de-CH"/>
              </w:rPr>
            </w:pPr>
          </w:p>
        </w:tc>
        <w:tc>
          <w:tcPr>
            <w:tcW w:w="1300" w:type="dxa"/>
            <w:tcBorders>
              <w:top w:val="nil"/>
              <w:left w:val="nil"/>
              <w:bottom w:val="single" w:sz="8" w:space="0" w:color="auto"/>
              <w:right w:val="single" w:sz="8" w:space="0" w:color="auto"/>
            </w:tcBorders>
            <w:shd w:val="clear" w:color="000000" w:fill="D9D9D9"/>
            <w:vAlign w:val="center"/>
            <w:hideMark/>
          </w:tcPr>
          <w:p w14:paraId="1CD565E9"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 </w:t>
            </w:r>
          </w:p>
        </w:tc>
        <w:tc>
          <w:tcPr>
            <w:tcW w:w="1200" w:type="dxa"/>
            <w:tcBorders>
              <w:top w:val="nil"/>
              <w:left w:val="nil"/>
              <w:bottom w:val="single" w:sz="8" w:space="0" w:color="auto"/>
              <w:right w:val="single" w:sz="8" w:space="0" w:color="auto"/>
            </w:tcBorders>
            <w:shd w:val="pct12" w:color="000000" w:fill="D8D8D8"/>
            <w:vAlign w:val="center"/>
            <w:hideMark/>
          </w:tcPr>
          <w:p w14:paraId="41B357A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w:t>
            </w:r>
          </w:p>
        </w:tc>
        <w:tc>
          <w:tcPr>
            <w:tcW w:w="1200" w:type="dxa"/>
            <w:tcBorders>
              <w:top w:val="nil"/>
              <w:left w:val="nil"/>
              <w:bottom w:val="single" w:sz="8" w:space="0" w:color="auto"/>
              <w:right w:val="nil"/>
            </w:tcBorders>
            <w:shd w:val="pct12" w:color="000000" w:fill="D8D8D8"/>
            <w:vAlign w:val="center"/>
            <w:hideMark/>
          </w:tcPr>
          <w:p w14:paraId="1836DB3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Nutzwert</w:t>
            </w:r>
          </w:p>
        </w:tc>
        <w:tc>
          <w:tcPr>
            <w:tcW w:w="1200" w:type="dxa"/>
            <w:tcBorders>
              <w:top w:val="nil"/>
              <w:left w:val="single" w:sz="8" w:space="0" w:color="auto"/>
              <w:bottom w:val="single" w:sz="8" w:space="0" w:color="auto"/>
              <w:right w:val="nil"/>
            </w:tcBorders>
            <w:shd w:val="pct12" w:color="000000" w:fill="D8D8D8"/>
            <w:vAlign w:val="center"/>
            <w:hideMark/>
          </w:tcPr>
          <w:p w14:paraId="0B83B6C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w:t>
            </w:r>
          </w:p>
        </w:tc>
        <w:tc>
          <w:tcPr>
            <w:tcW w:w="1200" w:type="dxa"/>
            <w:tcBorders>
              <w:top w:val="nil"/>
              <w:left w:val="single" w:sz="8" w:space="0" w:color="auto"/>
              <w:bottom w:val="single" w:sz="8" w:space="0" w:color="auto"/>
              <w:right w:val="single" w:sz="8" w:space="0" w:color="auto"/>
            </w:tcBorders>
            <w:shd w:val="pct12" w:color="000000" w:fill="D8D8D8"/>
            <w:vAlign w:val="center"/>
            <w:hideMark/>
          </w:tcPr>
          <w:p w14:paraId="5706B652"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Nutzwert</w:t>
            </w:r>
          </w:p>
        </w:tc>
      </w:tr>
      <w:tr w:rsidR="00732B79" w:rsidRPr="00732B79" w14:paraId="508B5600" w14:textId="77777777" w:rsidTr="00732B79">
        <w:trPr>
          <w:trHeight w:val="330"/>
        </w:trPr>
        <w:tc>
          <w:tcPr>
            <w:tcW w:w="3340" w:type="dxa"/>
            <w:tcBorders>
              <w:top w:val="single" w:sz="8" w:space="0" w:color="000000"/>
              <w:left w:val="single" w:sz="8" w:space="0" w:color="auto"/>
              <w:bottom w:val="single" w:sz="8" w:space="0" w:color="auto"/>
              <w:right w:val="single" w:sz="8" w:space="0" w:color="000000"/>
            </w:tcBorders>
            <w:shd w:val="clear" w:color="000000" w:fill="FFFFFF"/>
            <w:vAlign w:val="center"/>
            <w:hideMark/>
          </w:tcPr>
          <w:p w14:paraId="4212C40A"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Lesbarkeit in grossen Projekten</w:t>
            </w:r>
          </w:p>
        </w:tc>
        <w:tc>
          <w:tcPr>
            <w:tcW w:w="1300" w:type="dxa"/>
            <w:tcBorders>
              <w:top w:val="nil"/>
              <w:left w:val="nil"/>
              <w:bottom w:val="single" w:sz="8" w:space="0" w:color="auto"/>
              <w:right w:val="single" w:sz="8" w:space="0" w:color="auto"/>
            </w:tcBorders>
            <w:shd w:val="clear" w:color="000000" w:fill="D9D9D9"/>
            <w:vAlign w:val="center"/>
            <w:hideMark/>
          </w:tcPr>
          <w:p w14:paraId="64F783E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3</w:t>
            </w:r>
          </w:p>
        </w:tc>
        <w:tc>
          <w:tcPr>
            <w:tcW w:w="1200" w:type="dxa"/>
            <w:tcBorders>
              <w:top w:val="nil"/>
              <w:left w:val="nil"/>
              <w:bottom w:val="single" w:sz="8" w:space="0" w:color="auto"/>
              <w:right w:val="single" w:sz="8" w:space="0" w:color="auto"/>
            </w:tcBorders>
            <w:shd w:val="clear" w:color="000000" w:fill="FFFFFF"/>
            <w:vAlign w:val="center"/>
            <w:hideMark/>
          </w:tcPr>
          <w:p w14:paraId="068B3D30"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nil"/>
            </w:tcBorders>
            <w:shd w:val="clear" w:color="auto" w:fill="auto"/>
            <w:vAlign w:val="center"/>
            <w:hideMark/>
          </w:tcPr>
          <w:p w14:paraId="26B703E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9</w:t>
            </w:r>
          </w:p>
        </w:tc>
        <w:tc>
          <w:tcPr>
            <w:tcW w:w="1200" w:type="dxa"/>
            <w:tcBorders>
              <w:top w:val="nil"/>
              <w:left w:val="single" w:sz="8" w:space="0" w:color="auto"/>
              <w:bottom w:val="single" w:sz="8" w:space="0" w:color="auto"/>
              <w:right w:val="nil"/>
            </w:tcBorders>
            <w:shd w:val="clear" w:color="000000" w:fill="FFFFFF"/>
            <w:vAlign w:val="center"/>
            <w:hideMark/>
          </w:tcPr>
          <w:p w14:paraId="561C6D02"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4</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1B8ECE4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12</w:t>
            </w:r>
          </w:p>
        </w:tc>
      </w:tr>
      <w:tr w:rsidR="00732B79" w:rsidRPr="00732B79" w14:paraId="60895AC5"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C6F154C"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Einfachheit d. Entwicklung</w:t>
            </w:r>
          </w:p>
        </w:tc>
        <w:tc>
          <w:tcPr>
            <w:tcW w:w="1300" w:type="dxa"/>
            <w:tcBorders>
              <w:top w:val="nil"/>
              <w:left w:val="nil"/>
              <w:bottom w:val="single" w:sz="8" w:space="0" w:color="auto"/>
              <w:right w:val="single" w:sz="8" w:space="0" w:color="auto"/>
            </w:tcBorders>
            <w:shd w:val="clear" w:color="000000" w:fill="D9D9D9"/>
            <w:vAlign w:val="center"/>
            <w:hideMark/>
          </w:tcPr>
          <w:p w14:paraId="1C90A92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2</w:t>
            </w:r>
          </w:p>
        </w:tc>
        <w:tc>
          <w:tcPr>
            <w:tcW w:w="1200" w:type="dxa"/>
            <w:tcBorders>
              <w:top w:val="nil"/>
              <w:left w:val="nil"/>
              <w:bottom w:val="single" w:sz="8" w:space="0" w:color="auto"/>
              <w:right w:val="single" w:sz="8" w:space="0" w:color="auto"/>
            </w:tcBorders>
            <w:shd w:val="clear" w:color="auto" w:fill="auto"/>
            <w:vAlign w:val="center"/>
            <w:hideMark/>
          </w:tcPr>
          <w:p w14:paraId="74B6EF66"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nil"/>
            </w:tcBorders>
            <w:shd w:val="clear" w:color="auto" w:fill="auto"/>
            <w:vAlign w:val="center"/>
            <w:hideMark/>
          </w:tcPr>
          <w:p w14:paraId="290B03E8"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10</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26A1ABD5"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single" w:sz="8" w:space="0" w:color="auto"/>
            </w:tcBorders>
            <w:shd w:val="clear" w:color="auto" w:fill="auto"/>
            <w:vAlign w:val="center"/>
            <w:hideMark/>
          </w:tcPr>
          <w:p w14:paraId="2349C7F9"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6</w:t>
            </w:r>
          </w:p>
        </w:tc>
      </w:tr>
      <w:tr w:rsidR="00732B79" w:rsidRPr="00732B79" w14:paraId="36BC21DD"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06C2411"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Unabhängigkeit von Internet</w:t>
            </w:r>
          </w:p>
        </w:tc>
        <w:tc>
          <w:tcPr>
            <w:tcW w:w="1300" w:type="dxa"/>
            <w:tcBorders>
              <w:top w:val="nil"/>
              <w:left w:val="nil"/>
              <w:bottom w:val="single" w:sz="8" w:space="0" w:color="auto"/>
              <w:right w:val="single" w:sz="8" w:space="0" w:color="auto"/>
            </w:tcBorders>
            <w:shd w:val="clear" w:color="000000" w:fill="D9D9D9"/>
            <w:vAlign w:val="center"/>
            <w:hideMark/>
          </w:tcPr>
          <w:p w14:paraId="1FB0544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2</w:t>
            </w:r>
          </w:p>
        </w:tc>
        <w:tc>
          <w:tcPr>
            <w:tcW w:w="1200" w:type="dxa"/>
            <w:tcBorders>
              <w:top w:val="nil"/>
              <w:left w:val="nil"/>
              <w:bottom w:val="single" w:sz="8" w:space="0" w:color="auto"/>
              <w:right w:val="single" w:sz="8" w:space="0" w:color="auto"/>
            </w:tcBorders>
            <w:shd w:val="clear" w:color="auto" w:fill="auto"/>
            <w:vAlign w:val="center"/>
            <w:hideMark/>
          </w:tcPr>
          <w:p w14:paraId="4A9CFE4E"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4</w:t>
            </w:r>
          </w:p>
        </w:tc>
        <w:tc>
          <w:tcPr>
            <w:tcW w:w="1200" w:type="dxa"/>
            <w:tcBorders>
              <w:top w:val="nil"/>
              <w:left w:val="nil"/>
              <w:bottom w:val="single" w:sz="8" w:space="0" w:color="auto"/>
              <w:right w:val="nil"/>
            </w:tcBorders>
            <w:shd w:val="clear" w:color="auto" w:fill="auto"/>
            <w:vAlign w:val="center"/>
            <w:hideMark/>
          </w:tcPr>
          <w:p w14:paraId="03D4D52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8</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1700D77D"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single" w:sz="8" w:space="0" w:color="auto"/>
            </w:tcBorders>
            <w:shd w:val="clear" w:color="auto" w:fill="auto"/>
            <w:vAlign w:val="center"/>
            <w:hideMark/>
          </w:tcPr>
          <w:p w14:paraId="165785FE"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6</w:t>
            </w:r>
          </w:p>
        </w:tc>
      </w:tr>
      <w:tr w:rsidR="00732B79" w:rsidRPr="00732B79" w14:paraId="517F3692"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A6BE4CA"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 xml:space="preserve">Einfachheit d. </w:t>
            </w:r>
            <w:proofErr w:type="spellStart"/>
            <w:r w:rsidRPr="00732B79">
              <w:rPr>
                <w:rFonts w:ascii="Calibri" w:hAnsi="Calibri" w:cs="Calibri"/>
                <w:color w:val="000000"/>
                <w:sz w:val="24"/>
                <w:lang w:eastAsia="de-CH"/>
              </w:rPr>
              <w:t>Deployments</w:t>
            </w:r>
            <w:proofErr w:type="spellEnd"/>
          </w:p>
        </w:tc>
        <w:tc>
          <w:tcPr>
            <w:tcW w:w="1300" w:type="dxa"/>
            <w:tcBorders>
              <w:top w:val="nil"/>
              <w:left w:val="nil"/>
              <w:bottom w:val="single" w:sz="8" w:space="0" w:color="auto"/>
              <w:right w:val="single" w:sz="8" w:space="0" w:color="auto"/>
            </w:tcBorders>
            <w:shd w:val="clear" w:color="000000" w:fill="D9D9D9"/>
            <w:vAlign w:val="center"/>
            <w:hideMark/>
          </w:tcPr>
          <w:p w14:paraId="4834FA7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w:t>
            </w:r>
          </w:p>
        </w:tc>
        <w:tc>
          <w:tcPr>
            <w:tcW w:w="1200" w:type="dxa"/>
            <w:tcBorders>
              <w:top w:val="nil"/>
              <w:left w:val="nil"/>
              <w:bottom w:val="single" w:sz="8" w:space="0" w:color="auto"/>
              <w:right w:val="single" w:sz="8" w:space="0" w:color="auto"/>
            </w:tcBorders>
            <w:shd w:val="clear" w:color="auto" w:fill="auto"/>
            <w:vAlign w:val="center"/>
            <w:hideMark/>
          </w:tcPr>
          <w:p w14:paraId="337A76D6"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nil"/>
            </w:tcBorders>
            <w:shd w:val="clear" w:color="auto" w:fill="auto"/>
            <w:vAlign w:val="center"/>
            <w:hideMark/>
          </w:tcPr>
          <w:p w14:paraId="7C2DB905"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3</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011FE763"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single" w:sz="8" w:space="0" w:color="auto"/>
            </w:tcBorders>
            <w:shd w:val="clear" w:color="auto" w:fill="auto"/>
            <w:vAlign w:val="center"/>
            <w:hideMark/>
          </w:tcPr>
          <w:p w14:paraId="3FFC6A1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5</w:t>
            </w:r>
          </w:p>
        </w:tc>
      </w:tr>
      <w:tr w:rsidR="00732B79" w:rsidRPr="00732B79" w14:paraId="45AB4F06"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85D5D27"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Anpassbarkeit</w:t>
            </w:r>
          </w:p>
        </w:tc>
        <w:tc>
          <w:tcPr>
            <w:tcW w:w="1300" w:type="dxa"/>
            <w:tcBorders>
              <w:top w:val="nil"/>
              <w:left w:val="nil"/>
              <w:bottom w:val="single" w:sz="8" w:space="0" w:color="auto"/>
              <w:right w:val="single" w:sz="8" w:space="0" w:color="auto"/>
            </w:tcBorders>
            <w:shd w:val="clear" w:color="000000" w:fill="D9D9D9"/>
            <w:vAlign w:val="center"/>
            <w:hideMark/>
          </w:tcPr>
          <w:p w14:paraId="50CB5A0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w:t>
            </w:r>
          </w:p>
        </w:tc>
        <w:tc>
          <w:tcPr>
            <w:tcW w:w="1200" w:type="dxa"/>
            <w:tcBorders>
              <w:top w:val="nil"/>
              <w:left w:val="nil"/>
              <w:bottom w:val="single" w:sz="8" w:space="0" w:color="auto"/>
              <w:right w:val="single" w:sz="8" w:space="0" w:color="auto"/>
            </w:tcBorders>
            <w:shd w:val="clear" w:color="auto" w:fill="auto"/>
            <w:vAlign w:val="center"/>
            <w:hideMark/>
          </w:tcPr>
          <w:p w14:paraId="244A064E"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nil"/>
            </w:tcBorders>
            <w:shd w:val="clear" w:color="auto" w:fill="auto"/>
            <w:vAlign w:val="center"/>
            <w:hideMark/>
          </w:tcPr>
          <w:p w14:paraId="46E09B8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3</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31BC596C"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single" w:sz="8" w:space="0" w:color="auto"/>
            </w:tcBorders>
            <w:shd w:val="clear" w:color="auto" w:fill="auto"/>
            <w:vAlign w:val="center"/>
            <w:hideMark/>
          </w:tcPr>
          <w:p w14:paraId="21BF5EF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5</w:t>
            </w:r>
          </w:p>
        </w:tc>
      </w:tr>
      <w:tr w:rsidR="00732B79" w:rsidRPr="00732B79" w14:paraId="44BABBF3"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803677B"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Wiederverwendbarkeit Code</w:t>
            </w:r>
          </w:p>
        </w:tc>
        <w:tc>
          <w:tcPr>
            <w:tcW w:w="1300" w:type="dxa"/>
            <w:tcBorders>
              <w:top w:val="nil"/>
              <w:left w:val="nil"/>
              <w:bottom w:val="single" w:sz="8" w:space="0" w:color="auto"/>
              <w:right w:val="single" w:sz="8" w:space="0" w:color="auto"/>
            </w:tcBorders>
            <w:shd w:val="clear" w:color="000000" w:fill="D9D9D9"/>
            <w:vAlign w:val="center"/>
            <w:hideMark/>
          </w:tcPr>
          <w:p w14:paraId="15A5AC68"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2</w:t>
            </w:r>
          </w:p>
        </w:tc>
        <w:tc>
          <w:tcPr>
            <w:tcW w:w="1200" w:type="dxa"/>
            <w:tcBorders>
              <w:top w:val="nil"/>
              <w:left w:val="nil"/>
              <w:bottom w:val="single" w:sz="8" w:space="0" w:color="auto"/>
              <w:right w:val="single" w:sz="8" w:space="0" w:color="auto"/>
            </w:tcBorders>
            <w:shd w:val="clear" w:color="auto" w:fill="auto"/>
            <w:vAlign w:val="center"/>
            <w:hideMark/>
          </w:tcPr>
          <w:p w14:paraId="0FD3D9A4"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2</w:t>
            </w:r>
          </w:p>
        </w:tc>
        <w:tc>
          <w:tcPr>
            <w:tcW w:w="1200" w:type="dxa"/>
            <w:tcBorders>
              <w:top w:val="nil"/>
              <w:left w:val="nil"/>
              <w:bottom w:val="single" w:sz="8" w:space="0" w:color="auto"/>
              <w:right w:val="nil"/>
            </w:tcBorders>
            <w:shd w:val="clear" w:color="auto" w:fill="auto"/>
            <w:vAlign w:val="center"/>
            <w:hideMark/>
          </w:tcPr>
          <w:p w14:paraId="4D512379"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4</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3CCAA9F4"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single" w:sz="8" w:space="0" w:color="auto"/>
            </w:tcBorders>
            <w:shd w:val="clear" w:color="auto" w:fill="auto"/>
            <w:vAlign w:val="center"/>
            <w:hideMark/>
          </w:tcPr>
          <w:p w14:paraId="45E6DD0B"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10</w:t>
            </w:r>
          </w:p>
        </w:tc>
      </w:tr>
      <w:tr w:rsidR="00732B79" w:rsidRPr="00732B79" w14:paraId="51FAEC14" w14:textId="77777777" w:rsidTr="00732B79">
        <w:trPr>
          <w:trHeight w:val="319"/>
        </w:trPr>
        <w:tc>
          <w:tcPr>
            <w:tcW w:w="3340" w:type="dxa"/>
            <w:tcBorders>
              <w:top w:val="single" w:sz="8" w:space="0" w:color="auto"/>
              <w:left w:val="single" w:sz="8" w:space="0" w:color="auto"/>
              <w:bottom w:val="single" w:sz="8" w:space="0" w:color="auto"/>
              <w:right w:val="nil"/>
            </w:tcBorders>
            <w:shd w:val="clear" w:color="000000" w:fill="FFFFFF"/>
            <w:vAlign w:val="center"/>
            <w:hideMark/>
          </w:tcPr>
          <w:p w14:paraId="4AC921A8"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TOTAL</w:t>
            </w:r>
          </w:p>
        </w:tc>
        <w:tc>
          <w:tcPr>
            <w:tcW w:w="1300" w:type="dxa"/>
            <w:tcBorders>
              <w:top w:val="nil"/>
              <w:left w:val="nil"/>
              <w:bottom w:val="single" w:sz="8" w:space="0" w:color="auto"/>
              <w:right w:val="single" w:sz="8" w:space="0" w:color="auto"/>
            </w:tcBorders>
            <w:shd w:val="clear" w:color="000000" w:fill="FFFFFF"/>
            <w:vAlign w:val="center"/>
            <w:hideMark/>
          </w:tcPr>
          <w:p w14:paraId="211D15B5" w14:textId="77777777" w:rsidR="00732B79" w:rsidRPr="00732B79" w:rsidRDefault="00732B79" w:rsidP="00732B79">
            <w:pPr>
              <w:jc w:val="center"/>
              <w:rPr>
                <w:rFonts w:ascii="Calibri" w:hAnsi="Calibri" w:cs="Calibri"/>
                <w:color w:val="000000"/>
                <w:szCs w:val="22"/>
                <w:lang w:eastAsia="de-CH"/>
              </w:rPr>
            </w:pPr>
            <w:r w:rsidRPr="00732B79">
              <w:rPr>
                <w:rFonts w:ascii="Calibri" w:hAnsi="Calibri" w:cs="Calibri"/>
                <w:color w:val="000000"/>
                <w:szCs w:val="22"/>
                <w:lang w:eastAsia="de-CH"/>
              </w:rPr>
              <w:t> </w:t>
            </w:r>
          </w:p>
        </w:tc>
        <w:tc>
          <w:tcPr>
            <w:tcW w:w="1200" w:type="dxa"/>
            <w:tcBorders>
              <w:top w:val="nil"/>
              <w:left w:val="nil"/>
              <w:bottom w:val="single" w:sz="8" w:space="0" w:color="auto"/>
              <w:right w:val="single" w:sz="8" w:space="0" w:color="auto"/>
            </w:tcBorders>
            <w:shd w:val="clear" w:color="auto" w:fill="auto"/>
            <w:noWrap/>
            <w:vAlign w:val="center"/>
            <w:hideMark/>
          </w:tcPr>
          <w:p w14:paraId="73D674E7"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 </w:t>
            </w:r>
          </w:p>
        </w:tc>
        <w:tc>
          <w:tcPr>
            <w:tcW w:w="1200" w:type="dxa"/>
            <w:tcBorders>
              <w:top w:val="nil"/>
              <w:left w:val="nil"/>
              <w:bottom w:val="single" w:sz="8" w:space="0" w:color="auto"/>
              <w:right w:val="nil"/>
            </w:tcBorders>
            <w:shd w:val="clear" w:color="auto" w:fill="auto"/>
            <w:vAlign w:val="center"/>
            <w:hideMark/>
          </w:tcPr>
          <w:p w14:paraId="054FABF2" w14:textId="77777777" w:rsidR="00732B79" w:rsidRPr="00732B79" w:rsidRDefault="00732B79" w:rsidP="00732B79">
            <w:pPr>
              <w:jc w:val="center"/>
              <w:rPr>
                <w:rFonts w:ascii="Calibri" w:hAnsi="Calibri" w:cs="Calibri"/>
                <w:b/>
                <w:bCs/>
                <w:color w:val="000000"/>
                <w:sz w:val="24"/>
                <w:u w:val="double"/>
                <w:lang w:eastAsia="de-CH"/>
              </w:rPr>
            </w:pPr>
            <w:r w:rsidRPr="00732B79">
              <w:rPr>
                <w:rFonts w:ascii="Calibri" w:hAnsi="Calibri" w:cs="Calibri"/>
                <w:b/>
                <w:bCs/>
                <w:color w:val="000000"/>
                <w:sz w:val="24"/>
                <w:u w:val="double"/>
                <w:lang w:eastAsia="de-CH"/>
              </w:rPr>
              <w:t>37</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5C84174A" w14:textId="77777777" w:rsidR="00732B79" w:rsidRPr="00732B79" w:rsidRDefault="00732B79" w:rsidP="00732B79">
            <w:pPr>
              <w:jc w:val="center"/>
              <w:rPr>
                <w:rFonts w:ascii="Calibri" w:hAnsi="Calibri" w:cs="Calibri"/>
                <w:b/>
                <w:bCs/>
                <w:color w:val="000000"/>
                <w:sz w:val="24"/>
                <w:u w:val="single"/>
                <w:lang w:eastAsia="de-CH"/>
              </w:rPr>
            </w:pPr>
            <w:r w:rsidRPr="00732B79">
              <w:rPr>
                <w:rFonts w:ascii="Calibri" w:hAnsi="Calibri" w:cs="Calibri"/>
                <w:b/>
                <w:bCs/>
                <w:color w:val="000000"/>
                <w:sz w:val="24"/>
                <w:u w:val="single"/>
                <w:lang w:eastAsia="de-CH"/>
              </w:rPr>
              <w:t> </w:t>
            </w:r>
          </w:p>
        </w:tc>
        <w:tc>
          <w:tcPr>
            <w:tcW w:w="1200" w:type="dxa"/>
            <w:tcBorders>
              <w:top w:val="nil"/>
              <w:left w:val="nil"/>
              <w:bottom w:val="single" w:sz="8" w:space="0" w:color="auto"/>
              <w:right w:val="single" w:sz="8" w:space="0" w:color="auto"/>
            </w:tcBorders>
            <w:shd w:val="clear" w:color="000000" w:fill="C6E0B4"/>
            <w:vAlign w:val="center"/>
            <w:hideMark/>
          </w:tcPr>
          <w:p w14:paraId="527E4A72" w14:textId="77777777" w:rsidR="00732B79" w:rsidRPr="00732B79" w:rsidRDefault="00732B79" w:rsidP="009F4859">
            <w:pPr>
              <w:keepNext/>
              <w:jc w:val="center"/>
              <w:rPr>
                <w:rFonts w:ascii="Calibri" w:hAnsi="Calibri" w:cs="Calibri"/>
                <w:b/>
                <w:bCs/>
                <w:color w:val="000000"/>
                <w:sz w:val="24"/>
                <w:u w:val="double"/>
                <w:lang w:eastAsia="de-CH"/>
              </w:rPr>
            </w:pPr>
            <w:r w:rsidRPr="00732B79">
              <w:rPr>
                <w:rFonts w:ascii="Calibri" w:hAnsi="Calibri" w:cs="Calibri"/>
                <w:b/>
                <w:bCs/>
                <w:color w:val="000000"/>
                <w:sz w:val="24"/>
                <w:u w:val="double"/>
                <w:lang w:eastAsia="de-CH"/>
              </w:rPr>
              <w:t>44</w:t>
            </w:r>
          </w:p>
        </w:tc>
      </w:tr>
    </w:tbl>
    <w:p w14:paraId="77217B7B" w14:textId="575C455F" w:rsidR="009F4859" w:rsidRDefault="009F4859" w:rsidP="009F4859">
      <w:pPr>
        <w:pStyle w:val="Beschriftung"/>
      </w:pPr>
      <w:bookmarkStart w:id="73" w:name="_Toc193701327"/>
      <w:r>
        <w:t xml:space="preserve">Tabelle </w:t>
      </w:r>
      <w:r>
        <w:fldChar w:fldCharType="begin"/>
      </w:r>
      <w:r>
        <w:instrText xml:space="preserve"> SEQ Tabelle \* ARABIC </w:instrText>
      </w:r>
      <w:r>
        <w:fldChar w:fldCharType="separate"/>
      </w:r>
      <w:r w:rsidR="00792704">
        <w:rPr>
          <w:noProof/>
        </w:rPr>
        <w:t>18</w:t>
      </w:r>
      <w:r>
        <w:fldChar w:fldCharType="end"/>
      </w:r>
      <w:r>
        <w:rPr>
          <w:noProof/>
        </w:rPr>
        <w:t xml:space="preserve">: </w:t>
      </w:r>
      <w:r w:rsidRPr="004109BA">
        <w:rPr>
          <w:noProof/>
        </w:rPr>
        <w:t>Entscheidungsmatrix Programmierstruktur</w:t>
      </w:r>
      <w:bookmarkEnd w:id="73"/>
    </w:p>
    <w:p w14:paraId="535E7EA8" w14:textId="1530405A" w:rsidR="009F0D84" w:rsidRDefault="009F0D84" w:rsidP="00F9093F">
      <w:pPr>
        <w:pStyle w:val="Untertitel"/>
        <w:rPr>
          <w:lang w:val="de-CH"/>
        </w:rPr>
      </w:pPr>
      <w:r w:rsidRPr="00DA76E2">
        <w:rPr>
          <w:lang w:val="de-CH"/>
        </w:rPr>
        <w:t>Fazit</w:t>
      </w:r>
    </w:p>
    <w:p w14:paraId="4E95ABE6" w14:textId="5F6ED401" w:rsidR="002B1A33" w:rsidRDefault="002B1A33" w:rsidP="002B1A33">
      <w:r>
        <w:t xml:space="preserve">Wie man anhand der Entscheidungsmatrix unschwer erkennen kann, ist die </w:t>
      </w:r>
      <w:r w:rsidR="00430A39">
        <w:t>Entscheidung</w:t>
      </w:r>
      <w:r>
        <w:t xml:space="preserve"> knapp ausgefallen und auf dem Modul gelandet. Das ist vor allem der Wiederverwendbarkeit des Codes sowie der Lesbarkeit geschuldet. </w:t>
      </w:r>
    </w:p>
    <w:p w14:paraId="34AC260A" w14:textId="77777777" w:rsidR="002B1A33" w:rsidRDefault="002B1A33" w:rsidP="002B1A33"/>
    <w:p w14:paraId="1575A8D9" w14:textId="41928EA2" w:rsidR="00685D74" w:rsidRDefault="002B1A33" w:rsidP="002B1A33">
      <w:r>
        <w:t xml:space="preserve">Als </w:t>
      </w:r>
      <w:r w:rsidR="008B5A5F">
        <w:t>Script</w:t>
      </w:r>
      <w:r>
        <w:t xml:space="preserve"> </w:t>
      </w:r>
      <w:proofErr w:type="gramStart"/>
      <w:r>
        <w:t>ist</w:t>
      </w:r>
      <w:proofErr w:type="gramEnd"/>
      <w:r>
        <w:t xml:space="preserve"> gemeint, mehrere Dateien zu verwenden, aber diese nicht durch ein Modul zentral zu bündeln. Es ist zwar einfacher in der Entwicklung, aber dafür geht die Modularität und die Wiederverwendbarkeit verloren – da dieses </w:t>
      </w:r>
      <w:r w:rsidR="008B5A5F">
        <w:t>Script</w:t>
      </w:r>
      <w:r>
        <w:t xml:space="preserve"> später noch weiterentwickelt werden soll, ist diese aber stark von Vorteil. Ansonsten ist das Modul in den meisten Bereichen nur leicht besser als das </w:t>
      </w:r>
      <w:r w:rsidR="008B5A5F">
        <w:t>Script</w:t>
      </w:r>
      <w:r>
        <w:t xml:space="preserve">. Ein Nachteil des Moduls ist, dass der Kandidat noch nie selbst ein komplettes Modul entwickelt hat, sondern nur </w:t>
      </w:r>
      <w:r w:rsidR="00685D74">
        <w:t xml:space="preserve">zum Testen. </w:t>
      </w:r>
    </w:p>
    <w:p w14:paraId="41DF959C" w14:textId="2EEA4B6F" w:rsidR="00685D74" w:rsidRPr="002B1A33" w:rsidRDefault="00685D74" w:rsidP="002B1A33">
      <w:r>
        <w:t xml:space="preserve">Das Modul bietet ausserdem als entscheidenden Vorteil auch ein </w:t>
      </w:r>
      <w:r w:rsidR="00DB611E">
        <w:t>v</w:t>
      </w:r>
      <w:r>
        <w:t xml:space="preserve">ereinfachtes </w:t>
      </w:r>
      <w:proofErr w:type="spellStart"/>
      <w:r>
        <w:t>Deployment</w:t>
      </w:r>
      <w:proofErr w:type="spellEnd"/>
      <w:r>
        <w:t xml:space="preserve"> mit sich – es kann mit Import-Module von einem zentralen Repository installiert werden</w:t>
      </w:r>
      <w:r w:rsidR="008D2A96">
        <w:t>, ausserdem können Funktionen gezielt ein- oder ausgeblendet werden</w:t>
      </w:r>
      <w:r>
        <w:t xml:space="preserve">. </w:t>
      </w:r>
      <w:r w:rsidR="00722E62">
        <w:t xml:space="preserve">Ein Nachteil ist zugleich aber, das für die Ausführung des Programmes nun nicht über eine einzelne Zeile gestartet werden kann, sondern nun mit 2 Zeilen. Dies ist aber nicht so dramatisch und es kann darüber hinweggesehen werden. </w:t>
      </w:r>
    </w:p>
    <w:p w14:paraId="2BF13AC5" w14:textId="77777777" w:rsidR="009F0D84" w:rsidRDefault="009F0D84" w:rsidP="009F0D84"/>
    <w:p w14:paraId="21E1D3CF" w14:textId="77777777" w:rsidR="009F0D84" w:rsidRDefault="009F0D84" w:rsidP="002C67DF">
      <w:pPr>
        <w:pStyle w:val="berschrift2nummeriert"/>
      </w:pPr>
      <w:bookmarkStart w:id="74" w:name="_Toc193706768"/>
      <w:r>
        <w:t>Realisieren</w:t>
      </w:r>
      <w:bookmarkEnd w:id="74"/>
    </w:p>
    <w:p w14:paraId="1526EC35" w14:textId="22BF3C66" w:rsidR="003205C2" w:rsidRDefault="003205C2" w:rsidP="003205C2">
      <w:pPr>
        <w:pStyle w:val="berschrift3nummeriert"/>
      </w:pPr>
      <w:bookmarkStart w:id="75" w:name="_Toc193706769"/>
      <w:r>
        <w:t>Grundstruktur</w:t>
      </w:r>
      <w:bookmarkEnd w:id="75"/>
    </w:p>
    <w:p w14:paraId="4A2C6DEE" w14:textId="721A6F19" w:rsidR="003205C2" w:rsidRDefault="007B3F2B" w:rsidP="007B3F2B">
      <w:r>
        <w:t xml:space="preserve">Die Grundstruktur des Programms ist nach den Standards von PowerShell-Modulen aufgebaut: </w:t>
      </w:r>
    </w:p>
    <w:p w14:paraId="50286FA3" w14:textId="77777777" w:rsidR="00316E60" w:rsidRDefault="001A7758" w:rsidP="00316E60">
      <w:pPr>
        <w:keepNext/>
      </w:pPr>
      <w:r w:rsidRPr="001A7758">
        <w:rPr>
          <w:noProof/>
        </w:rPr>
        <w:drawing>
          <wp:inline distT="0" distB="0" distL="0" distR="0" wp14:anchorId="1EDE51DC" wp14:editId="3464F782">
            <wp:extent cx="5001371" cy="2588942"/>
            <wp:effectExtent l="0" t="0" r="8890" b="190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52">
                      <a:extLst>
                        <a:ext uri="{28A0092B-C50C-407E-A947-70E740481C1C}">
                          <a14:useLocalDpi xmlns:a14="http://schemas.microsoft.com/office/drawing/2010/main" val="0"/>
                        </a:ext>
                      </a:extLst>
                    </a:blip>
                    <a:stretch>
                      <a:fillRect/>
                    </a:stretch>
                  </pic:blipFill>
                  <pic:spPr>
                    <a:xfrm>
                      <a:off x="0" y="0"/>
                      <a:ext cx="5017336" cy="2597206"/>
                    </a:xfrm>
                    <a:prstGeom prst="rect">
                      <a:avLst/>
                    </a:prstGeom>
                  </pic:spPr>
                </pic:pic>
              </a:graphicData>
            </a:graphic>
          </wp:inline>
        </w:drawing>
      </w:r>
    </w:p>
    <w:p w14:paraId="11387009" w14:textId="67D2E521" w:rsidR="001A7758" w:rsidRDefault="00316E60" w:rsidP="00316E60">
      <w:pPr>
        <w:pStyle w:val="Beschriftung"/>
      </w:pPr>
      <w:bookmarkStart w:id="76" w:name="_Toc193701305"/>
      <w:r>
        <w:t xml:space="preserve">Abbildung </w:t>
      </w:r>
      <w:r w:rsidR="00602007">
        <w:fldChar w:fldCharType="begin"/>
      </w:r>
      <w:r w:rsidR="00602007">
        <w:instrText xml:space="preserve"> SEQ Abbildung \* ARABIC </w:instrText>
      </w:r>
      <w:r w:rsidR="00602007">
        <w:fldChar w:fldCharType="separate"/>
      </w:r>
      <w:r w:rsidR="00792704">
        <w:rPr>
          <w:noProof/>
        </w:rPr>
        <w:t>12</w:t>
      </w:r>
      <w:r w:rsidR="00602007">
        <w:rPr>
          <w:noProof/>
        </w:rPr>
        <w:fldChar w:fldCharType="end"/>
      </w:r>
      <w:r>
        <w:t>: Ordnerstruktur</w:t>
      </w:r>
      <w:bookmarkEnd w:id="76"/>
    </w:p>
    <w:p w14:paraId="1EB425DE" w14:textId="19A32F27" w:rsidR="001A7758" w:rsidRDefault="001A7758" w:rsidP="007B3F2B">
      <w:r>
        <w:t xml:space="preserve">Der Ordner </w:t>
      </w:r>
      <w:r>
        <w:rPr>
          <w:b/>
        </w:rPr>
        <w:t>ILO-</w:t>
      </w:r>
      <w:proofErr w:type="spellStart"/>
      <w:r>
        <w:rPr>
          <w:b/>
        </w:rPr>
        <w:t>Inventorizer</w:t>
      </w:r>
      <w:proofErr w:type="spellEnd"/>
      <w:r>
        <w:t xml:space="preserve"> </w:t>
      </w:r>
      <w:r w:rsidR="00223204">
        <w:t>wird</w:t>
      </w:r>
      <w:r>
        <w:t xml:space="preserve"> dabei als Wrapper für das Modul</w:t>
      </w:r>
      <w:r w:rsidR="00223204">
        <w:t xml:space="preserve"> verwendet</w:t>
      </w:r>
      <w:r>
        <w:t>, mit der gleichnamigen Moduldatei (</w:t>
      </w:r>
      <w:r>
        <w:rPr>
          <w:b/>
        </w:rPr>
        <w:t>.psm1</w:t>
      </w:r>
      <w:r>
        <w:t>) darin. Ausserdem sind dort weitere Scripts angelegt, die spezifische Funktionen beinhalten, um so den Überblick besser zu behalten.</w:t>
      </w:r>
    </w:p>
    <w:p w14:paraId="0ABC16AE" w14:textId="3900FC22" w:rsidR="00316E60" w:rsidRDefault="00316E60" w:rsidP="007B3F2B">
      <w:r w:rsidRPr="00316E60">
        <w:t xml:space="preserve">Die </w:t>
      </w:r>
      <w:r w:rsidRPr="00316E60">
        <w:rPr>
          <w:b/>
        </w:rPr>
        <w:t>ILO-Inventorizer.help.txt</w:t>
      </w:r>
      <w:r w:rsidRPr="00316E60">
        <w:t xml:space="preserve">-Datei </w:t>
      </w:r>
      <w:r>
        <w:t>ist dazu da, die Modulhilfe abzufangen (</w:t>
      </w:r>
      <w:r>
        <w:rPr>
          <w:b/>
        </w:rPr>
        <w:t>Get-Help ILO-</w:t>
      </w:r>
      <w:proofErr w:type="spellStart"/>
      <w:r>
        <w:rPr>
          <w:b/>
        </w:rPr>
        <w:t>Inventorizer</w:t>
      </w:r>
      <w:proofErr w:type="spellEnd"/>
      <w:r>
        <w:t>) und leitet in ihrem enthaltenen Text in auf die eigentlichen Funktionen und Hauptfunktionen</w:t>
      </w:r>
      <w:r w:rsidR="00B364F6">
        <w:t xml:space="preserve"> weiter.</w:t>
      </w:r>
    </w:p>
    <w:p w14:paraId="08977E2D" w14:textId="77777777" w:rsidR="00DD25CD" w:rsidRDefault="00DD25CD" w:rsidP="007B3F2B"/>
    <w:p w14:paraId="6B5C7DF2" w14:textId="23E7DFBD" w:rsidR="00DD25CD" w:rsidRDefault="00DD25CD" w:rsidP="007B3F2B">
      <w:r>
        <w:t xml:space="preserve">Zur </w:t>
      </w:r>
      <w:r w:rsidR="00430A39">
        <w:t>v</w:t>
      </w:r>
      <w:r>
        <w:t xml:space="preserve">ereinfachten </w:t>
      </w:r>
      <w:r w:rsidR="00430A39">
        <w:t>E</w:t>
      </w:r>
      <w:r>
        <w:t>ntwicklung gibt</w:t>
      </w:r>
      <w:r w:rsidR="0055727B">
        <w:t xml:space="preserve"> es das </w:t>
      </w:r>
      <w:proofErr w:type="spellStart"/>
      <w:r w:rsidR="0055727B">
        <w:rPr>
          <w:b/>
        </w:rPr>
        <w:t>launch.json</w:t>
      </w:r>
      <w:proofErr w:type="spellEnd"/>
      <w:r w:rsidR="0055727B">
        <w:t xml:space="preserve">, welches die Konfiguration fürs Debuggen im VS Code enthält – diese ruft eigentlich nur das </w:t>
      </w:r>
      <w:r w:rsidR="0055727B">
        <w:rPr>
          <w:b/>
        </w:rPr>
        <w:t>script.ps1</w:t>
      </w:r>
      <w:r w:rsidR="0055727B">
        <w:t xml:space="preserve"> auf, welches jeweils das Modul </w:t>
      </w:r>
      <w:r w:rsidR="005B1265">
        <w:t>neu lädt</w:t>
      </w:r>
      <w:r w:rsidR="00D106AE">
        <w:t xml:space="preserve"> und die Start-Funktion aufruft</w:t>
      </w:r>
      <w:r w:rsidR="0055727B">
        <w:t xml:space="preserve">. Dies ist dazu gedacht, das </w:t>
      </w:r>
      <w:r w:rsidR="008B5A5F">
        <w:t>Script</w:t>
      </w:r>
      <w:r w:rsidR="0055727B">
        <w:t xml:space="preserve"> einfacher </w:t>
      </w:r>
      <w:r w:rsidR="007A7AFA">
        <w:t xml:space="preserve">debuggen </w:t>
      </w:r>
      <w:r w:rsidR="00D106AE">
        <w:t>zu können</w:t>
      </w:r>
      <w:r w:rsidR="00951955">
        <w:t>:</w:t>
      </w:r>
    </w:p>
    <w:p w14:paraId="1B61BAEE"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DCDCAA"/>
          <w:sz w:val="18"/>
          <w:szCs w:val="18"/>
          <w:lang w:val="en-US" w:eastAsia="de-CH"/>
        </w:rPr>
        <w:t>Remove-Module</w:t>
      </w:r>
      <w:r w:rsidRPr="008B5953">
        <w:rPr>
          <w:rFonts w:ascii="Consolas" w:hAnsi="Consolas"/>
          <w:color w:val="CCCCCC"/>
          <w:sz w:val="18"/>
          <w:szCs w:val="18"/>
          <w:lang w:val="en-US" w:eastAsia="de-CH"/>
        </w:rPr>
        <w:t xml:space="preserve"> ILO</w:t>
      </w:r>
      <w:r w:rsidRPr="008B5953">
        <w:rPr>
          <w:rFonts w:ascii="Consolas" w:hAnsi="Consolas"/>
          <w:color w:val="D4D4D4"/>
          <w:sz w:val="18"/>
          <w:szCs w:val="18"/>
          <w:lang w:val="en-US" w:eastAsia="de-CH"/>
        </w:rPr>
        <w:t>-</w:t>
      </w:r>
      <w:proofErr w:type="spellStart"/>
      <w:proofErr w:type="gramStart"/>
      <w:r w:rsidRPr="008B5953">
        <w:rPr>
          <w:rFonts w:ascii="Consolas" w:hAnsi="Consolas"/>
          <w:color w:val="CCCCCC"/>
          <w:sz w:val="18"/>
          <w:szCs w:val="18"/>
          <w:lang w:val="en-US" w:eastAsia="de-CH"/>
        </w:rPr>
        <w:t>Inventorizer</w:t>
      </w:r>
      <w:proofErr w:type="spellEnd"/>
      <w:r w:rsidRPr="008B5953">
        <w:rPr>
          <w:rFonts w:ascii="Consolas" w:hAnsi="Consolas"/>
          <w:color w:val="CCCCCC"/>
          <w:sz w:val="18"/>
          <w:szCs w:val="18"/>
          <w:lang w:val="en-US" w:eastAsia="de-CH"/>
        </w:rPr>
        <w:t>;</w:t>
      </w:r>
      <w:proofErr w:type="gramEnd"/>
    </w:p>
    <w:p w14:paraId="0F4CEBAB"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DCDCAA"/>
          <w:sz w:val="18"/>
          <w:szCs w:val="18"/>
          <w:lang w:val="en-US" w:eastAsia="de-CH"/>
        </w:rPr>
        <w:t>Import-Module</w:t>
      </w:r>
      <w:r w:rsidRPr="008B5953">
        <w:rPr>
          <w:rFonts w:ascii="Consolas" w:hAnsi="Consolas"/>
          <w:color w:val="CCCCCC"/>
          <w:sz w:val="18"/>
          <w:szCs w:val="18"/>
          <w:lang w:val="en-US" w:eastAsia="de-CH"/>
        </w:rPr>
        <w:t xml:space="preserve"> </w:t>
      </w:r>
      <w:proofErr w:type="gramStart"/>
      <w:r w:rsidRPr="008B5953">
        <w:rPr>
          <w:rFonts w:ascii="Consolas" w:hAnsi="Consolas"/>
          <w:color w:val="CCCCCC"/>
          <w:sz w:val="18"/>
          <w:szCs w:val="18"/>
          <w:lang w:val="en-US" w:eastAsia="de-CH"/>
        </w:rPr>
        <w:t>.\ILO</w:t>
      </w:r>
      <w:r w:rsidRPr="008B5953">
        <w:rPr>
          <w:rFonts w:ascii="Consolas" w:hAnsi="Consolas"/>
          <w:color w:val="D4D4D4"/>
          <w:sz w:val="18"/>
          <w:szCs w:val="18"/>
          <w:lang w:val="en-US" w:eastAsia="de-CH"/>
        </w:rPr>
        <w:t>-</w:t>
      </w:r>
      <w:proofErr w:type="spellStart"/>
      <w:r w:rsidRPr="008B5953">
        <w:rPr>
          <w:rFonts w:ascii="Consolas" w:hAnsi="Consolas"/>
          <w:color w:val="CCCCCC"/>
          <w:sz w:val="18"/>
          <w:szCs w:val="18"/>
          <w:lang w:val="en-US" w:eastAsia="de-CH"/>
        </w:rPr>
        <w:t>Inventorizer</w:t>
      </w:r>
      <w:proofErr w:type="spellEnd"/>
      <w:r w:rsidRPr="008B5953">
        <w:rPr>
          <w:rFonts w:ascii="Consolas" w:hAnsi="Consolas"/>
          <w:color w:val="CCCCCC"/>
          <w:sz w:val="18"/>
          <w:szCs w:val="18"/>
          <w:lang w:val="en-US" w:eastAsia="de-CH"/>
        </w:rPr>
        <w:t>\ILO</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Inventorizer.psm1;</w:t>
      </w:r>
      <w:proofErr w:type="gramEnd"/>
    </w:p>
    <w:p w14:paraId="14F9C33C"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DCDCAA"/>
          <w:sz w:val="18"/>
          <w:szCs w:val="18"/>
          <w:lang w:val="en-US" w:eastAsia="de-CH"/>
        </w:rPr>
        <w:t>Get-</w:t>
      </w:r>
      <w:proofErr w:type="spellStart"/>
      <w:r w:rsidRPr="008B5953">
        <w:rPr>
          <w:rFonts w:ascii="Consolas" w:hAnsi="Consolas"/>
          <w:color w:val="DCDCAA"/>
          <w:sz w:val="18"/>
          <w:szCs w:val="18"/>
          <w:lang w:val="en-US" w:eastAsia="de-CH"/>
        </w:rPr>
        <w:t>HWInfoFromILO</w:t>
      </w:r>
      <w:proofErr w:type="spellEnd"/>
    </w:p>
    <w:p w14:paraId="64DA43F1" w14:textId="68E45534" w:rsidR="0055727B" w:rsidRDefault="0055727B" w:rsidP="0055727B">
      <w:pPr>
        <w:pStyle w:val="Beschriftung"/>
      </w:pPr>
      <w:bookmarkStart w:id="77" w:name="_Toc193701345"/>
      <w:r>
        <w:t xml:space="preserve">Codesnippet </w:t>
      </w:r>
      <w:r w:rsidR="00602007">
        <w:fldChar w:fldCharType="begin"/>
      </w:r>
      <w:r w:rsidR="00602007">
        <w:instrText xml:space="preserve"> SEQ Codesnippet \* ARABIC </w:instrText>
      </w:r>
      <w:r w:rsidR="00602007">
        <w:fldChar w:fldCharType="separate"/>
      </w:r>
      <w:r w:rsidR="00792704">
        <w:rPr>
          <w:noProof/>
        </w:rPr>
        <w:t>3</w:t>
      </w:r>
      <w:r w:rsidR="00602007">
        <w:rPr>
          <w:noProof/>
        </w:rPr>
        <w:fldChar w:fldCharType="end"/>
      </w:r>
      <w:r>
        <w:t xml:space="preserve">: Inhalt des </w:t>
      </w:r>
      <w:proofErr w:type="spellStart"/>
      <w:r>
        <w:t>Startscripts</w:t>
      </w:r>
      <w:bookmarkEnd w:id="77"/>
      <w:proofErr w:type="spellEnd"/>
    </w:p>
    <w:p w14:paraId="3EEFAD06" w14:textId="72F15E20" w:rsidR="00177000" w:rsidRDefault="00177000" w:rsidP="00177000">
      <w:r>
        <w:t xml:space="preserve">Es soll am Ende des </w:t>
      </w:r>
      <w:proofErr w:type="spellStart"/>
      <w:r w:rsidR="008B5A5F">
        <w:t>Script</w:t>
      </w:r>
      <w:r>
        <w:t>es</w:t>
      </w:r>
      <w:proofErr w:type="spellEnd"/>
      <w:r>
        <w:t xml:space="preserve"> nur eine kleine Anzahl an Funktionen nach Aussen erreichbar sein – wie oben erkennbar ist eine davon die </w:t>
      </w:r>
      <w:proofErr w:type="spellStart"/>
      <w:r>
        <w:rPr>
          <w:b/>
        </w:rPr>
        <w:t>GetHWInfoFromILO</w:t>
      </w:r>
      <w:proofErr w:type="spellEnd"/>
      <w:r>
        <w:t>. Diese soll den ganzen Dialog und die eigentliche Abfrage triggern.</w:t>
      </w:r>
    </w:p>
    <w:p w14:paraId="6FFBBABB" w14:textId="77777777" w:rsidR="00177000" w:rsidRDefault="00177000" w:rsidP="00177000"/>
    <w:p w14:paraId="1986D777" w14:textId="7711C33E" w:rsidR="00327A70" w:rsidRDefault="00177000" w:rsidP="00177000">
      <w:r>
        <w:t>Da für die Ausführung des Programms eine externe Bibliothek nötig ist, wird sie ebenfalls hier überprüft</w:t>
      </w:r>
      <w:r w:rsidR="00247DC0">
        <w:t xml:space="preserve"> </w:t>
      </w:r>
      <w:r w:rsidR="007A7AFA">
        <w:t>– falls sie eine andere als erwartet ist, dann wird darauf hingewiesen und davor gewarnt.</w:t>
      </w:r>
    </w:p>
    <w:p w14:paraId="08230CD9" w14:textId="77777777" w:rsidR="00E52B19" w:rsidRDefault="00E52B19">
      <w:pPr>
        <w:spacing w:line="280" w:lineRule="atLeast"/>
      </w:pPr>
    </w:p>
    <w:p w14:paraId="35BA5421" w14:textId="77777777" w:rsidR="00FF67B6" w:rsidRDefault="00E52B19" w:rsidP="00264EB0">
      <w:r>
        <w:t xml:space="preserve">Die </w:t>
      </w:r>
      <w:r w:rsidR="00E047DA">
        <w:t xml:space="preserve">Grundstruktur für die Hilfe ist ebenfalls bereits implementiert: Sie wird durch zwei Parameter gelöst, wobei der eine davon </w:t>
      </w:r>
      <w:r w:rsidR="00E047DA" w:rsidRPr="00E047DA">
        <w:rPr>
          <w:shd w:val="clear" w:color="auto" w:fill="000000" w:themeFill="text1"/>
        </w:rPr>
        <w:t>help</w:t>
      </w:r>
      <w:r w:rsidR="00264EB0">
        <w:t xml:space="preserve"> ist und die Parameter </w:t>
      </w:r>
      <w:r w:rsidR="00264EB0" w:rsidRPr="00264EB0">
        <w:rPr>
          <w:b/>
        </w:rPr>
        <w:t>--h</w:t>
      </w:r>
      <w:r w:rsidR="00264EB0">
        <w:t xml:space="preserve">, </w:t>
      </w:r>
      <w:r w:rsidR="00264EB0" w:rsidRPr="00264EB0">
        <w:rPr>
          <w:b/>
        </w:rPr>
        <w:t>--help</w:t>
      </w:r>
      <w:r w:rsidR="009B3BF5">
        <w:t xml:space="preserve"> und </w:t>
      </w:r>
      <w:r w:rsidR="009B3BF5">
        <w:rPr>
          <w:b/>
        </w:rPr>
        <w:t>/?</w:t>
      </w:r>
      <w:r w:rsidR="009B3BF5">
        <w:t xml:space="preserve"> Abfängt. Da PowerShell zur Kennzeichnung von Parametern </w:t>
      </w:r>
      <w:r w:rsidR="009B3BF5">
        <w:rPr>
          <w:b/>
        </w:rPr>
        <w:t>‘-‘</w:t>
      </w:r>
      <w:r w:rsidR="009B3BF5">
        <w:t xml:space="preserve"> verwendet, muss </w:t>
      </w:r>
      <w:r w:rsidR="009B3BF5" w:rsidRPr="009B3BF5">
        <w:rPr>
          <w:b/>
        </w:rPr>
        <w:t>-</w:t>
      </w:r>
      <w:r w:rsidR="009B3BF5">
        <w:rPr>
          <w:b/>
        </w:rPr>
        <w:t>h</w:t>
      </w:r>
      <w:r w:rsidR="009B3BF5">
        <w:t xml:space="preserve"> als Parameter implementiert werden und kann nicht wie die anderen direkt als String abgefangen werden. </w:t>
      </w:r>
    </w:p>
    <w:p w14:paraId="298849AA" w14:textId="2077F9E4" w:rsidR="00327A70" w:rsidRDefault="009B3BF5" w:rsidP="00264EB0">
      <w:r>
        <w:lastRenderedPageBreak/>
        <w:t xml:space="preserve">Das ist sehr einfach durch den Parametertyp </w:t>
      </w:r>
      <w:r w:rsidRPr="009B3BF5">
        <w:rPr>
          <w:shd w:val="clear" w:color="auto" w:fill="000000" w:themeFill="text1"/>
        </w:rPr>
        <w:t>[switch]</w:t>
      </w:r>
      <w:r w:rsidR="00264EB0">
        <w:t xml:space="preserve"> </w:t>
      </w:r>
      <w:r>
        <w:t>gelöst – es wird im Hintergrund einfach etwas getrickst, um trotzdem die Hilfe-Funktion aufzurufen.</w:t>
      </w:r>
    </w:p>
    <w:p w14:paraId="1075A9C9" w14:textId="24646E26" w:rsidR="005658E2" w:rsidRPr="005658E2" w:rsidRDefault="005658E2" w:rsidP="005658E2">
      <w:pPr>
        <w:shd w:val="clear" w:color="auto" w:fill="1F1F1F"/>
        <w:spacing w:line="285" w:lineRule="atLeast"/>
        <w:rPr>
          <w:rFonts w:ascii="Consolas" w:hAnsi="Consolas"/>
          <w:color w:val="CCCCCC"/>
          <w:sz w:val="18"/>
          <w:szCs w:val="18"/>
          <w:lang w:val="en-US" w:eastAsia="de-CH"/>
        </w:rPr>
      </w:pPr>
      <w:r w:rsidRPr="005658E2">
        <w:rPr>
          <w:rFonts w:ascii="Consolas" w:hAnsi="Consolas"/>
          <w:color w:val="6A9955"/>
          <w:sz w:val="18"/>
          <w:szCs w:val="18"/>
          <w:lang w:val="en-US" w:eastAsia="de-CH"/>
        </w:rPr>
        <w:t xml:space="preserve">## Check if Help must </w:t>
      </w:r>
      <w:proofErr w:type="gramStart"/>
      <w:r w:rsidRPr="005658E2">
        <w:rPr>
          <w:rFonts w:ascii="Consolas" w:hAnsi="Consolas"/>
          <w:color w:val="6A9955"/>
          <w:sz w:val="18"/>
          <w:szCs w:val="18"/>
          <w:lang w:val="en-US" w:eastAsia="de-CH"/>
        </w:rPr>
        <w:t>be displayed</w:t>
      </w:r>
      <w:proofErr w:type="gramEnd"/>
    </w:p>
    <w:p w14:paraId="0CFF3207" w14:textId="6FE549AE" w:rsidR="005658E2" w:rsidRPr="005658E2" w:rsidRDefault="005658E2" w:rsidP="005658E2">
      <w:pPr>
        <w:shd w:val="clear" w:color="auto" w:fill="1F1F1F"/>
        <w:spacing w:line="285" w:lineRule="atLeast"/>
        <w:rPr>
          <w:rFonts w:ascii="Consolas" w:hAnsi="Consolas"/>
          <w:color w:val="CCCCCC"/>
          <w:sz w:val="18"/>
          <w:szCs w:val="18"/>
          <w:lang w:val="en-US" w:eastAsia="de-CH"/>
        </w:rPr>
      </w:pPr>
      <w:r w:rsidRPr="005658E2">
        <w:rPr>
          <w:rFonts w:ascii="Consolas" w:hAnsi="Consolas"/>
          <w:color w:val="C586C0"/>
          <w:sz w:val="18"/>
          <w:szCs w:val="18"/>
          <w:lang w:val="en-US" w:eastAsia="de-CH"/>
        </w:rPr>
        <w:t>if</w:t>
      </w:r>
      <w:r w:rsidRPr="005658E2">
        <w:rPr>
          <w:rFonts w:ascii="Consolas" w:hAnsi="Consolas"/>
          <w:color w:val="CCCCCC"/>
          <w:sz w:val="18"/>
          <w:szCs w:val="18"/>
          <w:lang w:val="en-US" w:eastAsia="de-CH"/>
        </w:rPr>
        <w:t xml:space="preserve"> ((</w:t>
      </w:r>
      <w:r w:rsidRPr="005658E2">
        <w:rPr>
          <w:rFonts w:ascii="Consolas" w:hAnsi="Consolas"/>
          <w:color w:val="9CDCFE"/>
          <w:sz w:val="18"/>
          <w:szCs w:val="18"/>
          <w:lang w:val="en-US" w:eastAsia="de-CH"/>
        </w:rPr>
        <w:t>$h</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-eq</w:t>
      </w:r>
      <w:r w:rsidRPr="005658E2">
        <w:rPr>
          <w:rFonts w:ascii="Consolas" w:hAnsi="Consolas"/>
          <w:color w:val="CCCCCC"/>
          <w:sz w:val="18"/>
          <w:szCs w:val="18"/>
          <w:lang w:val="en-US" w:eastAsia="de-CH"/>
        </w:rPr>
        <w:t xml:space="preserve"> </w:t>
      </w:r>
      <w:r w:rsidRPr="005658E2">
        <w:rPr>
          <w:rFonts w:ascii="Consolas" w:hAnsi="Consolas"/>
          <w:color w:val="569CD6"/>
          <w:sz w:val="18"/>
          <w:szCs w:val="18"/>
          <w:lang w:val="en-US" w:eastAsia="de-CH"/>
        </w:rPr>
        <w:t>$true</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-or</w:t>
      </w:r>
      <w:r w:rsidRPr="005658E2">
        <w:rPr>
          <w:rFonts w:ascii="Consolas" w:hAnsi="Consolas"/>
          <w:color w:val="CCCCCC"/>
          <w:sz w:val="18"/>
          <w:szCs w:val="18"/>
          <w:lang w:val="en-US" w:eastAsia="de-CH"/>
        </w:rPr>
        <w:t xml:space="preserve"> ((</w:t>
      </w:r>
      <w:r w:rsidRPr="005658E2">
        <w:rPr>
          <w:rFonts w:ascii="Consolas" w:hAnsi="Consolas"/>
          <w:color w:val="DCDCAA"/>
          <w:sz w:val="18"/>
          <w:szCs w:val="18"/>
          <w:lang w:val="en-US" w:eastAsia="de-CH"/>
        </w:rPr>
        <w:t>Show-Help</w:t>
      </w:r>
      <w:r w:rsidRPr="005658E2">
        <w:rPr>
          <w:rFonts w:ascii="Consolas" w:hAnsi="Consolas"/>
          <w:color w:val="CCCCCC"/>
          <w:sz w:val="18"/>
          <w:szCs w:val="18"/>
          <w:lang w:val="en-US" w:eastAsia="de-CH"/>
        </w:rPr>
        <w:t xml:space="preserve"> </w:t>
      </w:r>
      <w:r w:rsidRPr="005658E2">
        <w:rPr>
          <w:rFonts w:ascii="Consolas" w:hAnsi="Consolas"/>
          <w:color w:val="9CDCFE"/>
          <w:sz w:val="18"/>
          <w:szCs w:val="18"/>
          <w:lang w:val="en-US" w:eastAsia="de-CH"/>
        </w:rPr>
        <w:t>$help</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-and</w:t>
      </w:r>
      <w:r w:rsidRPr="005658E2">
        <w:rPr>
          <w:rFonts w:ascii="Consolas" w:hAnsi="Consolas"/>
          <w:color w:val="CCCCCC"/>
          <w:sz w:val="18"/>
          <w:szCs w:val="18"/>
          <w:lang w:val="en-US" w:eastAsia="de-CH"/>
        </w:rPr>
        <w:t xml:space="preserve"> (</w:t>
      </w:r>
      <w:r w:rsidRPr="005658E2">
        <w:rPr>
          <w:rFonts w:ascii="Consolas" w:hAnsi="Consolas"/>
          <w:color w:val="9CDCFE"/>
          <w:sz w:val="18"/>
          <w:szCs w:val="18"/>
          <w:lang w:val="en-US" w:eastAsia="de-CH"/>
        </w:rPr>
        <w:t>$</w:t>
      </w:r>
      <w:proofErr w:type="spellStart"/>
      <w:proofErr w:type="gramStart"/>
      <w:r w:rsidRPr="005658E2">
        <w:rPr>
          <w:rFonts w:ascii="Consolas" w:hAnsi="Consolas"/>
          <w:color w:val="9CDCFE"/>
          <w:sz w:val="18"/>
          <w:szCs w:val="18"/>
          <w:lang w:val="en-US" w:eastAsia="de-CH"/>
        </w:rPr>
        <w:t>help</w:t>
      </w:r>
      <w:r w:rsidRPr="005658E2">
        <w:rPr>
          <w:rFonts w:ascii="Consolas" w:hAnsi="Consolas"/>
          <w:color w:val="DCDCAA"/>
          <w:sz w:val="18"/>
          <w:szCs w:val="18"/>
          <w:lang w:val="en-US" w:eastAsia="de-CH"/>
        </w:rPr>
        <w:t>.Length</w:t>
      </w:r>
      <w:proofErr w:type="spellEnd"/>
      <w:proofErr w:type="gramEnd"/>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w:t>
      </w:r>
      <w:proofErr w:type="spellStart"/>
      <w:r w:rsidRPr="005658E2">
        <w:rPr>
          <w:rFonts w:ascii="Consolas" w:hAnsi="Consolas"/>
          <w:color w:val="D4D4D4"/>
          <w:sz w:val="18"/>
          <w:szCs w:val="18"/>
          <w:lang w:val="en-US" w:eastAsia="de-CH"/>
        </w:rPr>
        <w:t>gt</w:t>
      </w:r>
      <w:proofErr w:type="spellEnd"/>
      <w:r w:rsidRPr="005658E2">
        <w:rPr>
          <w:rFonts w:ascii="Consolas" w:hAnsi="Consolas"/>
          <w:color w:val="CCCCCC"/>
          <w:sz w:val="18"/>
          <w:szCs w:val="18"/>
          <w:lang w:val="en-US" w:eastAsia="de-CH"/>
        </w:rPr>
        <w:t xml:space="preserve"> </w:t>
      </w:r>
      <w:r w:rsidRPr="005658E2">
        <w:rPr>
          <w:rFonts w:ascii="Consolas" w:hAnsi="Consolas"/>
          <w:color w:val="B5CEA8"/>
          <w:sz w:val="18"/>
          <w:szCs w:val="18"/>
          <w:lang w:val="en-US" w:eastAsia="de-CH"/>
        </w:rPr>
        <w:t>0</w:t>
      </w:r>
      <w:r w:rsidRPr="005658E2">
        <w:rPr>
          <w:rFonts w:ascii="Consolas" w:hAnsi="Consolas"/>
          <w:color w:val="CCCCCC"/>
          <w:sz w:val="18"/>
          <w:szCs w:val="18"/>
          <w:lang w:val="en-US" w:eastAsia="de-CH"/>
        </w:rPr>
        <w:t>)) ) {</w:t>
      </w:r>
    </w:p>
    <w:p w14:paraId="352EFE40" w14:textId="5457F9D0" w:rsidR="005658E2" w:rsidRPr="005658E2" w:rsidRDefault="005658E2" w:rsidP="005658E2">
      <w:pPr>
        <w:shd w:val="clear" w:color="auto" w:fill="1F1F1F"/>
        <w:spacing w:line="285" w:lineRule="atLeast"/>
        <w:rPr>
          <w:rFonts w:ascii="Consolas" w:hAnsi="Consolas"/>
          <w:color w:val="CCCCCC"/>
          <w:sz w:val="18"/>
          <w:szCs w:val="18"/>
          <w:lang w:val="en-US" w:eastAsia="de-CH"/>
        </w:rPr>
      </w:pPr>
      <w:r w:rsidRPr="005658E2">
        <w:rPr>
          <w:rFonts w:ascii="Consolas" w:hAnsi="Consolas"/>
          <w:color w:val="CCCCCC"/>
          <w:sz w:val="18"/>
          <w:szCs w:val="18"/>
          <w:lang w:val="en-US" w:eastAsia="de-CH"/>
        </w:rPr>
        <w:t xml:space="preserve">    </w:t>
      </w:r>
      <w:r w:rsidRPr="005658E2">
        <w:rPr>
          <w:rFonts w:ascii="Consolas" w:hAnsi="Consolas"/>
          <w:color w:val="DCDCAA"/>
          <w:sz w:val="18"/>
          <w:szCs w:val="18"/>
          <w:lang w:val="en-US" w:eastAsia="de-CH"/>
        </w:rPr>
        <w:t>Get-Help</w:t>
      </w:r>
      <w:r w:rsidRPr="005658E2">
        <w:rPr>
          <w:rFonts w:ascii="Consolas" w:hAnsi="Consolas"/>
          <w:color w:val="CCCCCC"/>
          <w:sz w:val="18"/>
          <w:szCs w:val="18"/>
          <w:lang w:val="en-US" w:eastAsia="de-CH"/>
        </w:rPr>
        <w:t xml:space="preserve"> </w:t>
      </w:r>
      <w:r w:rsidRPr="005658E2">
        <w:rPr>
          <w:rFonts w:ascii="Consolas" w:hAnsi="Consolas"/>
          <w:color w:val="DCDCAA"/>
          <w:sz w:val="18"/>
          <w:szCs w:val="18"/>
          <w:lang w:val="en-US" w:eastAsia="de-CH"/>
        </w:rPr>
        <w:t>Get-</w:t>
      </w:r>
      <w:proofErr w:type="spellStart"/>
      <w:r w:rsidRPr="005658E2">
        <w:rPr>
          <w:rFonts w:ascii="Consolas" w:hAnsi="Consolas"/>
          <w:color w:val="DCDCAA"/>
          <w:sz w:val="18"/>
          <w:szCs w:val="18"/>
          <w:lang w:val="en-US" w:eastAsia="de-CH"/>
        </w:rPr>
        <w:t>HWInfoFromILO</w:t>
      </w:r>
      <w:proofErr w:type="spellEnd"/>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w:t>
      </w:r>
      <w:proofErr w:type="gramStart"/>
      <w:r w:rsidRPr="005658E2">
        <w:rPr>
          <w:rFonts w:ascii="Consolas" w:hAnsi="Consolas"/>
          <w:color w:val="CCCCCC"/>
          <w:sz w:val="18"/>
          <w:szCs w:val="18"/>
          <w:lang w:val="en-US" w:eastAsia="de-CH"/>
        </w:rPr>
        <w:t>Full;</w:t>
      </w:r>
      <w:proofErr w:type="gramEnd"/>
      <w:r w:rsidRPr="005658E2">
        <w:rPr>
          <w:rFonts w:ascii="Consolas" w:hAnsi="Consolas"/>
          <w:color w:val="CCCCCC"/>
          <w:sz w:val="18"/>
          <w:szCs w:val="18"/>
          <w:lang w:val="en-US" w:eastAsia="de-CH"/>
        </w:rPr>
        <w:t xml:space="preserve">    </w:t>
      </w:r>
    </w:p>
    <w:p w14:paraId="3C6FDBB4" w14:textId="2F213E06" w:rsidR="009B3BF5" w:rsidRPr="005658E2" w:rsidRDefault="005658E2" w:rsidP="006E1B2A">
      <w:pPr>
        <w:keepNext/>
        <w:shd w:val="clear" w:color="auto" w:fill="1F1F1F"/>
        <w:spacing w:line="285" w:lineRule="atLeast"/>
        <w:rPr>
          <w:rFonts w:ascii="Consolas" w:hAnsi="Consolas"/>
          <w:color w:val="CCCCCC"/>
          <w:sz w:val="18"/>
          <w:szCs w:val="18"/>
          <w:lang w:eastAsia="de-CH"/>
        </w:rPr>
      </w:pPr>
      <w:r w:rsidRPr="005658E2">
        <w:rPr>
          <w:rFonts w:ascii="Consolas" w:hAnsi="Consolas"/>
          <w:color w:val="CCCCCC"/>
          <w:sz w:val="18"/>
          <w:szCs w:val="18"/>
          <w:lang w:eastAsia="de-CH"/>
        </w:rPr>
        <w:t>}</w:t>
      </w:r>
    </w:p>
    <w:p w14:paraId="3D0C482C" w14:textId="26801F66" w:rsidR="006E1B2A" w:rsidRDefault="006E1B2A" w:rsidP="006E1B2A">
      <w:pPr>
        <w:pStyle w:val="Beschriftung"/>
      </w:pPr>
      <w:bookmarkStart w:id="78" w:name="_Toc193701346"/>
      <w:r>
        <w:t xml:space="preserve">Codesnippet </w:t>
      </w:r>
      <w:r>
        <w:fldChar w:fldCharType="begin"/>
      </w:r>
      <w:r>
        <w:instrText xml:space="preserve"> SEQ Codesnippet \* ARABIC </w:instrText>
      </w:r>
      <w:r>
        <w:fldChar w:fldCharType="separate"/>
      </w:r>
      <w:r w:rsidR="00792704">
        <w:rPr>
          <w:noProof/>
        </w:rPr>
        <w:t>4</w:t>
      </w:r>
      <w:r>
        <w:fldChar w:fldCharType="end"/>
      </w:r>
      <w:r>
        <w:t>: Get-Help Funktionalität</w:t>
      </w:r>
      <w:bookmarkEnd w:id="78"/>
    </w:p>
    <w:p w14:paraId="75266D97" w14:textId="4B7405B8" w:rsidR="009B3BF5" w:rsidRDefault="009B3BF5" w:rsidP="00264EB0">
      <w:r w:rsidRPr="009B3BF5">
        <w:t xml:space="preserve">Die aufgerufene </w:t>
      </w:r>
      <w:r w:rsidRPr="00FF6DE3">
        <w:rPr>
          <w:shd w:val="clear" w:color="auto" w:fill="000000" w:themeFill="text1"/>
        </w:rPr>
        <w:t>Show-Help</w:t>
      </w:r>
      <w:r w:rsidRPr="009B3BF5">
        <w:t xml:space="preserve"> Fu</w:t>
      </w:r>
      <w:r>
        <w:t xml:space="preserve">nktion macht im Grunde auch nichts anderes, als </w:t>
      </w:r>
      <w:r w:rsidRPr="00FF6DE3">
        <w:rPr>
          <w:shd w:val="clear" w:color="auto" w:fill="000000" w:themeFill="text1"/>
        </w:rPr>
        <w:t>Get-Help</w:t>
      </w:r>
      <w:r w:rsidR="0065047C">
        <w:rPr>
          <w:shd w:val="clear" w:color="auto" w:fill="000000" w:themeFill="text1"/>
        </w:rPr>
        <w:t xml:space="preserve"> </w:t>
      </w:r>
      <w:r w:rsidR="00451E73">
        <w:rPr>
          <w:shd w:val="clear" w:color="auto" w:fill="000000" w:themeFill="text1"/>
        </w:rPr>
        <w:t>Get-</w:t>
      </w:r>
      <w:proofErr w:type="spellStart"/>
      <w:r w:rsidR="00451E73">
        <w:rPr>
          <w:shd w:val="clear" w:color="auto" w:fill="000000" w:themeFill="text1"/>
        </w:rPr>
        <w:t>HWInfoFromILO</w:t>
      </w:r>
      <w:proofErr w:type="spellEnd"/>
      <w:r w:rsidR="00DF722A">
        <w:rPr>
          <w:shd w:val="clear" w:color="auto" w:fill="000000" w:themeFill="text1"/>
        </w:rPr>
        <w:t xml:space="preserve"> </w:t>
      </w:r>
      <w:r w:rsidR="0065047C">
        <w:rPr>
          <w:shd w:val="clear" w:color="auto" w:fill="000000" w:themeFill="text1"/>
        </w:rPr>
        <w:t>-</w:t>
      </w:r>
      <w:proofErr w:type="spellStart"/>
      <w:r w:rsidR="0065047C">
        <w:rPr>
          <w:shd w:val="clear" w:color="auto" w:fill="000000" w:themeFill="text1"/>
        </w:rPr>
        <w:t>Full</w:t>
      </w:r>
      <w:proofErr w:type="spellEnd"/>
      <w:r>
        <w:t xml:space="preserve"> aufzurufen.</w:t>
      </w:r>
      <w:r w:rsidR="00113442">
        <w:t xml:space="preserve"> Das bedeutet </w:t>
      </w:r>
      <w:r w:rsidR="009E0135">
        <w:t>auch</w:t>
      </w:r>
      <w:r w:rsidR="00113442">
        <w:t>, dass die native Art, Hilfe anzufordern in PowerShell selbstverständlich auch läuft.</w:t>
      </w:r>
    </w:p>
    <w:p w14:paraId="04FD7662" w14:textId="77777777" w:rsidR="008B4899" w:rsidRDefault="008B4899" w:rsidP="00264EB0"/>
    <w:p w14:paraId="18789D97" w14:textId="175F892C" w:rsidR="008B4899" w:rsidRDefault="008B4899" w:rsidP="008B4899">
      <w:pPr>
        <w:pStyle w:val="berschrift3nummeriert"/>
      </w:pPr>
      <w:bookmarkStart w:id="79" w:name="_Toc193706770"/>
      <w:r>
        <w:t>Modulversion</w:t>
      </w:r>
      <w:bookmarkEnd w:id="79"/>
    </w:p>
    <w:p w14:paraId="617A9A8E" w14:textId="04D1A03D" w:rsidR="008B4899" w:rsidRDefault="008B4899" w:rsidP="008B4899">
      <w:r>
        <w:t>Die Modulversion, auf der alles getestet wurde, ist die Version 4.4.0.0 des HPEiLOCmdlets. Dies ergibt sich aus der Erfahrung der Test-IPA.</w:t>
      </w:r>
    </w:p>
    <w:p w14:paraId="1CAF0EA3" w14:textId="4CC9AE5F" w:rsidR="008B4899" w:rsidRDefault="008B4899" w:rsidP="008B4899"/>
    <w:p w14:paraId="7D2711CB" w14:textId="46072801" w:rsidR="008B4899" w:rsidRDefault="008B4899" w:rsidP="008B4899">
      <w:r>
        <w:t xml:space="preserve">Falls eine andere Version verwendet wird, soll das aber kein Problem sein – in Absprache mit dem VF wird bei abweichenden Versionen lediglich der User darauf hingewiesen und ihm gesagt, dass </w:t>
      </w:r>
      <w:r w:rsidR="004A2406">
        <w:t>es zu Fehlern aufgrund der Versionsdifferenzen geben kann.</w:t>
      </w:r>
    </w:p>
    <w:p w14:paraId="5F467E56" w14:textId="092B60CA"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DCDCAA"/>
          <w:sz w:val="18"/>
          <w:szCs w:val="18"/>
          <w:lang w:val="en-US" w:eastAsia="de-CH"/>
        </w:rPr>
        <w:t>Import-Module</w:t>
      </w:r>
      <w:r w:rsidRPr="002064C0">
        <w:rPr>
          <w:rFonts w:ascii="Consolas" w:hAnsi="Consolas"/>
          <w:color w:val="CCCCCC"/>
          <w:sz w:val="18"/>
          <w:szCs w:val="18"/>
          <w:lang w:val="en-US" w:eastAsia="de-CH"/>
        </w:rPr>
        <w:t xml:space="preserve"> </w:t>
      </w:r>
      <w:proofErr w:type="gramStart"/>
      <w:r w:rsidRPr="002064C0">
        <w:rPr>
          <w:rFonts w:ascii="Consolas" w:hAnsi="Consolas"/>
          <w:color w:val="CCCCCC"/>
          <w:sz w:val="18"/>
          <w:szCs w:val="18"/>
          <w:lang w:val="en-US" w:eastAsia="de-CH"/>
        </w:rPr>
        <w:t>HPEiLOCmdlets;</w:t>
      </w:r>
      <w:proofErr w:type="gramEnd"/>
    </w:p>
    <w:p w14:paraId="2E698C99" w14:textId="5BD2D1D1"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6A9955"/>
          <w:sz w:val="18"/>
          <w:szCs w:val="18"/>
          <w:lang w:val="en-US" w:eastAsia="de-CH"/>
        </w:rPr>
        <w:t xml:space="preserve">## Check for recommended </w:t>
      </w:r>
      <w:proofErr w:type="spellStart"/>
      <w:r w:rsidRPr="002064C0">
        <w:rPr>
          <w:rFonts w:ascii="Consolas" w:hAnsi="Consolas"/>
          <w:color w:val="6A9955"/>
          <w:sz w:val="18"/>
          <w:szCs w:val="18"/>
          <w:lang w:val="en-US" w:eastAsia="de-CH"/>
        </w:rPr>
        <w:t>ModuleVersion</w:t>
      </w:r>
      <w:proofErr w:type="spellEnd"/>
    </w:p>
    <w:p w14:paraId="22439DE1" w14:textId="7EFF3360"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9CDCFE"/>
          <w:sz w:val="18"/>
          <w:szCs w:val="18"/>
          <w:lang w:val="en-US" w:eastAsia="de-CH"/>
        </w:rPr>
        <w:t>$</w:t>
      </w:r>
      <w:proofErr w:type="spellStart"/>
      <w:r w:rsidRPr="002064C0">
        <w:rPr>
          <w:rFonts w:ascii="Consolas" w:hAnsi="Consolas"/>
          <w:color w:val="9CDCFE"/>
          <w:sz w:val="18"/>
          <w:szCs w:val="18"/>
          <w:lang w:val="en-US" w:eastAsia="de-CH"/>
        </w:rPr>
        <w:t>moduleVersion</w:t>
      </w:r>
      <w:proofErr w:type="spellEnd"/>
      <w:r w:rsidRPr="002064C0">
        <w:rPr>
          <w:rFonts w:ascii="Consolas" w:hAnsi="Consolas"/>
          <w:color w:val="CCCCCC"/>
          <w:sz w:val="18"/>
          <w:szCs w:val="18"/>
          <w:lang w:val="en-US" w:eastAsia="de-CH"/>
        </w:rPr>
        <w:t xml:space="preserve"> </w:t>
      </w:r>
      <w:r w:rsidRPr="002064C0">
        <w:rPr>
          <w:rFonts w:ascii="Consolas" w:hAnsi="Consolas"/>
          <w:color w:val="D4D4D4"/>
          <w:sz w:val="18"/>
          <w:szCs w:val="18"/>
          <w:lang w:val="en-US" w:eastAsia="de-CH"/>
        </w:rPr>
        <w:t>=</w:t>
      </w:r>
      <w:r w:rsidRPr="002064C0">
        <w:rPr>
          <w:rFonts w:ascii="Consolas" w:hAnsi="Consolas"/>
          <w:color w:val="CCCCCC"/>
          <w:sz w:val="18"/>
          <w:szCs w:val="18"/>
          <w:lang w:val="en-US" w:eastAsia="de-CH"/>
        </w:rPr>
        <w:t xml:space="preserve"> (</w:t>
      </w:r>
      <w:r w:rsidRPr="002064C0">
        <w:rPr>
          <w:rFonts w:ascii="Consolas" w:hAnsi="Consolas"/>
          <w:color w:val="DCDCAA"/>
          <w:sz w:val="18"/>
          <w:szCs w:val="18"/>
          <w:lang w:val="en-US" w:eastAsia="de-CH"/>
        </w:rPr>
        <w:t>Get-Module</w:t>
      </w:r>
      <w:r w:rsidRPr="002064C0">
        <w:rPr>
          <w:rFonts w:ascii="Consolas" w:hAnsi="Consolas"/>
          <w:color w:val="CCCCCC"/>
          <w:sz w:val="18"/>
          <w:szCs w:val="18"/>
          <w:lang w:val="en-US" w:eastAsia="de-CH"/>
        </w:rPr>
        <w:t xml:space="preserve"> </w:t>
      </w:r>
      <w:r w:rsidRPr="002064C0">
        <w:rPr>
          <w:rFonts w:ascii="Consolas" w:hAnsi="Consolas"/>
          <w:color w:val="D4D4D4"/>
          <w:sz w:val="18"/>
          <w:szCs w:val="18"/>
          <w:lang w:val="en-US" w:eastAsia="de-CH"/>
        </w:rPr>
        <w:t>-</w:t>
      </w:r>
      <w:r w:rsidRPr="002064C0">
        <w:rPr>
          <w:rFonts w:ascii="Consolas" w:hAnsi="Consolas"/>
          <w:color w:val="CCCCCC"/>
          <w:sz w:val="18"/>
          <w:szCs w:val="18"/>
          <w:lang w:val="en-US" w:eastAsia="de-CH"/>
        </w:rPr>
        <w:t>Name HPEiLOCmdlets</w:t>
      </w:r>
      <w:proofErr w:type="gramStart"/>
      <w:r w:rsidRPr="002064C0">
        <w:rPr>
          <w:rFonts w:ascii="Consolas" w:hAnsi="Consolas"/>
          <w:color w:val="CCCCCC"/>
          <w:sz w:val="18"/>
          <w:szCs w:val="18"/>
          <w:lang w:val="en-US" w:eastAsia="de-CH"/>
        </w:rPr>
        <w:t>).</w:t>
      </w:r>
      <w:proofErr w:type="spellStart"/>
      <w:r w:rsidRPr="002064C0">
        <w:rPr>
          <w:rFonts w:ascii="Consolas" w:hAnsi="Consolas"/>
          <w:color w:val="CCCCCC"/>
          <w:sz w:val="18"/>
          <w:szCs w:val="18"/>
          <w:lang w:val="en-US" w:eastAsia="de-CH"/>
        </w:rPr>
        <w:t>Version.ToString</w:t>
      </w:r>
      <w:proofErr w:type="spellEnd"/>
      <w:proofErr w:type="gramEnd"/>
      <w:r w:rsidRPr="002064C0">
        <w:rPr>
          <w:rFonts w:ascii="Consolas" w:hAnsi="Consolas"/>
          <w:color w:val="CCCCCC"/>
          <w:sz w:val="18"/>
          <w:szCs w:val="18"/>
          <w:lang w:val="en-US" w:eastAsia="de-CH"/>
        </w:rPr>
        <w:t>()</w:t>
      </w:r>
    </w:p>
    <w:p w14:paraId="170C817B" w14:textId="76EE133E"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C586C0"/>
          <w:sz w:val="18"/>
          <w:szCs w:val="18"/>
          <w:lang w:val="en-US" w:eastAsia="de-CH"/>
        </w:rPr>
        <w:t>if</w:t>
      </w:r>
      <w:r w:rsidRPr="002064C0">
        <w:rPr>
          <w:rFonts w:ascii="Consolas" w:hAnsi="Consolas"/>
          <w:color w:val="CCCCCC"/>
          <w:sz w:val="18"/>
          <w:szCs w:val="18"/>
          <w:lang w:val="en-US" w:eastAsia="de-CH"/>
        </w:rPr>
        <w:t xml:space="preserve"> (</w:t>
      </w:r>
      <w:r w:rsidRPr="002064C0">
        <w:rPr>
          <w:rFonts w:ascii="Consolas" w:hAnsi="Consolas"/>
          <w:color w:val="9CDCFE"/>
          <w:sz w:val="18"/>
          <w:szCs w:val="18"/>
          <w:lang w:val="en-US" w:eastAsia="de-CH"/>
        </w:rPr>
        <w:t>$</w:t>
      </w:r>
      <w:proofErr w:type="spellStart"/>
      <w:r w:rsidRPr="002064C0">
        <w:rPr>
          <w:rFonts w:ascii="Consolas" w:hAnsi="Consolas"/>
          <w:color w:val="9CDCFE"/>
          <w:sz w:val="18"/>
          <w:szCs w:val="18"/>
          <w:lang w:val="en-US" w:eastAsia="de-CH"/>
        </w:rPr>
        <w:t>recommendedVersion</w:t>
      </w:r>
      <w:proofErr w:type="spellEnd"/>
      <w:r w:rsidRPr="002064C0">
        <w:rPr>
          <w:rFonts w:ascii="Consolas" w:hAnsi="Consolas"/>
          <w:color w:val="CCCCCC"/>
          <w:sz w:val="18"/>
          <w:szCs w:val="18"/>
          <w:lang w:val="en-US" w:eastAsia="de-CH"/>
        </w:rPr>
        <w:t xml:space="preserve"> </w:t>
      </w:r>
      <w:r w:rsidRPr="002064C0">
        <w:rPr>
          <w:rFonts w:ascii="Consolas" w:hAnsi="Consolas"/>
          <w:color w:val="D4D4D4"/>
          <w:sz w:val="18"/>
          <w:szCs w:val="18"/>
          <w:lang w:val="en-US" w:eastAsia="de-CH"/>
        </w:rPr>
        <w:t>-ne</w:t>
      </w:r>
      <w:r w:rsidRPr="002064C0">
        <w:rPr>
          <w:rFonts w:ascii="Consolas" w:hAnsi="Consolas"/>
          <w:color w:val="CCCCCC"/>
          <w:sz w:val="18"/>
          <w:szCs w:val="18"/>
          <w:lang w:val="en-US" w:eastAsia="de-CH"/>
        </w:rPr>
        <w:t xml:space="preserve"> (</w:t>
      </w:r>
      <w:r w:rsidRPr="002064C0">
        <w:rPr>
          <w:rFonts w:ascii="Consolas" w:hAnsi="Consolas"/>
          <w:color w:val="9CDCFE"/>
          <w:sz w:val="18"/>
          <w:szCs w:val="18"/>
          <w:lang w:val="en-US" w:eastAsia="de-CH"/>
        </w:rPr>
        <w:t>$</w:t>
      </w:r>
      <w:proofErr w:type="spellStart"/>
      <w:r w:rsidRPr="002064C0">
        <w:rPr>
          <w:rFonts w:ascii="Consolas" w:hAnsi="Consolas"/>
          <w:color w:val="9CDCFE"/>
          <w:sz w:val="18"/>
          <w:szCs w:val="18"/>
          <w:lang w:val="en-US" w:eastAsia="de-CH"/>
        </w:rPr>
        <w:t>moduleVersion</w:t>
      </w:r>
      <w:proofErr w:type="spellEnd"/>
      <w:r w:rsidRPr="002064C0">
        <w:rPr>
          <w:rFonts w:ascii="Consolas" w:hAnsi="Consolas"/>
          <w:color w:val="CCCCCC"/>
          <w:sz w:val="18"/>
          <w:szCs w:val="18"/>
          <w:lang w:val="en-US" w:eastAsia="de-CH"/>
        </w:rPr>
        <w:t>)) {</w:t>
      </w:r>
    </w:p>
    <w:p w14:paraId="55CFFCC3" w14:textId="2039B7E4"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CCCCCC"/>
          <w:sz w:val="18"/>
          <w:szCs w:val="18"/>
          <w:lang w:val="en-US" w:eastAsia="de-CH"/>
        </w:rPr>
        <w:t xml:space="preserve">            </w:t>
      </w:r>
      <w:r w:rsidRPr="002064C0">
        <w:rPr>
          <w:rFonts w:ascii="Consolas" w:hAnsi="Consolas"/>
          <w:color w:val="DCDCAA"/>
          <w:sz w:val="18"/>
          <w:szCs w:val="18"/>
          <w:lang w:val="en-US" w:eastAsia="de-CH"/>
        </w:rPr>
        <w:t>Write-Warning</w:t>
      </w:r>
      <w:r w:rsidRPr="002064C0">
        <w:rPr>
          <w:rFonts w:ascii="Consolas" w:hAnsi="Consolas"/>
          <w:color w:val="CCCCCC"/>
          <w:sz w:val="18"/>
          <w:szCs w:val="18"/>
          <w:lang w:val="en-US" w:eastAsia="de-CH"/>
        </w:rPr>
        <w:t xml:space="preserve"> </w:t>
      </w:r>
      <w:r w:rsidRPr="002064C0">
        <w:rPr>
          <w:rFonts w:ascii="Consolas" w:hAnsi="Consolas"/>
          <w:color w:val="CE9178"/>
          <w:sz w:val="18"/>
          <w:szCs w:val="18"/>
          <w:lang w:val="en-US" w:eastAsia="de-CH"/>
        </w:rPr>
        <w:t xml:space="preserve">"The installed Module HPEiLOCmdlets </w:t>
      </w:r>
      <w:proofErr w:type="spellStart"/>
      <w:r w:rsidRPr="002064C0">
        <w:rPr>
          <w:rFonts w:ascii="Consolas" w:hAnsi="Consolas"/>
          <w:color w:val="CE9178"/>
          <w:sz w:val="18"/>
          <w:szCs w:val="18"/>
          <w:lang w:val="en-US" w:eastAsia="de-CH"/>
        </w:rPr>
        <w:t>doesnt</w:t>
      </w:r>
      <w:proofErr w:type="spellEnd"/>
      <w:r w:rsidRPr="002064C0">
        <w:rPr>
          <w:rFonts w:ascii="Consolas" w:hAnsi="Consolas"/>
          <w:color w:val="CE9178"/>
          <w:sz w:val="18"/>
          <w:szCs w:val="18"/>
          <w:lang w:val="en-US" w:eastAsia="de-CH"/>
        </w:rPr>
        <w:t xml:space="preserve"> use the recommended Version '</w:t>
      </w:r>
      <w:r w:rsidRPr="002064C0">
        <w:rPr>
          <w:rFonts w:ascii="Consolas" w:hAnsi="Consolas"/>
          <w:color w:val="9CDCFE"/>
          <w:sz w:val="18"/>
          <w:szCs w:val="18"/>
          <w:lang w:val="en-US" w:eastAsia="de-CH"/>
        </w:rPr>
        <w:t>$</w:t>
      </w:r>
      <w:proofErr w:type="spellStart"/>
      <w:r w:rsidRPr="002064C0">
        <w:rPr>
          <w:rFonts w:ascii="Consolas" w:hAnsi="Consolas"/>
          <w:color w:val="9CDCFE"/>
          <w:sz w:val="18"/>
          <w:szCs w:val="18"/>
          <w:lang w:val="en-US" w:eastAsia="de-CH"/>
        </w:rPr>
        <w:t>recommendedVersion</w:t>
      </w:r>
      <w:proofErr w:type="spellEnd"/>
      <w:r w:rsidRPr="002064C0">
        <w:rPr>
          <w:rFonts w:ascii="Consolas" w:hAnsi="Consolas"/>
          <w:color w:val="CE9178"/>
          <w:sz w:val="18"/>
          <w:szCs w:val="18"/>
          <w:lang w:val="en-US" w:eastAsia="de-CH"/>
        </w:rPr>
        <w:t>', but '</w:t>
      </w:r>
      <w:r w:rsidRPr="002064C0">
        <w:rPr>
          <w:rFonts w:ascii="Consolas" w:hAnsi="Consolas"/>
          <w:color w:val="9CDCFE"/>
          <w:sz w:val="18"/>
          <w:szCs w:val="18"/>
          <w:lang w:val="en-US" w:eastAsia="de-CH"/>
        </w:rPr>
        <w:t>$</w:t>
      </w:r>
      <w:proofErr w:type="spellStart"/>
      <w:r w:rsidRPr="002064C0">
        <w:rPr>
          <w:rFonts w:ascii="Consolas" w:hAnsi="Consolas"/>
          <w:color w:val="9CDCFE"/>
          <w:sz w:val="18"/>
          <w:szCs w:val="18"/>
          <w:lang w:val="en-US" w:eastAsia="de-CH"/>
        </w:rPr>
        <w:t>moduleVersion</w:t>
      </w:r>
      <w:proofErr w:type="spellEnd"/>
      <w:r w:rsidRPr="002064C0">
        <w:rPr>
          <w:rFonts w:ascii="Consolas" w:hAnsi="Consolas"/>
          <w:color w:val="CE9178"/>
          <w:sz w:val="18"/>
          <w:szCs w:val="18"/>
          <w:lang w:val="en-US" w:eastAsia="de-CH"/>
        </w:rPr>
        <w:t>' - some features may not work correctly."</w:t>
      </w:r>
    </w:p>
    <w:p w14:paraId="27209DB5" w14:textId="0F5CA7E0" w:rsidR="002064C0" w:rsidRPr="002064C0" w:rsidRDefault="002064C0" w:rsidP="006E1B2A">
      <w:pPr>
        <w:keepNext/>
        <w:shd w:val="clear" w:color="auto" w:fill="1F1F1F"/>
        <w:spacing w:line="285" w:lineRule="atLeast"/>
        <w:rPr>
          <w:rFonts w:ascii="Consolas" w:hAnsi="Consolas"/>
          <w:color w:val="CCCCCC"/>
          <w:sz w:val="18"/>
          <w:szCs w:val="18"/>
          <w:lang w:eastAsia="de-CH"/>
        </w:rPr>
      </w:pPr>
      <w:r w:rsidRPr="002064C0">
        <w:rPr>
          <w:rFonts w:ascii="Consolas" w:hAnsi="Consolas"/>
          <w:color w:val="CCCCCC"/>
          <w:sz w:val="18"/>
          <w:szCs w:val="18"/>
          <w:lang w:eastAsia="de-CH"/>
        </w:rPr>
        <w:t>}</w:t>
      </w:r>
    </w:p>
    <w:p w14:paraId="7A5027D6" w14:textId="433917D2" w:rsidR="002064C0" w:rsidRDefault="006E1B2A" w:rsidP="006E1B2A">
      <w:pPr>
        <w:pStyle w:val="Beschriftung"/>
      </w:pPr>
      <w:bookmarkStart w:id="80" w:name="_Toc193701347"/>
      <w:r>
        <w:t xml:space="preserve">Codesnippet </w:t>
      </w:r>
      <w:r>
        <w:fldChar w:fldCharType="begin"/>
      </w:r>
      <w:r>
        <w:instrText xml:space="preserve"> SEQ Codesnippet \* ARABIC </w:instrText>
      </w:r>
      <w:r>
        <w:fldChar w:fldCharType="separate"/>
      </w:r>
      <w:r w:rsidR="00792704">
        <w:rPr>
          <w:noProof/>
        </w:rPr>
        <w:t>5</w:t>
      </w:r>
      <w:r>
        <w:fldChar w:fldCharType="end"/>
      </w:r>
      <w:r>
        <w:t>: Überprüfung Modulversion</w:t>
      </w:r>
      <w:bookmarkEnd w:id="80"/>
    </w:p>
    <w:p w14:paraId="04FBF6C4" w14:textId="77777777" w:rsidR="00737664" w:rsidRDefault="00737664" w:rsidP="00737664"/>
    <w:p w14:paraId="31CF8666" w14:textId="783A8814" w:rsidR="00737664" w:rsidRDefault="00737664">
      <w:pPr>
        <w:spacing w:line="280" w:lineRule="atLeast"/>
      </w:pPr>
      <w:r>
        <w:br w:type="page"/>
      </w:r>
    </w:p>
    <w:p w14:paraId="202193AE" w14:textId="6D270497" w:rsidR="00316E60" w:rsidRPr="0055727B" w:rsidRDefault="00177000" w:rsidP="00177000">
      <w:pPr>
        <w:pStyle w:val="berschrift3nummeriert"/>
      </w:pPr>
      <w:bookmarkStart w:id="81" w:name="_Toc193706771"/>
      <w:r>
        <w:lastRenderedPageBreak/>
        <w:t>Generierung der Konfigurationsdatei</w:t>
      </w:r>
      <w:bookmarkEnd w:id="81"/>
    </w:p>
    <w:p w14:paraId="6FC2EE36" w14:textId="0414D9C8" w:rsidR="00316E60" w:rsidRDefault="00BE5FDE" w:rsidP="007B3F2B">
      <w:r>
        <w:t xml:space="preserve">Die Generierung der Konfigurationsdateien lässt sich grob auf zwei verschiedene Aspekte aufteilen. Das ist einerseits die Eingabe auf Seiten des Users, der sich entscheiden muss, was für eine Konfiguration er denn überhaupt haben will, was man als </w:t>
      </w:r>
      <w:r w:rsidR="00EF7A40">
        <w:t>«</w:t>
      </w:r>
      <w:r w:rsidRPr="00EF7A40">
        <w:t>Frontend</w:t>
      </w:r>
      <w:r w:rsidR="00EF7A40">
        <w:t>»</w:t>
      </w:r>
      <w:r>
        <w:t xml:space="preserve"> bezeichnen könnte. </w:t>
      </w:r>
    </w:p>
    <w:p w14:paraId="1FD17275" w14:textId="77777777" w:rsidR="005308CE" w:rsidRDefault="005308CE" w:rsidP="007B3F2B"/>
    <w:p w14:paraId="1CE29BFA" w14:textId="2C0C7163" w:rsidR="005308CE" w:rsidRDefault="005308CE" w:rsidP="007B3F2B">
      <w:r>
        <w:t xml:space="preserve">Die Umsetzung des </w:t>
      </w:r>
      <w:r w:rsidR="00D302DB">
        <w:t>«</w:t>
      </w:r>
      <w:proofErr w:type="spellStart"/>
      <w:r w:rsidRPr="00D302DB">
        <w:t>Frontends</w:t>
      </w:r>
      <w:proofErr w:type="spellEnd"/>
      <w:r w:rsidR="00D302DB">
        <w:t>»</w:t>
      </w:r>
      <w:r>
        <w:t xml:space="preserve"> ist im Endeffekt nichts </w:t>
      </w:r>
      <w:r w:rsidR="004004F9">
        <w:t>anderes</w:t>
      </w:r>
      <w:r>
        <w:t xml:space="preserve"> als verschachtelte Switch-Case-Statements, welche die 4 verschiedenen Möglichkeiten der Generierung abdecken</w:t>
      </w:r>
      <w:r w:rsidR="00AF45BF">
        <w:t xml:space="preserve"> und generell diesem Muster an Nutzereingaben (Read-Host) und switch-Statements folgen</w:t>
      </w:r>
      <w:r w:rsidR="00D1170D">
        <w:t>:</w:t>
      </w:r>
    </w:p>
    <w:p w14:paraId="0FFC1734" w14:textId="4C4E7799"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9CDCFE"/>
          <w:sz w:val="21"/>
          <w:szCs w:val="21"/>
          <w:lang w:val="en-US" w:eastAsia="de-CH"/>
        </w:rPr>
        <w:t>$</w:t>
      </w:r>
      <w:proofErr w:type="spellStart"/>
      <w:r w:rsidRPr="001C0CE8">
        <w:rPr>
          <w:rFonts w:ascii="Consolas" w:hAnsi="Consolas"/>
          <w:color w:val="9CDCFE"/>
          <w:sz w:val="21"/>
          <w:szCs w:val="21"/>
          <w:lang w:val="en-US" w:eastAsia="de-CH"/>
        </w:rPr>
        <w:t>pathToSaveAt</w:t>
      </w:r>
      <w:proofErr w:type="spellEnd"/>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Read-Host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Prompt </w:t>
      </w:r>
      <w:r w:rsidRPr="001C0CE8">
        <w:rPr>
          <w:rFonts w:ascii="Consolas" w:hAnsi="Consolas"/>
          <w:color w:val="CE9178"/>
          <w:sz w:val="21"/>
          <w:szCs w:val="21"/>
          <w:lang w:val="en-US" w:eastAsia="de-CH"/>
        </w:rPr>
        <w:t>"Where do you want to save the config at?</w:t>
      </w:r>
      <w:proofErr w:type="gramStart"/>
      <w:r w:rsidRPr="001C0CE8">
        <w:rPr>
          <w:rFonts w:ascii="Consolas" w:hAnsi="Consolas"/>
          <w:color w:val="CE9178"/>
          <w:sz w:val="21"/>
          <w:szCs w:val="21"/>
          <w:lang w:val="en-US" w:eastAsia="de-CH"/>
        </w:rPr>
        <w:t>"</w:t>
      </w:r>
      <w:r w:rsidRPr="001C0CE8">
        <w:rPr>
          <w:rFonts w:ascii="Consolas" w:hAnsi="Consolas"/>
          <w:color w:val="CCCCCC"/>
          <w:sz w:val="21"/>
          <w:szCs w:val="21"/>
          <w:lang w:val="en-US" w:eastAsia="de-CH"/>
        </w:rPr>
        <w:t>;</w:t>
      </w:r>
      <w:proofErr w:type="gramEnd"/>
    </w:p>
    <w:p w14:paraId="5512CD74" w14:textId="20E82D1F"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9CDCFE"/>
          <w:sz w:val="21"/>
          <w:szCs w:val="21"/>
          <w:lang w:val="en-US" w:eastAsia="de-CH"/>
        </w:rPr>
        <w:t>$</w:t>
      </w:r>
      <w:proofErr w:type="spellStart"/>
      <w:r w:rsidRPr="001C0CE8">
        <w:rPr>
          <w:rFonts w:ascii="Consolas" w:hAnsi="Consolas"/>
          <w:color w:val="9CDCFE"/>
          <w:sz w:val="21"/>
          <w:szCs w:val="21"/>
          <w:lang w:val="en-US" w:eastAsia="de-CH"/>
        </w:rPr>
        <w:t>withInventory</w:t>
      </w:r>
      <w:proofErr w:type="spellEnd"/>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Read-Host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Prompt </w:t>
      </w:r>
      <w:r w:rsidRPr="001C0CE8">
        <w:rPr>
          <w:rFonts w:ascii="Consolas" w:hAnsi="Consolas"/>
          <w:color w:val="CE9178"/>
          <w:sz w:val="21"/>
          <w:szCs w:val="21"/>
          <w:lang w:val="en-US" w:eastAsia="de-CH"/>
        </w:rPr>
        <w:t xml:space="preserve">"Do you want </w:t>
      </w:r>
      <w:proofErr w:type="gramStart"/>
      <w:r w:rsidRPr="001C0CE8">
        <w:rPr>
          <w:rFonts w:ascii="Consolas" w:hAnsi="Consolas"/>
          <w:color w:val="CE9178"/>
          <w:sz w:val="21"/>
          <w:szCs w:val="21"/>
          <w:lang w:val="en-US" w:eastAsia="de-CH"/>
        </w:rPr>
        <w:t>to:</w:t>
      </w:r>
      <w:r w:rsidRPr="001C0CE8">
        <w:rPr>
          <w:rFonts w:ascii="Consolas" w:hAnsi="Consolas"/>
          <w:color w:val="D7BA7D"/>
          <w:sz w:val="21"/>
          <w:szCs w:val="21"/>
          <w:lang w:val="en-US" w:eastAsia="de-CH"/>
        </w:rPr>
        <w:t>`</w:t>
      </w:r>
      <w:proofErr w:type="spellStart"/>
      <w:proofErr w:type="gramEnd"/>
      <w:r w:rsidRPr="001C0CE8">
        <w:rPr>
          <w:rFonts w:ascii="Consolas" w:hAnsi="Consolas"/>
          <w:color w:val="D7BA7D"/>
          <w:sz w:val="21"/>
          <w:szCs w:val="21"/>
          <w:lang w:val="en-US" w:eastAsia="de-CH"/>
        </w:rPr>
        <w:t>n</w:t>
      </w:r>
      <w:r w:rsidRPr="001C0CE8">
        <w:rPr>
          <w:rFonts w:ascii="Consolas" w:hAnsi="Consolas"/>
          <w:color w:val="CE9178"/>
          <w:sz w:val="21"/>
          <w:szCs w:val="21"/>
          <w:lang w:val="en-US" w:eastAsia="de-CH"/>
        </w:rPr>
        <w:t>Read</w:t>
      </w:r>
      <w:proofErr w:type="spellEnd"/>
      <w:r w:rsidRPr="001C0CE8">
        <w:rPr>
          <w:rFonts w:ascii="Consolas" w:hAnsi="Consolas"/>
          <w:color w:val="CE9178"/>
          <w:sz w:val="21"/>
          <w:szCs w:val="21"/>
          <w:lang w:val="en-US" w:eastAsia="de-CH"/>
        </w:rPr>
        <w:t xml:space="preserve"> From Inventory [y/N]?"</w:t>
      </w:r>
    </w:p>
    <w:p w14:paraId="4D60B162" w14:textId="300E49D9"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586C0"/>
          <w:sz w:val="21"/>
          <w:szCs w:val="21"/>
          <w:lang w:val="en-US" w:eastAsia="de-CH"/>
        </w:rPr>
        <w:t>switch</w:t>
      </w:r>
      <w:r w:rsidRPr="001C0CE8">
        <w:rPr>
          <w:rFonts w:ascii="Consolas" w:hAnsi="Consolas"/>
          <w:color w:val="CCCCCC"/>
          <w:sz w:val="21"/>
          <w:szCs w:val="21"/>
          <w:lang w:val="en-US" w:eastAsia="de-CH"/>
        </w:rPr>
        <w:t xml:space="preserve"> (</w:t>
      </w:r>
      <w:r w:rsidRPr="001C0CE8">
        <w:rPr>
          <w:rFonts w:ascii="Consolas" w:hAnsi="Consolas"/>
          <w:color w:val="9CDCFE"/>
          <w:sz w:val="21"/>
          <w:szCs w:val="21"/>
          <w:lang w:val="en-US" w:eastAsia="de-CH"/>
        </w:rPr>
        <w:t>$</w:t>
      </w:r>
      <w:proofErr w:type="spellStart"/>
      <w:r w:rsidRPr="001C0CE8">
        <w:rPr>
          <w:rFonts w:ascii="Consolas" w:hAnsi="Consolas"/>
          <w:color w:val="9CDCFE"/>
          <w:sz w:val="21"/>
          <w:szCs w:val="21"/>
          <w:lang w:val="en-US" w:eastAsia="de-CH"/>
        </w:rPr>
        <w:t>withInventory</w:t>
      </w:r>
      <w:proofErr w:type="spellEnd"/>
      <w:r w:rsidRPr="001C0CE8">
        <w:rPr>
          <w:rFonts w:ascii="Consolas" w:hAnsi="Consolas"/>
          <w:color w:val="CCCCCC"/>
          <w:sz w:val="21"/>
          <w:szCs w:val="21"/>
          <w:lang w:val="en-US" w:eastAsia="de-CH"/>
        </w:rPr>
        <w:t>) {</w:t>
      </w:r>
    </w:p>
    <w:p w14:paraId="1181D911" w14:textId="4EA93400"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CE9178"/>
          <w:sz w:val="21"/>
          <w:szCs w:val="21"/>
          <w:lang w:val="en-US" w:eastAsia="de-CH"/>
        </w:rPr>
        <w:t>"y"</w:t>
      </w:r>
      <w:r w:rsidRPr="001C0CE8">
        <w:rPr>
          <w:rFonts w:ascii="Consolas" w:hAnsi="Consolas"/>
          <w:color w:val="CCCCCC"/>
          <w:sz w:val="21"/>
          <w:szCs w:val="21"/>
          <w:lang w:val="en-US" w:eastAsia="de-CH"/>
        </w:rPr>
        <w:t xml:space="preserve"> {</w:t>
      </w:r>
    </w:p>
    <w:p w14:paraId="3D711A32" w14:textId="7B532B0A"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New-Config</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Path </w:t>
      </w:r>
      <w:r w:rsidRPr="001C0CE8">
        <w:rPr>
          <w:rFonts w:ascii="Consolas" w:hAnsi="Consolas"/>
          <w:color w:val="9CDCFE"/>
          <w:sz w:val="21"/>
          <w:szCs w:val="21"/>
          <w:lang w:val="en-US" w:eastAsia="de-CH"/>
        </w:rPr>
        <w:t>$</w:t>
      </w:r>
      <w:proofErr w:type="spellStart"/>
      <w:r w:rsidRPr="001C0CE8">
        <w:rPr>
          <w:rFonts w:ascii="Consolas" w:hAnsi="Consolas"/>
          <w:color w:val="9CDCFE"/>
          <w:sz w:val="21"/>
          <w:szCs w:val="21"/>
          <w:lang w:val="en-US" w:eastAsia="de-CH"/>
        </w:rPr>
        <w:t>pathToSaveAt</w:t>
      </w:r>
      <w:proofErr w:type="spellEnd"/>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proofErr w:type="spellStart"/>
      <w:proofErr w:type="gramStart"/>
      <w:r w:rsidRPr="001C0CE8">
        <w:rPr>
          <w:rFonts w:ascii="Consolas" w:hAnsi="Consolas"/>
          <w:color w:val="CCCCCC"/>
          <w:sz w:val="21"/>
          <w:szCs w:val="21"/>
          <w:lang w:val="en-US" w:eastAsia="de-CH"/>
        </w:rPr>
        <w:t>NotEmpty</w:t>
      </w:r>
      <w:proofErr w:type="spellEnd"/>
      <w:r w:rsidRPr="001C0CE8">
        <w:rPr>
          <w:rFonts w:ascii="Consolas" w:hAnsi="Consolas"/>
          <w:color w:val="CCCCCC"/>
          <w:sz w:val="21"/>
          <w:szCs w:val="21"/>
          <w:lang w:val="en-US" w:eastAsia="de-CH"/>
        </w:rPr>
        <w:t>;</w:t>
      </w:r>
      <w:proofErr w:type="gramEnd"/>
    </w:p>
    <w:p w14:paraId="3706D2C5" w14:textId="42C7AF0C"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proofErr w:type="gramStart"/>
      <w:r w:rsidRPr="001C0CE8">
        <w:rPr>
          <w:rFonts w:ascii="Consolas" w:hAnsi="Consolas"/>
          <w:color w:val="C586C0"/>
          <w:sz w:val="21"/>
          <w:szCs w:val="21"/>
          <w:lang w:val="en-US" w:eastAsia="de-CH"/>
        </w:rPr>
        <w:t>break</w:t>
      </w:r>
      <w:r w:rsidRPr="001C0CE8">
        <w:rPr>
          <w:rFonts w:ascii="Consolas" w:hAnsi="Consolas"/>
          <w:color w:val="CCCCCC"/>
          <w:sz w:val="21"/>
          <w:szCs w:val="21"/>
          <w:lang w:val="en-US" w:eastAsia="de-CH"/>
        </w:rPr>
        <w:t>;</w:t>
      </w:r>
      <w:proofErr w:type="gramEnd"/>
    </w:p>
    <w:p w14:paraId="1BD0AAE8" w14:textId="50DC66B8"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w:t>
      </w:r>
    </w:p>
    <w:p w14:paraId="2F3949DE" w14:textId="7FFF2108"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CE9178"/>
          <w:sz w:val="21"/>
          <w:szCs w:val="21"/>
          <w:lang w:val="en-US" w:eastAsia="de-CH"/>
        </w:rPr>
        <w:t>"N"</w:t>
      </w:r>
      <w:r w:rsidRPr="001C0CE8">
        <w:rPr>
          <w:rFonts w:ascii="Consolas" w:hAnsi="Consolas"/>
          <w:color w:val="CCCCCC"/>
          <w:sz w:val="21"/>
          <w:szCs w:val="21"/>
          <w:lang w:val="en-US" w:eastAsia="de-CH"/>
        </w:rPr>
        <w:t xml:space="preserve"> {</w:t>
      </w:r>
    </w:p>
    <w:p w14:paraId="43D39D58" w14:textId="209F61C8"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New-Config</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Path </w:t>
      </w:r>
      <w:r w:rsidRPr="001C0CE8">
        <w:rPr>
          <w:rFonts w:ascii="Consolas" w:hAnsi="Consolas"/>
          <w:color w:val="9CDCFE"/>
          <w:sz w:val="21"/>
          <w:szCs w:val="21"/>
          <w:lang w:val="en-US" w:eastAsia="de-CH"/>
        </w:rPr>
        <w:t>$</w:t>
      </w:r>
      <w:proofErr w:type="spellStart"/>
      <w:r w:rsidRPr="001C0CE8">
        <w:rPr>
          <w:rFonts w:ascii="Consolas" w:hAnsi="Consolas"/>
          <w:color w:val="9CDCFE"/>
          <w:sz w:val="21"/>
          <w:szCs w:val="21"/>
          <w:lang w:val="en-US" w:eastAsia="de-CH"/>
        </w:rPr>
        <w:t>pathToSaveAt</w:t>
      </w:r>
      <w:proofErr w:type="spellEnd"/>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proofErr w:type="spellStart"/>
      <w:r w:rsidRPr="001C0CE8">
        <w:rPr>
          <w:rFonts w:ascii="Consolas" w:hAnsi="Consolas"/>
          <w:color w:val="CCCCCC"/>
          <w:sz w:val="21"/>
          <w:szCs w:val="21"/>
          <w:lang w:val="en-US" w:eastAsia="de-CH"/>
        </w:rPr>
        <w:t>WithoutInventory</w:t>
      </w:r>
      <w:proofErr w:type="spellEnd"/>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proofErr w:type="spellStart"/>
      <w:proofErr w:type="gramStart"/>
      <w:r w:rsidRPr="001C0CE8">
        <w:rPr>
          <w:rFonts w:ascii="Consolas" w:hAnsi="Consolas"/>
          <w:color w:val="CCCCCC"/>
          <w:sz w:val="21"/>
          <w:szCs w:val="21"/>
          <w:lang w:val="en-US" w:eastAsia="de-CH"/>
        </w:rPr>
        <w:t>NotEmpty</w:t>
      </w:r>
      <w:proofErr w:type="spellEnd"/>
      <w:r w:rsidRPr="001C0CE8">
        <w:rPr>
          <w:rFonts w:ascii="Consolas" w:hAnsi="Consolas"/>
          <w:color w:val="CCCCCC"/>
          <w:sz w:val="21"/>
          <w:szCs w:val="21"/>
          <w:lang w:val="en-US" w:eastAsia="de-CH"/>
        </w:rPr>
        <w:t>;</w:t>
      </w:r>
      <w:proofErr w:type="gramEnd"/>
    </w:p>
    <w:p w14:paraId="28480EB0" w14:textId="371B9E4C" w:rsidR="001C0CE8" w:rsidRPr="001C0CE8" w:rsidRDefault="001C0CE8" w:rsidP="001C0CE8">
      <w:pPr>
        <w:shd w:val="clear" w:color="auto" w:fill="1F1F1F"/>
        <w:spacing w:line="285" w:lineRule="atLeast"/>
        <w:rPr>
          <w:rFonts w:ascii="Consolas" w:hAnsi="Consolas"/>
          <w:color w:val="CCCCCC"/>
          <w:sz w:val="21"/>
          <w:szCs w:val="21"/>
          <w:lang w:eastAsia="de-CH"/>
        </w:rPr>
      </w:pPr>
      <w:r w:rsidRPr="00EC4CC0">
        <w:rPr>
          <w:rFonts w:ascii="Consolas" w:hAnsi="Consolas"/>
          <w:color w:val="CCCCCC"/>
          <w:sz w:val="21"/>
          <w:szCs w:val="21"/>
          <w:lang w:val="en-US" w:eastAsia="de-CH"/>
        </w:rPr>
        <w:t xml:space="preserve">        </w:t>
      </w:r>
      <w:r w:rsidRPr="001C0CE8">
        <w:rPr>
          <w:rFonts w:ascii="Consolas" w:hAnsi="Consolas"/>
          <w:color w:val="C586C0"/>
          <w:sz w:val="21"/>
          <w:szCs w:val="21"/>
          <w:lang w:eastAsia="de-CH"/>
        </w:rPr>
        <w:t>break</w:t>
      </w:r>
      <w:r w:rsidRPr="001C0CE8">
        <w:rPr>
          <w:rFonts w:ascii="Consolas" w:hAnsi="Consolas"/>
          <w:color w:val="CCCCCC"/>
          <w:sz w:val="21"/>
          <w:szCs w:val="21"/>
          <w:lang w:eastAsia="de-CH"/>
        </w:rPr>
        <w:t>;</w:t>
      </w:r>
    </w:p>
    <w:p w14:paraId="6F6847FB" w14:textId="2CC88230" w:rsidR="001C0CE8" w:rsidRPr="001C0CE8" w:rsidRDefault="001C0CE8" w:rsidP="001C0CE8">
      <w:pPr>
        <w:shd w:val="clear" w:color="auto" w:fill="1F1F1F"/>
        <w:spacing w:line="285" w:lineRule="atLeast"/>
        <w:rPr>
          <w:rFonts w:ascii="Consolas" w:hAnsi="Consolas"/>
          <w:color w:val="CCCCCC"/>
          <w:sz w:val="21"/>
          <w:szCs w:val="21"/>
          <w:lang w:eastAsia="de-CH"/>
        </w:rPr>
      </w:pPr>
      <w:r w:rsidRPr="001C0CE8">
        <w:rPr>
          <w:rFonts w:ascii="Consolas" w:hAnsi="Consolas"/>
          <w:color w:val="CCCCCC"/>
          <w:sz w:val="21"/>
          <w:szCs w:val="21"/>
          <w:lang w:eastAsia="de-CH"/>
        </w:rPr>
        <w:t>        }</w:t>
      </w:r>
    </w:p>
    <w:p w14:paraId="0E9E646B" w14:textId="4297FE60" w:rsidR="001C0CE8" w:rsidRPr="001C0CE8" w:rsidRDefault="001C0CE8" w:rsidP="003D3C7B">
      <w:pPr>
        <w:keepNext/>
        <w:shd w:val="clear" w:color="auto" w:fill="1F1F1F"/>
        <w:spacing w:line="285" w:lineRule="atLeast"/>
        <w:rPr>
          <w:rFonts w:ascii="Consolas" w:hAnsi="Consolas"/>
          <w:color w:val="CCCCCC"/>
          <w:sz w:val="21"/>
          <w:szCs w:val="21"/>
          <w:lang w:eastAsia="de-CH"/>
        </w:rPr>
      </w:pPr>
      <w:r w:rsidRPr="001C0CE8">
        <w:rPr>
          <w:rFonts w:ascii="Consolas" w:hAnsi="Consolas"/>
          <w:color w:val="CCCCCC"/>
          <w:sz w:val="21"/>
          <w:szCs w:val="21"/>
          <w:lang w:eastAsia="de-CH"/>
        </w:rPr>
        <w:t>}</w:t>
      </w:r>
    </w:p>
    <w:p w14:paraId="1EE8F0F9" w14:textId="0055F8B9" w:rsidR="005308CE" w:rsidRDefault="003D3C7B" w:rsidP="003D3C7B">
      <w:pPr>
        <w:pStyle w:val="Beschriftung"/>
      </w:pPr>
      <w:bookmarkStart w:id="82" w:name="_Toc193701348"/>
      <w:r>
        <w:t xml:space="preserve">Codesnippet </w:t>
      </w:r>
      <w:r w:rsidR="00602007">
        <w:fldChar w:fldCharType="begin"/>
      </w:r>
      <w:r w:rsidR="00602007">
        <w:instrText xml:space="preserve"> SEQ Codesnippet \* ARABIC </w:instrText>
      </w:r>
      <w:r w:rsidR="00602007">
        <w:fldChar w:fldCharType="separate"/>
      </w:r>
      <w:r w:rsidR="00792704">
        <w:rPr>
          <w:noProof/>
        </w:rPr>
        <w:t>6</w:t>
      </w:r>
      <w:r w:rsidR="00602007">
        <w:rPr>
          <w:noProof/>
        </w:rPr>
        <w:fldChar w:fldCharType="end"/>
      </w:r>
      <w:r>
        <w:t>: "Frontend" Generierung der Konfigurationsdatei</w:t>
      </w:r>
      <w:r w:rsidR="007D6DC1">
        <w:t>e</w:t>
      </w:r>
      <w:r>
        <w:t>n</w:t>
      </w:r>
      <w:bookmarkEnd w:id="82"/>
    </w:p>
    <w:p w14:paraId="3A885F77" w14:textId="7C04D7BD" w:rsidR="005308CE" w:rsidRPr="00215D48" w:rsidRDefault="00E8150F" w:rsidP="007D6DC1">
      <w:pPr>
        <w:rPr>
          <w:szCs w:val="22"/>
        </w:rPr>
      </w:pPr>
      <w:r>
        <w:t xml:space="preserve">Im Hintergrund wird anhand der Eingaben dann ein PowerShell-Objekt erstellt und </w:t>
      </w:r>
      <w:r w:rsidR="00F45C1C">
        <w:t xml:space="preserve">mit </w:t>
      </w:r>
      <w:r>
        <w:t>den entsprechenden Werten (Dummy-Werte oder leere Werte)</w:t>
      </w:r>
      <w:r w:rsidR="00F45C1C">
        <w:t xml:space="preserve"> gefüllt</w:t>
      </w:r>
      <w:r w:rsidR="004A4E66">
        <w:t xml:space="preserve"> und anschliessend mittels </w:t>
      </w:r>
      <w:r w:rsidR="004A4E66" w:rsidRPr="006415A0">
        <w:rPr>
          <w:shd w:val="clear" w:color="auto" w:fill="000000" w:themeFill="text1"/>
        </w:rPr>
        <w:t>ConvertTo-Json</w:t>
      </w:r>
      <w:r w:rsidR="004A4E66">
        <w:t xml:space="preserve"> &amp; </w:t>
      </w:r>
      <w:r w:rsidR="004A4E66" w:rsidRPr="006415A0">
        <w:rPr>
          <w:shd w:val="clear" w:color="auto" w:fill="000000" w:themeFill="text1"/>
        </w:rPr>
        <w:t>Out-File</w:t>
      </w:r>
      <w:r w:rsidR="007D6DC1" w:rsidRPr="007D6DC1">
        <w:rPr>
          <w:sz w:val="21"/>
          <w:szCs w:val="21"/>
          <w:lang w:eastAsia="de-CH"/>
        </w:rPr>
        <w:t xml:space="preserve"> </w:t>
      </w:r>
      <w:r w:rsidR="007D6DC1" w:rsidRPr="00215D48">
        <w:t xml:space="preserve">zuerst in ein JSON-Format konvertiert und </w:t>
      </w:r>
      <w:r w:rsidR="004D225C">
        <w:t>danach</w:t>
      </w:r>
      <w:r w:rsidR="007D6DC1" w:rsidRPr="00215D48">
        <w:t xml:space="preserve"> in einer </w:t>
      </w:r>
      <w:r w:rsidR="007D6DC1" w:rsidRPr="00215D48">
        <w:rPr>
          <w:b/>
        </w:rPr>
        <w:t>config.json</w:t>
      </w:r>
      <w:r w:rsidR="007D6DC1" w:rsidRPr="00215D48">
        <w:t xml:space="preserve">-Datei </w:t>
      </w:r>
      <w:r w:rsidR="007D6DC1" w:rsidRPr="00215D48">
        <w:rPr>
          <w:szCs w:val="22"/>
        </w:rPr>
        <w:t>abgespeichert.</w:t>
      </w:r>
    </w:p>
    <w:p w14:paraId="000AED67" w14:textId="77777777" w:rsidR="00F814AD" w:rsidRPr="00215D48" w:rsidRDefault="00F814AD" w:rsidP="007D6DC1">
      <w:pPr>
        <w:rPr>
          <w:szCs w:val="22"/>
          <w:lang w:eastAsia="de-CH"/>
        </w:rPr>
      </w:pPr>
    </w:p>
    <w:p w14:paraId="0F878048" w14:textId="6BD24C50" w:rsidR="00F814AD" w:rsidRDefault="00F814AD" w:rsidP="007D6DC1">
      <w:pPr>
        <w:rPr>
          <w:sz w:val="21"/>
          <w:szCs w:val="21"/>
          <w:lang w:eastAsia="de-CH"/>
        </w:rPr>
      </w:pPr>
      <w:r w:rsidRPr="00215D48">
        <w:rPr>
          <w:szCs w:val="22"/>
          <w:lang w:eastAsia="de-CH"/>
        </w:rPr>
        <w:t>Der Pfad zur Konfigurationsdatei wird schlussendlich in einer Umgebungsvariable namens</w:t>
      </w:r>
      <w:r>
        <w:rPr>
          <w:sz w:val="21"/>
          <w:szCs w:val="21"/>
          <w:lang w:eastAsia="de-CH"/>
        </w:rPr>
        <w:t xml:space="preserve"> </w:t>
      </w:r>
      <w:r w:rsidRPr="006415A0">
        <w:rPr>
          <w:shd w:val="clear" w:color="auto" w:fill="000000" w:themeFill="text1"/>
        </w:rPr>
        <w:t>$</w:t>
      </w:r>
      <w:r w:rsidR="00667400" w:rsidRPr="006415A0">
        <w:rPr>
          <w:shd w:val="clear" w:color="auto" w:fill="000000" w:themeFill="text1"/>
        </w:rPr>
        <w:t>ENV</w:t>
      </w:r>
      <w:r w:rsidRPr="006415A0">
        <w:rPr>
          <w:shd w:val="clear" w:color="auto" w:fill="000000" w:themeFill="text1"/>
        </w:rPr>
        <w:t>:HPEILOCONFIG</w:t>
      </w:r>
      <w:r w:rsidR="006415A0">
        <w:rPr>
          <w:rFonts w:ascii="Consolas" w:hAnsi="Consolas"/>
          <w:color w:val="CCCCCC"/>
          <w:sz w:val="21"/>
          <w:szCs w:val="21"/>
          <w:lang w:eastAsia="de-CH"/>
        </w:rPr>
        <w:t xml:space="preserve"> </w:t>
      </w:r>
      <w:r w:rsidR="00667400" w:rsidRPr="00215D48">
        <w:rPr>
          <w:szCs w:val="22"/>
          <w:lang w:eastAsia="de-CH"/>
        </w:rPr>
        <w:t xml:space="preserve">gespeichert. Über sie läuft die eigentliche Abfrage der Konfigurationsparameter ab. </w:t>
      </w:r>
    </w:p>
    <w:p w14:paraId="42403CB5" w14:textId="77777777" w:rsidR="009E0135" w:rsidRDefault="009E0135" w:rsidP="007D6DC1">
      <w:pPr>
        <w:rPr>
          <w:szCs w:val="22"/>
          <w:lang w:eastAsia="de-CH"/>
        </w:rPr>
      </w:pPr>
    </w:p>
    <w:p w14:paraId="1CD00497" w14:textId="174ECD26" w:rsidR="00737664" w:rsidRDefault="009E0135" w:rsidP="007D6DC1">
      <w:pPr>
        <w:rPr>
          <w:szCs w:val="22"/>
          <w:lang w:eastAsia="de-CH"/>
        </w:rPr>
      </w:pPr>
      <w:r>
        <w:rPr>
          <w:szCs w:val="22"/>
          <w:lang w:eastAsia="de-CH"/>
        </w:rPr>
        <w:t xml:space="preserve">Wenn man sich nicht sicher ist, welche Datei jetzt gerade als </w:t>
      </w:r>
      <w:r w:rsidR="0003786E">
        <w:rPr>
          <w:szCs w:val="22"/>
          <w:lang w:eastAsia="de-CH"/>
        </w:rPr>
        <w:t>Konfigurationsdatei festgelegt ist, gibt es zwei weitere Funktionen: Mit Get-ConfigPath lässt sich die momentan ausgewählte Konfigurationsdatei anzeigen</w:t>
      </w:r>
      <w:r w:rsidR="009260E0">
        <w:rPr>
          <w:szCs w:val="22"/>
          <w:lang w:eastAsia="de-CH"/>
        </w:rPr>
        <w:t xml:space="preserve"> oder mit Set-ConfigPath unkompliziert ändern</w:t>
      </w:r>
      <w:r w:rsidR="0003786E">
        <w:rPr>
          <w:szCs w:val="22"/>
          <w:lang w:eastAsia="de-CH"/>
        </w:rPr>
        <w:t>.</w:t>
      </w:r>
    </w:p>
    <w:p w14:paraId="4520DA9C" w14:textId="77777777" w:rsidR="00737664" w:rsidRDefault="00737664">
      <w:pPr>
        <w:spacing w:line="280" w:lineRule="atLeast"/>
        <w:rPr>
          <w:szCs w:val="22"/>
          <w:lang w:eastAsia="de-CH"/>
        </w:rPr>
      </w:pPr>
      <w:r>
        <w:rPr>
          <w:szCs w:val="22"/>
          <w:lang w:eastAsia="de-CH"/>
        </w:rPr>
        <w:br w:type="page"/>
      </w:r>
    </w:p>
    <w:p w14:paraId="398AA7A9" w14:textId="77777777" w:rsidR="009E0135" w:rsidRDefault="009E0135" w:rsidP="007D6DC1">
      <w:pPr>
        <w:rPr>
          <w:szCs w:val="22"/>
          <w:lang w:eastAsia="de-CH"/>
        </w:rPr>
      </w:pPr>
    </w:p>
    <w:p w14:paraId="3556189E" w14:textId="7CAED543" w:rsidR="009E0135" w:rsidRPr="00215D48" w:rsidRDefault="009E0135" w:rsidP="009E0135">
      <w:pPr>
        <w:pStyle w:val="berschrift3nummeriert"/>
        <w:rPr>
          <w:lang w:eastAsia="de-CH"/>
        </w:rPr>
      </w:pPr>
      <w:bookmarkStart w:id="83" w:name="_Toc193706772"/>
      <w:r>
        <w:rPr>
          <w:lang w:eastAsia="de-CH"/>
        </w:rPr>
        <w:t>Start via Parameter</w:t>
      </w:r>
      <w:bookmarkEnd w:id="83"/>
    </w:p>
    <w:p w14:paraId="5139CEC6" w14:textId="21CDFA62" w:rsidR="004A4E66" w:rsidRDefault="00EE49A0" w:rsidP="00DB61BB">
      <w:pPr>
        <w:rPr>
          <w:szCs w:val="22"/>
          <w:lang w:eastAsia="de-CH"/>
        </w:rPr>
      </w:pPr>
      <w:r>
        <w:rPr>
          <w:szCs w:val="22"/>
          <w:lang w:eastAsia="de-CH"/>
        </w:rPr>
        <w:t xml:space="preserve">Der Start via Parameter unterscheidet </w:t>
      </w:r>
      <w:r w:rsidR="004004F9">
        <w:rPr>
          <w:szCs w:val="22"/>
          <w:lang w:eastAsia="de-CH"/>
        </w:rPr>
        <w:t>sich</w:t>
      </w:r>
      <w:r>
        <w:rPr>
          <w:szCs w:val="22"/>
          <w:lang w:eastAsia="de-CH"/>
        </w:rPr>
        <w:t xml:space="preserve"> wenig von der Nutzung mit einer Konfigurationsdatei – es wird im Hintergrund nämlich aus den Parametern eine </w:t>
      </w:r>
      <w:r>
        <w:rPr>
          <w:b/>
          <w:szCs w:val="22"/>
          <w:lang w:eastAsia="de-CH"/>
        </w:rPr>
        <w:t>temporäre</w:t>
      </w:r>
      <w:r>
        <w:rPr>
          <w:szCs w:val="22"/>
          <w:lang w:eastAsia="de-CH"/>
        </w:rPr>
        <w:t xml:space="preserve"> Konfigurationsdatei erstellt, welche gleich strukturiert ist wie eine normale. Der Unterschied liegt vor allem darin, dass diese bei jedem Start mit </w:t>
      </w:r>
      <w:r w:rsidR="00DB61BB">
        <w:rPr>
          <w:szCs w:val="22"/>
          <w:lang w:eastAsia="de-CH"/>
        </w:rPr>
        <w:t xml:space="preserve">Parametern wieder überschrieben wird. Diese Implementation wurde so implementiert, um im </w:t>
      </w:r>
      <w:r w:rsidR="00DB61BB" w:rsidRPr="00D302DB">
        <w:rPr>
          <w:szCs w:val="22"/>
          <w:lang w:eastAsia="de-CH"/>
        </w:rPr>
        <w:t>Hintergrund</w:t>
      </w:r>
      <w:r w:rsidR="00DB61BB">
        <w:rPr>
          <w:szCs w:val="22"/>
          <w:lang w:eastAsia="de-CH"/>
        </w:rPr>
        <w:t xml:space="preserve"> überall die gleiche Struktur zu wahren und die späteren Abfragen von Inventory und den ILO-Systemen zu</w:t>
      </w:r>
      <w:r w:rsidR="003D7039">
        <w:rPr>
          <w:szCs w:val="22"/>
          <w:lang w:eastAsia="de-CH"/>
        </w:rPr>
        <w:t xml:space="preserve"> vereinfachen.</w:t>
      </w:r>
    </w:p>
    <w:p w14:paraId="606B2EEE" w14:textId="77777777" w:rsidR="008D7C9E" w:rsidRDefault="008D7C9E" w:rsidP="00DB61BB">
      <w:pPr>
        <w:rPr>
          <w:szCs w:val="22"/>
          <w:lang w:eastAsia="de-CH"/>
        </w:rPr>
      </w:pPr>
    </w:p>
    <w:p w14:paraId="2C84F120" w14:textId="77777777" w:rsidR="00890F7C" w:rsidRDefault="00890F7C" w:rsidP="00890F7C">
      <w:pPr>
        <w:rPr>
          <w:szCs w:val="22"/>
          <w:lang w:eastAsia="de-CH"/>
        </w:rPr>
      </w:pPr>
      <w:r>
        <w:rPr>
          <w:szCs w:val="22"/>
          <w:lang w:eastAsia="de-CH"/>
        </w:rPr>
        <w:t xml:space="preserve">PowerShell bietet mit </w:t>
      </w:r>
      <w:proofErr w:type="spellStart"/>
      <w:r>
        <w:rPr>
          <w:szCs w:val="22"/>
          <w:lang w:eastAsia="de-CH"/>
        </w:rPr>
        <w:t>ParameterSets</w:t>
      </w:r>
      <w:proofErr w:type="spellEnd"/>
      <w:r>
        <w:rPr>
          <w:szCs w:val="22"/>
          <w:lang w:eastAsia="de-CH"/>
        </w:rPr>
        <w:t xml:space="preserve"> eine gute Möglichkeit verschiedene Arten, wie das Script gestartet wurde, zu unterscheiden.</w:t>
      </w:r>
    </w:p>
    <w:p w14:paraId="57BDBE83" w14:textId="0C684C7C" w:rsidR="008D7C9E" w:rsidRDefault="00890F7C" w:rsidP="00890F7C">
      <w:pPr>
        <w:rPr>
          <w:szCs w:val="22"/>
          <w:lang w:eastAsia="de-CH"/>
        </w:rPr>
      </w:pPr>
      <w:r>
        <w:rPr>
          <w:szCs w:val="22"/>
          <w:lang w:eastAsia="de-CH"/>
        </w:rPr>
        <w:t>Es</w:t>
      </w:r>
      <w:r w:rsidR="008D7C9E">
        <w:rPr>
          <w:szCs w:val="22"/>
          <w:lang w:eastAsia="de-CH"/>
        </w:rPr>
        <w:t xml:space="preserve"> lässt sich das Komplizierte</w:t>
      </w:r>
      <w:r>
        <w:rPr>
          <w:szCs w:val="22"/>
          <w:lang w:eastAsia="de-CH"/>
        </w:rPr>
        <w:t>ste</w:t>
      </w:r>
      <w:r w:rsidR="008D7C9E">
        <w:rPr>
          <w:szCs w:val="22"/>
          <w:lang w:eastAsia="de-CH"/>
        </w:rPr>
        <w:t xml:space="preserve"> über die Parameter lösen – es muss definiert werden, welche Parameter unabdingbar sind und welche für alle Arten zugänglich sein müssen.</w:t>
      </w:r>
      <w:r w:rsidR="00654385">
        <w:rPr>
          <w:szCs w:val="22"/>
          <w:lang w:eastAsia="de-CH"/>
        </w:rPr>
        <w:t xml:space="preserve"> Das ist teils zwar umständlich (wie bspw. beim untenstehenden Benutzernamen), aber verkürzt den restlichen Teil </w:t>
      </w:r>
      <w:r w:rsidR="00CF0DCA">
        <w:rPr>
          <w:szCs w:val="22"/>
          <w:lang w:eastAsia="de-CH"/>
        </w:rPr>
        <w:t xml:space="preserve">später </w:t>
      </w:r>
      <w:r w:rsidR="00654385">
        <w:rPr>
          <w:szCs w:val="22"/>
          <w:lang w:eastAsia="de-CH"/>
        </w:rPr>
        <w:t>erheblich.</w:t>
      </w:r>
    </w:p>
    <w:p w14:paraId="0F4DEB22" w14:textId="77777777" w:rsidR="00654385" w:rsidRPr="004D2290"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eastAsia="de-CH"/>
        </w:rPr>
        <w:t xml:space="preserve">        </w:t>
      </w:r>
      <w:r w:rsidRPr="004D2290">
        <w:rPr>
          <w:rFonts w:ascii="Consolas" w:hAnsi="Consolas"/>
          <w:color w:val="CCCCCC"/>
          <w:sz w:val="18"/>
          <w:szCs w:val="18"/>
          <w:lang w:val="en-US" w:eastAsia="de-CH"/>
        </w:rPr>
        <w:t>[</w:t>
      </w:r>
      <w:proofErr w:type="gramStart"/>
      <w:r w:rsidRPr="004D2290">
        <w:rPr>
          <w:rFonts w:ascii="Consolas" w:hAnsi="Consolas"/>
          <w:color w:val="DCDCAA"/>
          <w:sz w:val="18"/>
          <w:szCs w:val="18"/>
          <w:lang w:val="en-US" w:eastAsia="de-CH"/>
        </w:rPr>
        <w:t>Parameter</w:t>
      </w:r>
      <w:r w:rsidRPr="004D2290">
        <w:rPr>
          <w:rFonts w:ascii="Consolas" w:hAnsi="Consolas"/>
          <w:color w:val="CCCCCC"/>
          <w:sz w:val="18"/>
          <w:szCs w:val="18"/>
          <w:lang w:val="en-US" w:eastAsia="de-CH"/>
        </w:rPr>
        <w:t>(</w:t>
      </w:r>
      <w:proofErr w:type="gramEnd"/>
      <w:r w:rsidRPr="004D2290">
        <w:rPr>
          <w:rFonts w:ascii="Consolas" w:hAnsi="Consolas"/>
          <w:color w:val="9CDCFE"/>
          <w:sz w:val="18"/>
          <w:szCs w:val="18"/>
          <w:lang w:val="en-US" w:eastAsia="de-CH"/>
        </w:rPr>
        <w:t>Mandatory</w:t>
      </w:r>
      <w:r w:rsidRPr="004D2290">
        <w:rPr>
          <w:rFonts w:ascii="Consolas" w:hAnsi="Consolas"/>
          <w:color w:val="CCCCCC"/>
          <w:sz w:val="18"/>
          <w:szCs w:val="18"/>
          <w:lang w:val="en-US" w:eastAsia="de-CH"/>
        </w:rPr>
        <w:t xml:space="preserve"> </w:t>
      </w:r>
      <w:r w:rsidRPr="004D2290">
        <w:rPr>
          <w:rFonts w:ascii="Consolas" w:hAnsi="Consolas"/>
          <w:color w:val="D4D4D4"/>
          <w:sz w:val="18"/>
          <w:szCs w:val="18"/>
          <w:lang w:val="en-US" w:eastAsia="de-CH"/>
        </w:rPr>
        <w:t>=</w:t>
      </w:r>
      <w:r w:rsidRPr="004D2290">
        <w:rPr>
          <w:rFonts w:ascii="Consolas" w:hAnsi="Consolas"/>
          <w:color w:val="CCCCCC"/>
          <w:sz w:val="18"/>
          <w:szCs w:val="18"/>
          <w:lang w:val="en-US" w:eastAsia="de-CH"/>
        </w:rPr>
        <w:t xml:space="preserve"> </w:t>
      </w:r>
      <w:r w:rsidRPr="004D2290">
        <w:rPr>
          <w:rFonts w:ascii="Consolas" w:hAnsi="Consolas"/>
          <w:color w:val="569CD6"/>
          <w:sz w:val="18"/>
          <w:szCs w:val="18"/>
          <w:lang w:val="en-US" w:eastAsia="de-CH"/>
        </w:rPr>
        <w:t>$true</w:t>
      </w:r>
      <w:r w:rsidRPr="004D2290">
        <w:rPr>
          <w:rFonts w:ascii="Consolas" w:hAnsi="Consolas"/>
          <w:color w:val="D4D4D4"/>
          <w:sz w:val="18"/>
          <w:szCs w:val="18"/>
          <w:lang w:val="en-US" w:eastAsia="de-CH"/>
        </w:rPr>
        <w:t>,</w:t>
      </w:r>
    </w:p>
    <w:p w14:paraId="3B4220DD"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4D2290">
        <w:rPr>
          <w:rFonts w:ascii="Consolas" w:hAnsi="Consolas"/>
          <w:color w:val="CCCCCC"/>
          <w:sz w:val="18"/>
          <w:szCs w:val="18"/>
          <w:lang w:val="en-US" w:eastAsia="de-CH"/>
        </w:rPr>
        <w:t xml:space="preserve">            </w:t>
      </w:r>
      <w:proofErr w:type="spellStart"/>
      <w:r w:rsidRPr="00654385">
        <w:rPr>
          <w:rFonts w:ascii="Consolas" w:hAnsi="Consolas"/>
          <w:color w:val="9CDCFE"/>
          <w:sz w:val="18"/>
          <w:szCs w:val="18"/>
          <w:lang w:val="en-US" w:eastAsia="de-CH"/>
        </w:rPr>
        <w:t>ParameterSetName</w:t>
      </w:r>
      <w:proofErr w:type="spellEnd"/>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w:t>
      </w:r>
      <w:proofErr w:type="spellStart"/>
      <w:r w:rsidRPr="00654385">
        <w:rPr>
          <w:rFonts w:ascii="Consolas" w:hAnsi="Consolas"/>
          <w:color w:val="CE9178"/>
          <w:sz w:val="18"/>
          <w:szCs w:val="18"/>
          <w:lang w:val="en-US" w:eastAsia="de-CH"/>
        </w:rPr>
        <w:t>ServerPath</w:t>
      </w:r>
      <w:proofErr w:type="spellEnd"/>
      <w:r w:rsidRPr="00654385">
        <w:rPr>
          <w:rFonts w:ascii="Consolas" w:hAnsi="Consolas"/>
          <w:color w:val="CE9178"/>
          <w:sz w:val="18"/>
          <w:szCs w:val="18"/>
          <w:lang w:val="en-US" w:eastAsia="de-CH"/>
        </w:rPr>
        <w:t>"</w:t>
      </w:r>
      <w:r w:rsidRPr="00654385">
        <w:rPr>
          <w:rFonts w:ascii="Consolas" w:hAnsi="Consolas"/>
          <w:color w:val="CCCCCC"/>
          <w:sz w:val="18"/>
          <w:szCs w:val="18"/>
          <w:lang w:val="en-US" w:eastAsia="de-CH"/>
        </w:rPr>
        <w:t>)]</w:t>
      </w:r>
    </w:p>
    <w:p w14:paraId="72F389E3"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proofErr w:type="gramStart"/>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proofErr w:type="gramEnd"/>
      <w:r w:rsidRPr="00654385">
        <w:rPr>
          <w:rFonts w:ascii="Consolas" w:hAnsi="Consolas"/>
          <w:color w:val="9CDCFE"/>
          <w:sz w:val="18"/>
          <w:szCs w:val="18"/>
          <w:lang w:val="en-US" w:eastAsia="de-CH"/>
        </w:rPr>
        <w:t>Mandatory</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569CD6"/>
          <w:sz w:val="18"/>
          <w:szCs w:val="18"/>
          <w:lang w:val="en-US" w:eastAsia="de-CH"/>
        </w:rPr>
        <w:t>$true</w:t>
      </w:r>
      <w:r w:rsidRPr="00654385">
        <w:rPr>
          <w:rFonts w:ascii="Consolas" w:hAnsi="Consolas"/>
          <w:color w:val="D4D4D4"/>
          <w:sz w:val="18"/>
          <w:szCs w:val="18"/>
          <w:lang w:val="en-US" w:eastAsia="de-CH"/>
        </w:rPr>
        <w:t>,</w:t>
      </w:r>
    </w:p>
    <w:p w14:paraId="03FDADDF"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proofErr w:type="spellStart"/>
      <w:r w:rsidRPr="00654385">
        <w:rPr>
          <w:rFonts w:ascii="Consolas" w:hAnsi="Consolas"/>
          <w:color w:val="9CDCFE"/>
          <w:sz w:val="18"/>
          <w:szCs w:val="18"/>
          <w:lang w:val="en-US" w:eastAsia="de-CH"/>
        </w:rPr>
        <w:t>ParameterSetName</w:t>
      </w:r>
      <w:proofErr w:type="spellEnd"/>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w:t>
      </w:r>
      <w:proofErr w:type="spellStart"/>
      <w:r w:rsidRPr="00654385">
        <w:rPr>
          <w:rFonts w:ascii="Consolas" w:hAnsi="Consolas"/>
          <w:color w:val="CE9178"/>
          <w:sz w:val="18"/>
          <w:szCs w:val="18"/>
          <w:lang w:val="en-US" w:eastAsia="de-CH"/>
        </w:rPr>
        <w:t>ServerArray</w:t>
      </w:r>
      <w:proofErr w:type="spellEnd"/>
      <w:r w:rsidRPr="00654385">
        <w:rPr>
          <w:rFonts w:ascii="Consolas" w:hAnsi="Consolas"/>
          <w:color w:val="CE9178"/>
          <w:sz w:val="18"/>
          <w:szCs w:val="18"/>
          <w:lang w:val="en-US" w:eastAsia="de-CH"/>
        </w:rPr>
        <w:t>"</w:t>
      </w:r>
      <w:r w:rsidRPr="00654385">
        <w:rPr>
          <w:rFonts w:ascii="Consolas" w:hAnsi="Consolas"/>
          <w:color w:val="CCCCCC"/>
          <w:sz w:val="18"/>
          <w:szCs w:val="18"/>
          <w:lang w:val="en-US" w:eastAsia="de-CH"/>
        </w:rPr>
        <w:t>)]</w:t>
      </w:r>
    </w:p>
    <w:p w14:paraId="360406C6"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proofErr w:type="gramStart"/>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proofErr w:type="gramEnd"/>
      <w:r w:rsidRPr="00654385">
        <w:rPr>
          <w:rFonts w:ascii="Consolas" w:hAnsi="Consolas"/>
          <w:color w:val="9CDCFE"/>
          <w:sz w:val="18"/>
          <w:szCs w:val="18"/>
          <w:lang w:val="en-US" w:eastAsia="de-CH"/>
        </w:rPr>
        <w:t>Mandatory</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569CD6"/>
          <w:sz w:val="18"/>
          <w:szCs w:val="18"/>
          <w:lang w:val="en-US" w:eastAsia="de-CH"/>
        </w:rPr>
        <w:t>$true</w:t>
      </w:r>
      <w:r w:rsidRPr="00654385">
        <w:rPr>
          <w:rFonts w:ascii="Consolas" w:hAnsi="Consolas"/>
          <w:color w:val="D4D4D4"/>
          <w:sz w:val="18"/>
          <w:szCs w:val="18"/>
          <w:lang w:val="en-US" w:eastAsia="de-CH"/>
        </w:rPr>
        <w:t>,</w:t>
      </w:r>
    </w:p>
    <w:p w14:paraId="5384ADB3"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proofErr w:type="spellStart"/>
      <w:r w:rsidRPr="00654385">
        <w:rPr>
          <w:rFonts w:ascii="Consolas" w:hAnsi="Consolas"/>
          <w:color w:val="9CDCFE"/>
          <w:sz w:val="18"/>
          <w:szCs w:val="18"/>
          <w:lang w:val="en-US" w:eastAsia="de-CH"/>
        </w:rPr>
        <w:t>ParameterSetName</w:t>
      </w:r>
      <w:proofErr w:type="spellEnd"/>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"Inventory"</w:t>
      </w:r>
      <w:r w:rsidRPr="00654385">
        <w:rPr>
          <w:rFonts w:ascii="Consolas" w:hAnsi="Consolas"/>
          <w:color w:val="CCCCCC"/>
          <w:sz w:val="18"/>
          <w:szCs w:val="18"/>
          <w:lang w:val="en-US" w:eastAsia="de-CH"/>
        </w:rPr>
        <w:t>)]</w:t>
      </w:r>
    </w:p>
    <w:p w14:paraId="240888B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proofErr w:type="gramStart"/>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proofErr w:type="gramEnd"/>
    </w:p>
    <w:p w14:paraId="7671A26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proofErr w:type="spellStart"/>
      <w:r w:rsidRPr="00654385">
        <w:rPr>
          <w:rFonts w:ascii="Consolas" w:hAnsi="Consolas"/>
          <w:color w:val="9CDCFE"/>
          <w:sz w:val="18"/>
          <w:szCs w:val="18"/>
          <w:lang w:val="en-US" w:eastAsia="de-CH"/>
        </w:rPr>
        <w:t>ParameterSetName</w:t>
      </w:r>
      <w:proofErr w:type="spellEnd"/>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"Config"</w:t>
      </w:r>
      <w:r w:rsidRPr="00654385">
        <w:rPr>
          <w:rFonts w:ascii="Consolas" w:hAnsi="Consolas"/>
          <w:color w:val="CCCCCC"/>
          <w:sz w:val="18"/>
          <w:szCs w:val="18"/>
          <w:lang w:val="en-US" w:eastAsia="de-CH"/>
        </w:rPr>
        <w:t>)]</w:t>
      </w:r>
    </w:p>
    <w:p w14:paraId="0070460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proofErr w:type="gramStart"/>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proofErr w:type="gramEnd"/>
    </w:p>
    <w:p w14:paraId="6E3B30B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proofErr w:type="spellStart"/>
      <w:r w:rsidRPr="00654385">
        <w:rPr>
          <w:rFonts w:ascii="Consolas" w:hAnsi="Consolas"/>
          <w:color w:val="9CDCFE"/>
          <w:sz w:val="18"/>
          <w:szCs w:val="18"/>
          <w:lang w:val="en-US" w:eastAsia="de-CH"/>
        </w:rPr>
        <w:t>ParameterSetName</w:t>
      </w:r>
      <w:proofErr w:type="spellEnd"/>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"None"</w:t>
      </w:r>
      <w:r w:rsidRPr="00654385">
        <w:rPr>
          <w:rFonts w:ascii="Consolas" w:hAnsi="Consolas"/>
          <w:color w:val="CCCCCC"/>
          <w:sz w:val="18"/>
          <w:szCs w:val="18"/>
          <w:lang w:val="en-US" w:eastAsia="de-CH"/>
        </w:rPr>
        <w:t>)]</w:t>
      </w:r>
    </w:p>
    <w:p w14:paraId="6FC8C2D5" w14:textId="77777777" w:rsidR="00654385" w:rsidRPr="00654385" w:rsidRDefault="00654385" w:rsidP="00654385">
      <w:pPr>
        <w:shd w:val="clear" w:color="auto" w:fill="1F1F1F"/>
        <w:spacing w:line="285" w:lineRule="atLeast"/>
        <w:rPr>
          <w:rFonts w:ascii="Consolas" w:hAnsi="Consolas"/>
          <w:color w:val="CCCCCC"/>
          <w:sz w:val="18"/>
          <w:szCs w:val="18"/>
          <w:lang w:eastAsia="de-CH"/>
        </w:rPr>
      </w:pPr>
      <w:r w:rsidRPr="00654385">
        <w:rPr>
          <w:rFonts w:ascii="Consolas" w:hAnsi="Consolas"/>
          <w:color w:val="CCCCCC"/>
          <w:sz w:val="18"/>
          <w:szCs w:val="18"/>
          <w:lang w:val="en-US" w:eastAsia="de-CH"/>
        </w:rPr>
        <w:t xml:space="preserve">        </w:t>
      </w:r>
      <w:r w:rsidRPr="00654385">
        <w:rPr>
          <w:rFonts w:ascii="Consolas" w:hAnsi="Consolas"/>
          <w:color w:val="CCCCCC"/>
          <w:sz w:val="18"/>
          <w:szCs w:val="18"/>
          <w:lang w:eastAsia="de-CH"/>
        </w:rPr>
        <w:t>[</w:t>
      </w:r>
      <w:proofErr w:type="spellStart"/>
      <w:r w:rsidRPr="00654385">
        <w:rPr>
          <w:rFonts w:ascii="Consolas" w:hAnsi="Consolas"/>
          <w:color w:val="569CD6"/>
          <w:sz w:val="18"/>
          <w:szCs w:val="18"/>
          <w:lang w:eastAsia="de-CH"/>
        </w:rPr>
        <w:t>string</w:t>
      </w:r>
      <w:proofErr w:type="spellEnd"/>
      <w:r w:rsidRPr="00654385">
        <w:rPr>
          <w:rFonts w:ascii="Consolas" w:hAnsi="Consolas"/>
          <w:color w:val="CCCCCC"/>
          <w:sz w:val="18"/>
          <w:szCs w:val="18"/>
          <w:lang w:eastAsia="de-CH"/>
        </w:rPr>
        <w:t>]</w:t>
      </w:r>
    </w:p>
    <w:p w14:paraId="03E74F68" w14:textId="77777777" w:rsidR="00654385" w:rsidRPr="00654385" w:rsidRDefault="00654385" w:rsidP="00654385">
      <w:pPr>
        <w:keepNext/>
        <w:shd w:val="clear" w:color="auto" w:fill="1F1F1F"/>
        <w:spacing w:line="285" w:lineRule="atLeast"/>
        <w:rPr>
          <w:rFonts w:ascii="Consolas" w:hAnsi="Consolas"/>
          <w:color w:val="CCCCCC"/>
          <w:sz w:val="18"/>
          <w:szCs w:val="18"/>
          <w:lang w:eastAsia="de-CH"/>
        </w:rPr>
      </w:pPr>
      <w:r w:rsidRPr="00654385">
        <w:rPr>
          <w:rFonts w:ascii="Consolas" w:hAnsi="Consolas"/>
          <w:color w:val="CCCCCC"/>
          <w:sz w:val="18"/>
          <w:szCs w:val="18"/>
          <w:lang w:eastAsia="de-CH"/>
        </w:rPr>
        <w:t xml:space="preserve">        </w:t>
      </w:r>
      <w:r w:rsidRPr="00654385">
        <w:rPr>
          <w:rFonts w:ascii="Consolas" w:hAnsi="Consolas"/>
          <w:color w:val="9CDCFE"/>
          <w:sz w:val="18"/>
          <w:szCs w:val="18"/>
          <w:lang w:eastAsia="de-CH"/>
        </w:rPr>
        <w:t>$Username</w:t>
      </w:r>
      <w:r w:rsidRPr="00654385">
        <w:rPr>
          <w:rFonts w:ascii="Consolas" w:hAnsi="Consolas"/>
          <w:color w:val="D4D4D4"/>
          <w:sz w:val="18"/>
          <w:szCs w:val="18"/>
          <w:lang w:eastAsia="de-CH"/>
        </w:rPr>
        <w:t>,</w:t>
      </w:r>
    </w:p>
    <w:p w14:paraId="2C8E09EB" w14:textId="3A79D345" w:rsidR="00654385" w:rsidRDefault="00654385" w:rsidP="00654385">
      <w:pPr>
        <w:pStyle w:val="Beschriftung"/>
      </w:pPr>
      <w:bookmarkStart w:id="84" w:name="_Toc193701349"/>
      <w:r>
        <w:t xml:space="preserve">Codesnippet </w:t>
      </w:r>
      <w:r w:rsidR="00602007">
        <w:fldChar w:fldCharType="begin"/>
      </w:r>
      <w:r w:rsidR="00602007">
        <w:instrText xml:space="preserve"> SEQ Codesnippet \* ARABIC </w:instrText>
      </w:r>
      <w:r w:rsidR="00602007">
        <w:fldChar w:fldCharType="separate"/>
      </w:r>
      <w:r w:rsidR="00792704">
        <w:rPr>
          <w:noProof/>
        </w:rPr>
        <w:t>7</w:t>
      </w:r>
      <w:r w:rsidR="00602007">
        <w:rPr>
          <w:noProof/>
        </w:rPr>
        <w:fldChar w:fldCharType="end"/>
      </w:r>
      <w:r>
        <w:t xml:space="preserve">: </w:t>
      </w:r>
      <w:proofErr w:type="spellStart"/>
      <w:r>
        <w:t>ParameterSet</w:t>
      </w:r>
      <w:proofErr w:type="spellEnd"/>
      <w:r>
        <w:t xml:space="preserve"> am Benutzer</w:t>
      </w:r>
      <w:bookmarkEnd w:id="84"/>
    </w:p>
    <w:p w14:paraId="0D85A7CB" w14:textId="5DFEC16F" w:rsidR="00DB088D" w:rsidRDefault="00654385" w:rsidP="00654385">
      <w:pPr>
        <w:rPr>
          <w:lang w:eastAsia="de-CH"/>
        </w:rPr>
      </w:pPr>
      <w:r>
        <w:rPr>
          <w:lang w:eastAsia="de-CH"/>
        </w:rPr>
        <w:t xml:space="preserve">Wie oben schon zu sehen </w:t>
      </w:r>
      <w:r w:rsidR="00F17525">
        <w:rPr>
          <w:lang w:eastAsia="de-CH"/>
        </w:rPr>
        <w:t>ist</w:t>
      </w:r>
      <w:r>
        <w:rPr>
          <w:lang w:eastAsia="de-CH"/>
        </w:rPr>
        <w:t xml:space="preserve">, gibt es im Grunde </w:t>
      </w:r>
      <w:r w:rsidR="00A0678E">
        <w:rPr>
          <w:lang w:eastAsia="de-CH"/>
        </w:rPr>
        <w:t>fünf verschiedene Arten. Diese sind deckungsgleich mit der Planung.</w:t>
      </w:r>
      <w:r>
        <w:rPr>
          <w:lang w:eastAsia="de-CH"/>
        </w:rPr>
        <w:t xml:space="preserve"> </w:t>
      </w:r>
      <w:r w:rsidR="00A0678E">
        <w:rPr>
          <w:lang w:eastAsia="de-CH"/>
        </w:rPr>
        <w:t xml:space="preserve">Einzig das </w:t>
      </w:r>
      <w:proofErr w:type="spellStart"/>
      <w:r w:rsidR="00A0678E">
        <w:rPr>
          <w:lang w:eastAsia="de-CH"/>
        </w:rPr>
        <w:t>ParameterSet</w:t>
      </w:r>
      <w:proofErr w:type="spellEnd"/>
      <w:r w:rsidR="00A0678E">
        <w:rPr>
          <w:lang w:eastAsia="de-CH"/>
        </w:rPr>
        <w:t xml:space="preserve"> </w:t>
      </w:r>
      <w:r w:rsidR="001E6D4A">
        <w:rPr>
          <w:lang w:eastAsia="de-CH"/>
        </w:rPr>
        <w:t>«</w:t>
      </w:r>
      <w:r w:rsidR="00A0678E" w:rsidRPr="001E6D4A">
        <w:rPr>
          <w:lang w:eastAsia="de-CH"/>
        </w:rPr>
        <w:t>None</w:t>
      </w:r>
      <w:r w:rsidR="001E6D4A">
        <w:rPr>
          <w:lang w:eastAsia="de-CH"/>
        </w:rPr>
        <w:t>»</w:t>
      </w:r>
      <w:r w:rsidR="00A0678E">
        <w:rPr>
          <w:lang w:eastAsia="de-CH"/>
        </w:rPr>
        <w:t xml:space="preserve"> ist neu – dieses ist nötig, dass das </w:t>
      </w:r>
      <w:r w:rsidR="008B5A5F">
        <w:rPr>
          <w:lang w:eastAsia="de-CH"/>
        </w:rPr>
        <w:t>Script</w:t>
      </w:r>
      <w:r w:rsidR="00A0678E">
        <w:rPr>
          <w:lang w:eastAsia="de-CH"/>
        </w:rPr>
        <w:t xml:space="preserve"> auch ohne Parameter gestartet werden kann. </w:t>
      </w:r>
    </w:p>
    <w:p w14:paraId="11B74F00" w14:textId="28710055" w:rsidR="00DB088D" w:rsidRDefault="00DB088D" w:rsidP="00654385">
      <w:pPr>
        <w:rPr>
          <w:lang w:eastAsia="de-CH"/>
        </w:rPr>
      </w:pPr>
      <w:r>
        <w:rPr>
          <w:lang w:eastAsia="de-CH"/>
        </w:rPr>
        <w:t>Aus diesen Parametersets ergibt sich auch die Syntax:</w:t>
      </w:r>
    </w:p>
    <w:p w14:paraId="2DAC318B" w14:textId="3DF63B94" w:rsidR="00DB088D" w:rsidRPr="00C800D0" w:rsidRDefault="00DB088D" w:rsidP="00DB088D">
      <w:pPr>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Get-</w:t>
      </w:r>
      <w:proofErr w:type="spellStart"/>
      <w:r w:rsidRPr="00C800D0">
        <w:rPr>
          <w:rFonts w:ascii="Consolas" w:hAnsi="Consolas"/>
          <w:color w:val="FFFFFF" w:themeColor="background1"/>
          <w:sz w:val="16"/>
          <w:szCs w:val="16"/>
          <w:lang w:val="en-US" w:eastAsia="de-CH"/>
        </w:rPr>
        <w:t>HWInfoFromILO</w:t>
      </w:r>
      <w:proofErr w:type="spellEnd"/>
      <w:r w:rsidRPr="00C800D0">
        <w:rPr>
          <w:rFonts w:ascii="Consolas" w:hAnsi="Consolas"/>
          <w:color w:val="FFFFFF" w:themeColor="background1"/>
          <w:sz w:val="16"/>
          <w:szCs w:val="16"/>
          <w:lang w:val="en-US" w:eastAsia="de-CH"/>
        </w:rPr>
        <w:t xml:space="preserve"> -</w:t>
      </w:r>
      <w:proofErr w:type="spellStart"/>
      <w:r w:rsidRPr="00C800D0">
        <w:rPr>
          <w:rFonts w:ascii="Consolas" w:hAnsi="Consolas"/>
          <w:color w:val="FFFFFF" w:themeColor="background1"/>
          <w:sz w:val="16"/>
          <w:szCs w:val="16"/>
          <w:lang w:val="en-US" w:eastAsia="de-CH"/>
        </w:rPr>
        <w:t>configPath</w:t>
      </w:r>
      <w:proofErr w:type="spellEnd"/>
      <w:r w:rsidRPr="00C800D0">
        <w:rPr>
          <w:rFonts w:ascii="Consolas" w:hAnsi="Consolas"/>
          <w:color w:val="FFFFFF" w:themeColor="background1"/>
          <w:sz w:val="16"/>
          <w:szCs w:val="16"/>
          <w:lang w:val="en-US" w:eastAsia="de-CH"/>
        </w:rPr>
        <w:t xml:space="preserve"> &lt;string&gt; [Other Parameters]</w:t>
      </w:r>
    </w:p>
    <w:p w14:paraId="4E006D47" w14:textId="77777777" w:rsidR="00DB088D" w:rsidRPr="00C800D0" w:rsidRDefault="00DB088D" w:rsidP="00DB088D">
      <w:pPr>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Get-</w:t>
      </w:r>
      <w:proofErr w:type="spellStart"/>
      <w:r w:rsidRPr="00C800D0">
        <w:rPr>
          <w:rFonts w:ascii="Consolas" w:hAnsi="Consolas"/>
          <w:color w:val="FFFFFF" w:themeColor="background1"/>
          <w:sz w:val="16"/>
          <w:szCs w:val="16"/>
          <w:lang w:val="en-US" w:eastAsia="de-CH"/>
        </w:rPr>
        <w:t>HWInfofromILO</w:t>
      </w:r>
      <w:proofErr w:type="spellEnd"/>
      <w:r w:rsidRPr="00C800D0">
        <w:rPr>
          <w:rFonts w:ascii="Consolas" w:hAnsi="Consolas"/>
          <w:color w:val="FFFFFF" w:themeColor="background1"/>
          <w:sz w:val="16"/>
          <w:szCs w:val="16"/>
          <w:lang w:val="en-US" w:eastAsia="de-CH"/>
        </w:rPr>
        <w:t xml:space="preserve"> -</w:t>
      </w:r>
      <w:proofErr w:type="spellStart"/>
      <w:r w:rsidRPr="00C800D0">
        <w:rPr>
          <w:rFonts w:ascii="Consolas" w:hAnsi="Consolas"/>
          <w:color w:val="FFFFFF" w:themeColor="background1"/>
          <w:sz w:val="16"/>
          <w:szCs w:val="16"/>
          <w:lang w:val="en-US" w:eastAsia="de-CH"/>
        </w:rPr>
        <w:t>ServerPath</w:t>
      </w:r>
      <w:proofErr w:type="spellEnd"/>
      <w:r w:rsidRPr="00C800D0">
        <w:rPr>
          <w:rFonts w:ascii="Consolas" w:hAnsi="Consolas"/>
          <w:color w:val="FFFFFF" w:themeColor="background1"/>
          <w:sz w:val="16"/>
          <w:szCs w:val="16"/>
          <w:lang w:val="en-US" w:eastAsia="de-CH"/>
        </w:rPr>
        <w:t xml:space="preserve"> &lt;string&gt; -Username &lt;string&gt; -Password &lt;string&gt; [Other Parameters]</w:t>
      </w:r>
    </w:p>
    <w:p w14:paraId="7F291F42" w14:textId="2F4BA093" w:rsidR="00DB088D" w:rsidRPr="00C800D0" w:rsidRDefault="00DB088D" w:rsidP="00DB088D">
      <w:pPr>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Get-</w:t>
      </w:r>
      <w:proofErr w:type="spellStart"/>
      <w:r w:rsidRPr="00C800D0">
        <w:rPr>
          <w:rFonts w:ascii="Consolas" w:hAnsi="Consolas"/>
          <w:color w:val="FFFFFF" w:themeColor="background1"/>
          <w:sz w:val="16"/>
          <w:szCs w:val="16"/>
          <w:lang w:val="en-US" w:eastAsia="de-CH"/>
        </w:rPr>
        <w:t>HWInfofromILO</w:t>
      </w:r>
      <w:proofErr w:type="spellEnd"/>
      <w:r w:rsidRPr="00C800D0">
        <w:rPr>
          <w:rFonts w:ascii="Consolas" w:hAnsi="Consolas"/>
          <w:color w:val="FFFFFF" w:themeColor="background1"/>
          <w:sz w:val="16"/>
          <w:szCs w:val="16"/>
          <w:lang w:val="en-US" w:eastAsia="de-CH"/>
        </w:rPr>
        <w:t xml:space="preserve"> -server &lt;array&gt; -Username &lt;string&gt; -Password &lt;string&gt; [Other Parameters]</w:t>
      </w:r>
    </w:p>
    <w:p w14:paraId="50AAA491" w14:textId="78D3589F" w:rsidR="00DB088D" w:rsidRPr="00654385" w:rsidRDefault="00DB088D" w:rsidP="003158A8">
      <w:pPr>
        <w:keepNext/>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Get-</w:t>
      </w:r>
      <w:proofErr w:type="spellStart"/>
      <w:r w:rsidRPr="00C800D0">
        <w:rPr>
          <w:rFonts w:ascii="Consolas" w:hAnsi="Consolas"/>
          <w:color w:val="FFFFFF" w:themeColor="background1"/>
          <w:sz w:val="16"/>
          <w:szCs w:val="16"/>
          <w:lang w:val="en-US" w:eastAsia="de-CH"/>
        </w:rPr>
        <w:t>HWInfofromILO</w:t>
      </w:r>
      <w:proofErr w:type="spellEnd"/>
      <w:r w:rsidRPr="00C800D0">
        <w:rPr>
          <w:rFonts w:ascii="Consolas" w:hAnsi="Consolas"/>
          <w:color w:val="FFFFFF" w:themeColor="background1"/>
          <w:sz w:val="16"/>
          <w:szCs w:val="16"/>
          <w:lang w:val="en-US" w:eastAsia="de-CH"/>
        </w:rPr>
        <w:t xml:space="preserve"> -</w:t>
      </w:r>
      <w:proofErr w:type="spellStart"/>
      <w:r w:rsidRPr="00C800D0">
        <w:rPr>
          <w:rFonts w:ascii="Consolas" w:hAnsi="Consolas"/>
          <w:color w:val="FFFFFF" w:themeColor="background1"/>
          <w:sz w:val="16"/>
          <w:szCs w:val="16"/>
          <w:lang w:val="en-US" w:eastAsia="de-CH"/>
        </w:rPr>
        <w:t>SearchStringInventory</w:t>
      </w:r>
      <w:proofErr w:type="spellEnd"/>
      <w:r w:rsidRPr="00C800D0">
        <w:rPr>
          <w:rFonts w:ascii="Consolas" w:hAnsi="Consolas"/>
          <w:color w:val="FFFFFF" w:themeColor="background1"/>
          <w:sz w:val="16"/>
          <w:szCs w:val="16"/>
          <w:lang w:val="en-US" w:eastAsia="de-CH"/>
        </w:rPr>
        <w:t xml:space="preserve"> &lt;string&gt; -Username &lt;string&gt; -Password &lt;string&gt; [Other Parameters] </w:t>
      </w:r>
    </w:p>
    <w:p w14:paraId="6C5431F9" w14:textId="188593D0" w:rsidR="00DB088D" w:rsidRDefault="003158A8" w:rsidP="003158A8">
      <w:pPr>
        <w:pStyle w:val="Beschriftung"/>
      </w:pPr>
      <w:bookmarkStart w:id="85" w:name="_Toc193701350"/>
      <w:r>
        <w:t xml:space="preserve">Codesnippet </w:t>
      </w:r>
      <w:r w:rsidR="00602007">
        <w:fldChar w:fldCharType="begin"/>
      </w:r>
      <w:r w:rsidR="00602007">
        <w:instrText xml:space="preserve"> SEQ Codesnippet \* ARABIC </w:instrText>
      </w:r>
      <w:r w:rsidR="00602007">
        <w:fldChar w:fldCharType="separate"/>
      </w:r>
      <w:r w:rsidR="00792704">
        <w:rPr>
          <w:noProof/>
        </w:rPr>
        <w:t>8</w:t>
      </w:r>
      <w:r w:rsidR="00602007">
        <w:rPr>
          <w:noProof/>
        </w:rPr>
        <w:fldChar w:fldCharType="end"/>
      </w:r>
      <w:r>
        <w:t>: Syntax Get-</w:t>
      </w:r>
      <w:proofErr w:type="spellStart"/>
      <w:r>
        <w:t>HWInfofromILO</w:t>
      </w:r>
      <w:bookmarkEnd w:id="85"/>
      <w:proofErr w:type="spellEnd"/>
    </w:p>
    <w:p w14:paraId="666EA92B" w14:textId="44527682" w:rsidR="003158A8" w:rsidRDefault="00D0586E" w:rsidP="003158A8">
      <w:r w:rsidRPr="00D0586E">
        <w:t xml:space="preserve">Das </w:t>
      </w:r>
      <w:r>
        <w:t xml:space="preserve">Handling der Parametersets erfolgt durch ein einfaches Switch-Case. Erwähnenswert ist auch die Funktion, welche die Änderungen speichert, die zusätzlich mitgegeben werden (z.B. mit </w:t>
      </w:r>
      <w:r w:rsidR="008B293B">
        <w:t>«</w:t>
      </w:r>
      <w:proofErr w:type="spellStart"/>
      <w:r w:rsidRPr="008B293B">
        <w:t>configPath</w:t>
      </w:r>
      <w:proofErr w:type="spellEnd"/>
      <w:r w:rsidR="008B293B">
        <w:t>»</w:t>
      </w:r>
      <w:r>
        <w:t xml:space="preserve"> gestartet, aber mit der Änderung, dass das </w:t>
      </w:r>
      <w:proofErr w:type="spellStart"/>
      <w:r w:rsidRPr="00D0586E">
        <w:rPr>
          <w:color w:val="FFFFFF" w:themeColor="background1"/>
          <w:sz w:val="20"/>
          <w:szCs w:val="20"/>
          <w:highlight w:val="black"/>
          <w:lang w:eastAsia="de-CH"/>
        </w:rPr>
        <w:t>logLevel</w:t>
      </w:r>
      <w:proofErr w:type="spellEnd"/>
      <w:r w:rsidRPr="00D0586E">
        <w:rPr>
          <w:color w:val="FFFFFF" w:themeColor="background1"/>
          <w:sz w:val="20"/>
          <w:szCs w:val="20"/>
          <w:highlight w:val="black"/>
          <w:lang w:eastAsia="de-CH"/>
        </w:rPr>
        <w:t xml:space="preserve"> </w:t>
      </w:r>
      <w:r w:rsidRPr="00D0586E">
        <w:rPr>
          <w:color w:val="FFFFFF" w:themeColor="background1"/>
          <w:sz w:val="16"/>
          <w:szCs w:val="16"/>
          <w:highlight w:val="black"/>
          <w:lang w:eastAsia="de-CH"/>
        </w:rPr>
        <w:t>= 0</w:t>
      </w:r>
      <w:r>
        <w:rPr>
          <w:rFonts w:ascii="Consolas" w:hAnsi="Consolas"/>
          <w:sz w:val="16"/>
          <w:szCs w:val="16"/>
          <w:lang w:eastAsia="de-CH"/>
        </w:rPr>
        <w:t xml:space="preserve"> </w:t>
      </w:r>
      <w:r>
        <w:t>is</w:t>
      </w:r>
      <w:r w:rsidRPr="00D0586E">
        <w:t>t.</w:t>
      </w:r>
      <w:r w:rsidR="00651316">
        <w:t xml:space="preserve"> Im Hintergrund überprüft die Update-Funktion dann vorhandene Änderungen und speichert diese ab.</w:t>
      </w:r>
    </w:p>
    <w:p w14:paraId="16BD961F" w14:textId="79D497B3" w:rsidR="00917EDC" w:rsidRPr="00917EDC" w:rsidRDefault="00917EDC" w:rsidP="00917EDC">
      <w:pPr>
        <w:keepNext/>
        <w:shd w:val="clear" w:color="auto" w:fill="1F1F1F"/>
        <w:spacing w:line="285" w:lineRule="atLeast"/>
        <w:rPr>
          <w:rFonts w:ascii="Consolas" w:hAnsi="Consolas"/>
          <w:color w:val="CCCCCC"/>
          <w:sz w:val="21"/>
          <w:szCs w:val="21"/>
          <w:lang w:val="en-US" w:eastAsia="de-CH"/>
        </w:rPr>
      </w:pPr>
      <w:r w:rsidRPr="00917EDC">
        <w:rPr>
          <w:rFonts w:ascii="Consolas" w:hAnsi="Consolas"/>
          <w:color w:val="DCDCAA"/>
          <w:sz w:val="21"/>
          <w:szCs w:val="21"/>
          <w:lang w:val="en-US" w:eastAsia="de-CH"/>
        </w:rPr>
        <w:t>Update-Config</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proofErr w:type="spellStart"/>
      <w:r w:rsidRPr="00917EDC">
        <w:rPr>
          <w:rFonts w:ascii="Consolas" w:hAnsi="Consolas"/>
          <w:color w:val="CCCCCC"/>
          <w:sz w:val="21"/>
          <w:szCs w:val="21"/>
          <w:lang w:val="en-US" w:eastAsia="de-CH"/>
        </w:rPr>
        <w:t>configPath</w:t>
      </w:r>
      <w:proofErr w:type="spellEnd"/>
      <w:r w:rsidRPr="00917EDC">
        <w:rPr>
          <w:rFonts w:ascii="Consolas" w:hAnsi="Consolas"/>
          <w:color w:val="CCCCCC"/>
          <w:sz w:val="21"/>
          <w:szCs w:val="21"/>
          <w:lang w:val="en-US" w:eastAsia="de-CH"/>
        </w:rPr>
        <w:t xml:space="preserve"> </w:t>
      </w:r>
      <w:r w:rsidRPr="00917EDC">
        <w:rPr>
          <w:rFonts w:ascii="Consolas" w:hAnsi="Consolas"/>
          <w:color w:val="9CDCFE"/>
          <w:sz w:val="21"/>
          <w:szCs w:val="21"/>
          <w:lang w:val="en-US" w:eastAsia="de-CH"/>
        </w:rPr>
        <w:t>$</w:t>
      </w:r>
      <w:proofErr w:type="spellStart"/>
      <w:r w:rsidRPr="00917EDC">
        <w:rPr>
          <w:rFonts w:ascii="Consolas" w:hAnsi="Consolas"/>
          <w:color w:val="9CDCFE"/>
          <w:sz w:val="21"/>
          <w:szCs w:val="21"/>
          <w:lang w:val="en-US" w:eastAsia="de-CH"/>
        </w:rPr>
        <w:t>configPath</w:t>
      </w:r>
      <w:proofErr w:type="spellEnd"/>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LoginConfigPath </w:t>
      </w:r>
      <w:r w:rsidRPr="00917EDC">
        <w:rPr>
          <w:rFonts w:ascii="Consolas" w:hAnsi="Consolas"/>
          <w:color w:val="9CDCFE"/>
          <w:sz w:val="21"/>
          <w:szCs w:val="21"/>
          <w:lang w:val="en-US" w:eastAsia="de-CH"/>
        </w:rPr>
        <w:t>$LoginConfigPath</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ReportPath </w:t>
      </w:r>
      <w:r w:rsidRPr="00917EDC">
        <w:rPr>
          <w:rFonts w:ascii="Consolas" w:hAnsi="Consolas"/>
          <w:color w:val="9CDCFE"/>
          <w:sz w:val="21"/>
          <w:szCs w:val="21"/>
          <w:lang w:val="en-US" w:eastAsia="de-CH"/>
        </w:rPr>
        <w:t>$ReportPath</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LogPath </w:t>
      </w:r>
      <w:r w:rsidRPr="00917EDC">
        <w:rPr>
          <w:rFonts w:ascii="Consolas" w:hAnsi="Consolas"/>
          <w:color w:val="9CDCFE"/>
          <w:sz w:val="21"/>
          <w:szCs w:val="21"/>
          <w:lang w:val="en-US" w:eastAsia="de-CH"/>
        </w:rPr>
        <w:t>$</w:t>
      </w:r>
      <w:proofErr w:type="gramStart"/>
      <w:r w:rsidRPr="00917EDC">
        <w:rPr>
          <w:rFonts w:ascii="Consolas" w:hAnsi="Consolas"/>
          <w:color w:val="9CDCFE"/>
          <w:sz w:val="21"/>
          <w:szCs w:val="21"/>
          <w:lang w:val="en-US" w:eastAsia="de-CH"/>
        </w:rPr>
        <w:t>LogPath</w:t>
      </w:r>
      <w:proofErr w:type="gramEnd"/>
    </w:p>
    <w:p w14:paraId="359D21E2" w14:textId="42A967A1" w:rsidR="00806BC4" w:rsidRDefault="00917EDC" w:rsidP="00806BC4">
      <w:pPr>
        <w:pStyle w:val="Beschriftung"/>
      </w:pPr>
      <w:bookmarkStart w:id="86" w:name="_Toc193701351"/>
      <w:r>
        <w:t xml:space="preserve">Codesnippet </w:t>
      </w:r>
      <w:r w:rsidR="00602007">
        <w:fldChar w:fldCharType="begin"/>
      </w:r>
      <w:r w:rsidR="00602007">
        <w:instrText xml:space="preserve"> SEQ Codesnippet \* ARABIC </w:instrText>
      </w:r>
      <w:r w:rsidR="00602007">
        <w:fldChar w:fldCharType="separate"/>
      </w:r>
      <w:r w:rsidR="00792704">
        <w:rPr>
          <w:noProof/>
        </w:rPr>
        <w:t>9</w:t>
      </w:r>
      <w:r w:rsidR="00602007">
        <w:rPr>
          <w:noProof/>
        </w:rPr>
        <w:fldChar w:fldCharType="end"/>
      </w:r>
      <w:r>
        <w:t>: Beispiel Update-Config</w:t>
      </w:r>
      <w:bookmarkEnd w:id="86"/>
      <w:r w:rsidR="00806BC4">
        <w:t xml:space="preserve"> </w:t>
      </w:r>
    </w:p>
    <w:p w14:paraId="3A79AC38" w14:textId="23E6D33D" w:rsidR="00806BC4" w:rsidRDefault="00806BC4">
      <w:pPr>
        <w:spacing w:line="280" w:lineRule="atLeast"/>
      </w:pPr>
    </w:p>
    <w:p w14:paraId="183BC902" w14:textId="63BB33FB" w:rsidR="000B3BAE" w:rsidRDefault="000B3BAE" w:rsidP="000B3BAE">
      <w:pPr>
        <w:pStyle w:val="berschrift3nummeriert"/>
      </w:pPr>
      <w:bookmarkStart w:id="87" w:name="_Toc193706773"/>
      <w:r>
        <w:lastRenderedPageBreak/>
        <w:t>Logfunktion</w:t>
      </w:r>
      <w:bookmarkEnd w:id="87"/>
    </w:p>
    <w:p w14:paraId="0EDC223C" w14:textId="5760544B" w:rsidR="000B3BAE" w:rsidRDefault="002C604A" w:rsidP="005633B5">
      <w:pPr>
        <w:pStyle w:val="Untertitel"/>
      </w:pPr>
      <w:proofErr w:type="spellStart"/>
      <w:r>
        <w:t>Loglevels</w:t>
      </w:r>
      <w:proofErr w:type="spellEnd"/>
    </w:p>
    <w:p w14:paraId="57BE2516" w14:textId="1998B09D" w:rsidR="005633B5" w:rsidRPr="005633B5" w:rsidRDefault="005633B5" w:rsidP="005633B5">
      <w:r w:rsidRPr="005633B5">
        <w:t>Im Laufe der E</w:t>
      </w:r>
      <w:r>
        <w:t xml:space="preserve">ntwicklung wurden die folgenden Loglevels definiert, die von </w:t>
      </w:r>
      <w:r w:rsidR="00636255">
        <w:t>«</w:t>
      </w:r>
      <w:r w:rsidR="00F17525" w:rsidRPr="00636255">
        <w:t>k</w:t>
      </w:r>
      <w:r w:rsidRPr="00636255">
        <w:t>eine</w:t>
      </w:r>
      <w:r w:rsidR="00636255" w:rsidRPr="00636255">
        <w:t xml:space="preserve"> </w:t>
      </w:r>
      <w:r w:rsidRPr="00636255">
        <w:t>Logs</w:t>
      </w:r>
      <w:r w:rsidR="00636255">
        <w:rPr>
          <w:b/>
        </w:rPr>
        <w:t>»</w:t>
      </w:r>
      <w:r>
        <w:t xml:space="preserve"> bis zu fast </w:t>
      </w:r>
      <w:r w:rsidR="00636255">
        <w:t>zeilenweise</w:t>
      </w:r>
      <w:r>
        <w:t xml:space="preserve"> alles beinhalten.</w:t>
      </w:r>
    </w:p>
    <w:tbl>
      <w:tblPr>
        <w:tblStyle w:val="PSITabelle1"/>
        <w:tblW w:w="0" w:type="auto"/>
        <w:tblLook w:val="04A0" w:firstRow="1" w:lastRow="0" w:firstColumn="1" w:lastColumn="0" w:noHBand="0" w:noVBand="1"/>
      </w:tblPr>
      <w:tblGrid>
        <w:gridCol w:w="1701"/>
        <w:gridCol w:w="7369"/>
      </w:tblGrid>
      <w:tr w:rsidR="002C604A" w14:paraId="6479198E" w14:textId="77777777" w:rsidTr="00654412">
        <w:trPr>
          <w:cnfStyle w:val="100000000000" w:firstRow="1" w:lastRow="0" w:firstColumn="0" w:lastColumn="0" w:oddVBand="0" w:evenVBand="0" w:oddHBand="0" w:evenHBand="0" w:firstRowFirstColumn="0" w:firstRowLastColumn="0" w:lastRowFirstColumn="0" w:lastRowLastColumn="0"/>
        </w:trPr>
        <w:tc>
          <w:tcPr>
            <w:tcW w:w="1701" w:type="dxa"/>
          </w:tcPr>
          <w:p w14:paraId="3F4C1D17" w14:textId="2DF6752B" w:rsidR="002C604A" w:rsidRPr="00654412" w:rsidRDefault="002C604A" w:rsidP="000B3BAE">
            <w:pPr>
              <w:rPr>
                <w:b/>
              </w:rPr>
            </w:pPr>
            <w:r w:rsidRPr="00654412">
              <w:rPr>
                <w:b/>
              </w:rPr>
              <w:t>Level</w:t>
            </w:r>
          </w:p>
        </w:tc>
        <w:tc>
          <w:tcPr>
            <w:tcW w:w="7369" w:type="dxa"/>
          </w:tcPr>
          <w:p w14:paraId="6604E2AE" w14:textId="0F0109A5" w:rsidR="002C604A" w:rsidRPr="00654412" w:rsidRDefault="002C604A" w:rsidP="000B3BAE">
            <w:pPr>
              <w:rPr>
                <w:b/>
              </w:rPr>
            </w:pPr>
            <w:r w:rsidRPr="00654412">
              <w:rPr>
                <w:b/>
              </w:rPr>
              <w:t>Bezeichnung</w:t>
            </w:r>
          </w:p>
        </w:tc>
      </w:tr>
      <w:tr w:rsidR="002C604A" w14:paraId="7464E8EF" w14:textId="77777777" w:rsidTr="00654412">
        <w:tc>
          <w:tcPr>
            <w:tcW w:w="1701" w:type="dxa"/>
          </w:tcPr>
          <w:p w14:paraId="14D64F74" w14:textId="35DBC35A" w:rsidR="002C604A" w:rsidRPr="008B5953" w:rsidRDefault="002C604A" w:rsidP="000B3BAE">
            <w:pPr>
              <w:rPr>
                <w:sz w:val="20"/>
                <w:szCs w:val="22"/>
              </w:rPr>
            </w:pPr>
            <w:r w:rsidRPr="008B5953">
              <w:rPr>
                <w:sz w:val="20"/>
                <w:szCs w:val="22"/>
              </w:rPr>
              <w:t>0</w:t>
            </w:r>
          </w:p>
        </w:tc>
        <w:tc>
          <w:tcPr>
            <w:tcW w:w="7369" w:type="dxa"/>
          </w:tcPr>
          <w:p w14:paraId="54627061" w14:textId="77777777" w:rsidR="002C604A" w:rsidRPr="008B5953" w:rsidRDefault="002C604A" w:rsidP="000B3BAE">
            <w:pPr>
              <w:rPr>
                <w:sz w:val="20"/>
                <w:szCs w:val="22"/>
              </w:rPr>
            </w:pPr>
            <w:r w:rsidRPr="008B5953">
              <w:rPr>
                <w:sz w:val="20"/>
                <w:szCs w:val="22"/>
              </w:rPr>
              <w:t>Keine Logs</w:t>
            </w:r>
          </w:p>
          <w:p w14:paraId="7CB2DA12" w14:textId="2F4570E8" w:rsidR="00162D48" w:rsidRPr="008B5953" w:rsidRDefault="00162D48" w:rsidP="00162D48">
            <w:pPr>
              <w:rPr>
                <w:sz w:val="20"/>
                <w:szCs w:val="22"/>
              </w:rPr>
            </w:pPr>
          </w:p>
        </w:tc>
      </w:tr>
      <w:tr w:rsidR="00162D48" w14:paraId="2862F635" w14:textId="77777777" w:rsidTr="00654412">
        <w:tc>
          <w:tcPr>
            <w:tcW w:w="1701" w:type="dxa"/>
          </w:tcPr>
          <w:p w14:paraId="179B5162" w14:textId="7E9F3F59" w:rsidR="00162D48" w:rsidRPr="008B5953" w:rsidRDefault="00644E81" w:rsidP="000B3BAE">
            <w:pPr>
              <w:rPr>
                <w:sz w:val="20"/>
                <w:szCs w:val="22"/>
              </w:rPr>
            </w:pPr>
            <w:r w:rsidRPr="008B5953">
              <w:rPr>
                <w:sz w:val="20"/>
                <w:szCs w:val="22"/>
              </w:rPr>
              <w:t>1</w:t>
            </w:r>
          </w:p>
        </w:tc>
        <w:tc>
          <w:tcPr>
            <w:tcW w:w="7369" w:type="dxa"/>
          </w:tcPr>
          <w:p w14:paraId="3C8DD64C" w14:textId="1C84B44E" w:rsidR="00162D48" w:rsidRPr="008B5953" w:rsidRDefault="00162D48" w:rsidP="000B3BAE">
            <w:pPr>
              <w:rPr>
                <w:sz w:val="20"/>
                <w:szCs w:val="22"/>
              </w:rPr>
            </w:pPr>
            <w:r w:rsidRPr="008B5953">
              <w:rPr>
                <w:sz w:val="20"/>
                <w:szCs w:val="22"/>
              </w:rPr>
              <w:t>Keine Logs, ausser bei Fehlern</w:t>
            </w:r>
          </w:p>
        </w:tc>
      </w:tr>
      <w:tr w:rsidR="002C604A" w14:paraId="5434D319" w14:textId="77777777" w:rsidTr="00654412">
        <w:tc>
          <w:tcPr>
            <w:tcW w:w="1701" w:type="dxa"/>
          </w:tcPr>
          <w:p w14:paraId="5CDC4742" w14:textId="57980A3F" w:rsidR="002C604A" w:rsidRPr="008B5953" w:rsidRDefault="00644E81" w:rsidP="000B3BAE">
            <w:pPr>
              <w:rPr>
                <w:sz w:val="20"/>
                <w:szCs w:val="22"/>
              </w:rPr>
            </w:pPr>
            <w:r w:rsidRPr="008B5953">
              <w:rPr>
                <w:sz w:val="20"/>
                <w:szCs w:val="22"/>
              </w:rPr>
              <w:t>2</w:t>
            </w:r>
          </w:p>
        </w:tc>
        <w:tc>
          <w:tcPr>
            <w:tcW w:w="7369" w:type="dxa"/>
          </w:tcPr>
          <w:p w14:paraId="09A68479" w14:textId="5244942B" w:rsidR="002C604A" w:rsidRPr="008B5953" w:rsidRDefault="00162D48" w:rsidP="000B3BAE">
            <w:pPr>
              <w:rPr>
                <w:sz w:val="20"/>
                <w:szCs w:val="22"/>
              </w:rPr>
            </w:pPr>
            <w:r w:rsidRPr="008B5953">
              <w:rPr>
                <w:sz w:val="20"/>
                <w:szCs w:val="22"/>
              </w:rPr>
              <w:t>Logs nur bei Start</w:t>
            </w:r>
            <w:r w:rsidR="003802C4" w:rsidRPr="008B5953">
              <w:rPr>
                <w:sz w:val="20"/>
                <w:szCs w:val="22"/>
              </w:rPr>
              <w:t xml:space="preserve">, </w:t>
            </w:r>
            <w:r w:rsidRPr="008B5953">
              <w:rPr>
                <w:sz w:val="20"/>
                <w:szCs w:val="22"/>
              </w:rPr>
              <w:t xml:space="preserve">Ende des </w:t>
            </w:r>
            <w:r w:rsidR="008B5A5F">
              <w:rPr>
                <w:sz w:val="20"/>
                <w:szCs w:val="22"/>
              </w:rPr>
              <w:t>Script</w:t>
            </w:r>
            <w:r w:rsidRPr="008B5953">
              <w:rPr>
                <w:sz w:val="20"/>
                <w:szCs w:val="22"/>
              </w:rPr>
              <w:t>s</w:t>
            </w:r>
            <w:r w:rsidR="002713C1" w:rsidRPr="008B5953">
              <w:rPr>
                <w:sz w:val="20"/>
                <w:szCs w:val="22"/>
              </w:rPr>
              <w:t xml:space="preserve"> und bei Fehlern</w:t>
            </w:r>
          </w:p>
        </w:tc>
      </w:tr>
      <w:tr w:rsidR="00357372" w14:paraId="5DDDE6F4" w14:textId="77777777" w:rsidTr="00654412">
        <w:tc>
          <w:tcPr>
            <w:tcW w:w="1701" w:type="dxa"/>
          </w:tcPr>
          <w:p w14:paraId="71E0E484" w14:textId="3D7B07AE" w:rsidR="00357372" w:rsidRPr="008B5953" w:rsidRDefault="00644E81" w:rsidP="000B3BAE">
            <w:pPr>
              <w:rPr>
                <w:sz w:val="20"/>
                <w:szCs w:val="22"/>
              </w:rPr>
            </w:pPr>
            <w:r w:rsidRPr="008B5953">
              <w:rPr>
                <w:sz w:val="20"/>
                <w:szCs w:val="22"/>
              </w:rPr>
              <w:t>3</w:t>
            </w:r>
          </w:p>
        </w:tc>
        <w:tc>
          <w:tcPr>
            <w:tcW w:w="7369" w:type="dxa"/>
          </w:tcPr>
          <w:p w14:paraId="0A6B2F6E" w14:textId="77777777" w:rsidR="00357372" w:rsidRPr="008B5953" w:rsidRDefault="00357372" w:rsidP="000B3BAE">
            <w:pPr>
              <w:rPr>
                <w:sz w:val="20"/>
                <w:szCs w:val="22"/>
              </w:rPr>
            </w:pPr>
            <w:r w:rsidRPr="008B5953">
              <w:rPr>
                <w:sz w:val="20"/>
                <w:szCs w:val="22"/>
              </w:rPr>
              <w:t xml:space="preserve">Logs nur bei den wichtigsten Schritten </w:t>
            </w:r>
          </w:p>
          <w:p w14:paraId="47F0C4A1" w14:textId="77777777" w:rsidR="00357372" w:rsidRPr="008B5953" w:rsidRDefault="00357372" w:rsidP="00357372">
            <w:pPr>
              <w:pStyle w:val="Listenabsatz"/>
              <w:numPr>
                <w:ilvl w:val="0"/>
                <w:numId w:val="12"/>
              </w:numPr>
              <w:rPr>
                <w:sz w:val="20"/>
                <w:szCs w:val="22"/>
              </w:rPr>
            </w:pPr>
            <w:r w:rsidRPr="008B5953">
              <w:rPr>
                <w:sz w:val="20"/>
                <w:szCs w:val="22"/>
              </w:rPr>
              <w:t>Auslesen der Konfiguration</w:t>
            </w:r>
          </w:p>
          <w:p w14:paraId="29C162CC" w14:textId="77777777" w:rsidR="00357372" w:rsidRPr="008B5953" w:rsidRDefault="00357372" w:rsidP="00357372">
            <w:pPr>
              <w:pStyle w:val="Listenabsatz"/>
              <w:numPr>
                <w:ilvl w:val="0"/>
                <w:numId w:val="12"/>
              </w:numPr>
              <w:rPr>
                <w:sz w:val="20"/>
                <w:szCs w:val="22"/>
              </w:rPr>
            </w:pPr>
            <w:r w:rsidRPr="008B5953">
              <w:rPr>
                <w:sz w:val="20"/>
                <w:szCs w:val="22"/>
              </w:rPr>
              <w:t>Pingtest</w:t>
            </w:r>
          </w:p>
          <w:p w14:paraId="56FC9EE6" w14:textId="77777777" w:rsidR="00357372" w:rsidRPr="008B5953" w:rsidRDefault="00357372" w:rsidP="00357372">
            <w:pPr>
              <w:pStyle w:val="Listenabsatz"/>
              <w:numPr>
                <w:ilvl w:val="0"/>
                <w:numId w:val="12"/>
              </w:numPr>
              <w:rPr>
                <w:sz w:val="20"/>
                <w:szCs w:val="22"/>
              </w:rPr>
            </w:pPr>
            <w:r w:rsidRPr="008B5953">
              <w:rPr>
                <w:sz w:val="20"/>
                <w:szCs w:val="22"/>
              </w:rPr>
              <w:t>Abfrage von Inventory</w:t>
            </w:r>
          </w:p>
          <w:p w14:paraId="7E58BBDD" w14:textId="77777777" w:rsidR="00357372" w:rsidRPr="008B5953" w:rsidRDefault="00357372" w:rsidP="00357372">
            <w:pPr>
              <w:pStyle w:val="Listenabsatz"/>
              <w:numPr>
                <w:ilvl w:val="0"/>
                <w:numId w:val="12"/>
              </w:numPr>
              <w:rPr>
                <w:sz w:val="20"/>
                <w:szCs w:val="22"/>
              </w:rPr>
            </w:pPr>
            <w:r w:rsidRPr="008B5953">
              <w:rPr>
                <w:sz w:val="20"/>
                <w:szCs w:val="22"/>
              </w:rPr>
              <w:t>Abfrage von ILO</w:t>
            </w:r>
          </w:p>
          <w:p w14:paraId="2BD7CA36" w14:textId="676211C4" w:rsidR="00357372" w:rsidRPr="008B5953" w:rsidRDefault="00357372" w:rsidP="00357372">
            <w:pPr>
              <w:pStyle w:val="Listenabsatz"/>
              <w:numPr>
                <w:ilvl w:val="0"/>
                <w:numId w:val="12"/>
              </w:numPr>
              <w:rPr>
                <w:sz w:val="20"/>
                <w:szCs w:val="22"/>
              </w:rPr>
            </w:pPr>
            <w:r w:rsidRPr="008B5953">
              <w:rPr>
                <w:sz w:val="20"/>
                <w:szCs w:val="22"/>
              </w:rPr>
              <w:t>Speichern in die Dateien</w:t>
            </w:r>
          </w:p>
          <w:p w14:paraId="73F4BA62" w14:textId="72EED894" w:rsidR="00357372" w:rsidRPr="008B5953" w:rsidRDefault="00357372" w:rsidP="00357372">
            <w:pPr>
              <w:pStyle w:val="Listenabsatz"/>
              <w:numPr>
                <w:ilvl w:val="0"/>
                <w:numId w:val="12"/>
              </w:numPr>
              <w:rPr>
                <w:sz w:val="20"/>
                <w:szCs w:val="22"/>
              </w:rPr>
            </w:pPr>
            <w:r w:rsidRPr="008B5953">
              <w:rPr>
                <w:sz w:val="20"/>
                <w:szCs w:val="22"/>
              </w:rPr>
              <w:t xml:space="preserve">Ende des </w:t>
            </w:r>
            <w:r w:rsidR="008B5A5F">
              <w:rPr>
                <w:sz w:val="20"/>
                <w:szCs w:val="22"/>
              </w:rPr>
              <w:t>Script</w:t>
            </w:r>
            <w:r w:rsidRPr="008B5953">
              <w:rPr>
                <w:sz w:val="20"/>
                <w:szCs w:val="22"/>
              </w:rPr>
              <w:t>s</w:t>
            </w:r>
          </w:p>
          <w:p w14:paraId="5BAB836E" w14:textId="0A7BBCB8" w:rsidR="00357372" w:rsidRPr="008B5953" w:rsidRDefault="00357372" w:rsidP="00357372">
            <w:pPr>
              <w:pStyle w:val="Listenabsatz"/>
              <w:numPr>
                <w:ilvl w:val="0"/>
                <w:numId w:val="12"/>
              </w:numPr>
              <w:rPr>
                <w:sz w:val="20"/>
                <w:szCs w:val="22"/>
              </w:rPr>
            </w:pPr>
            <w:r w:rsidRPr="008B5953">
              <w:rPr>
                <w:sz w:val="20"/>
                <w:szCs w:val="22"/>
              </w:rPr>
              <w:t>Fehler</w:t>
            </w:r>
          </w:p>
        </w:tc>
      </w:tr>
      <w:tr w:rsidR="00357372" w14:paraId="4B6C4378" w14:textId="77777777" w:rsidTr="00654412">
        <w:tc>
          <w:tcPr>
            <w:tcW w:w="1701" w:type="dxa"/>
          </w:tcPr>
          <w:p w14:paraId="4F324C13" w14:textId="144683D3" w:rsidR="00357372" w:rsidRPr="008B5953" w:rsidRDefault="00644E81" w:rsidP="000B3BAE">
            <w:pPr>
              <w:rPr>
                <w:sz w:val="20"/>
                <w:szCs w:val="22"/>
              </w:rPr>
            </w:pPr>
            <w:r w:rsidRPr="008B5953">
              <w:rPr>
                <w:sz w:val="20"/>
                <w:szCs w:val="22"/>
              </w:rPr>
              <w:t>4</w:t>
            </w:r>
          </w:p>
        </w:tc>
        <w:tc>
          <w:tcPr>
            <w:tcW w:w="7369" w:type="dxa"/>
          </w:tcPr>
          <w:p w14:paraId="7C02397C" w14:textId="77777777" w:rsidR="00357372" w:rsidRPr="008B5953" w:rsidRDefault="00357372" w:rsidP="000B3BAE">
            <w:pPr>
              <w:rPr>
                <w:sz w:val="20"/>
                <w:szCs w:val="22"/>
              </w:rPr>
            </w:pPr>
            <w:r w:rsidRPr="008B5953">
              <w:rPr>
                <w:sz w:val="20"/>
                <w:szCs w:val="22"/>
              </w:rPr>
              <w:t>Genauere Logs bei den wichtigsten Schritten</w:t>
            </w:r>
          </w:p>
          <w:p w14:paraId="2C451C68" w14:textId="77777777" w:rsidR="00357372" w:rsidRPr="008B5953" w:rsidRDefault="00357372" w:rsidP="00357372">
            <w:pPr>
              <w:pStyle w:val="Listenabsatz"/>
              <w:numPr>
                <w:ilvl w:val="0"/>
                <w:numId w:val="12"/>
              </w:numPr>
              <w:rPr>
                <w:sz w:val="20"/>
                <w:szCs w:val="22"/>
              </w:rPr>
            </w:pPr>
            <w:r w:rsidRPr="008B5953">
              <w:rPr>
                <w:sz w:val="20"/>
                <w:szCs w:val="22"/>
              </w:rPr>
              <w:t>Auslesen der Konfiguration</w:t>
            </w:r>
          </w:p>
          <w:p w14:paraId="5E4DCFBA" w14:textId="77777777" w:rsidR="00357372" w:rsidRPr="008B5953" w:rsidRDefault="00357372" w:rsidP="00357372">
            <w:pPr>
              <w:pStyle w:val="Listenabsatz"/>
              <w:numPr>
                <w:ilvl w:val="0"/>
                <w:numId w:val="12"/>
              </w:numPr>
              <w:rPr>
                <w:sz w:val="20"/>
                <w:szCs w:val="22"/>
              </w:rPr>
            </w:pPr>
            <w:r w:rsidRPr="008B5953">
              <w:rPr>
                <w:sz w:val="20"/>
                <w:szCs w:val="22"/>
              </w:rPr>
              <w:t>Pingtest</w:t>
            </w:r>
          </w:p>
          <w:p w14:paraId="6F0644A0" w14:textId="77777777" w:rsidR="00357372" w:rsidRPr="008B5953" w:rsidRDefault="00357372" w:rsidP="00357372">
            <w:pPr>
              <w:pStyle w:val="Listenabsatz"/>
              <w:numPr>
                <w:ilvl w:val="1"/>
                <w:numId w:val="12"/>
              </w:numPr>
              <w:rPr>
                <w:sz w:val="20"/>
                <w:szCs w:val="22"/>
              </w:rPr>
            </w:pPr>
            <w:r w:rsidRPr="008B5953">
              <w:rPr>
                <w:sz w:val="20"/>
                <w:szCs w:val="22"/>
              </w:rPr>
              <w:t>Ergebnis der einzelnen Server</w:t>
            </w:r>
          </w:p>
          <w:p w14:paraId="1B4E7BE3" w14:textId="77777777" w:rsidR="00357372" w:rsidRPr="008B5953" w:rsidRDefault="00357372" w:rsidP="00357372">
            <w:pPr>
              <w:pStyle w:val="Listenabsatz"/>
              <w:numPr>
                <w:ilvl w:val="0"/>
                <w:numId w:val="12"/>
              </w:numPr>
              <w:rPr>
                <w:sz w:val="20"/>
                <w:szCs w:val="22"/>
              </w:rPr>
            </w:pPr>
            <w:r w:rsidRPr="008B5953">
              <w:rPr>
                <w:sz w:val="20"/>
                <w:szCs w:val="22"/>
              </w:rPr>
              <w:t>Abfrage von Inventory</w:t>
            </w:r>
          </w:p>
          <w:p w14:paraId="3104D6A2" w14:textId="77777777" w:rsidR="00357372" w:rsidRPr="008B5953" w:rsidRDefault="00357372" w:rsidP="00357372">
            <w:pPr>
              <w:pStyle w:val="Listenabsatz"/>
              <w:numPr>
                <w:ilvl w:val="1"/>
                <w:numId w:val="12"/>
              </w:numPr>
              <w:rPr>
                <w:sz w:val="20"/>
                <w:szCs w:val="22"/>
              </w:rPr>
            </w:pPr>
            <w:r w:rsidRPr="008B5953">
              <w:rPr>
                <w:sz w:val="20"/>
                <w:szCs w:val="22"/>
              </w:rPr>
              <w:t>Ergebnis der einzelnen Server</w:t>
            </w:r>
          </w:p>
          <w:p w14:paraId="14BE0068" w14:textId="77777777" w:rsidR="00357372" w:rsidRPr="008B5953" w:rsidRDefault="00357372" w:rsidP="00357372">
            <w:pPr>
              <w:pStyle w:val="Listenabsatz"/>
              <w:numPr>
                <w:ilvl w:val="0"/>
                <w:numId w:val="12"/>
              </w:numPr>
              <w:rPr>
                <w:sz w:val="20"/>
                <w:szCs w:val="22"/>
              </w:rPr>
            </w:pPr>
            <w:r w:rsidRPr="008B5953">
              <w:rPr>
                <w:sz w:val="20"/>
                <w:szCs w:val="22"/>
              </w:rPr>
              <w:t>Abfrage von ILO</w:t>
            </w:r>
          </w:p>
          <w:p w14:paraId="0B222977" w14:textId="77777777" w:rsidR="00357372" w:rsidRPr="008B5953" w:rsidRDefault="00357372" w:rsidP="00357372">
            <w:pPr>
              <w:pStyle w:val="Listenabsatz"/>
              <w:numPr>
                <w:ilvl w:val="1"/>
                <w:numId w:val="12"/>
              </w:numPr>
              <w:rPr>
                <w:sz w:val="20"/>
                <w:szCs w:val="22"/>
              </w:rPr>
            </w:pPr>
            <w:r w:rsidRPr="008B5953">
              <w:rPr>
                <w:sz w:val="20"/>
                <w:szCs w:val="22"/>
              </w:rPr>
              <w:t>Abschluss der einzelnen Server</w:t>
            </w:r>
          </w:p>
          <w:p w14:paraId="676235FE" w14:textId="77777777" w:rsidR="00357372" w:rsidRPr="008B5953" w:rsidRDefault="00357372" w:rsidP="00357372">
            <w:pPr>
              <w:pStyle w:val="Listenabsatz"/>
              <w:numPr>
                <w:ilvl w:val="1"/>
                <w:numId w:val="12"/>
              </w:numPr>
              <w:rPr>
                <w:sz w:val="20"/>
                <w:szCs w:val="22"/>
              </w:rPr>
            </w:pPr>
            <w:r w:rsidRPr="008B5953">
              <w:rPr>
                <w:sz w:val="20"/>
                <w:szCs w:val="22"/>
              </w:rPr>
              <w:t>Abschluss der Abfrage von ILO</w:t>
            </w:r>
          </w:p>
          <w:p w14:paraId="1C4C6369" w14:textId="77777777" w:rsidR="00357372" w:rsidRPr="008B5953" w:rsidRDefault="00357372" w:rsidP="00357372">
            <w:pPr>
              <w:pStyle w:val="Listenabsatz"/>
              <w:numPr>
                <w:ilvl w:val="0"/>
                <w:numId w:val="12"/>
              </w:numPr>
              <w:rPr>
                <w:sz w:val="20"/>
                <w:szCs w:val="22"/>
              </w:rPr>
            </w:pPr>
            <w:r w:rsidRPr="008B5953">
              <w:rPr>
                <w:sz w:val="20"/>
                <w:szCs w:val="22"/>
              </w:rPr>
              <w:t>Speicherfunktion</w:t>
            </w:r>
          </w:p>
          <w:p w14:paraId="5CB2DC76" w14:textId="77777777" w:rsidR="00357372" w:rsidRPr="008B5953" w:rsidRDefault="00357372" w:rsidP="00357372">
            <w:pPr>
              <w:pStyle w:val="Listenabsatz"/>
              <w:numPr>
                <w:ilvl w:val="1"/>
                <w:numId w:val="12"/>
              </w:numPr>
              <w:rPr>
                <w:sz w:val="20"/>
                <w:szCs w:val="22"/>
              </w:rPr>
            </w:pPr>
            <w:r w:rsidRPr="008B5953">
              <w:rPr>
                <w:sz w:val="20"/>
                <w:szCs w:val="22"/>
              </w:rPr>
              <w:t>In JSON</w:t>
            </w:r>
          </w:p>
          <w:p w14:paraId="675D0FD8" w14:textId="77777777" w:rsidR="00357372" w:rsidRPr="008B5953" w:rsidRDefault="00357372" w:rsidP="00357372">
            <w:pPr>
              <w:pStyle w:val="Listenabsatz"/>
              <w:numPr>
                <w:ilvl w:val="1"/>
                <w:numId w:val="12"/>
              </w:numPr>
              <w:rPr>
                <w:sz w:val="20"/>
                <w:szCs w:val="22"/>
              </w:rPr>
            </w:pPr>
            <w:r w:rsidRPr="008B5953">
              <w:rPr>
                <w:sz w:val="20"/>
                <w:szCs w:val="22"/>
              </w:rPr>
              <w:t>In CSV</w:t>
            </w:r>
          </w:p>
          <w:p w14:paraId="7E3CC8F9" w14:textId="6BAC8125" w:rsidR="00357372" w:rsidRPr="008B5953" w:rsidRDefault="00357372" w:rsidP="00357372">
            <w:pPr>
              <w:pStyle w:val="Listenabsatz"/>
              <w:numPr>
                <w:ilvl w:val="0"/>
                <w:numId w:val="12"/>
              </w:numPr>
              <w:rPr>
                <w:sz w:val="20"/>
                <w:szCs w:val="22"/>
              </w:rPr>
            </w:pPr>
            <w:r w:rsidRPr="008B5953">
              <w:rPr>
                <w:sz w:val="20"/>
                <w:szCs w:val="22"/>
              </w:rPr>
              <w:t xml:space="preserve">Ende des </w:t>
            </w:r>
            <w:r w:rsidR="008B5A5F">
              <w:rPr>
                <w:sz w:val="20"/>
                <w:szCs w:val="22"/>
              </w:rPr>
              <w:t>Script</w:t>
            </w:r>
            <w:r w:rsidRPr="008B5953">
              <w:rPr>
                <w:sz w:val="20"/>
                <w:szCs w:val="22"/>
              </w:rPr>
              <w:t>s</w:t>
            </w:r>
          </w:p>
          <w:p w14:paraId="579D5FAD" w14:textId="2DA1D5E6" w:rsidR="00357372" w:rsidRPr="008B5953" w:rsidRDefault="00357372" w:rsidP="00357372">
            <w:pPr>
              <w:pStyle w:val="Listenabsatz"/>
              <w:numPr>
                <w:ilvl w:val="0"/>
                <w:numId w:val="12"/>
              </w:numPr>
              <w:rPr>
                <w:sz w:val="20"/>
                <w:szCs w:val="22"/>
              </w:rPr>
            </w:pPr>
            <w:r w:rsidRPr="008B5953">
              <w:rPr>
                <w:sz w:val="20"/>
                <w:szCs w:val="22"/>
              </w:rPr>
              <w:t>Fehler</w:t>
            </w:r>
          </w:p>
        </w:tc>
      </w:tr>
      <w:tr w:rsidR="00FB0011" w14:paraId="79D0F1DD" w14:textId="77777777" w:rsidTr="00654412">
        <w:tc>
          <w:tcPr>
            <w:tcW w:w="1701" w:type="dxa"/>
          </w:tcPr>
          <w:p w14:paraId="583FA591" w14:textId="48BE4261" w:rsidR="00FB0011" w:rsidRPr="008B5953" w:rsidRDefault="00644E81" w:rsidP="000B3BAE">
            <w:pPr>
              <w:rPr>
                <w:sz w:val="20"/>
                <w:szCs w:val="22"/>
              </w:rPr>
            </w:pPr>
            <w:r w:rsidRPr="008B5953">
              <w:rPr>
                <w:sz w:val="20"/>
                <w:szCs w:val="22"/>
              </w:rPr>
              <w:t>5</w:t>
            </w:r>
          </w:p>
        </w:tc>
        <w:tc>
          <w:tcPr>
            <w:tcW w:w="7369" w:type="dxa"/>
          </w:tcPr>
          <w:p w14:paraId="1CBF8152" w14:textId="4014C2AB" w:rsidR="00FB0011" w:rsidRPr="008B5953" w:rsidRDefault="00FB0011" w:rsidP="000B3BAE">
            <w:pPr>
              <w:rPr>
                <w:sz w:val="20"/>
                <w:szCs w:val="22"/>
              </w:rPr>
            </w:pPr>
            <w:r w:rsidRPr="008B5953">
              <w:rPr>
                <w:sz w:val="20"/>
                <w:szCs w:val="22"/>
              </w:rPr>
              <w:t>Genaue Logs der wichtigsten Schritte &amp; Logs bei Beginn und Ende einer aufgerufenen Funktion</w:t>
            </w:r>
          </w:p>
        </w:tc>
      </w:tr>
      <w:tr w:rsidR="00FB0011" w14:paraId="03F9DA3B" w14:textId="77777777" w:rsidTr="00654412">
        <w:tc>
          <w:tcPr>
            <w:tcW w:w="1701" w:type="dxa"/>
          </w:tcPr>
          <w:p w14:paraId="7BCD348D" w14:textId="57F00D01" w:rsidR="00FB0011" w:rsidRPr="008B5953" w:rsidRDefault="00644E81" w:rsidP="000B3BAE">
            <w:pPr>
              <w:rPr>
                <w:sz w:val="20"/>
                <w:szCs w:val="22"/>
              </w:rPr>
            </w:pPr>
            <w:r w:rsidRPr="008B5953">
              <w:rPr>
                <w:sz w:val="20"/>
                <w:szCs w:val="22"/>
              </w:rPr>
              <w:t>6</w:t>
            </w:r>
          </w:p>
        </w:tc>
        <w:tc>
          <w:tcPr>
            <w:tcW w:w="7369" w:type="dxa"/>
          </w:tcPr>
          <w:p w14:paraId="0A65F1CC" w14:textId="08701C71" w:rsidR="00FB0011" w:rsidRPr="008B5953" w:rsidRDefault="00FB0011" w:rsidP="000B3BAE">
            <w:pPr>
              <w:rPr>
                <w:sz w:val="20"/>
                <w:szCs w:val="22"/>
              </w:rPr>
            </w:pPr>
            <w:r w:rsidRPr="008B5953">
              <w:rPr>
                <w:sz w:val="20"/>
                <w:szCs w:val="22"/>
              </w:rPr>
              <w:t>Genaue Logs der wichtigsten Schritte &amp; genaue Logs der Funktionen.</w:t>
            </w:r>
          </w:p>
        </w:tc>
      </w:tr>
    </w:tbl>
    <w:p w14:paraId="6C111EF4" w14:textId="564B0144" w:rsidR="002C604A" w:rsidRDefault="002C604A" w:rsidP="000B3BAE"/>
    <w:p w14:paraId="4B13315F" w14:textId="2E65CBB0" w:rsidR="0027146C" w:rsidRPr="004D2290" w:rsidRDefault="0027146C" w:rsidP="0027146C">
      <w:pPr>
        <w:pStyle w:val="Untertitel"/>
        <w:rPr>
          <w:lang w:val="de-CH"/>
        </w:rPr>
      </w:pPr>
      <w:r w:rsidRPr="004D2290">
        <w:rPr>
          <w:lang w:val="de-CH"/>
        </w:rPr>
        <w:t>Implementierung</w:t>
      </w:r>
    </w:p>
    <w:p w14:paraId="50F726A4" w14:textId="63175B72" w:rsidR="0027146C" w:rsidRDefault="0027146C" w:rsidP="0027146C">
      <w:r w:rsidRPr="0027146C">
        <w:t>Die Logfunktion ist zentral ge</w:t>
      </w:r>
      <w:r>
        <w:t xml:space="preserve">regelt – ausserdem ist sie so implementiert, dass sie keine anderen nichtstandard-Funktionen aufruft – so lässt sie sich überall ohne Probleme einsetzen, ohne </w:t>
      </w:r>
      <w:r w:rsidR="00636255">
        <w:t>dass</w:t>
      </w:r>
      <w:r>
        <w:t xml:space="preserve"> es zu Rekursiven Funktionen kommt.</w:t>
      </w:r>
    </w:p>
    <w:p w14:paraId="0B09E4F3" w14:textId="77777777" w:rsidR="001C5565" w:rsidRDefault="001C5565" w:rsidP="0027146C"/>
    <w:p w14:paraId="7F3B14B7" w14:textId="5DCD8B32" w:rsidR="00F84B75" w:rsidRDefault="001C5565" w:rsidP="0027146C">
      <w:r>
        <w:t xml:space="preserve">Die Funktion erstellt jeweils pro Tag ein einzelnes Logfile, in welchem alle Vorkommnisse des Tages erfasst sind. Die Speicherung erfolgt jeweils mit Zeitstempel und die einzelnen Ausführungen werden durch eine Linie </w:t>
      </w:r>
      <w:r w:rsidR="00F84B75">
        <w:t>getrennt</w:t>
      </w:r>
      <w:r>
        <w:t>.</w:t>
      </w:r>
    </w:p>
    <w:p w14:paraId="65B33F2B" w14:textId="77777777" w:rsidR="00737664" w:rsidRDefault="00737664" w:rsidP="0027146C"/>
    <w:p w14:paraId="21EEC89E"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2025.03.10 14:30:49</w:t>
      </w:r>
      <w:r w:rsidRPr="002B56FF">
        <w:rPr>
          <w:rFonts w:ascii="Consolas" w:hAnsi="Consolas"/>
          <w:color w:val="FFFFFF" w:themeColor="background1"/>
          <w:sz w:val="16"/>
          <w:szCs w:val="16"/>
          <w:lang w:val="en-US" w:eastAsia="de-CH"/>
        </w:rPr>
        <w:tab/>
        <w:t>--------------------------------------</w:t>
      </w:r>
    </w:p>
    <w:p w14:paraId="60931BC1"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ILO-</w:t>
      </w:r>
      <w:proofErr w:type="spellStart"/>
      <w:r w:rsidRPr="002B56FF">
        <w:rPr>
          <w:rFonts w:ascii="Consolas" w:hAnsi="Consolas"/>
          <w:color w:val="FFFFFF" w:themeColor="background1"/>
          <w:sz w:val="16"/>
          <w:szCs w:val="16"/>
          <w:lang w:val="en-US" w:eastAsia="de-CH"/>
        </w:rPr>
        <w:t>Inventorizer</w:t>
      </w:r>
      <w:proofErr w:type="spellEnd"/>
      <w:r w:rsidRPr="002B56FF">
        <w:rPr>
          <w:rFonts w:ascii="Consolas" w:hAnsi="Consolas"/>
          <w:color w:val="FFFFFF" w:themeColor="background1"/>
          <w:sz w:val="16"/>
          <w:szCs w:val="16"/>
          <w:lang w:val="en-US" w:eastAsia="de-CH"/>
        </w:rPr>
        <w:t xml:space="preserve"> has </w:t>
      </w:r>
      <w:proofErr w:type="gramStart"/>
      <w:r w:rsidRPr="002B56FF">
        <w:rPr>
          <w:rFonts w:ascii="Consolas" w:hAnsi="Consolas"/>
          <w:color w:val="FFFFFF" w:themeColor="background1"/>
          <w:sz w:val="16"/>
          <w:szCs w:val="16"/>
          <w:lang w:val="en-US" w:eastAsia="de-CH"/>
        </w:rPr>
        <w:t>been started</w:t>
      </w:r>
      <w:proofErr w:type="gramEnd"/>
      <w:r w:rsidRPr="002B56FF">
        <w:rPr>
          <w:rFonts w:ascii="Consolas" w:hAnsi="Consolas"/>
          <w:color w:val="FFFFFF" w:themeColor="background1"/>
          <w:sz w:val="16"/>
          <w:szCs w:val="16"/>
          <w:lang w:val="en-US" w:eastAsia="de-CH"/>
        </w:rPr>
        <w:t>.</w:t>
      </w:r>
    </w:p>
    <w:p w14:paraId="069CAA76"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2025.03.10 14:30:49</w:t>
      </w:r>
      <w:r w:rsidRPr="002B56FF">
        <w:rPr>
          <w:rFonts w:ascii="Consolas" w:hAnsi="Consolas"/>
          <w:color w:val="FFFFFF" w:themeColor="background1"/>
          <w:sz w:val="16"/>
          <w:szCs w:val="16"/>
          <w:lang w:val="en-US" w:eastAsia="de-CH"/>
        </w:rPr>
        <w:tab/>
        <w:t xml:space="preserve">Configure new </w:t>
      </w:r>
      <w:proofErr w:type="gramStart"/>
      <w:r w:rsidRPr="002B56FF">
        <w:rPr>
          <w:rFonts w:ascii="Consolas" w:hAnsi="Consolas"/>
          <w:color w:val="FFFFFF" w:themeColor="background1"/>
          <w:sz w:val="16"/>
          <w:szCs w:val="16"/>
          <w:lang w:val="en-US" w:eastAsia="de-CH"/>
        </w:rPr>
        <w:t>Configuration</w:t>
      </w:r>
      <w:proofErr w:type="gramEnd"/>
    </w:p>
    <w:p w14:paraId="43442132"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lastRenderedPageBreak/>
        <w:t>2025.03.10 14:30:49</w:t>
      </w:r>
      <w:r w:rsidRPr="002B56FF">
        <w:rPr>
          <w:rFonts w:ascii="Consolas" w:hAnsi="Consolas"/>
          <w:color w:val="FFFFFF" w:themeColor="background1"/>
          <w:sz w:val="16"/>
          <w:szCs w:val="16"/>
          <w:lang w:val="en-US" w:eastAsia="de-CH"/>
        </w:rPr>
        <w:tab/>
        <w:t>Import Configuration</w:t>
      </w:r>
    </w:p>
    <w:p w14:paraId="154BE70E" w14:textId="27BA5B13" w:rsidR="002B56FF" w:rsidRPr="002B56FF" w:rsidRDefault="002B56FF" w:rsidP="002B56FF">
      <w:pPr>
        <w:keepNext/>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2025.03.10 14:30:49</w:t>
      </w:r>
      <w:r w:rsidRPr="002B56FF">
        <w:rPr>
          <w:rFonts w:ascii="Consolas" w:hAnsi="Consolas"/>
          <w:color w:val="FFFFFF" w:themeColor="background1"/>
          <w:sz w:val="16"/>
          <w:szCs w:val="16"/>
          <w:lang w:val="en-US" w:eastAsia="de-CH"/>
        </w:rPr>
        <w:tab/>
        <w:t xml:space="preserve">Start Updating </w:t>
      </w:r>
      <w:proofErr w:type="spellStart"/>
      <w:r w:rsidRPr="002B56FF">
        <w:rPr>
          <w:rFonts w:ascii="Consolas" w:hAnsi="Consolas"/>
          <w:color w:val="FFFFFF" w:themeColor="background1"/>
          <w:sz w:val="16"/>
          <w:szCs w:val="16"/>
          <w:lang w:val="en-US" w:eastAsia="de-CH"/>
        </w:rPr>
        <w:t>Configuraton</w:t>
      </w:r>
      <w:proofErr w:type="spellEnd"/>
      <w:r w:rsidRPr="002B56FF">
        <w:rPr>
          <w:rFonts w:ascii="Consolas" w:hAnsi="Consolas"/>
          <w:color w:val="FFFFFF" w:themeColor="background1"/>
          <w:sz w:val="16"/>
          <w:szCs w:val="16"/>
          <w:lang w:val="en-US" w:eastAsia="de-CH"/>
        </w:rPr>
        <w:t xml:space="preserve"> File</w:t>
      </w:r>
    </w:p>
    <w:p w14:paraId="7858E681" w14:textId="39293E32" w:rsidR="002B56FF" w:rsidRDefault="002B56FF" w:rsidP="002B56FF">
      <w:pPr>
        <w:pStyle w:val="Beschriftung"/>
      </w:pPr>
      <w:bookmarkStart w:id="88" w:name="_Toc193701352"/>
      <w:r>
        <w:t xml:space="preserve">Codesnippet </w:t>
      </w:r>
      <w:r w:rsidR="00602007">
        <w:fldChar w:fldCharType="begin"/>
      </w:r>
      <w:r w:rsidR="00602007">
        <w:instrText xml:space="preserve"> SEQ Codesnippet \* ARABIC </w:instrText>
      </w:r>
      <w:r w:rsidR="00602007">
        <w:fldChar w:fldCharType="separate"/>
      </w:r>
      <w:r w:rsidR="00792704">
        <w:rPr>
          <w:noProof/>
        </w:rPr>
        <w:t>10</w:t>
      </w:r>
      <w:r w:rsidR="00602007">
        <w:rPr>
          <w:noProof/>
        </w:rPr>
        <w:fldChar w:fldCharType="end"/>
      </w:r>
      <w:r>
        <w:t>: Ausschnitt Logdatei</w:t>
      </w:r>
      <w:bookmarkEnd w:id="88"/>
    </w:p>
    <w:p w14:paraId="3ADE4F31" w14:textId="18FD84DC" w:rsidR="000B3BAE" w:rsidRPr="000B3BAE" w:rsidRDefault="000B3BAE" w:rsidP="000B3BAE">
      <w:pPr>
        <w:pStyle w:val="berschrift3nummeriert"/>
      </w:pPr>
      <w:bookmarkStart w:id="89" w:name="_Toc193706774"/>
      <w:r>
        <w:t>Pingtest</w:t>
      </w:r>
      <w:bookmarkEnd w:id="89"/>
    </w:p>
    <w:p w14:paraId="3690B7CF" w14:textId="5EF9A20A" w:rsidR="004A4E66" w:rsidRDefault="007064E0" w:rsidP="007B3F2B">
      <w:r>
        <w:t xml:space="preserve">Der Pingtest besteht aus zwei Teilen: Einem </w:t>
      </w:r>
      <w:proofErr w:type="spellStart"/>
      <w:r w:rsidRPr="007064E0">
        <w:rPr>
          <w:color w:val="FFFFFF" w:themeColor="background1"/>
          <w:highlight w:val="black"/>
        </w:rPr>
        <w:t>nslookup</w:t>
      </w:r>
      <w:proofErr w:type="spellEnd"/>
      <w:r w:rsidRPr="007064E0">
        <w:rPr>
          <w:color w:val="FFFFFF" w:themeColor="background1"/>
        </w:rPr>
        <w:t xml:space="preserve"> </w:t>
      </w:r>
      <w:r>
        <w:t xml:space="preserve">und einem </w:t>
      </w:r>
      <w:r w:rsidRPr="007064E0">
        <w:rPr>
          <w:color w:val="FFFFFF" w:themeColor="background1"/>
          <w:highlight w:val="black"/>
        </w:rPr>
        <w:t>Test-Connection</w:t>
      </w:r>
      <w:r>
        <w:t xml:space="preserve"> – die Teile geben unterschiedliche Informationen zurück, die für den Nutzer beim Problemlösen sehr nützlich sein können:</w:t>
      </w:r>
    </w:p>
    <w:p w14:paraId="50BA7160" w14:textId="5AA1AED7" w:rsidR="007064E0" w:rsidRDefault="007064E0" w:rsidP="007064E0">
      <w:pPr>
        <w:pStyle w:val="Listenabsatz"/>
        <w:numPr>
          <w:ilvl w:val="0"/>
          <w:numId w:val="12"/>
        </w:numPr>
      </w:pPr>
      <w:proofErr w:type="spellStart"/>
      <w:r>
        <w:t>Nslookup</w:t>
      </w:r>
      <w:proofErr w:type="spellEnd"/>
      <w:r>
        <w:t xml:space="preserve"> stellt eine Anfrage an den DNS-Server, wodurch sich sagen lässt, ob ein abgefragter Server oder Computer überhaupt existiert</w:t>
      </w:r>
    </w:p>
    <w:p w14:paraId="21C7A9BF" w14:textId="420F68AE" w:rsidR="00C76439" w:rsidRDefault="007064E0" w:rsidP="00C76439">
      <w:pPr>
        <w:pStyle w:val="Listenabsatz"/>
        <w:numPr>
          <w:ilvl w:val="0"/>
          <w:numId w:val="12"/>
        </w:numPr>
      </w:pPr>
      <w:r>
        <w:t xml:space="preserve">Test-Connection wird dann dazu </w:t>
      </w:r>
      <w:r w:rsidR="004004F9">
        <w:t>verwendet,</w:t>
      </w:r>
      <w:r>
        <w:t xml:space="preserve"> um zu prüfen, ob man den anderen Server auch erreichen kann.</w:t>
      </w:r>
    </w:p>
    <w:p w14:paraId="7377BCDA" w14:textId="137B1662" w:rsidR="009655CC" w:rsidRDefault="00C76439" w:rsidP="00C76439">
      <w:r>
        <w:t xml:space="preserve">Das heisst für den User, dass wenn schon beim </w:t>
      </w:r>
      <w:proofErr w:type="spellStart"/>
      <w:r>
        <w:t>nslookup</w:t>
      </w:r>
      <w:proofErr w:type="spellEnd"/>
      <w:r>
        <w:t xml:space="preserve"> keine Antwort kommt, dann ist der Server im Netzwerk nicht erreichbar oder nicht vorhanden. Gibt es hingegen beim Test-Connection keine Antwort (trotz Auftauchen im </w:t>
      </w:r>
      <w:proofErr w:type="spellStart"/>
      <w:r>
        <w:t>lookup</w:t>
      </w:r>
      <w:proofErr w:type="spellEnd"/>
      <w:r>
        <w:t xml:space="preserve">), bedeutet das </w:t>
      </w:r>
      <w:r w:rsidR="004004F9">
        <w:t>lediglich,</w:t>
      </w:r>
      <w:r>
        <w:t xml:space="preserve"> dass man keinen Zugriff auf das Teilnetz hat.</w:t>
      </w:r>
    </w:p>
    <w:p w14:paraId="218AB413" w14:textId="77777777" w:rsidR="009655CC" w:rsidRDefault="009655CC" w:rsidP="00C76439"/>
    <w:p w14:paraId="48BEBA9D" w14:textId="03E7F39F" w:rsidR="009655CC" w:rsidRDefault="009655CC" w:rsidP="00C76439">
      <w:r w:rsidRPr="009655CC">
        <w:t xml:space="preserve">Der Pingtest wird per Loop </w:t>
      </w:r>
      <w:r>
        <w:t xml:space="preserve">mit allen eingegebenen Systemen durchgeführt, wobei die Systeme abgefangen werden, welche nicht erreichbar sind und somit auch eine ILO-Abfrage keinen Sinn machen würde. </w:t>
      </w:r>
    </w:p>
    <w:p w14:paraId="2F0A8B53"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eastAsia="de-CH"/>
        </w:rPr>
        <w:t xml:space="preserve">        </w:t>
      </w:r>
      <w:r w:rsidRPr="008B5953">
        <w:rPr>
          <w:rFonts w:ascii="Consolas" w:hAnsi="Consolas"/>
          <w:color w:val="CCCCCC"/>
          <w:sz w:val="18"/>
          <w:szCs w:val="18"/>
          <w:lang w:val="en-US" w:eastAsia="de-CH"/>
        </w:rPr>
        <w:t>[</w:t>
      </w:r>
      <w:r w:rsidRPr="008B5953">
        <w:rPr>
          <w:rFonts w:ascii="Consolas" w:hAnsi="Consolas"/>
          <w:color w:val="569CD6"/>
          <w:sz w:val="18"/>
          <w:szCs w:val="18"/>
          <w:lang w:val="en-US" w:eastAsia="de-CH"/>
        </w:rPr>
        <w:t>Array</w:t>
      </w:r>
      <w:r w:rsidRPr="008B5953">
        <w:rPr>
          <w:rFonts w:ascii="Consolas" w:hAnsi="Consolas"/>
          <w:color w:val="CCCCCC"/>
          <w:sz w:val="18"/>
          <w:szCs w:val="18"/>
          <w:lang w:val="en-US" w:eastAsia="de-CH"/>
        </w:rPr>
        <w:t>]</w:t>
      </w:r>
      <w:r w:rsidRPr="008B5953">
        <w:rPr>
          <w:rFonts w:ascii="Consolas" w:hAnsi="Consolas"/>
          <w:color w:val="9CDCFE"/>
          <w:sz w:val="18"/>
          <w:szCs w:val="18"/>
          <w:lang w:val="en-US" w:eastAsia="de-CH"/>
        </w:rPr>
        <w:t>$</w:t>
      </w:r>
      <w:proofErr w:type="gramStart"/>
      <w:r w:rsidRPr="008B5953">
        <w:rPr>
          <w:rFonts w:ascii="Consolas" w:hAnsi="Consolas"/>
          <w:color w:val="9CDCFE"/>
          <w:sz w:val="18"/>
          <w:szCs w:val="18"/>
          <w:lang w:val="en-US" w:eastAsia="de-CH"/>
        </w:rPr>
        <w:t>reachable</w:t>
      </w:r>
      <w:r w:rsidRPr="008B5953">
        <w:rPr>
          <w:rFonts w:ascii="Consolas" w:hAnsi="Consolas"/>
          <w:color w:val="CCCCCC"/>
          <w:sz w:val="18"/>
          <w:szCs w:val="18"/>
          <w:lang w:val="en-US" w:eastAsia="de-CH"/>
        </w:rPr>
        <w:t>;</w:t>
      </w:r>
      <w:proofErr w:type="gramEnd"/>
    </w:p>
    <w:p w14:paraId="428FC971"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proofErr w:type="gramStart"/>
      <w:r w:rsidRPr="008B5953">
        <w:rPr>
          <w:rFonts w:ascii="Consolas" w:hAnsi="Consolas"/>
          <w:color w:val="C586C0"/>
          <w:sz w:val="18"/>
          <w:szCs w:val="18"/>
          <w:lang w:val="en-US" w:eastAsia="de-CH"/>
        </w:rPr>
        <w:t>foreach</w:t>
      </w:r>
      <w:r w:rsidRPr="008B5953">
        <w:rPr>
          <w:rFonts w:ascii="Consolas" w:hAnsi="Consolas"/>
          <w:color w:val="CCCCCC"/>
          <w:sz w:val="18"/>
          <w:szCs w:val="18"/>
          <w:lang w:val="en-US" w:eastAsia="de-CH"/>
        </w:rPr>
        <w:t>(</w:t>
      </w:r>
      <w:proofErr w:type="gramEnd"/>
      <w:r w:rsidRPr="008B5953">
        <w:rPr>
          <w:rFonts w:ascii="Consolas" w:hAnsi="Consolas"/>
          <w:color w:val="9CDCFE"/>
          <w:sz w:val="18"/>
          <w:szCs w:val="18"/>
          <w:lang w:val="en-US" w:eastAsia="de-CH"/>
        </w:rPr>
        <w:t>$</w:t>
      </w:r>
      <w:proofErr w:type="spellStart"/>
      <w:r w:rsidRPr="008B5953">
        <w:rPr>
          <w:rFonts w:ascii="Consolas" w:hAnsi="Consolas"/>
          <w:color w:val="9CDCFE"/>
          <w:sz w:val="18"/>
          <w:szCs w:val="18"/>
          <w:lang w:val="en-US" w:eastAsia="de-CH"/>
        </w:rPr>
        <w:t>srv</w:t>
      </w:r>
      <w:proofErr w:type="spellEnd"/>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in</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w:t>
      </w:r>
      <w:proofErr w:type="spellStart"/>
      <w:r w:rsidRPr="008B5953">
        <w:rPr>
          <w:rFonts w:ascii="Consolas" w:hAnsi="Consolas"/>
          <w:color w:val="9CDCFE"/>
          <w:sz w:val="18"/>
          <w:szCs w:val="18"/>
          <w:lang w:val="en-US" w:eastAsia="de-CH"/>
        </w:rPr>
        <w:t>serverJSON</w:t>
      </w:r>
      <w:proofErr w:type="spellEnd"/>
      <w:r w:rsidRPr="008B5953">
        <w:rPr>
          <w:rFonts w:ascii="Consolas" w:hAnsi="Consolas"/>
          <w:color w:val="CCCCCC"/>
          <w:sz w:val="18"/>
          <w:szCs w:val="18"/>
          <w:lang w:val="en-US" w:eastAsia="de-CH"/>
        </w:rPr>
        <w:t>){</w:t>
      </w:r>
    </w:p>
    <w:p w14:paraId="212FC92C"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proofErr w:type="gramStart"/>
      <w:r w:rsidRPr="008B5953">
        <w:rPr>
          <w:rFonts w:ascii="Consolas" w:hAnsi="Consolas"/>
          <w:color w:val="C586C0"/>
          <w:sz w:val="18"/>
          <w:szCs w:val="18"/>
          <w:lang w:val="en-US" w:eastAsia="de-CH"/>
        </w:rPr>
        <w:t>if</w:t>
      </w:r>
      <w:r w:rsidRPr="008B5953">
        <w:rPr>
          <w:rFonts w:ascii="Consolas" w:hAnsi="Consolas"/>
          <w:color w:val="CCCCCC"/>
          <w:sz w:val="18"/>
          <w:szCs w:val="18"/>
          <w:lang w:val="en-US" w:eastAsia="de-CH"/>
        </w:rPr>
        <w:t>(</w:t>
      </w:r>
      <w:proofErr w:type="gramEnd"/>
      <w:r w:rsidRPr="008B5953">
        <w:rPr>
          <w:rFonts w:ascii="Consolas" w:hAnsi="Consolas"/>
          <w:color w:val="DCDCAA"/>
          <w:sz w:val="18"/>
          <w:szCs w:val="18"/>
          <w:lang w:val="en-US" w:eastAsia="de-CH"/>
        </w:rPr>
        <w:t>Invoke-</w:t>
      </w:r>
      <w:proofErr w:type="spellStart"/>
      <w:r w:rsidRPr="008B5953">
        <w:rPr>
          <w:rFonts w:ascii="Consolas" w:hAnsi="Consolas"/>
          <w:color w:val="DCDCAA"/>
          <w:sz w:val="18"/>
          <w:szCs w:val="18"/>
          <w:lang w:val="en-US" w:eastAsia="de-CH"/>
        </w:rPr>
        <w:t>PingTest</w:t>
      </w:r>
      <w:proofErr w:type="spellEnd"/>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w:t>
      </w:r>
      <w:proofErr w:type="spellStart"/>
      <w:r w:rsidRPr="008B5953">
        <w:rPr>
          <w:rFonts w:ascii="Consolas" w:hAnsi="Consolas"/>
          <w:color w:val="9CDCFE"/>
          <w:sz w:val="18"/>
          <w:szCs w:val="18"/>
          <w:lang w:val="en-US" w:eastAsia="de-CH"/>
        </w:rPr>
        <w:t>srv</w:t>
      </w:r>
      <w:proofErr w:type="spellEnd"/>
      <w:r w:rsidRPr="008B5953">
        <w:rPr>
          <w:rFonts w:ascii="Consolas" w:hAnsi="Consolas"/>
          <w:color w:val="CCCCCC"/>
          <w:sz w:val="18"/>
          <w:szCs w:val="18"/>
          <w:lang w:val="en-US" w:eastAsia="de-CH"/>
        </w:rPr>
        <w:t>){</w:t>
      </w:r>
    </w:p>
    <w:p w14:paraId="41455DA6"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$reachable</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w:t>
      </w:r>
      <w:proofErr w:type="spellStart"/>
      <w:proofErr w:type="gramStart"/>
      <w:r w:rsidRPr="008B5953">
        <w:rPr>
          <w:rFonts w:ascii="Consolas" w:hAnsi="Consolas"/>
          <w:color w:val="9CDCFE"/>
          <w:sz w:val="18"/>
          <w:szCs w:val="18"/>
          <w:lang w:val="en-US" w:eastAsia="de-CH"/>
        </w:rPr>
        <w:t>srv</w:t>
      </w:r>
      <w:proofErr w:type="spellEnd"/>
      <w:r w:rsidRPr="008B5953">
        <w:rPr>
          <w:rFonts w:ascii="Consolas" w:hAnsi="Consolas"/>
          <w:color w:val="CCCCCC"/>
          <w:sz w:val="18"/>
          <w:szCs w:val="18"/>
          <w:lang w:val="en-US" w:eastAsia="de-CH"/>
        </w:rPr>
        <w:t>;</w:t>
      </w:r>
      <w:proofErr w:type="gramEnd"/>
    </w:p>
    <w:p w14:paraId="1D2679C8" w14:textId="77777777" w:rsidR="0044461D" w:rsidRPr="008B5953" w:rsidRDefault="0044461D" w:rsidP="0044461D">
      <w:pPr>
        <w:shd w:val="clear" w:color="auto" w:fill="1F1F1F"/>
        <w:spacing w:line="285" w:lineRule="atLeast"/>
        <w:rPr>
          <w:rFonts w:ascii="Consolas" w:hAnsi="Consolas"/>
          <w:color w:val="CCCCCC"/>
          <w:sz w:val="18"/>
          <w:szCs w:val="18"/>
          <w:lang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eastAsia="de-CH"/>
        </w:rPr>
        <w:t>}</w:t>
      </w:r>
    </w:p>
    <w:p w14:paraId="681AA447" w14:textId="77777777" w:rsidR="0044461D" w:rsidRPr="008B5953" w:rsidRDefault="0044461D" w:rsidP="0044461D">
      <w:pPr>
        <w:keepNext/>
        <w:shd w:val="clear" w:color="auto" w:fill="1F1F1F"/>
        <w:spacing w:line="285" w:lineRule="atLeast"/>
        <w:rPr>
          <w:rFonts w:ascii="Consolas" w:hAnsi="Consolas"/>
          <w:color w:val="CCCCCC"/>
          <w:sz w:val="18"/>
          <w:szCs w:val="18"/>
          <w:lang w:eastAsia="de-CH"/>
        </w:rPr>
      </w:pPr>
      <w:r w:rsidRPr="008B5953">
        <w:rPr>
          <w:rFonts w:ascii="Consolas" w:hAnsi="Consolas"/>
          <w:color w:val="CCCCCC"/>
          <w:sz w:val="18"/>
          <w:szCs w:val="18"/>
          <w:lang w:eastAsia="de-CH"/>
        </w:rPr>
        <w:t>        }</w:t>
      </w:r>
    </w:p>
    <w:p w14:paraId="33708FB1" w14:textId="3BBC056D" w:rsidR="0044461D" w:rsidRPr="009655CC" w:rsidRDefault="0044461D" w:rsidP="0044461D">
      <w:pPr>
        <w:pStyle w:val="Beschriftung"/>
      </w:pPr>
      <w:bookmarkStart w:id="90" w:name="_Toc193701353"/>
      <w:r>
        <w:t xml:space="preserve">Codesnippet </w:t>
      </w:r>
      <w:r w:rsidR="00602007">
        <w:fldChar w:fldCharType="begin"/>
      </w:r>
      <w:r w:rsidR="00602007">
        <w:instrText xml:space="preserve"> SEQ Codesnippet \* ARABIC </w:instrText>
      </w:r>
      <w:r w:rsidR="00602007">
        <w:fldChar w:fldCharType="separate"/>
      </w:r>
      <w:r w:rsidR="00792704">
        <w:rPr>
          <w:noProof/>
        </w:rPr>
        <w:t>11</w:t>
      </w:r>
      <w:r w:rsidR="00602007">
        <w:rPr>
          <w:noProof/>
        </w:rPr>
        <w:fldChar w:fldCharType="end"/>
      </w:r>
      <w:r>
        <w:t>: Aufruf Pingtest</w:t>
      </w:r>
      <w:bookmarkEnd w:id="90"/>
    </w:p>
    <w:p w14:paraId="3146AC2C" w14:textId="2597B405" w:rsidR="004A4E66" w:rsidRDefault="004D2290" w:rsidP="004D2290">
      <w:pPr>
        <w:pStyle w:val="berschrift3nummeriert"/>
      </w:pPr>
      <w:bookmarkStart w:id="91" w:name="_Toc193706775"/>
      <w:r>
        <w:t>Abfrage von Inventory</w:t>
      </w:r>
      <w:bookmarkEnd w:id="91"/>
    </w:p>
    <w:p w14:paraId="1F1DBEDF" w14:textId="533025FC" w:rsidR="004D2290" w:rsidRDefault="004D2290" w:rsidP="004D2290">
      <w:r>
        <w:t xml:space="preserve">Die Abfrage von Inventory wird dazu benötigt, anhand eines Suchstrings aus der Datenbank die ILO-Hostnamen zu finden. Hierzu wird zuerst überprüft, ob gemäss Konfiguration Inventory überhaupt ausgelesen werden soll. </w:t>
      </w:r>
    </w:p>
    <w:p w14:paraId="7954C1D4" w14:textId="77777777" w:rsidR="004D2290" w:rsidRDefault="004D2290" w:rsidP="004D2290"/>
    <w:p w14:paraId="4568A052" w14:textId="39B585CE" w:rsidR="00A47202" w:rsidRDefault="004D2290" w:rsidP="004D2290">
      <w:r>
        <w:t>Wenn dies Fall ist, wird zuerst mittels de</w:t>
      </w:r>
      <w:r w:rsidR="00B165CA">
        <w:t>r</w:t>
      </w:r>
      <w:r>
        <w:t xml:space="preserve"> bereits implementierten</w:t>
      </w:r>
      <w:r w:rsidR="00B165CA">
        <w:t xml:space="preserve"> Funktion</w:t>
      </w:r>
      <w:r>
        <w:t xml:space="preserve"> ein Pingtest an Inventory.psi.ch durchgeführt, um die Erreichbarkeit zu verifizieren.</w:t>
      </w:r>
      <w:r w:rsidR="00D60ED7">
        <w:t xml:space="preserve"> Anschliessend wird die eigentliche Abfrage durchgeführt, in der neben dem Hostnamen für ILO auch die Bezeichnung im Inventory abgefragt wird, die später für die CSV-Dateien wichtig sind. </w:t>
      </w:r>
    </w:p>
    <w:p w14:paraId="776D939B" w14:textId="77777777" w:rsidR="00A47202" w:rsidRDefault="00A47202" w:rsidP="004D2290"/>
    <w:p w14:paraId="2E6F5C08" w14:textId="2B870F0F" w:rsidR="00A47202" w:rsidRDefault="00A47202" w:rsidP="004D2290">
      <w:r>
        <w:t>Als letztes werden schliesslich der Hostname für die ILO-Abfrage</w:t>
      </w:r>
      <w:r w:rsidR="004A1A86">
        <w:t xml:space="preserve"> zur Nachverfolgung</w:t>
      </w:r>
      <w:r>
        <w:t xml:space="preserve"> im </w:t>
      </w:r>
      <w:proofErr w:type="spellStart"/>
      <w:r>
        <w:t>server.json</w:t>
      </w:r>
      <w:proofErr w:type="spellEnd"/>
      <w:r>
        <w:t xml:space="preserve"> gespeichert</w:t>
      </w:r>
      <w:r w:rsidR="004A1A86">
        <w:t>, von dem sie später wieder ausgelesen werden.</w:t>
      </w:r>
    </w:p>
    <w:p w14:paraId="0497B61E" w14:textId="77777777" w:rsidR="008327D7" w:rsidRDefault="008327D7" w:rsidP="004D2290"/>
    <w:p w14:paraId="65C37337" w14:textId="069C104F" w:rsidR="008327D7" w:rsidRDefault="008327D7" w:rsidP="004D2290">
      <w:r>
        <w:t>Die Abfrage von Inventory verwendet die bereitgestellte JSON-API unter</w:t>
      </w:r>
      <w:r w:rsidR="00CF43B1">
        <w:t xml:space="preserve"> </w:t>
      </w:r>
      <w:hyperlink r:id="rId53" w:anchor="action=Introspection" w:history="1">
        <w:r w:rsidR="00CF43B1">
          <w:rPr>
            <w:rStyle w:val="Hyperlink"/>
          </w:rPr>
          <w:t xml:space="preserve">IV4 - JSON API </w:t>
        </w:r>
        <w:proofErr w:type="spellStart"/>
        <w:r w:rsidR="00CF43B1">
          <w:rPr>
            <w:rStyle w:val="Hyperlink"/>
          </w:rPr>
          <w:t>Introspection</w:t>
        </w:r>
        <w:proofErr w:type="spellEnd"/>
      </w:hyperlink>
      <w:r w:rsidR="00CF43B1">
        <w:t xml:space="preserve">, genauer gesagt den </w:t>
      </w:r>
      <w:proofErr w:type="spellStart"/>
      <w:r w:rsidR="00CF43B1">
        <w:t>Endpoint</w:t>
      </w:r>
      <w:proofErr w:type="spellEnd"/>
      <w:r w:rsidR="00CF43B1">
        <w:t xml:space="preserve"> «</w:t>
      </w:r>
      <w:proofErr w:type="spellStart"/>
      <w:r w:rsidR="00CF43B1">
        <w:t>FindObjects</w:t>
      </w:r>
      <w:proofErr w:type="spellEnd"/>
      <w:r w:rsidR="00CF43B1">
        <w:t xml:space="preserve">», der für die generelle Suche verwendet werden kann. Dieser ist am besten geeignet, da er frei konfigurierbar ist was die durchsuchten Felder und Operatoren angeht. </w:t>
      </w:r>
    </w:p>
    <w:p w14:paraId="797D3E93" w14:textId="77777777" w:rsidR="000515E3" w:rsidRPr="004D2290" w:rsidRDefault="000515E3" w:rsidP="004D2290"/>
    <w:p w14:paraId="5977AFB2" w14:textId="22AE155A" w:rsidR="000515E3" w:rsidRPr="008B5953" w:rsidRDefault="000515E3" w:rsidP="000515E3">
      <w:pPr>
        <w:shd w:val="clear" w:color="auto" w:fill="1F1F1F"/>
        <w:spacing w:line="285" w:lineRule="atLeast"/>
        <w:rPr>
          <w:rFonts w:ascii="Consolas" w:hAnsi="Consolas"/>
          <w:color w:val="CCCCCC"/>
          <w:sz w:val="18"/>
          <w:szCs w:val="18"/>
          <w:lang w:val="fr-FR" w:eastAsia="de-CH"/>
        </w:rPr>
      </w:pPr>
      <w:r w:rsidRPr="008B5953">
        <w:rPr>
          <w:rFonts w:ascii="Consolas" w:hAnsi="Consolas"/>
          <w:color w:val="9CDCFE"/>
          <w:sz w:val="18"/>
          <w:szCs w:val="18"/>
          <w:lang w:val="fr-FR" w:eastAsia="de-CH"/>
        </w:rPr>
        <w:t>$</w:t>
      </w:r>
      <w:proofErr w:type="spellStart"/>
      <w:r w:rsidRPr="008B5953">
        <w:rPr>
          <w:rFonts w:ascii="Consolas" w:hAnsi="Consolas"/>
          <w:color w:val="9CDCFE"/>
          <w:sz w:val="18"/>
          <w:szCs w:val="18"/>
          <w:lang w:val="fr-FR" w:eastAsia="de-CH"/>
        </w:rPr>
        <w:t>uri</w:t>
      </w:r>
      <w:proofErr w:type="spellEnd"/>
      <w:r w:rsidRPr="008B5953">
        <w:rPr>
          <w:rFonts w:ascii="Consolas" w:hAnsi="Consolas"/>
          <w:color w:val="CCCCCC"/>
          <w:sz w:val="18"/>
          <w:szCs w:val="18"/>
          <w:lang w:val="fr-FR" w:eastAsia="de-CH"/>
        </w:rPr>
        <w:t xml:space="preserve"> </w:t>
      </w:r>
      <w:r w:rsidRPr="008B5953">
        <w:rPr>
          <w:rFonts w:ascii="Consolas" w:hAnsi="Consolas"/>
          <w:color w:val="D4D4D4"/>
          <w:sz w:val="18"/>
          <w:szCs w:val="18"/>
          <w:lang w:val="fr-FR" w:eastAsia="de-CH"/>
        </w:rPr>
        <w:t>=</w:t>
      </w:r>
      <w:r w:rsidRPr="008B5953">
        <w:rPr>
          <w:rFonts w:ascii="Consolas" w:hAnsi="Consolas"/>
          <w:color w:val="CCCCCC"/>
          <w:sz w:val="18"/>
          <w:szCs w:val="18"/>
          <w:lang w:val="fr-FR" w:eastAsia="de-CH"/>
        </w:rPr>
        <w:t xml:space="preserve"> </w:t>
      </w:r>
      <w:r w:rsidRPr="008B5953">
        <w:rPr>
          <w:rFonts w:ascii="Consolas" w:hAnsi="Consolas"/>
          <w:color w:val="CE9178"/>
          <w:sz w:val="18"/>
          <w:szCs w:val="18"/>
          <w:lang w:val="fr-FR" w:eastAsia="de-CH"/>
        </w:rPr>
        <w:t>"https://inventory.psi.ch/DataAccess.asmx/</w:t>
      </w:r>
      <w:proofErr w:type="spellStart"/>
      <w:r w:rsidRPr="008B5953">
        <w:rPr>
          <w:rFonts w:ascii="Consolas" w:hAnsi="Consolas"/>
          <w:color w:val="CE9178"/>
          <w:sz w:val="18"/>
          <w:szCs w:val="18"/>
          <w:lang w:val="fr-FR" w:eastAsia="de-CH"/>
        </w:rPr>
        <w:t>FindObjects</w:t>
      </w:r>
      <w:proofErr w:type="spellEnd"/>
      <w:proofErr w:type="gramStart"/>
      <w:r w:rsidRPr="008B5953">
        <w:rPr>
          <w:rFonts w:ascii="Consolas" w:hAnsi="Consolas"/>
          <w:color w:val="CE9178"/>
          <w:sz w:val="18"/>
          <w:szCs w:val="18"/>
          <w:lang w:val="fr-FR" w:eastAsia="de-CH"/>
        </w:rPr>
        <w:t>"</w:t>
      </w:r>
      <w:r w:rsidRPr="008B5953">
        <w:rPr>
          <w:rFonts w:ascii="Consolas" w:hAnsi="Consolas"/>
          <w:color w:val="CCCCCC"/>
          <w:sz w:val="18"/>
          <w:szCs w:val="18"/>
          <w:lang w:val="fr-FR" w:eastAsia="de-CH"/>
        </w:rPr>
        <w:t>;</w:t>
      </w:r>
      <w:proofErr w:type="gramEnd"/>
    </w:p>
    <w:p w14:paraId="5F9C1FB8" w14:textId="0D5010E3" w:rsidR="000515E3" w:rsidRPr="008B5953" w:rsidRDefault="000515E3" w:rsidP="000515E3">
      <w:pPr>
        <w:shd w:val="clear" w:color="auto" w:fill="1F1F1F"/>
        <w:spacing w:line="285" w:lineRule="atLeast"/>
        <w:rPr>
          <w:rFonts w:ascii="Consolas" w:hAnsi="Consolas"/>
          <w:color w:val="CCCCCC"/>
          <w:sz w:val="18"/>
          <w:szCs w:val="18"/>
          <w:lang w:val="fr-FR" w:eastAsia="de-CH"/>
        </w:rPr>
      </w:pPr>
      <w:r w:rsidRPr="008B5953">
        <w:rPr>
          <w:rFonts w:ascii="Consolas" w:hAnsi="Consolas"/>
          <w:color w:val="9CDCFE"/>
          <w:sz w:val="18"/>
          <w:szCs w:val="18"/>
          <w:lang w:val="fr-FR" w:eastAsia="de-CH"/>
        </w:rPr>
        <w:t>$headers</w:t>
      </w:r>
      <w:r w:rsidRPr="008B5953">
        <w:rPr>
          <w:rFonts w:ascii="Consolas" w:hAnsi="Consolas"/>
          <w:color w:val="CCCCCC"/>
          <w:sz w:val="18"/>
          <w:szCs w:val="18"/>
          <w:lang w:val="fr-FR" w:eastAsia="de-CH"/>
        </w:rPr>
        <w:t xml:space="preserve"> </w:t>
      </w:r>
      <w:r w:rsidRPr="008B5953">
        <w:rPr>
          <w:rFonts w:ascii="Consolas" w:hAnsi="Consolas"/>
          <w:color w:val="D4D4D4"/>
          <w:sz w:val="18"/>
          <w:szCs w:val="18"/>
          <w:lang w:val="fr-FR" w:eastAsia="de-CH"/>
        </w:rPr>
        <w:t>=</w:t>
      </w:r>
      <w:r w:rsidRPr="008B5953">
        <w:rPr>
          <w:rFonts w:ascii="Consolas" w:hAnsi="Consolas"/>
          <w:color w:val="CCCCCC"/>
          <w:sz w:val="18"/>
          <w:szCs w:val="18"/>
          <w:lang w:val="fr-FR" w:eastAsia="de-CH"/>
        </w:rPr>
        <w:t xml:space="preserve"> </w:t>
      </w:r>
      <w:proofErr w:type="gramStart"/>
      <w:r w:rsidRPr="008B5953">
        <w:rPr>
          <w:rFonts w:ascii="Consolas" w:hAnsi="Consolas"/>
          <w:color w:val="569CD6"/>
          <w:sz w:val="18"/>
          <w:szCs w:val="18"/>
          <w:lang w:val="fr-FR" w:eastAsia="de-CH"/>
        </w:rPr>
        <w:t>@</w:t>
      </w:r>
      <w:r w:rsidRPr="008B5953">
        <w:rPr>
          <w:rFonts w:ascii="Consolas" w:hAnsi="Consolas"/>
          <w:color w:val="CCCCCC"/>
          <w:sz w:val="18"/>
          <w:szCs w:val="18"/>
          <w:lang w:val="fr-FR" w:eastAsia="de-CH"/>
        </w:rPr>
        <w:t>{</w:t>
      </w:r>
      <w:proofErr w:type="gramEnd"/>
      <w:r w:rsidRPr="008B5953">
        <w:rPr>
          <w:rFonts w:ascii="Consolas" w:hAnsi="Consolas"/>
          <w:color w:val="CE9178"/>
          <w:sz w:val="18"/>
          <w:szCs w:val="18"/>
          <w:lang w:val="fr-FR" w:eastAsia="de-CH"/>
        </w:rPr>
        <w:t>"Content-Type"</w:t>
      </w:r>
      <w:r w:rsidRPr="008B5953">
        <w:rPr>
          <w:rFonts w:ascii="Consolas" w:hAnsi="Consolas"/>
          <w:color w:val="CCCCCC"/>
          <w:sz w:val="18"/>
          <w:szCs w:val="18"/>
          <w:lang w:val="fr-FR" w:eastAsia="de-CH"/>
        </w:rPr>
        <w:t xml:space="preserve"> </w:t>
      </w:r>
      <w:r w:rsidRPr="008B5953">
        <w:rPr>
          <w:rFonts w:ascii="Consolas" w:hAnsi="Consolas"/>
          <w:color w:val="D4D4D4"/>
          <w:sz w:val="18"/>
          <w:szCs w:val="18"/>
          <w:lang w:val="fr-FR" w:eastAsia="de-CH"/>
        </w:rPr>
        <w:t>=</w:t>
      </w:r>
      <w:r w:rsidRPr="008B5953">
        <w:rPr>
          <w:rFonts w:ascii="Consolas" w:hAnsi="Consolas"/>
          <w:color w:val="CCCCCC"/>
          <w:sz w:val="18"/>
          <w:szCs w:val="18"/>
          <w:lang w:val="fr-FR" w:eastAsia="de-CH"/>
        </w:rPr>
        <w:t xml:space="preserve"> </w:t>
      </w:r>
      <w:r w:rsidRPr="008B5953">
        <w:rPr>
          <w:rFonts w:ascii="Consolas" w:hAnsi="Consolas"/>
          <w:color w:val="CE9178"/>
          <w:sz w:val="18"/>
          <w:szCs w:val="18"/>
          <w:lang w:val="fr-FR" w:eastAsia="de-CH"/>
        </w:rPr>
        <w:t xml:space="preserve">"application/json; </w:t>
      </w:r>
      <w:proofErr w:type="spellStart"/>
      <w:r w:rsidRPr="008B5953">
        <w:rPr>
          <w:rFonts w:ascii="Consolas" w:hAnsi="Consolas"/>
          <w:color w:val="CE9178"/>
          <w:sz w:val="18"/>
          <w:szCs w:val="18"/>
          <w:lang w:val="fr-FR" w:eastAsia="de-CH"/>
        </w:rPr>
        <w:t>charset</w:t>
      </w:r>
      <w:proofErr w:type="spellEnd"/>
      <w:r w:rsidRPr="008B5953">
        <w:rPr>
          <w:rFonts w:ascii="Consolas" w:hAnsi="Consolas"/>
          <w:color w:val="CE9178"/>
          <w:sz w:val="18"/>
          <w:szCs w:val="18"/>
          <w:lang w:val="fr-FR" w:eastAsia="de-CH"/>
        </w:rPr>
        <w:t>= utf-8"</w:t>
      </w:r>
      <w:r w:rsidRPr="008B5953">
        <w:rPr>
          <w:rFonts w:ascii="Consolas" w:hAnsi="Consolas"/>
          <w:color w:val="CCCCCC"/>
          <w:sz w:val="18"/>
          <w:szCs w:val="18"/>
          <w:lang w:val="fr-FR" w:eastAsia="de-CH"/>
        </w:rPr>
        <w:t xml:space="preserve"> };</w:t>
      </w:r>
    </w:p>
    <w:p w14:paraId="0379D0CE" w14:textId="673367FD"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9CDCFE"/>
          <w:sz w:val="18"/>
          <w:szCs w:val="18"/>
          <w:lang w:val="en-US" w:eastAsia="de-CH"/>
        </w:rPr>
        <w:t>$body</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proofErr w:type="gramStart"/>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roofErr w:type="gramEnd"/>
    </w:p>
    <w:p w14:paraId="734C2515" w14:textId="2593445E" w:rsidR="000515E3" w:rsidRPr="008B5953" w:rsidRDefault="000515E3" w:rsidP="000515E3">
      <w:pPr>
        <w:shd w:val="clear" w:color="auto" w:fill="1F1F1F"/>
        <w:spacing w:line="285" w:lineRule="atLeast"/>
        <w:ind w:firstLine="709"/>
        <w:rPr>
          <w:rFonts w:ascii="Consolas" w:hAnsi="Consolas"/>
          <w:color w:val="CCCCCC"/>
          <w:sz w:val="18"/>
          <w:szCs w:val="18"/>
          <w:lang w:val="en-US" w:eastAsia="de-CH"/>
        </w:rPr>
      </w:pPr>
      <w:r w:rsidRPr="008B5953">
        <w:rPr>
          <w:rFonts w:ascii="Consolas" w:hAnsi="Consolas"/>
          <w:color w:val="CE9178"/>
          <w:sz w:val="18"/>
          <w:szCs w:val="18"/>
          <w:lang w:val="en-US" w:eastAsia="de-CH"/>
        </w:rPr>
        <w:t>"search"</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proofErr w:type="gramStart"/>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roofErr w:type="gramEnd"/>
    </w:p>
    <w:p w14:paraId="4B3783F3" w14:textId="52FF5AB2"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lastRenderedPageBreak/>
        <w:t xml:space="preserve">      </w:t>
      </w:r>
      <w:r w:rsidRPr="008B5953">
        <w:rPr>
          <w:rFonts w:ascii="Consolas" w:hAnsi="Consolas"/>
          <w:color w:val="CCCCCC"/>
          <w:sz w:val="18"/>
          <w:szCs w:val="18"/>
          <w:lang w:val="en-US" w:eastAsia="de-CH"/>
        </w:rPr>
        <w:tab/>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"query"</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proofErr w:type="gramStart"/>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roofErr w:type="gramEnd"/>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2BCDDBB8" w14:textId="1E3A8C5E"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"Field"</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CE9178"/>
          <w:sz w:val="18"/>
          <w:szCs w:val="18"/>
          <w:lang w:val="en-US" w:eastAsia="de-CH"/>
        </w:rPr>
        <w:t>"ANY"</w:t>
      </w:r>
    </w:p>
    <w:p w14:paraId="1372DE8A" w14:textId="489620D2"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"Operator"</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CE9178"/>
          <w:sz w:val="18"/>
          <w:szCs w:val="18"/>
          <w:lang w:val="en-US" w:eastAsia="de-CH"/>
        </w:rPr>
        <w:t>"Contains"</w:t>
      </w:r>
    </w:p>
    <w:p w14:paraId="38D00C8E" w14:textId="46FE2B97"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"Value"</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w:t>
      </w:r>
      <w:proofErr w:type="spellStart"/>
      <w:r w:rsidRPr="008B5953">
        <w:rPr>
          <w:rFonts w:ascii="Consolas" w:hAnsi="Consolas"/>
          <w:color w:val="9CDCFE"/>
          <w:sz w:val="18"/>
          <w:szCs w:val="18"/>
          <w:lang w:val="en-US" w:eastAsia="de-CH"/>
        </w:rPr>
        <w:t>searchStringInventory</w:t>
      </w:r>
      <w:proofErr w:type="spellEnd"/>
    </w:p>
    <w:p w14:paraId="207E74CF" w14:textId="3F49FCEA"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w:t>
      </w:r>
    </w:p>
    <w:p w14:paraId="2E53FF25" w14:textId="2D3EA869"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"columns"</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proofErr w:type="gramStart"/>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roofErr w:type="gramEnd"/>
    </w:p>
    <w:p w14:paraId="676FEF07" w14:textId="47EEF9ED"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"Label"</w:t>
      </w:r>
      <w:r w:rsidRPr="008B5953">
        <w:rPr>
          <w:rFonts w:ascii="Consolas" w:hAnsi="Consolas"/>
          <w:color w:val="D4D4D4"/>
          <w:sz w:val="18"/>
          <w:szCs w:val="18"/>
          <w:lang w:val="en-US" w:eastAsia="de-CH"/>
        </w:rPr>
        <w:t>,</w:t>
      </w:r>
    </w:p>
    <w:p w14:paraId="4C31CF69" w14:textId="57D05D83"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"Hostname"</w:t>
      </w:r>
      <w:r w:rsidRPr="008B5953">
        <w:rPr>
          <w:rFonts w:ascii="Consolas" w:hAnsi="Consolas"/>
          <w:color w:val="D4D4D4"/>
          <w:sz w:val="18"/>
          <w:szCs w:val="18"/>
          <w:lang w:val="en-US" w:eastAsia="de-CH"/>
        </w:rPr>
        <w:t>,</w:t>
      </w:r>
    </w:p>
    <w:p w14:paraId="2DEED041" w14:textId="0442A27A" w:rsidR="000515E3" w:rsidRPr="008B5953" w:rsidRDefault="000515E3" w:rsidP="000515E3">
      <w:pPr>
        <w:shd w:val="clear" w:color="auto" w:fill="1F1F1F"/>
        <w:spacing w:line="285" w:lineRule="atLeast"/>
        <w:rPr>
          <w:rFonts w:ascii="Consolas" w:hAnsi="Consolas"/>
          <w:color w:val="9CDCFE"/>
          <w:sz w:val="18"/>
          <w:szCs w:val="18"/>
          <w:lang w:val="en-US" w:eastAsia="de-CH"/>
        </w:rPr>
      </w:pPr>
      <w:r w:rsidRPr="008B5953">
        <w:rPr>
          <w:rFonts w:ascii="Consolas" w:hAnsi="Consolas"/>
          <w:color w:val="CCCCCC"/>
          <w:sz w:val="18"/>
          <w:szCs w:val="18"/>
          <w:lang w:val="en-US" w:eastAsia="de-CH"/>
        </w:rPr>
        <w:t>   </w:t>
      </w:r>
      <w:r w:rsidR="00DA4DEE" w:rsidRPr="008B5953">
        <w:rPr>
          <w:rFonts w:ascii="Consolas" w:hAnsi="Consolas"/>
          <w:color w:val="CCCCCC"/>
          <w:sz w:val="18"/>
          <w:szCs w:val="18"/>
          <w:lang w:val="en-US" w:eastAsia="de-CH"/>
        </w:rPr>
        <w:t xml:space="preserve">         </w:t>
      </w:r>
      <w:r w:rsidR="00DA4DEE" w:rsidRPr="008B5953">
        <w:rPr>
          <w:rFonts w:ascii="Consolas" w:hAnsi="Consolas"/>
          <w:color w:val="CCCCCC"/>
          <w:sz w:val="18"/>
          <w:szCs w:val="18"/>
          <w:lang w:val="en-US" w:eastAsia="de-CH"/>
        </w:rPr>
        <w:tab/>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w:t>
      </w:r>
      <w:proofErr w:type="spellStart"/>
      <w:r w:rsidRPr="008B5953">
        <w:rPr>
          <w:rFonts w:ascii="Consolas" w:hAnsi="Consolas"/>
          <w:color w:val="9CDCFE"/>
          <w:sz w:val="18"/>
          <w:szCs w:val="18"/>
          <w:lang w:val="en-US" w:eastAsia="de-CH"/>
        </w:rPr>
        <w:t>remoteMgmntField</w:t>
      </w:r>
      <w:proofErr w:type="spellEnd"/>
      <w:r w:rsidR="00DA4DEE" w:rsidRPr="008B5953">
        <w:rPr>
          <w:rFonts w:ascii="Consolas" w:hAnsi="Consolas"/>
          <w:color w:val="9CDCFE"/>
          <w:sz w:val="18"/>
          <w:szCs w:val="18"/>
          <w:lang w:val="en-US" w:eastAsia="de-CH"/>
        </w:rPr>
        <w:t>,</w:t>
      </w:r>
    </w:p>
    <w:p w14:paraId="5B99045F" w14:textId="7597106B"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"Serial"</w:t>
      </w:r>
      <w:r w:rsidRPr="008B5953">
        <w:rPr>
          <w:rFonts w:ascii="Consolas" w:hAnsi="Consolas"/>
          <w:color w:val="D4D4D4"/>
          <w:sz w:val="18"/>
          <w:szCs w:val="18"/>
          <w:lang w:val="en-US" w:eastAsia="de-CH"/>
        </w:rPr>
        <w:t>,</w:t>
      </w:r>
    </w:p>
    <w:p w14:paraId="1849A481" w14:textId="315DD2D3"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"Part Type"</w:t>
      </w:r>
      <w:r w:rsidRPr="008B5953">
        <w:rPr>
          <w:rFonts w:ascii="Consolas" w:hAnsi="Consolas"/>
          <w:color w:val="D4D4D4"/>
          <w:sz w:val="18"/>
          <w:szCs w:val="18"/>
          <w:lang w:val="en-US" w:eastAsia="de-CH"/>
        </w:rPr>
        <w:t>,</w:t>
      </w:r>
    </w:p>
    <w:p w14:paraId="5C38A33B" w14:textId="658CA2B7"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"Facility"</w:t>
      </w:r>
      <w:r w:rsidRPr="008B5953">
        <w:rPr>
          <w:rFonts w:ascii="Consolas" w:hAnsi="Consolas"/>
          <w:color w:val="D4D4D4"/>
          <w:sz w:val="18"/>
          <w:szCs w:val="18"/>
          <w:lang w:val="en-US" w:eastAsia="de-CH"/>
        </w:rPr>
        <w:t>,</w:t>
      </w:r>
    </w:p>
    <w:p w14:paraId="03DAFB62" w14:textId="187B18D4"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1"</w:t>
      </w:r>
      <w:r w:rsidRPr="008B5953">
        <w:rPr>
          <w:rFonts w:ascii="Consolas" w:hAnsi="Consolas"/>
          <w:color w:val="D4D4D4"/>
          <w:sz w:val="18"/>
          <w:szCs w:val="18"/>
          <w:lang w:val="en-US" w:eastAsia="de-CH"/>
        </w:rPr>
        <w:t>,</w:t>
      </w:r>
    </w:p>
    <w:p w14:paraId="02EA9621" w14:textId="5DF53E88"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2"</w:t>
      </w:r>
      <w:r w:rsidRPr="008B5953">
        <w:rPr>
          <w:rFonts w:ascii="Consolas" w:hAnsi="Consolas"/>
          <w:color w:val="D4D4D4"/>
          <w:sz w:val="18"/>
          <w:szCs w:val="18"/>
          <w:lang w:val="en-US" w:eastAsia="de-CH"/>
        </w:rPr>
        <w:t>,</w:t>
      </w:r>
    </w:p>
    <w:p w14:paraId="7C8E13F3" w14:textId="2E8ACCE0"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3"</w:t>
      </w:r>
      <w:r w:rsidRPr="008B5953">
        <w:rPr>
          <w:rFonts w:ascii="Consolas" w:hAnsi="Consolas"/>
          <w:color w:val="D4D4D4"/>
          <w:sz w:val="18"/>
          <w:szCs w:val="18"/>
          <w:lang w:val="en-US" w:eastAsia="de-CH"/>
        </w:rPr>
        <w:t>,</w:t>
      </w:r>
    </w:p>
    <w:p w14:paraId="71A058AC" w14:textId="7B13BD54"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4"</w:t>
      </w:r>
      <w:r w:rsidRPr="008B5953">
        <w:rPr>
          <w:rFonts w:ascii="Consolas" w:hAnsi="Consolas"/>
          <w:color w:val="D4D4D4"/>
          <w:sz w:val="18"/>
          <w:szCs w:val="18"/>
          <w:lang w:val="en-US" w:eastAsia="de-CH"/>
        </w:rPr>
        <w:t>,</w:t>
      </w:r>
    </w:p>
    <w:p w14:paraId="2F76B7F2" w14:textId="422C2FEE"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w:t>
      </w:r>
      <w:proofErr w:type="spellStart"/>
      <w:r w:rsidRPr="008B5953">
        <w:rPr>
          <w:rFonts w:ascii="Consolas" w:hAnsi="Consolas"/>
          <w:color w:val="CE9178"/>
          <w:sz w:val="18"/>
          <w:szCs w:val="18"/>
          <w:lang w:val="en-US" w:eastAsia="de-CH"/>
        </w:rPr>
        <w:t>Mgnt</w:t>
      </w:r>
      <w:proofErr w:type="spellEnd"/>
      <w:r w:rsidRPr="008B5953">
        <w:rPr>
          <w:rFonts w:ascii="Consolas" w:hAnsi="Consolas"/>
          <w:color w:val="CE9178"/>
          <w:sz w:val="18"/>
          <w:szCs w:val="18"/>
          <w:lang w:val="en-US" w:eastAsia="de-CH"/>
        </w:rPr>
        <w:t xml:space="preserve"> MAC"</w:t>
      </w:r>
      <w:r w:rsidRPr="008B5953">
        <w:rPr>
          <w:rFonts w:ascii="Consolas" w:hAnsi="Consolas"/>
          <w:color w:val="D4D4D4"/>
          <w:sz w:val="18"/>
          <w:szCs w:val="18"/>
          <w:lang w:val="en-US" w:eastAsia="de-CH"/>
        </w:rPr>
        <w:t>,</w:t>
      </w:r>
    </w:p>
    <w:p w14:paraId="787B8352" w14:textId="03BC50B4"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"HW Status"</w:t>
      </w:r>
      <w:r w:rsidRPr="008B5953">
        <w:rPr>
          <w:rFonts w:ascii="Consolas" w:hAnsi="Consolas"/>
          <w:color w:val="D4D4D4"/>
          <w:sz w:val="18"/>
          <w:szCs w:val="18"/>
          <w:lang w:val="en-US" w:eastAsia="de-CH"/>
        </w:rPr>
        <w:t>,</w:t>
      </w:r>
    </w:p>
    <w:p w14:paraId="4BB02E9E" w14:textId="1F1CD302" w:rsidR="00DA4DEE" w:rsidRPr="008B5953" w:rsidRDefault="00DA4DEE"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"OS"</w:t>
      </w:r>
    </w:p>
    <w:p w14:paraId="3DB810AD" w14:textId="46AF332B"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w:t>
      </w:r>
    </w:p>
    <w:p w14:paraId="59648620" w14:textId="15A70A30"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w:t>
      </w:r>
    </w:p>
    <w:p w14:paraId="007A6C32" w14:textId="1EF41A70"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DCDCAA"/>
          <w:sz w:val="18"/>
          <w:szCs w:val="18"/>
          <w:lang w:val="en-US" w:eastAsia="de-CH"/>
        </w:rPr>
        <w:t>ConvertTo-Json</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Depth </w:t>
      </w:r>
      <w:r w:rsidRPr="008B5953">
        <w:rPr>
          <w:rFonts w:ascii="Consolas" w:hAnsi="Consolas"/>
          <w:color w:val="B5CEA8"/>
          <w:sz w:val="18"/>
          <w:szCs w:val="18"/>
          <w:lang w:val="en-US" w:eastAsia="de-CH"/>
        </w:rPr>
        <w:t>4</w:t>
      </w:r>
    </w:p>
    <w:p w14:paraId="73956339" w14:textId="77777777" w:rsidR="000515E3" w:rsidRPr="008B5953" w:rsidRDefault="000515E3" w:rsidP="000515E3">
      <w:pPr>
        <w:shd w:val="clear" w:color="auto" w:fill="1F1F1F"/>
        <w:spacing w:line="285" w:lineRule="atLeast"/>
        <w:rPr>
          <w:rFonts w:ascii="Consolas" w:hAnsi="Consolas"/>
          <w:color w:val="CCCCCC"/>
          <w:sz w:val="18"/>
          <w:szCs w:val="18"/>
          <w:lang w:val="en-US" w:eastAsia="de-CH"/>
        </w:rPr>
      </w:pPr>
    </w:p>
    <w:p w14:paraId="450C703A" w14:textId="2204F6E0" w:rsidR="000515E3" w:rsidRPr="008B5953" w:rsidRDefault="000515E3" w:rsidP="008A0EFB">
      <w:pPr>
        <w:keepNext/>
        <w:shd w:val="clear" w:color="auto" w:fill="1F1F1F"/>
        <w:spacing w:line="285" w:lineRule="atLeast"/>
        <w:rPr>
          <w:rFonts w:ascii="Consolas" w:hAnsi="Consolas"/>
          <w:color w:val="CCCCCC"/>
          <w:sz w:val="18"/>
          <w:szCs w:val="18"/>
          <w:lang w:val="en-US" w:eastAsia="de-CH"/>
        </w:rPr>
      </w:pPr>
      <w:r w:rsidRPr="008B5953">
        <w:rPr>
          <w:rFonts w:ascii="Consolas" w:hAnsi="Consolas"/>
          <w:color w:val="9CDCFE"/>
          <w:sz w:val="18"/>
          <w:szCs w:val="18"/>
          <w:lang w:val="en-US" w:eastAsia="de-CH"/>
        </w:rPr>
        <w:t>$resp</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DCDCAA"/>
          <w:sz w:val="18"/>
          <w:szCs w:val="18"/>
          <w:lang w:val="en-US" w:eastAsia="de-CH"/>
        </w:rPr>
        <w:t>Invoke-</w:t>
      </w:r>
      <w:proofErr w:type="spellStart"/>
      <w:r w:rsidRPr="008B5953">
        <w:rPr>
          <w:rFonts w:ascii="Consolas" w:hAnsi="Consolas"/>
          <w:color w:val="DCDCAA"/>
          <w:sz w:val="18"/>
          <w:szCs w:val="18"/>
          <w:lang w:val="en-US" w:eastAsia="de-CH"/>
        </w:rPr>
        <w:t>RestMethod</w:t>
      </w:r>
      <w:proofErr w:type="spellEnd"/>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Uri </w:t>
      </w:r>
      <w:r w:rsidRPr="008B5953">
        <w:rPr>
          <w:rFonts w:ascii="Consolas" w:hAnsi="Consolas"/>
          <w:color w:val="9CDCFE"/>
          <w:sz w:val="18"/>
          <w:szCs w:val="18"/>
          <w:lang w:val="en-US" w:eastAsia="de-CH"/>
        </w:rPr>
        <w:t>$</w:t>
      </w:r>
      <w:proofErr w:type="spellStart"/>
      <w:r w:rsidRPr="008B5953">
        <w:rPr>
          <w:rFonts w:ascii="Consolas" w:hAnsi="Consolas"/>
          <w:color w:val="9CDCFE"/>
          <w:sz w:val="18"/>
          <w:szCs w:val="18"/>
          <w:lang w:val="en-US" w:eastAsia="de-CH"/>
        </w:rPr>
        <w:t>uri</w:t>
      </w:r>
      <w:proofErr w:type="spellEnd"/>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Method Post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Headers </w:t>
      </w:r>
      <w:r w:rsidRPr="008B5953">
        <w:rPr>
          <w:rFonts w:ascii="Consolas" w:hAnsi="Consolas"/>
          <w:color w:val="9CDCFE"/>
          <w:sz w:val="18"/>
          <w:szCs w:val="18"/>
          <w:lang w:val="en-US" w:eastAsia="de-CH"/>
        </w:rPr>
        <w:t>$headers</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Body </w:t>
      </w:r>
      <w:r w:rsidRPr="008B5953">
        <w:rPr>
          <w:rFonts w:ascii="Consolas" w:hAnsi="Consolas"/>
          <w:color w:val="9CDCFE"/>
          <w:sz w:val="18"/>
          <w:szCs w:val="18"/>
          <w:lang w:val="en-US" w:eastAsia="de-CH"/>
        </w:rPr>
        <w:t>$body</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proofErr w:type="spellStart"/>
      <w:r w:rsidRPr="008B5953">
        <w:rPr>
          <w:rFonts w:ascii="Consolas" w:hAnsi="Consolas"/>
          <w:color w:val="CCCCCC"/>
          <w:sz w:val="18"/>
          <w:szCs w:val="18"/>
          <w:lang w:val="en-US" w:eastAsia="de-CH"/>
        </w:rPr>
        <w:t>HttpVersion</w:t>
      </w:r>
      <w:proofErr w:type="spellEnd"/>
      <w:r w:rsidRPr="008B5953">
        <w:rPr>
          <w:rFonts w:ascii="Consolas" w:hAnsi="Consolas"/>
          <w:color w:val="CCCCCC"/>
          <w:sz w:val="18"/>
          <w:szCs w:val="18"/>
          <w:lang w:val="en-US" w:eastAsia="de-CH"/>
        </w:rPr>
        <w:t xml:space="preserve"> </w:t>
      </w:r>
      <w:r w:rsidRPr="008B5953">
        <w:rPr>
          <w:rFonts w:ascii="Consolas" w:hAnsi="Consolas"/>
          <w:color w:val="B5CEA8"/>
          <w:sz w:val="18"/>
          <w:szCs w:val="18"/>
          <w:lang w:val="en-US" w:eastAsia="de-CH"/>
        </w:rPr>
        <w:t>3.0</w:t>
      </w:r>
    </w:p>
    <w:p w14:paraId="3F3AFC57" w14:textId="23FFC2DB" w:rsidR="004D2290" w:rsidRDefault="008A0EFB" w:rsidP="008A0EFB">
      <w:pPr>
        <w:pStyle w:val="Beschriftung"/>
      </w:pPr>
      <w:bookmarkStart w:id="92" w:name="_Toc193701354"/>
      <w:r>
        <w:t xml:space="preserve">Codesnippet </w:t>
      </w:r>
      <w:r w:rsidR="00602007">
        <w:fldChar w:fldCharType="begin"/>
      </w:r>
      <w:r w:rsidR="00602007">
        <w:instrText xml:space="preserve"> SEQ Codesnippet \* ARABIC </w:instrText>
      </w:r>
      <w:r w:rsidR="00602007">
        <w:fldChar w:fldCharType="separate"/>
      </w:r>
      <w:r w:rsidR="00792704">
        <w:rPr>
          <w:noProof/>
        </w:rPr>
        <w:t>12</w:t>
      </w:r>
      <w:r w:rsidR="00602007">
        <w:rPr>
          <w:noProof/>
        </w:rPr>
        <w:fldChar w:fldCharType="end"/>
      </w:r>
      <w:r>
        <w:t>: Abfrage Inventory</w:t>
      </w:r>
      <w:bookmarkEnd w:id="92"/>
    </w:p>
    <w:p w14:paraId="73141274" w14:textId="17B1ADD3" w:rsidR="008A0EFB" w:rsidRDefault="008A0EFB" w:rsidP="008A0EFB">
      <w:r w:rsidRPr="008A0EFB">
        <w:t xml:space="preserve">Es </w:t>
      </w:r>
      <w:r w:rsidR="00412E72">
        <w:t>werden</w:t>
      </w:r>
      <w:r w:rsidRPr="008A0EFB">
        <w:t xml:space="preserve"> n</w:t>
      </w:r>
      <w:r>
        <w:t xml:space="preserve">eben den Hostnamen weitere Informationen abgespeichert, wie die MAC-Adressen oder die Seriennummer, die nicht direkt für die ILO-Abfrage nützlich sind, aber für den Nutzenden zur Konfiguration der Computer sehr </w:t>
      </w:r>
      <w:r w:rsidR="00F60DA1">
        <w:t>hilfreich</w:t>
      </w:r>
      <w:r>
        <w:t xml:space="preserve"> sein kann.</w:t>
      </w:r>
    </w:p>
    <w:p w14:paraId="6ECEBE0A" w14:textId="77777777" w:rsidR="00D25280" w:rsidRDefault="00D25280" w:rsidP="008A0EFB"/>
    <w:p w14:paraId="78CAAC98" w14:textId="55D993D1" w:rsidR="00D25280" w:rsidRDefault="00D25280" w:rsidP="008A0EFB">
      <w:r>
        <w:t xml:space="preserve">Um für die Abspeicherung der CSV-Dateien einfacher an das </w:t>
      </w:r>
      <w:r>
        <w:rPr>
          <w:i/>
        </w:rPr>
        <w:t>Label</w:t>
      </w:r>
      <w:r>
        <w:t>-Feld zu kommen, braucht es eine Funktion, welche die Antwort von Inventory vom unschönen verschachtelten Array zu einem schönen Array aus Obj</w:t>
      </w:r>
      <w:r w:rsidR="00646492">
        <w:t>ekten</w:t>
      </w:r>
      <w:r>
        <w:t xml:space="preserve"> konvertiert</w:t>
      </w:r>
      <w:r w:rsidR="000E4ADD">
        <w:t xml:space="preserve">: </w:t>
      </w:r>
    </w:p>
    <w:p w14:paraId="46250773" w14:textId="77777777" w:rsidR="00D25280" w:rsidRPr="00D25280" w:rsidRDefault="00D25280" w:rsidP="00D25280">
      <w:pPr>
        <w:shd w:val="clear" w:color="auto" w:fill="1F1F1F"/>
        <w:spacing w:line="285" w:lineRule="atLeast"/>
        <w:rPr>
          <w:rFonts w:ascii="Consolas" w:hAnsi="Consolas"/>
          <w:color w:val="CCCCCC"/>
          <w:sz w:val="21"/>
          <w:szCs w:val="21"/>
          <w:lang w:val="en-US" w:eastAsia="de-CH"/>
        </w:rPr>
      </w:pPr>
      <w:r w:rsidRPr="00D25280">
        <w:rPr>
          <w:rFonts w:ascii="Consolas" w:hAnsi="Consolas"/>
          <w:color w:val="CCCCCC"/>
          <w:sz w:val="21"/>
          <w:szCs w:val="21"/>
          <w:lang w:eastAsia="de-CH"/>
        </w:rPr>
        <w:t xml:space="preserve">            </w:t>
      </w:r>
      <w:r w:rsidRPr="00D25280">
        <w:rPr>
          <w:rFonts w:ascii="Consolas" w:hAnsi="Consolas"/>
          <w:color w:val="9CDCFE"/>
          <w:sz w:val="21"/>
          <w:szCs w:val="21"/>
          <w:lang w:val="en-US" w:eastAsia="de-CH"/>
        </w:rPr>
        <w:t>$servers</w:t>
      </w:r>
      <w:r w:rsidRPr="00D25280">
        <w:rPr>
          <w:rFonts w:ascii="Consolas" w:hAnsi="Consolas"/>
          <w:color w:val="CCCCCC"/>
          <w:sz w:val="21"/>
          <w:szCs w:val="21"/>
          <w:lang w:val="en-US" w:eastAsia="de-CH"/>
        </w:rPr>
        <w:t xml:space="preserve"> </w:t>
      </w:r>
      <w:r w:rsidRPr="00D25280">
        <w:rPr>
          <w:rFonts w:ascii="Consolas" w:hAnsi="Consolas"/>
          <w:color w:val="D4D4D4"/>
          <w:sz w:val="21"/>
          <w:szCs w:val="21"/>
          <w:lang w:val="en-US" w:eastAsia="de-CH"/>
        </w:rPr>
        <w:t>=</w:t>
      </w:r>
      <w:r w:rsidRPr="00D25280">
        <w:rPr>
          <w:rFonts w:ascii="Consolas" w:hAnsi="Consolas"/>
          <w:color w:val="CCCCCC"/>
          <w:sz w:val="21"/>
          <w:szCs w:val="21"/>
          <w:lang w:val="en-US" w:eastAsia="de-CH"/>
        </w:rPr>
        <w:t xml:space="preserve"> ((</w:t>
      </w:r>
      <w:r w:rsidRPr="00D25280">
        <w:rPr>
          <w:rFonts w:ascii="Consolas" w:hAnsi="Consolas"/>
          <w:color w:val="9CDCFE"/>
          <w:sz w:val="21"/>
          <w:szCs w:val="21"/>
          <w:lang w:val="en-US" w:eastAsia="de-CH"/>
        </w:rPr>
        <w:t>$resp</w:t>
      </w:r>
      <w:r w:rsidRPr="00D25280">
        <w:rPr>
          <w:rFonts w:ascii="Consolas" w:hAnsi="Consolas"/>
          <w:color w:val="CCCCCC"/>
          <w:sz w:val="21"/>
          <w:szCs w:val="21"/>
          <w:lang w:val="en-US" w:eastAsia="de-CH"/>
        </w:rPr>
        <w:t>).</w:t>
      </w:r>
      <w:proofErr w:type="spellStart"/>
      <w:proofErr w:type="gramStart"/>
      <w:r w:rsidRPr="00D25280">
        <w:rPr>
          <w:rFonts w:ascii="Consolas" w:hAnsi="Consolas"/>
          <w:color w:val="CCCCCC"/>
          <w:sz w:val="21"/>
          <w:szCs w:val="21"/>
          <w:lang w:val="en-US" w:eastAsia="de-CH"/>
        </w:rPr>
        <w:t>d.Rows</w:t>
      </w:r>
      <w:proofErr w:type="spellEnd"/>
      <w:proofErr w:type="gramEnd"/>
      <w:r w:rsidRPr="00D25280">
        <w:rPr>
          <w:rFonts w:ascii="Consolas" w:hAnsi="Consolas"/>
          <w:color w:val="CCCCCC"/>
          <w:sz w:val="21"/>
          <w:szCs w:val="21"/>
          <w:lang w:val="en-US" w:eastAsia="de-CH"/>
        </w:rPr>
        <w:t>);</w:t>
      </w:r>
    </w:p>
    <w:p w14:paraId="159BABDC" w14:textId="77777777" w:rsidR="00D25280" w:rsidRPr="00D25280" w:rsidRDefault="00D25280" w:rsidP="00D25280">
      <w:pPr>
        <w:shd w:val="clear" w:color="auto" w:fill="1F1F1F"/>
        <w:spacing w:line="285" w:lineRule="atLeast"/>
        <w:rPr>
          <w:rFonts w:ascii="Consolas" w:hAnsi="Consolas"/>
          <w:color w:val="CCCCCC"/>
          <w:sz w:val="21"/>
          <w:szCs w:val="21"/>
          <w:lang w:val="en-US" w:eastAsia="de-CH"/>
        </w:rPr>
      </w:pPr>
      <w:r w:rsidRPr="00D25280">
        <w:rPr>
          <w:rFonts w:ascii="Consolas" w:hAnsi="Consolas"/>
          <w:color w:val="CCCCCC"/>
          <w:sz w:val="21"/>
          <w:szCs w:val="21"/>
          <w:lang w:val="en-US" w:eastAsia="de-CH"/>
        </w:rPr>
        <w:t xml:space="preserve">            </w:t>
      </w:r>
      <w:r w:rsidRPr="00D25280">
        <w:rPr>
          <w:rFonts w:ascii="Consolas" w:hAnsi="Consolas"/>
          <w:color w:val="9CDCFE"/>
          <w:sz w:val="21"/>
          <w:szCs w:val="21"/>
          <w:lang w:val="en-US" w:eastAsia="de-CH"/>
        </w:rPr>
        <w:t>$</w:t>
      </w:r>
      <w:proofErr w:type="spellStart"/>
      <w:r w:rsidRPr="00D25280">
        <w:rPr>
          <w:rFonts w:ascii="Consolas" w:hAnsi="Consolas"/>
          <w:color w:val="9CDCFE"/>
          <w:sz w:val="21"/>
          <w:szCs w:val="21"/>
          <w:lang w:val="en-US" w:eastAsia="de-CH"/>
        </w:rPr>
        <w:t>serversClean</w:t>
      </w:r>
      <w:proofErr w:type="spellEnd"/>
      <w:r w:rsidRPr="00D25280">
        <w:rPr>
          <w:rFonts w:ascii="Consolas" w:hAnsi="Consolas"/>
          <w:color w:val="CCCCCC"/>
          <w:sz w:val="21"/>
          <w:szCs w:val="21"/>
          <w:lang w:val="en-US" w:eastAsia="de-CH"/>
        </w:rPr>
        <w:t xml:space="preserve"> </w:t>
      </w:r>
      <w:r w:rsidRPr="00D25280">
        <w:rPr>
          <w:rFonts w:ascii="Consolas" w:hAnsi="Consolas"/>
          <w:color w:val="D4D4D4"/>
          <w:sz w:val="21"/>
          <w:szCs w:val="21"/>
          <w:lang w:val="en-US" w:eastAsia="de-CH"/>
        </w:rPr>
        <w:t>=</w:t>
      </w:r>
      <w:r w:rsidRPr="00D25280">
        <w:rPr>
          <w:rFonts w:ascii="Consolas" w:hAnsi="Consolas"/>
          <w:color w:val="CCCCCC"/>
          <w:sz w:val="21"/>
          <w:szCs w:val="21"/>
          <w:lang w:val="en-US" w:eastAsia="de-CH"/>
        </w:rPr>
        <w:t xml:space="preserve"> </w:t>
      </w:r>
      <w:proofErr w:type="gramStart"/>
      <w:r w:rsidRPr="00D25280">
        <w:rPr>
          <w:rFonts w:ascii="Consolas" w:hAnsi="Consolas"/>
          <w:color w:val="569CD6"/>
          <w:sz w:val="21"/>
          <w:szCs w:val="21"/>
          <w:lang w:val="en-US" w:eastAsia="de-CH"/>
        </w:rPr>
        <w:t>@</w:t>
      </w:r>
      <w:r w:rsidRPr="00D25280">
        <w:rPr>
          <w:rFonts w:ascii="Consolas" w:hAnsi="Consolas"/>
          <w:color w:val="CCCCCC"/>
          <w:sz w:val="21"/>
          <w:szCs w:val="21"/>
          <w:lang w:val="en-US" w:eastAsia="de-CH"/>
        </w:rPr>
        <w:t>(</w:t>
      </w:r>
      <w:proofErr w:type="gramEnd"/>
      <w:r w:rsidRPr="00D25280">
        <w:rPr>
          <w:rFonts w:ascii="Consolas" w:hAnsi="Consolas"/>
          <w:color w:val="CCCCCC"/>
          <w:sz w:val="21"/>
          <w:szCs w:val="21"/>
          <w:lang w:val="en-US" w:eastAsia="de-CH"/>
        </w:rPr>
        <w:t>);</w:t>
      </w:r>
    </w:p>
    <w:p w14:paraId="101CCBAD" w14:textId="77777777" w:rsidR="00D25280" w:rsidRPr="000F084C" w:rsidRDefault="00D25280" w:rsidP="00D25280">
      <w:pPr>
        <w:shd w:val="clear" w:color="auto" w:fill="1F1F1F"/>
        <w:spacing w:line="285" w:lineRule="atLeast"/>
        <w:rPr>
          <w:rFonts w:ascii="Consolas" w:hAnsi="Consolas"/>
          <w:color w:val="CCCCCC"/>
          <w:sz w:val="21"/>
          <w:szCs w:val="21"/>
          <w:lang w:val="en-US" w:eastAsia="de-CH"/>
        </w:rPr>
      </w:pPr>
      <w:r w:rsidRPr="00D25280">
        <w:rPr>
          <w:rFonts w:ascii="Consolas" w:hAnsi="Consolas"/>
          <w:color w:val="CCCCCC"/>
          <w:sz w:val="21"/>
          <w:szCs w:val="21"/>
          <w:lang w:val="en-US" w:eastAsia="de-CH"/>
        </w:rPr>
        <w:t xml:space="preserve">            </w:t>
      </w:r>
      <w:r w:rsidRPr="000F084C">
        <w:rPr>
          <w:rFonts w:ascii="Consolas" w:hAnsi="Consolas"/>
          <w:color w:val="C586C0"/>
          <w:sz w:val="21"/>
          <w:szCs w:val="21"/>
          <w:lang w:val="en-US" w:eastAsia="de-CH"/>
        </w:rPr>
        <w:t>foreach</w:t>
      </w:r>
      <w:r w:rsidRPr="000F084C">
        <w:rPr>
          <w:rFonts w:ascii="Consolas" w:hAnsi="Consolas"/>
          <w:color w:val="CCCCCC"/>
          <w:sz w:val="21"/>
          <w:szCs w:val="21"/>
          <w:lang w:val="en-US" w:eastAsia="de-CH"/>
        </w:rPr>
        <w:t xml:space="preserve"> (</w:t>
      </w:r>
      <w:r w:rsidRPr="000F084C">
        <w:rPr>
          <w:rFonts w:ascii="Consolas" w:hAnsi="Consolas"/>
          <w:color w:val="9CDCFE"/>
          <w:sz w:val="21"/>
          <w:szCs w:val="21"/>
          <w:lang w:val="en-US" w:eastAsia="de-CH"/>
        </w:rPr>
        <w:t>$</w:t>
      </w:r>
      <w:proofErr w:type="spellStart"/>
      <w:r w:rsidRPr="000F084C">
        <w:rPr>
          <w:rFonts w:ascii="Consolas" w:hAnsi="Consolas"/>
          <w:color w:val="9CDCFE"/>
          <w:sz w:val="21"/>
          <w:szCs w:val="21"/>
          <w:lang w:val="en-US" w:eastAsia="de-CH"/>
        </w:rPr>
        <w:t>srv</w:t>
      </w:r>
      <w:proofErr w:type="spellEnd"/>
      <w:r w:rsidRPr="000F084C">
        <w:rPr>
          <w:rFonts w:ascii="Consolas" w:hAnsi="Consolas"/>
          <w:color w:val="CCCCCC"/>
          <w:sz w:val="21"/>
          <w:szCs w:val="21"/>
          <w:lang w:val="en-US" w:eastAsia="de-CH"/>
        </w:rPr>
        <w:t xml:space="preserve"> </w:t>
      </w:r>
      <w:r w:rsidRPr="000F084C">
        <w:rPr>
          <w:rFonts w:ascii="Consolas" w:hAnsi="Consolas"/>
          <w:color w:val="C586C0"/>
          <w:sz w:val="21"/>
          <w:szCs w:val="21"/>
          <w:lang w:val="en-US" w:eastAsia="de-CH"/>
        </w:rPr>
        <w:t>in</w:t>
      </w:r>
      <w:r w:rsidRPr="000F084C">
        <w:rPr>
          <w:rFonts w:ascii="Consolas" w:hAnsi="Consolas"/>
          <w:color w:val="CCCCCC"/>
          <w:sz w:val="21"/>
          <w:szCs w:val="21"/>
          <w:lang w:val="en-US" w:eastAsia="de-CH"/>
        </w:rPr>
        <w:t xml:space="preserve"> </w:t>
      </w:r>
      <w:r w:rsidRPr="000F084C">
        <w:rPr>
          <w:rFonts w:ascii="Consolas" w:hAnsi="Consolas"/>
          <w:color w:val="9CDCFE"/>
          <w:sz w:val="21"/>
          <w:szCs w:val="21"/>
          <w:lang w:val="en-US" w:eastAsia="de-CH"/>
        </w:rPr>
        <w:t>$servers</w:t>
      </w:r>
      <w:r w:rsidRPr="000F084C">
        <w:rPr>
          <w:rFonts w:ascii="Consolas" w:hAnsi="Consolas"/>
          <w:color w:val="CCCCCC"/>
          <w:sz w:val="21"/>
          <w:szCs w:val="21"/>
          <w:lang w:val="en-US" w:eastAsia="de-CH"/>
        </w:rPr>
        <w:t>) {</w:t>
      </w:r>
    </w:p>
    <w:p w14:paraId="3BBE5A87" w14:textId="77777777" w:rsidR="00D25280" w:rsidRPr="000F084C" w:rsidRDefault="00D25280" w:rsidP="00D25280">
      <w:pPr>
        <w:shd w:val="clear" w:color="auto" w:fill="1F1F1F"/>
        <w:spacing w:line="285" w:lineRule="atLeast"/>
        <w:rPr>
          <w:rFonts w:ascii="Consolas" w:hAnsi="Consolas"/>
          <w:color w:val="CCCCCC"/>
          <w:sz w:val="21"/>
          <w:szCs w:val="21"/>
          <w:lang w:val="en-US" w:eastAsia="de-CH"/>
        </w:rPr>
      </w:pPr>
      <w:r w:rsidRPr="000F084C">
        <w:rPr>
          <w:rFonts w:ascii="Consolas" w:hAnsi="Consolas"/>
          <w:color w:val="CCCCCC"/>
          <w:sz w:val="21"/>
          <w:szCs w:val="21"/>
          <w:lang w:val="en-US" w:eastAsia="de-CH"/>
        </w:rPr>
        <w:t xml:space="preserve">                </w:t>
      </w:r>
      <w:r w:rsidRPr="000F084C">
        <w:rPr>
          <w:rFonts w:ascii="Consolas" w:hAnsi="Consolas"/>
          <w:color w:val="9CDCFE"/>
          <w:sz w:val="21"/>
          <w:szCs w:val="21"/>
          <w:lang w:val="en-US" w:eastAsia="de-CH"/>
        </w:rPr>
        <w:t>$</w:t>
      </w:r>
      <w:proofErr w:type="spellStart"/>
      <w:r w:rsidRPr="000F084C">
        <w:rPr>
          <w:rFonts w:ascii="Consolas" w:hAnsi="Consolas"/>
          <w:color w:val="9CDCFE"/>
          <w:sz w:val="21"/>
          <w:szCs w:val="21"/>
          <w:lang w:val="en-US" w:eastAsia="de-CH"/>
        </w:rPr>
        <w:t>serversClean</w:t>
      </w:r>
      <w:proofErr w:type="spellEnd"/>
      <w:r w:rsidRPr="000F084C">
        <w:rPr>
          <w:rFonts w:ascii="Consolas" w:hAnsi="Consolas"/>
          <w:color w:val="CCCCCC"/>
          <w:sz w:val="21"/>
          <w:szCs w:val="21"/>
          <w:lang w:val="en-US" w:eastAsia="de-CH"/>
        </w:rPr>
        <w:t xml:space="preserve"> </w:t>
      </w:r>
      <w:r w:rsidRPr="000F084C">
        <w:rPr>
          <w:rFonts w:ascii="Consolas" w:hAnsi="Consolas"/>
          <w:color w:val="D4D4D4"/>
          <w:sz w:val="21"/>
          <w:szCs w:val="21"/>
          <w:lang w:val="en-US" w:eastAsia="de-CH"/>
        </w:rPr>
        <w:t>+=</w:t>
      </w:r>
      <w:r w:rsidRPr="000F084C">
        <w:rPr>
          <w:rFonts w:ascii="Consolas" w:hAnsi="Consolas"/>
          <w:color w:val="CCCCCC"/>
          <w:sz w:val="21"/>
          <w:szCs w:val="21"/>
          <w:lang w:val="en-US" w:eastAsia="de-CH"/>
        </w:rPr>
        <w:t xml:space="preserve"> [</w:t>
      </w:r>
      <w:r w:rsidRPr="000F084C">
        <w:rPr>
          <w:rFonts w:ascii="Consolas" w:hAnsi="Consolas"/>
          <w:color w:val="569CD6"/>
          <w:sz w:val="21"/>
          <w:szCs w:val="21"/>
          <w:lang w:val="en-US" w:eastAsia="de-CH"/>
        </w:rPr>
        <w:t>ordered</w:t>
      </w:r>
      <w:r w:rsidRPr="000F084C">
        <w:rPr>
          <w:rFonts w:ascii="Consolas" w:hAnsi="Consolas"/>
          <w:color w:val="CCCCCC"/>
          <w:sz w:val="21"/>
          <w:szCs w:val="21"/>
          <w:lang w:val="en-US" w:eastAsia="de-CH"/>
        </w:rPr>
        <w:t>]</w:t>
      </w:r>
      <w:proofErr w:type="gramStart"/>
      <w:r w:rsidRPr="000F084C">
        <w:rPr>
          <w:rFonts w:ascii="Consolas" w:hAnsi="Consolas"/>
          <w:color w:val="569CD6"/>
          <w:sz w:val="21"/>
          <w:szCs w:val="21"/>
          <w:lang w:val="en-US" w:eastAsia="de-CH"/>
        </w:rPr>
        <w:t>@</w:t>
      </w:r>
      <w:r w:rsidRPr="000F084C">
        <w:rPr>
          <w:rFonts w:ascii="Consolas" w:hAnsi="Consolas"/>
          <w:color w:val="CCCCCC"/>
          <w:sz w:val="21"/>
          <w:szCs w:val="21"/>
          <w:lang w:val="en-US" w:eastAsia="de-CH"/>
        </w:rPr>
        <w:t>{</w:t>
      </w:r>
      <w:proofErr w:type="gramEnd"/>
    </w:p>
    <w:p w14:paraId="10A3CD1B" w14:textId="77777777" w:rsidR="00D25280" w:rsidRPr="00D25280" w:rsidRDefault="00D25280" w:rsidP="00D25280">
      <w:pPr>
        <w:shd w:val="clear" w:color="auto" w:fill="1F1F1F"/>
        <w:spacing w:line="285" w:lineRule="atLeast"/>
        <w:rPr>
          <w:rFonts w:ascii="Consolas" w:hAnsi="Consolas"/>
          <w:color w:val="CCCCCC"/>
          <w:sz w:val="21"/>
          <w:szCs w:val="21"/>
          <w:lang w:eastAsia="de-CH"/>
        </w:rPr>
      </w:pPr>
      <w:r w:rsidRPr="000F084C">
        <w:rPr>
          <w:rFonts w:ascii="Consolas" w:hAnsi="Consolas"/>
          <w:color w:val="CCCCCC"/>
          <w:sz w:val="21"/>
          <w:szCs w:val="21"/>
          <w:lang w:val="en-US" w:eastAsia="de-CH"/>
        </w:rPr>
        <w:t xml:space="preserve">                    </w:t>
      </w:r>
      <w:r w:rsidRPr="00D25280">
        <w:rPr>
          <w:rFonts w:ascii="Consolas" w:hAnsi="Consolas"/>
          <w:color w:val="9CDCFE"/>
          <w:sz w:val="21"/>
          <w:szCs w:val="21"/>
          <w:lang w:eastAsia="de-CH"/>
        </w:rPr>
        <w:t>Label</w:t>
      </w:r>
      <w:r w:rsidRPr="00D25280">
        <w:rPr>
          <w:rFonts w:ascii="Consolas" w:hAnsi="Consolas"/>
          <w:color w:val="CCCCCC"/>
          <w:sz w:val="21"/>
          <w:szCs w:val="21"/>
          <w:lang w:eastAsia="de-CH"/>
        </w:rPr>
        <w:t xml:space="preserve">         </w:t>
      </w:r>
      <w:r w:rsidRPr="00D25280">
        <w:rPr>
          <w:rFonts w:ascii="Consolas" w:hAnsi="Consolas"/>
          <w:color w:val="D4D4D4"/>
          <w:sz w:val="21"/>
          <w:szCs w:val="21"/>
          <w:lang w:eastAsia="de-CH"/>
        </w:rPr>
        <w:t>=</w:t>
      </w:r>
      <w:r w:rsidRPr="00D25280">
        <w:rPr>
          <w:rFonts w:ascii="Consolas" w:hAnsi="Consolas"/>
          <w:color w:val="CCCCCC"/>
          <w:sz w:val="21"/>
          <w:szCs w:val="21"/>
          <w:lang w:eastAsia="de-CH"/>
        </w:rPr>
        <w:t xml:space="preserve"> </w:t>
      </w:r>
      <w:r w:rsidRPr="00D25280">
        <w:rPr>
          <w:rFonts w:ascii="Consolas" w:hAnsi="Consolas"/>
          <w:color w:val="9CDCFE"/>
          <w:sz w:val="21"/>
          <w:szCs w:val="21"/>
          <w:lang w:eastAsia="de-CH"/>
        </w:rPr>
        <w:t>$</w:t>
      </w:r>
      <w:proofErr w:type="spellStart"/>
      <w:r w:rsidRPr="00D25280">
        <w:rPr>
          <w:rFonts w:ascii="Consolas" w:hAnsi="Consolas"/>
          <w:color w:val="9CDCFE"/>
          <w:sz w:val="21"/>
          <w:szCs w:val="21"/>
          <w:lang w:eastAsia="de-CH"/>
        </w:rPr>
        <w:t>srv</w:t>
      </w:r>
      <w:proofErr w:type="spellEnd"/>
      <w:r w:rsidRPr="00D25280">
        <w:rPr>
          <w:rFonts w:ascii="Consolas" w:hAnsi="Consolas"/>
          <w:color w:val="CCCCCC"/>
          <w:sz w:val="21"/>
          <w:szCs w:val="21"/>
          <w:lang w:eastAsia="de-CH"/>
        </w:rPr>
        <w:t>[</w:t>
      </w:r>
      <w:r w:rsidRPr="00D25280">
        <w:rPr>
          <w:rFonts w:ascii="Consolas" w:hAnsi="Consolas"/>
          <w:color w:val="B5CEA8"/>
          <w:sz w:val="21"/>
          <w:szCs w:val="21"/>
          <w:lang w:eastAsia="de-CH"/>
        </w:rPr>
        <w:t>0</w:t>
      </w:r>
      <w:r w:rsidRPr="00D25280">
        <w:rPr>
          <w:rFonts w:ascii="Consolas" w:hAnsi="Consolas"/>
          <w:color w:val="CCCCCC"/>
          <w:sz w:val="21"/>
          <w:szCs w:val="21"/>
          <w:lang w:eastAsia="de-CH"/>
        </w:rPr>
        <w:t>]</w:t>
      </w:r>
    </w:p>
    <w:p w14:paraId="77003309" w14:textId="77777777" w:rsidR="00D25280" w:rsidRDefault="00D25280" w:rsidP="00D25280">
      <w:pPr>
        <w:shd w:val="clear" w:color="auto" w:fill="1F1F1F"/>
        <w:spacing w:line="285" w:lineRule="atLeast"/>
        <w:rPr>
          <w:rFonts w:ascii="Consolas" w:hAnsi="Consolas"/>
          <w:color w:val="CCCCCC"/>
          <w:sz w:val="21"/>
          <w:szCs w:val="21"/>
          <w:lang w:eastAsia="de-CH"/>
        </w:rPr>
      </w:pPr>
      <w:r w:rsidRPr="00D25280">
        <w:rPr>
          <w:rFonts w:ascii="Consolas" w:hAnsi="Consolas"/>
          <w:color w:val="CCCCCC"/>
          <w:sz w:val="21"/>
          <w:szCs w:val="21"/>
          <w:lang w:eastAsia="de-CH"/>
        </w:rPr>
        <w:t xml:space="preserve">                    </w:t>
      </w:r>
      <w:r w:rsidRPr="00D25280">
        <w:rPr>
          <w:rFonts w:ascii="Consolas" w:hAnsi="Consolas"/>
          <w:color w:val="9CDCFE"/>
          <w:sz w:val="21"/>
          <w:szCs w:val="21"/>
          <w:lang w:eastAsia="de-CH"/>
        </w:rPr>
        <w:t>Hostname</w:t>
      </w:r>
      <w:r w:rsidRPr="00D25280">
        <w:rPr>
          <w:rFonts w:ascii="Consolas" w:hAnsi="Consolas"/>
          <w:color w:val="CCCCCC"/>
          <w:sz w:val="21"/>
          <w:szCs w:val="21"/>
          <w:lang w:eastAsia="de-CH"/>
        </w:rPr>
        <w:t xml:space="preserve">      </w:t>
      </w:r>
      <w:r w:rsidRPr="00D25280">
        <w:rPr>
          <w:rFonts w:ascii="Consolas" w:hAnsi="Consolas"/>
          <w:color w:val="D4D4D4"/>
          <w:sz w:val="21"/>
          <w:szCs w:val="21"/>
          <w:lang w:eastAsia="de-CH"/>
        </w:rPr>
        <w:t>=</w:t>
      </w:r>
      <w:r w:rsidRPr="00D25280">
        <w:rPr>
          <w:rFonts w:ascii="Consolas" w:hAnsi="Consolas"/>
          <w:color w:val="CCCCCC"/>
          <w:sz w:val="21"/>
          <w:szCs w:val="21"/>
          <w:lang w:eastAsia="de-CH"/>
        </w:rPr>
        <w:t xml:space="preserve"> </w:t>
      </w:r>
      <w:r w:rsidRPr="00D25280">
        <w:rPr>
          <w:rFonts w:ascii="Consolas" w:hAnsi="Consolas"/>
          <w:color w:val="9CDCFE"/>
          <w:sz w:val="21"/>
          <w:szCs w:val="21"/>
          <w:lang w:eastAsia="de-CH"/>
        </w:rPr>
        <w:t>$</w:t>
      </w:r>
      <w:proofErr w:type="spellStart"/>
      <w:r w:rsidRPr="00D25280">
        <w:rPr>
          <w:rFonts w:ascii="Consolas" w:hAnsi="Consolas"/>
          <w:color w:val="9CDCFE"/>
          <w:sz w:val="21"/>
          <w:szCs w:val="21"/>
          <w:lang w:eastAsia="de-CH"/>
        </w:rPr>
        <w:t>srv</w:t>
      </w:r>
      <w:proofErr w:type="spellEnd"/>
      <w:r w:rsidRPr="00D25280">
        <w:rPr>
          <w:rFonts w:ascii="Consolas" w:hAnsi="Consolas"/>
          <w:color w:val="CCCCCC"/>
          <w:sz w:val="21"/>
          <w:szCs w:val="21"/>
          <w:lang w:eastAsia="de-CH"/>
        </w:rPr>
        <w:t>[</w:t>
      </w:r>
      <w:r w:rsidRPr="00D25280">
        <w:rPr>
          <w:rFonts w:ascii="Consolas" w:hAnsi="Consolas"/>
          <w:color w:val="B5CEA8"/>
          <w:sz w:val="21"/>
          <w:szCs w:val="21"/>
          <w:lang w:eastAsia="de-CH"/>
        </w:rPr>
        <w:t>1</w:t>
      </w:r>
      <w:r w:rsidRPr="00D25280">
        <w:rPr>
          <w:rFonts w:ascii="Consolas" w:hAnsi="Consolas"/>
          <w:color w:val="CCCCCC"/>
          <w:sz w:val="21"/>
          <w:szCs w:val="21"/>
          <w:lang w:eastAsia="de-CH"/>
        </w:rPr>
        <w:t>]</w:t>
      </w:r>
    </w:p>
    <w:p w14:paraId="63104325" w14:textId="70C800ED" w:rsidR="00D25280" w:rsidRDefault="00D25280" w:rsidP="00D25280">
      <w:pPr>
        <w:shd w:val="clear" w:color="auto" w:fill="1F1F1F"/>
        <w:spacing w:line="285" w:lineRule="atLeast"/>
        <w:rPr>
          <w:rFonts w:ascii="Consolas" w:hAnsi="Consolas"/>
          <w:color w:val="CCCCCC"/>
          <w:sz w:val="21"/>
          <w:szCs w:val="21"/>
          <w:lang w:eastAsia="de-CH"/>
        </w:rPr>
      </w:pPr>
      <w:r>
        <w:rPr>
          <w:rFonts w:ascii="Consolas" w:hAnsi="Consolas"/>
          <w:color w:val="CCCCCC"/>
          <w:sz w:val="21"/>
          <w:szCs w:val="21"/>
          <w:lang w:eastAsia="de-CH"/>
        </w:rPr>
        <w:tab/>
      </w:r>
      <w:r>
        <w:rPr>
          <w:rFonts w:ascii="Consolas" w:hAnsi="Consolas"/>
          <w:color w:val="CCCCCC"/>
          <w:sz w:val="21"/>
          <w:szCs w:val="21"/>
          <w:lang w:eastAsia="de-CH"/>
        </w:rPr>
        <w:tab/>
        <w:t xml:space="preserve">    }</w:t>
      </w:r>
    </w:p>
    <w:p w14:paraId="652D0626" w14:textId="773DDE11" w:rsidR="00D25280" w:rsidRPr="00D25280" w:rsidRDefault="00D25280" w:rsidP="000E4ADD">
      <w:pPr>
        <w:keepNext/>
        <w:shd w:val="clear" w:color="auto" w:fill="1F1F1F"/>
        <w:spacing w:line="285" w:lineRule="atLeast"/>
        <w:rPr>
          <w:rFonts w:ascii="Consolas" w:hAnsi="Consolas"/>
          <w:color w:val="CCCCCC"/>
          <w:sz w:val="21"/>
          <w:szCs w:val="21"/>
          <w:lang w:eastAsia="de-CH"/>
        </w:rPr>
      </w:pPr>
      <w:r>
        <w:rPr>
          <w:rFonts w:ascii="Consolas" w:hAnsi="Consolas"/>
          <w:color w:val="CCCCCC"/>
          <w:sz w:val="21"/>
          <w:szCs w:val="21"/>
          <w:lang w:eastAsia="de-CH"/>
        </w:rPr>
        <w:tab/>
      </w:r>
      <w:r>
        <w:rPr>
          <w:rFonts w:ascii="Consolas" w:hAnsi="Consolas"/>
          <w:color w:val="CCCCCC"/>
          <w:sz w:val="21"/>
          <w:szCs w:val="21"/>
          <w:lang w:eastAsia="de-CH"/>
        </w:rPr>
        <w:tab/>
        <w:t>}</w:t>
      </w:r>
    </w:p>
    <w:p w14:paraId="2CE9FDBA" w14:textId="6ED9BA33" w:rsidR="00D25280" w:rsidRDefault="000E4ADD" w:rsidP="000E4ADD">
      <w:pPr>
        <w:pStyle w:val="Beschriftung"/>
      </w:pPr>
      <w:bookmarkStart w:id="93" w:name="_Toc193701355"/>
      <w:r>
        <w:t xml:space="preserve">Codesnippet </w:t>
      </w:r>
      <w:r>
        <w:fldChar w:fldCharType="begin"/>
      </w:r>
      <w:r>
        <w:instrText xml:space="preserve"> SEQ Codesnippet \* ARABIC </w:instrText>
      </w:r>
      <w:r>
        <w:fldChar w:fldCharType="separate"/>
      </w:r>
      <w:r w:rsidR="00792704">
        <w:rPr>
          <w:noProof/>
        </w:rPr>
        <w:t>13</w:t>
      </w:r>
      <w:r>
        <w:fldChar w:fldCharType="end"/>
      </w:r>
      <w:r>
        <w:t>: Konvertierung der Inventory-Antwort</w:t>
      </w:r>
      <w:bookmarkEnd w:id="93"/>
    </w:p>
    <w:p w14:paraId="7F0AB70C" w14:textId="7E91E2BC" w:rsidR="00B86D7A" w:rsidRDefault="00646492" w:rsidP="008A0EFB">
      <w:r>
        <w:t>Dieses Array wird dann zu JSON konvertiert und in einer</w:t>
      </w:r>
      <w:r w:rsidR="009979F1">
        <w:t xml:space="preserve"> Datei</w:t>
      </w:r>
      <w:r>
        <w:t xml:space="preserve"> für später und zur Nachverfolgung zwischengespeichert.</w:t>
      </w:r>
      <w:r w:rsidR="00F17464">
        <w:t xml:space="preserve"> Aus dieser Datei stammen bspw. das Label, welches später bei der CSV-Speicherung wieder wichtig wird.</w:t>
      </w:r>
    </w:p>
    <w:p w14:paraId="3A06CC8F" w14:textId="77777777" w:rsidR="00B86D7A" w:rsidRDefault="00B86D7A">
      <w:pPr>
        <w:spacing w:line="280" w:lineRule="atLeast"/>
      </w:pPr>
      <w:r>
        <w:br w:type="page"/>
      </w:r>
    </w:p>
    <w:p w14:paraId="533BA476" w14:textId="77777777" w:rsidR="00D25280" w:rsidRPr="00D25280" w:rsidRDefault="00D25280" w:rsidP="008A0EFB"/>
    <w:p w14:paraId="468DD296" w14:textId="784D2727" w:rsidR="008358AA" w:rsidRDefault="008358AA" w:rsidP="008358AA">
      <w:pPr>
        <w:pStyle w:val="berschrift3nummeriert"/>
      </w:pPr>
      <w:bookmarkStart w:id="94" w:name="_Toc193706776"/>
      <w:r>
        <w:t>Abfrage von ILO</w:t>
      </w:r>
      <w:bookmarkEnd w:id="94"/>
    </w:p>
    <w:p w14:paraId="1D09C883" w14:textId="307F3136" w:rsidR="00E33371" w:rsidRDefault="008358AA" w:rsidP="008358AA">
      <w:r>
        <w:t xml:space="preserve">Die Abfrage von ILO ist </w:t>
      </w:r>
      <w:r w:rsidR="00E33371">
        <w:t>simpel</w:t>
      </w:r>
      <w:r>
        <w:t xml:space="preserve"> aufgebaut – sobald mit Connect-HPEILO die Verbindung aufgebaut ist, lässt sich durch </w:t>
      </w:r>
      <w:proofErr w:type="spellStart"/>
      <w:r w:rsidR="00970C59">
        <w:t>Pipeing</w:t>
      </w:r>
      <w:proofErr w:type="spellEnd"/>
      <w:r>
        <w:t xml:space="preserve"> der jeweilige Server abfragen. Probleme gibt es vor allem zwischen den Versionen von ILO – bei den verwendeten DL380-Servern der 8. Generation beispielsweise gibt es einige Funktionen, die nicht genutzt werden können (z.B. PCI-Devices). Ausserdem </w:t>
      </w:r>
      <w:r w:rsidR="00553D25">
        <w:t>sind teilweise die gl</w:t>
      </w:r>
      <w:r>
        <w:t xml:space="preserve">eichen Funktionen </w:t>
      </w:r>
      <w:r w:rsidR="00E33371">
        <w:t xml:space="preserve">teilweise </w:t>
      </w:r>
      <w:r w:rsidR="00553D25">
        <w:t xml:space="preserve">je nach Version </w:t>
      </w:r>
      <w:r>
        <w:t xml:space="preserve">anders strukturiert. </w:t>
      </w:r>
    </w:p>
    <w:p w14:paraId="003261CF" w14:textId="77777777" w:rsidR="00E33371" w:rsidRDefault="00E33371" w:rsidP="008358AA"/>
    <w:p w14:paraId="332637D7" w14:textId="77777777" w:rsidR="00352404" w:rsidRDefault="008358AA" w:rsidP="008358AA">
      <w:r>
        <w:t xml:space="preserve">Aus diesem Grund und daraus, dass nur die wichtigsten Dinge abgespeichert werden sollen, ist ein grosser Teil dieses Codes einfach nur dazu nötig, um </w:t>
      </w:r>
      <w:r w:rsidR="00E33371">
        <w:t xml:space="preserve">über alle abgedeckten ILO-Versionen (4-6) die Eigenschaften </w:t>
      </w:r>
      <w:r>
        <w:t>zu vereinheitlichen</w:t>
      </w:r>
      <w:r w:rsidR="00E33371">
        <w:t xml:space="preserve"> und ansatzweise zu standardisieren</w:t>
      </w:r>
      <w:r w:rsidR="00352404">
        <w:t xml:space="preserve">. </w:t>
      </w:r>
    </w:p>
    <w:p w14:paraId="10BB93BB" w14:textId="77777777" w:rsidR="00352404" w:rsidRDefault="00352404" w:rsidP="008358AA"/>
    <w:p w14:paraId="43C5F0CA" w14:textId="2B7F5B2B" w:rsidR="00E33371" w:rsidRDefault="00352404" w:rsidP="008358AA">
      <w:r>
        <w:t xml:space="preserve">Der Teil, der die Informationen des Memories </w:t>
      </w:r>
      <w:r w:rsidR="004004F9">
        <w:t>ausliest,</w:t>
      </w:r>
      <w:r>
        <w:t xml:space="preserve"> sieht beispielsweise so aus</w:t>
      </w:r>
      <w:r w:rsidR="00E33371">
        <w:t>:</w:t>
      </w:r>
    </w:p>
    <w:p w14:paraId="4DBAF62D" w14:textId="12B36E7E"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CCCCCC"/>
          <w:sz w:val="18"/>
          <w:szCs w:val="18"/>
          <w:lang w:val="en-US" w:eastAsia="de-CH"/>
        </w:rPr>
        <w:t xml:space="preserve">Log </w:t>
      </w:r>
      <w:r w:rsidRPr="00E33371">
        <w:rPr>
          <w:rFonts w:ascii="Consolas" w:hAnsi="Consolas"/>
          <w:color w:val="B5CEA8"/>
          <w:sz w:val="18"/>
          <w:szCs w:val="18"/>
          <w:lang w:val="en-US" w:eastAsia="de-CH"/>
        </w:rPr>
        <w:t>6</w:t>
      </w:r>
      <w:r w:rsidRPr="00E33371">
        <w:rPr>
          <w:rFonts w:ascii="Consolas" w:hAnsi="Consolas"/>
          <w:color w:val="CCCCCC"/>
          <w:sz w:val="18"/>
          <w:szCs w:val="18"/>
          <w:lang w:val="en-US" w:eastAsia="de-CH"/>
        </w:rPr>
        <w:t xml:space="preserve"> </w:t>
      </w:r>
      <w:r w:rsidRPr="00E33371">
        <w:rPr>
          <w:rFonts w:ascii="Consolas" w:hAnsi="Consolas"/>
          <w:color w:val="CE9178"/>
          <w:sz w:val="18"/>
          <w:szCs w:val="18"/>
          <w:lang w:val="en-US" w:eastAsia="de-CH"/>
        </w:rPr>
        <w:t>"</w:t>
      </w:r>
      <w:r w:rsidRPr="00E33371">
        <w:rPr>
          <w:rFonts w:ascii="Consolas" w:hAnsi="Consolas"/>
          <w:color w:val="D7BA7D"/>
          <w:sz w:val="18"/>
          <w:szCs w:val="18"/>
          <w:lang w:val="en-US" w:eastAsia="de-CH"/>
        </w:rPr>
        <w:t>`</w:t>
      </w:r>
      <w:proofErr w:type="spellStart"/>
      <w:r w:rsidRPr="00E33371">
        <w:rPr>
          <w:rFonts w:ascii="Consolas" w:hAnsi="Consolas"/>
          <w:color w:val="D7BA7D"/>
          <w:sz w:val="18"/>
          <w:szCs w:val="18"/>
          <w:lang w:val="en-US" w:eastAsia="de-CH"/>
        </w:rPr>
        <w:t>t</w:t>
      </w:r>
      <w:r w:rsidRPr="00E33371">
        <w:rPr>
          <w:rFonts w:ascii="Consolas" w:hAnsi="Consolas"/>
          <w:color w:val="CE9178"/>
          <w:sz w:val="18"/>
          <w:szCs w:val="18"/>
          <w:lang w:val="en-US" w:eastAsia="de-CH"/>
        </w:rPr>
        <w:t>Querying</w:t>
      </w:r>
      <w:proofErr w:type="spellEnd"/>
      <w:r w:rsidRPr="00E33371">
        <w:rPr>
          <w:rFonts w:ascii="Consolas" w:hAnsi="Consolas"/>
          <w:color w:val="CE9178"/>
          <w:sz w:val="18"/>
          <w:szCs w:val="18"/>
          <w:lang w:val="en-US" w:eastAsia="de-CH"/>
        </w:rPr>
        <w:t xml:space="preserve"> Memory"</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proofErr w:type="spellStart"/>
      <w:r w:rsidRPr="00E33371">
        <w:rPr>
          <w:rFonts w:ascii="Consolas" w:hAnsi="Consolas"/>
          <w:color w:val="CCCCCC"/>
          <w:sz w:val="18"/>
          <w:szCs w:val="18"/>
          <w:lang w:val="en-US" w:eastAsia="de-CH"/>
        </w:rPr>
        <w:t>IgnoreLogActive</w:t>
      </w:r>
      <w:proofErr w:type="spellEnd"/>
    </w:p>
    <w:p w14:paraId="18830ACB" w14:textId="00F6D1AD"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9CDCFE"/>
          <w:sz w:val="18"/>
          <w:szCs w:val="18"/>
          <w:lang w:val="en-US" w:eastAsia="de-CH"/>
        </w:rPr>
        <w:t>$memory</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w:t>
      </w:r>
      <w:proofErr w:type="spellStart"/>
      <w:r w:rsidRPr="00E33371">
        <w:rPr>
          <w:rFonts w:ascii="Consolas" w:hAnsi="Consolas"/>
          <w:color w:val="9CDCFE"/>
          <w:sz w:val="18"/>
          <w:szCs w:val="18"/>
          <w:lang w:val="en-US" w:eastAsia="de-CH"/>
        </w:rPr>
        <w:t>iLOVersion</w:t>
      </w:r>
      <w:proofErr w:type="spellEnd"/>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-eq</w:t>
      </w:r>
      <w:r w:rsidRPr="00E33371">
        <w:rPr>
          <w:rFonts w:ascii="Consolas" w:hAnsi="Consolas"/>
          <w:color w:val="CCCCCC"/>
          <w:sz w:val="18"/>
          <w:szCs w:val="18"/>
          <w:lang w:val="en-US" w:eastAsia="de-CH"/>
        </w:rPr>
        <w:t xml:space="preserve"> </w:t>
      </w:r>
      <w:proofErr w:type="gramStart"/>
      <w:r w:rsidRPr="00E33371">
        <w:rPr>
          <w:rFonts w:ascii="Consolas" w:hAnsi="Consolas"/>
          <w:color w:val="B5CEA8"/>
          <w:sz w:val="18"/>
          <w:szCs w:val="18"/>
          <w:lang w:val="en-US" w:eastAsia="de-CH"/>
        </w:rPr>
        <w:t>4</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w:t>
      </w:r>
      <w:proofErr w:type="gramEnd"/>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$conn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DCDCAA"/>
          <w:sz w:val="18"/>
          <w:szCs w:val="18"/>
          <w:lang w:val="en-US" w:eastAsia="de-CH"/>
        </w:rPr>
        <w:t>Get-</w:t>
      </w:r>
      <w:proofErr w:type="spellStart"/>
      <w:r w:rsidRPr="00E33371">
        <w:rPr>
          <w:rFonts w:ascii="Consolas" w:hAnsi="Consolas"/>
          <w:color w:val="DCDCAA"/>
          <w:sz w:val="18"/>
          <w:szCs w:val="18"/>
          <w:lang w:val="en-US" w:eastAsia="de-CH"/>
        </w:rPr>
        <w:t>HPEiLOMemoryInfo</w:t>
      </w:r>
      <w:proofErr w:type="spellEnd"/>
      <w:proofErr w:type="gramStart"/>
      <w:r w:rsidRPr="00E33371">
        <w:rPr>
          <w:rFonts w:ascii="Consolas" w:hAnsi="Consolas"/>
          <w:color w:val="CCCCCC"/>
          <w:sz w:val="18"/>
          <w:szCs w:val="18"/>
          <w:lang w:val="en-US" w:eastAsia="de-CH"/>
        </w:rPr>
        <w:t>).</w:t>
      </w:r>
      <w:proofErr w:type="spellStart"/>
      <w:r w:rsidRPr="00E33371">
        <w:rPr>
          <w:rFonts w:ascii="Consolas" w:hAnsi="Consolas"/>
          <w:color w:val="CCCCCC"/>
          <w:sz w:val="18"/>
          <w:szCs w:val="18"/>
          <w:lang w:val="en-US" w:eastAsia="de-CH"/>
        </w:rPr>
        <w:t>MemoryComponent</w:t>
      </w:r>
      <w:proofErr w:type="spellEnd"/>
      <w:proofErr w:type="gramEnd"/>
      <w:r w:rsidRPr="00E33371">
        <w:rPr>
          <w:rFonts w:ascii="Consolas" w:hAnsi="Consolas"/>
          <w:color w:val="CCCCCC"/>
          <w:sz w:val="18"/>
          <w:szCs w:val="18"/>
          <w:lang w:val="en-US" w:eastAsia="de-CH"/>
        </w:rPr>
        <w:t xml:space="preserve"> : (</w:t>
      </w:r>
      <w:r w:rsidRPr="00E33371">
        <w:rPr>
          <w:rFonts w:ascii="Consolas" w:hAnsi="Consolas"/>
          <w:color w:val="9CDCFE"/>
          <w:sz w:val="18"/>
          <w:szCs w:val="18"/>
          <w:lang w:val="en-US" w:eastAsia="de-CH"/>
        </w:rPr>
        <w:t>$conn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DCDCAA"/>
          <w:sz w:val="18"/>
          <w:szCs w:val="18"/>
          <w:lang w:val="en-US" w:eastAsia="de-CH"/>
        </w:rPr>
        <w:t>Get-</w:t>
      </w:r>
      <w:proofErr w:type="spellStart"/>
      <w:r w:rsidRPr="00E33371">
        <w:rPr>
          <w:rFonts w:ascii="Consolas" w:hAnsi="Consolas"/>
          <w:color w:val="DCDCAA"/>
          <w:sz w:val="18"/>
          <w:szCs w:val="18"/>
          <w:lang w:val="en-US" w:eastAsia="de-CH"/>
        </w:rPr>
        <w:t>HPEiLOMemoryInfo</w:t>
      </w:r>
      <w:proofErr w:type="spellEnd"/>
      <w:r w:rsidRPr="00E33371">
        <w:rPr>
          <w:rFonts w:ascii="Consolas" w:hAnsi="Consolas"/>
          <w:color w:val="CCCCCC"/>
          <w:sz w:val="18"/>
          <w:szCs w:val="18"/>
          <w:lang w:val="en-US" w:eastAsia="de-CH"/>
        </w:rPr>
        <w:t>).</w:t>
      </w:r>
      <w:proofErr w:type="spellStart"/>
      <w:r w:rsidRPr="00E33371">
        <w:rPr>
          <w:rFonts w:ascii="Consolas" w:hAnsi="Consolas"/>
          <w:color w:val="CCCCCC"/>
          <w:sz w:val="18"/>
          <w:szCs w:val="18"/>
          <w:lang w:val="en-US" w:eastAsia="de-CH"/>
        </w:rPr>
        <w:t>MemoryDetails.MemoryData</w:t>
      </w:r>
      <w:proofErr w:type="spellEnd"/>
      <w:r w:rsidRPr="00E33371">
        <w:rPr>
          <w:rFonts w:ascii="Consolas" w:hAnsi="Consolas"/>
          <w:color w:val="CCCCCC"/>
          <w:sz w:val="18"/>
          <w:szCs w:val="18"/>
          <w:lang w:val="en-US" w:eastAsia="de-CH"/>
        </w:rPr>
        <w:t>;</w:t>
      </w:r>
    </w:p>
    <w:p w14:paraId="7641DD8B" w14:textId="441E3EE4"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9CDCFE"/>
          <w:sz w:val="18"/>
          <w:szCs w:val="18"/>
          <w:lang w:val="en-US" w:eastAsia="de-CH"/>
        </w:rPr>
        <w:t>$</w:t>
      </w:r>
      <w:proofErr w:type="spellStart"/>
      <w:r w:rsidRPr="00E33371">
        <w:rPr>
          <w:rFonts w:ascii="Consolas" w:hAnsi="Consolas"/>
          <w:color w:val="9CDCFE"/>
          <w:sz w:val="18"/>
          <w:szCs w:val="18"/>
          <w:lang w:val="en-US" w:eastAsia="de-CH"/>
        </w:rPr>
        <w:t>memoryDetails</w:t>
      </w:r>
      <w:proofErr w:type="spellEnd"/>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proofErr w:type="gramStart"/>
      <w:r w:rsidRPr="00E33371">
        <w:rPr>
          <w:rFonts w:ascii="Consolas" w:hAnsi="Consolas"/>
          <w:color w:val="569CD6"/>
          <w:sz w:val="18"/>
          <w:szCs w:val="18"/>
          <w:lang w:val="en-US" w:eastAsia="de-CH"/>
        </w:rPr>
        <w:t>@</w:t>
      </w:r>
      <w:r w:rsidRPr="00E33371">
        <w:rPr>
          <w:rFonts w:ascii="Consolas" w:hAnsi="Consolas"/>
          <w:color w:val="CCCCCC"/>
          <w:sz w:val="18"/>
          <w:szCs w:val="18"/>
          <w:lang w:val="en-US" w:eastAsia="de-CH"/>
        </w:rPr>
        <w:t>(</w:t>
      </w:r>
      <w:proofErr w:type="gramEnd"/>
      <w:r w:rsidRPr="00E33371">
        <w:rPr>
          <w:rFonts w:ascii="Consolas" w:hAnsi="Consolas"/>
          <w:color w:val="CCCCCC"/>
          <w:sz w:val="18"/>
          <w:szCs w:val="18"/>
          <w:lang w:val="en-US" w:eastAsia="de-CH"/>
        </w:rPr>
        <w:t>);</w:t>
      </w:r>
    </w:p>
    <w:p w14:paraId="57DD087E" w14:textId="56583FD5"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C586C0"/>
          <w:sz w:val="18"/>
          <w:szCs w:val="18"/>
          <w:lang w:val="en-US" w:eastAsia="de-CH"/>
        </w:rPr>
        <w:t>foreach</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in</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$memory</w:t>
      </w:r>
      <w:r w:rsidRPr="00E33371">
        <w:rPr>
          <w:rFonts w:ascii="Consolas" w:hAnsi="Consolas"/>
          <w:color w:val="CCCCCC"/>
          <w:sz w:val="18"/>
          <w:szCs w:val="18"/>
          <w:lang w:val="en-US" w:eastAsia="de-CH"/>
        </w:rPr>
        <w:t>) {</w:t>
      </w:r>
    </w:p>
    <w:p w14:paraId="559BB24C" w14:textId="4D9AED91" w:rsidR="00E33371" w:rsidRPr="00E33371" w:rsidRDefault="00E33371" w:rsidP="00E33371">
      <w:pPr>
        <w:shd w:val="clear" w:color="auto" w:fill="1F1F1F"/>
        <w:spacing w:line="285" w:lineRule="atLeast"/>
        <w:ind w:firstLine="709"/>
        <w:rPr>
          <w:rFonts w:ascii="Consolas" w:hAnsi="Consolas"/>
          <w:color w:val="CCCCCC"/>
          <w:sz w:val="18"/>
          <w:szCs w:val="18"/>
          <w:lang w:val="en-US" w:eastAsia="de-CH"/>
        </w:rPr>
      </w:pPr>
      <w:r w:rsidRPr="00E33371">
        <w:rPr>
          <w:rFonts w:ascii="Consolas" w:hAnsi="Consolas"/>
          <w:color w:val="9CDCFE"/>
          <w:sz w:val="18"/>
          <w:szCs w:val="18"/>
          <w:lang w:val="en-US" w:eastAsia="de-CH"/>
        </w:rPr>
        <w:t>$</w:t>
      </w:r>
      <w:proofErr w:type="spellStart"/>
      <w:r w:rsidRPr="00E33371">
        <w:rPr>
          <w:rFonts w:ascii="Consolas" w:hAnsi="Consolas"/>
          <w:color w:val="9CDCFE"/>
          <w:sz w:val="18"/>
          <w:szCs w:val="18"/>
          <w:lang w:val="en-US" w:eastAsia="de-CH"/>
        </w:rPr>
        <w:t>memoryDetails</w:t>
      </w:r>
      <w:proofErr w:type="spellEnd"/>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569CD6"/>
          <w:sz w:val="18"/>
          <w:szCs w:val="18"/>
          <w:lang w:val="en-US" w:eastAsia="de-CH"/>
        </w:rPr>
        <w:t>ordered</w:t>
      </w:r>
      <w:r w:rsidRPr="00E33371">
        <w:rPr>
          <w:rFonts w:ascii="Consolas" w:hAnsi="Consolas"/>
          <w:color w:val="CCCCCC"/>
          <w:sz w:val="18"/>
          <w:szCs w:val="18"/>
          <w:lang w:val="en-US" w:eastAsia="de-CH"/>
        </w:rPr>
        <w:t>]</w:t>
      </w:r>
      <w:proofErr w:type="gramStart"/>
      <w:r w:rsidRPr="00E33371">
        <w:rPr>
          <w:rFonts w:ascii="Consolas" w:hAnsi="Consolas"/>
          <w:color w:val="569CD6"/>
          <w:sz w:val="18"/>
          <w:szCs w:val="18"/>
          <w:lang w:val="en-US" w:eastAsia="de-CH"/>
        </w:rPr>
        <w:t>@</w:t>
      </w:r>
      <w:r w:rsidRPr="00E33371">
        <w:rPr>
          <w:rFonts w:ascii="Consolas" w:hAnsi="Consolas"/>
          <w:color w:val="CCCCCC"/>
          <w:sz w:val="18"/>
          <w:szCs w:val="18"/>
          <w:lang w:val="en-US" w:eastAsia="de-CH"/>
        </w:rPr>
        <w:t>{</w:t>
      </w:r>
      <w:proofErr w:type="gramEnd"/>
    </w:p>
    <w:p w14:paraId="5113F65C" w14:textId="33BDDFF9" w:rsidR="00E33371" w:rsidRPr="00E33371" w:rsidRDefault="00E33371" w:rsidP="00E33371">
      <w:pPr>
        <w:shd w:val="clear" w:color="auto" w:fill="1F1F1F"/>
        <w:spacing w:line="285" w:lineRule="atLeast"/>
        <w:ind w:firstLine="709"/>
        <w:rPr>
          <w:rFonts w:ascii="Consolas" w:hAnsi="Consolas"/>
          <w:color w:val="CCCCCC"/>
          <w:sz w:val="18"/>
          <w:szCs w:val="18"/>
          <w:lang w:val="en-US" w:eastAsia="de-CH"/>
        </w:rPr>
      </w:pPr>
      <w:r w:rsidRPr="008B5953">
        <w:rPr>
          <w:rFonts w:ascii="Consolas" w:hAnsi="Consolas"/>
          <w:color w:val="9CDCFE"/>
          <w:sz w:val="18"/>
          <w:szCs w:val="18"/>
          <w:lang w:val="en-US" w:eastAsia="de-CH"/>
        </w:rPr>
        <w:tab/>
      </w:r>
      <w:r w:rsidRPr="00E33371">
        <w:rPr>
          <w:rFonts w:ascii="Consolas" w:hAnsi="Consolas"/>
          <w:color w:val="9CDCFE"/>
          <w:sz w:val="18"/>
          <w:szCs w:val="18"/>
          <w:lang w:val="en-US" w:eastAsia="de-CH"/>
        </w:rPr>
        <w:t>Location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w:t>
      </w:r>
      <w:proofErr w:type="spellStart"/>
      <w:r w:rsidRPr="00E33371">
        <w:rPr>
          <w:rFonts w:ascii="Consolas" w:hAnsi="Consolas"/>
          <w:color w:val="9CDCFE"/>
          <w:sz w:val="18"/>
          <w:szCs w:val="18"/>
          <w:lang w:val="en-US" w:eastAsia="de-CH"/>
        </w:rPr>
        <w:t>iLOVersion</w:t>
      </w:r>
      <w:proofErr w:type="spellEnd"/>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-eq</w:t>
      </w:r>
      <w:r w:rsidRPr="00E33371">
        <w:rPr>
          <w:rFonts w:ascii="Consolas" w:hAnsi="Consolas"/>
          <w:color w:val="CCCCCC"/>
          <w:sz w:val="18"/>
          <w:szCs w:val="18"/>
          <w:lang w:val="en-US" w:eastAsia="de-CH"/>
        </w:rPr>
        <w:t xml:space="preserve"> </w:t>
      </w:r>
      <w:proofErr w:type="gramStart"/>
      <w:r w:rsidRPr="00E33371">
        <w:rPr>
          <w:rFonts w:ascii="Consolas" w:hAnsi="Consolas"/>
          <w:color w:val="B5CEA8"/>
          <w:sz w:val="18"/>
          <w:szCs w:val="18"/>
          <w:lang w:val="en-US" w:eastAsia="de-CH"/>
        </w:rPr>
        <w:t>4</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w:t>
      </w:r>
      <w:proofErr w:type="gramEnd"/>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w:t>
      </w:r>
      <w:proofErr w:type="spellStart"/>
      <w:proofErr w:type="gramStart"/>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.MemoryLocation.ToString</w:t>
      </w:r>
      <w:proofErr w:type="spellEnd"/>
      <w:proofErr w:type="gramEnd"/>
      <w:r w:rsidRPr="00E33371">
        <w:rPr>
          <w:rFonts w:ascii="Consolas" w:hAnsi="Consolas"/>
          <w:color w:val="CCCCCC"/>
          <w:sz w:val="18"/>
          <w:szCs w:val="18"/>
          <w:lang w:val="en-US" w:eastAsia="de-CH"/>
        </w:rPr>
        <w:t xml:space="preserve">() : </w:t>
      </w:r>
      <w:r w:rsidRPr="00E33371">
        <w:rPr>
          <w:rFonts w:ascii="Consolas" w:hAnsi="Consolas"/>
          <w:color w:val="9CDCFE"/>
          <w:sz w:val="18"/>
          <w:szCs w:val="18"/>
          <w:lang w:val="en-US" w:eastAsia="de-CH"/>
        </w:rPr>
        <w:t>$</w:t>
      </w:r>
      <w:proofErr w:type="spellStart"/>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.DeviceLocator.ToString</w:t>
      </w:r>
      <w:proofErr w:type="spellEnd"/>
      <w:r w:rsidRPr="00E33371">
        <w:rPr>
          <w:rFonts w:ascii="Consolas" w:hAnsi="Consolas"/>
          <w:color w:val="CCCCCC"/>
          <w:sz w:val="18"/>
          <w:szCs w:val="18"/>
          <w:lang w:val="en-US" w:eastAsia="de-CH"/>
        </w:rPr>
        <w:t>();</w:t>
      </w:r>
    </w:p>
    <w:p w14:paraId="05DEFEB8" w14:textId="7F54F0C6" w:rsidR="00E33371" w:rsidRPr="00E33371" w:rsidRDefault="00E33371" w:rsidP="00E33371">
      <w:pPr>
        <w:shd w:val="clear" w:color="auto" w:fill="1F1F1F"/>
        <w:spacing w:line="285" w:lineRule="atLeast"/>
        <w:ind w:firstLine="709"/>
        <w:rPr>
          <w:rFonts w:ascii="Consolas" w:hAnsi="Consolas"/>
          <w:color w:val="CCCCCC"/>
          <w:sz w:val="18"/>
          <w:szCs w:val="18"/>
          <w:lang w:val="en-US" w:eastAsia="de-CH"/>
        </w:rPr>
      </w:pPr>
      <w:r w:rsidRPr="008B5953">
        <w:rPr>
          <w:rFonts w:ascii="Consolas" w:hAnsi="Consolas"/>
          <w:color w:val="9CDCFE"/>
          <w:sz w:val="18"/>
          <w:szCs w:val="18"/>
          <w:lang w:val="en-US" w:eastAsia="de-CH"/>
        </w:rPr>
        <w:t xml:space="preserve"> </w:t>
      </w:r>
      <w:r w:rsidRPr="008B5953">
        <w:rPr>
          <w:rFonts w:ascii="Consolas" w:hAnsi="Consolas"/>
          <w:color w:val="9CDCFE"/>
          <w:sz w:val="18"/>
          <w:szCs w:val="18"/>
          <w:lang w:val="en-US" w:eastAsia="de-CH"/>
        </w:rPr>
        <w:tab/>
      </w:r>
      <w:proofErr w:type="spellStart"/>
      <w:r w:rsidRPr="00E33371">
        <w:rPr>
          <w:rFonts w:ascii="Consolas" w:hAnsi="Consolas"/>
          <w:color w:val="9CDCFE"/>
          <w:sz w:val="18"/>
          <w:szCs w:val="18"/>
          <w:lang w:val="en-US" w:eastAsia="de-CH"/>
        </w:rPr>
        <w:t>SizeMB</w:t>
      </w:r>
      <w:proofErr w:type="spellEnd"/>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w:t>
      </w:r>
      <w:proofErr w:type="spellStart"/>
      <w:r w:rsidRPr="00E33371">
        <w:rPr>
          <w:rFonts w:ascii="Consolas" w:hAnsi="Consolas"/>
          <w:color w:val="9CDCFE"/>
          <w:sz w:val="18"/>
          <w:szCs w:val="18"/>
          <w:lang w:val="en-US" w:eastAsia="de-CH"/>
        </w:rPr>
        <w:t>iLOVersion</w:t>
      </w:r>
      <w:proofErr w:type="spellEnd"/>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-eq</w:t>
      </w:r>
      <w:r w:rsidRPr="00E33371">
        <w:rPr>
          <w:rFonts w:ascii="Consolas" w:hAnsi="Consolas"/>
          <w:color w:val="CCCCCC"/>
          <w:sz w:val="18"/>
          <w:szCs w:val="18"/>
          <w:lang w:val="en-US" w:eastAsia="de-CH"/>
        </w:rPr>
        <w:t xml:space="preserve"> </w:t>
      </w:r>
      <w:proofErr w:type="gramStart"/>
      <w:r w:rsidRPr="00E33371">
        <w:rPr>
          <w:rFonts w:ascii="Consolas" w:hAnsi="Consolas"/>
          <w:color w:val="B5CEA8"/>
          <w:sz w:val="18"/>
          <w:szCs w:val="18"/>
          <w:lang w:val="en-US" w:eastAsia="de-CH"/>
        </w:rPr>
        <w:t>4</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w:t>
      </w:r>
      <w:proofErr w:type="gramEnd"/>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w:t>
      </w:r>
      <w:proofErr w:type="spellStart"/>
      <w:proofErr w:type="gramStart"/>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.MemorySizeMB.ToString</w:t>
      </w:r>
      <w:proofErr w:type="spellEnd"/>
      <w:proofErr w:type="gramEnd"/>
      <w:r w:rsidRPr="00E33371">
        <w:rPr>
          <w:rFonts w:ascii="Consolas" w:hAnsi="Consolas"/>
          <w:color w:val="CCCCCC"/>
          <w:sz w:val="18"/>
          <w:szCs w:val="18"/>
          <w:lang w:val="en-US" w:eastAsia="de-CH"/>
        </w:rPr>
        <w:t xml:space="preserve">() : </w:t>
      </w:r>
      <w:r w:rsidRPr="00E33371">
        <w:rPr>
          <w:rFonts w:ascii="Consolas" w:hAnsi="Consolas"/>
          <w:color w:val="9CDCFE"/>
          <w:sz w:val="18"/>
          <w:szCs w:val="18"/>
          <w:lang w:val="en-US" w:eastAsia="de-CH"/>
        </w:rPr>
        <w:t>$</w:t>
      </w:r>
      <w:proofErr w:type="spellStart"/>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.CapacityMiB.ToString</w:t>
      </w:r>
      <w:proofErr w:type="spellEnd"/>
      <w:r w:rsidRPr="00E33371">
        <w:rPr>
          <w:rFonts w:ascii="Consolas" w:hAnsi="Consolas"/>
          <w:color w:val="CCCCCC"/>
          <w:sz w:val="18"/>
          <w:szCs w:val="18"/>
          <w:lang w:val="en-US" w:eastAsia="de-CH"/>
        </w:rPr>
        <w:t>();</w:t>
      </w:r>
    </w:p>
    <w:p w14:paraId="56DE7D68" w14:textId="5A59FD58" w:rsidR="00E33371" w:rsidRPr="00E33371" w:rsidRDefault="00E33371" w:rsidP="00E33371">
      <w:pPr>
        <w:shd w:val="clear" w:color="auto" w:fill="1F1F1F"/>
        <w:spacing w:line="285" w:lineRule="atLeast"/>
        <w:ind w:firstLine="709"/>
        <w:rPr>
          <w:rFonts w:ascii="Consolas" w:hAnsi="Consolas"/>
          <w:color w:val="CCCCCC"/>
          <w:sz w:val="18"/>
          <w:szCs w:val="18"/>
          <w:lang w:eastAsia="de-CH"/>
        </w:rPr>
      </w:pPr>
      <w:r w:rsidRPr="00E33371">
        <w:rPr>
          <w:rFonts w:ascii="Consolas" w:hAnsi="Consolas"/>
          <w:color w:val="CCCCCC"/>
          <w:sz w:val="18"/>
          <w:szCs w:val="18"/>
          <w:lang w:eastAsia="de-CH"/>
        </w:rPr>
        <w:t>}</w:t>
      </w:r>
    </w:p>
    <w:p w14:paraId="307DF133" w14:textId="48BD71B2" w:rsidR="00E33371" w:rsidRPr="00E33371" w:rsidRDefault="00E33371" w:rsidP="000A11D4">
      <w:pPr>
        <w:keepNext/>
        <w:shd w:val="clear" w:color="auto" w:fill="1F1F1F"/>
        <w:spacing w:line="285" w:lineRule="atLeast"/>
        <w:rPr>
          <w:rFonts w:ascii="Consolas" w:hAnsi="Consolas"/>
          <w:color w:val="CCCCCC"/>
          <w:sz w:val="21"/>
          <w:szCs w:val="21"/>
          <w:lang w:eastAsia="de-CH"/>
        </w:rPr>
      </w:pPr>
      <w:r w:rsidRPr="00E33371">
        <w:rPr>
          <w:rFonts w:ascii="Consolas" w:hAnsi="Consolas"/>
          <w:color w:val="CCCCCC"/>
          <w:sz w:val="18"/>
          <w:szCs w:val="18"/>
          <w:lang w:eastAsia="de-CH"/>
        </w:rPr>
        <w:t>}    </w:t>
      </w:r>
    </w:p>
    <w:p w14:paraId="29A7D731" w14:textId="3A694DD7" w:rsidR="00E33371" w:rsidRDefault="000A11D4" w:rsidP="000A11D4">
      <w:pPr>
        <w:pStyle w:val="Beschriftung"/>
      </w:pPr>
      <w:bookmarkStart w:id="95" w:name="_Toc193701356"/>
      <w:r>
        <w:t xml:space="preserve">Codesnippet </w:t>
      </w:r>
      <w:r w:rsidR="0058781B">
        <w:fldChar w:fldCharType="begin"/>
      </w:r>
      <w:r w:rsidR="0058781B">
        <w:instrText xml:space="preserve"> SEQ Codesnippet \* ARABIC </w:instrText>
      </w:r>
      <w:r w:rsidR="0058781B">
        <w:fldChar w:fldCharType="separate"/>
      </w:r>
      <w:r w:rsidR="00792704">
        <w:rPr>
          <w:noProof/>
        </w:rPr>
        <w:t>14</w:t>
      </w:r>
      <w:r w:rsidR="0058781B">
        <w:rPr>
          <w:noProof/>
        </w:rPr>
        <w:fldChar w:fldCharType="end"/>
      </w:r>
      <w:r>
        <w:t>: ILO-Abfrage &amp; Standardisierung von Memory</w:t>
      </w:r>
      <w:bookmarkEnd w:id="95"/>
    </w:p>
    <w:p w14:paraId="0B70C2A3" w14:textId="51C086E9" w:rsidR="00C34725" w:rsidRDefault="00C34725" w:rsidP="008358AA">
      <w:r>
        <w:t xml:space="preserve">Die Eigenschaften, welche ausgelesen und standardisiert werden </w:t>
      </w:r>
      <w:r w:rsidR="006D089D">
        <w:t xml:space="preserve">beschränken sich, wenn möglich auf die Seriennummern, </w:t>
      </w:r>
      <w:proofErr w:type="spellStart"/>
      <w:r w:rsidR="006D089D">
        <w:t>MACAdressen</w:t>
      </w:r>
      <w:proofErr w:type="spellEnd"/>
      <w:r w:rsidR="006D089D">
        <w:t xml:space="preserve"> und Standortinformationen. </w:t>
      </w:r>
    </w:p>
    <w:p w14:paraId="64896CD8" w14:textId="77777777" w:rsidR="003818F9" w:rsidRDefault="003818F9" w:rsidP="008358AA"/>
    <w:p w14:paraId="66750544" w14:textId="7223FE04" w:rsidR="00A86737" w:rsidRPr="00A86737" w:rsidRDefault="00A86737" w:rsidP="008358AA">
      <w:r>
        <w:rPr>
          <w:b/>
        </w:rPr>
        <w:t>Script-Messages mit Zeitstempel</w:t>
      </w:r>
    </w:p>
    <w:p w14:paraId="2DF598A4" w14:textId="31640DE0" w:rsidR="003818F9" w:rsidRDefault="003818F9" w:rsidP="008358AA">
      <w:r>
        <w:t xml:space="preserve">Eine der Anforderungen ans Programm ist unter anderem, dass die Abfrage des Servers mittels Messages gemacht wird, welche zusätzlich zum Text auch den Zeitstempel beinhalten </w:t>
      </w:r>
      <w:r w:rsidR="00BB3CA2">
        <w:t>–</w:t>
      </w:r>
      <w:r w:rsidR="00A86737">
        <w:t xml:space="preserve"> das lässt sich durch eine kleine Anpassung der Logfunktion sehr einfach bewerkstelligen:</w:t>
      </w:r>
    </w:p>
    <w:p w14:paraId="62DBAFD5" w14:textId="77777777" w:rsidR="00A86737" w:rsidRDefault="00A86737" w:rsidP="008358AA"/>
    <w:p w14:paraId="7F856B2B" w14:textId="1F8EA68E" w:rsidR="00A86737" w:rsidRDefault="00A86737" w:rsidP="008358AA">
      <w:r>
        <w:t>Die Logfunktion nutzt bereits Zeitstempel und kann über die Konfiguration ausgeschaltet, sowie in die Konsole geloggt werden – beide Anforderungen sind also bereits vorhanden. Deswegen ist nur eine kleine Modifikation notwendig, nämlich ein neuer Parameter für die Logfunktion</w:t>
      </w:r>
      <w:r w:rsidR="00673B34">
        <w:t xml:space="preserve">: </w:t>
      </w:r>
      <w:r w:rsidR="00673B34" w:rsidRPr="00673B34">
        <w:rPr>
          <w:color w:val="FFFFFF" w:themeColor="background1"/>
          <w:highlight w:val="black"/>
        </w:rPr>
        <w:t>[switch]$</w:t>
      </w:r>
      <w:proofErr w:type="spellStart"/>
      <w:r w:rsidR="00673B34" w:rsidRPr="00673B34">
        <w:rPr>
          <w:color w:val="FFFFFF" w:themeColor="background1"/>
          <w:highlight w:val="black"/>
        </w:rPr>
        <w:t>IgnoreLogActive</w:t>
      </w:r>
      <w:proofErr w:type="spellEnd"/>
      <w:r w:rsidR="00673B34">
        <w:t>.</w:t>
      </w:r>
    </w:p>
    <w:p w14:paraId="42056E87" w14:textId="4BA6DAA0" w:rsidR="00E47AA4" w:rsidRDefault="00E47AA4" w:rsidP="008358AA"/>
    <w:p w14:paraId="28761650" w14:textId="59F97A1A" w:rsidR="00E47AA4" w:rsidRDefault="00E47AA4" w:rsidP="008358AA">
      <w:r>
        <w:t xml:space="preserve">Ist dieser Parameter gesetzt wird im Hintergrund </w:t>
      </w:r>
      <w:r w:rsidR="008A70A7">
        <w:t>die Konfiguration ignoriert und trotzdem (in die Konsole) geloggt</w:t>
      </w:r>
      <w:r>
        <w:t>. Dadurch wird es immer angezeigt, auch wenn in der Konfiguration das gesamte Logging ausgeschalten ist</w:t>
      </w:r>
      <w:r w:rsidR="00D0161D">
        <w:t>.</w:t>
      </w:r>
    </w:p>
    <w:p w14:paraId="68B600DC" w14:textId="77777777" w:rsidR="00352404" w:rsidRDefault="00352404" w:rsidP="008358AA"/>
    <w:p w14:paraId="0279F297" w14:textId="46E64985" w:rsidR="000A11D4" w:rsidRDefault="000A11D4" w:rsidP="000A11D4">
      <w:pPr>
        <w:shd w:val="clear" w:color="auto" w:fill="1F1F1F"/>
        <w:spacing w:line="285" w:lineRule="atLeast"/>
        <w:rPr>
          <w:rFonts w:ascii="Consolas" w:hAnsi="Consolas"/>
          <w:color w:val="6A9955"/>
          <w:sz w:val="21"/>
          <w:szCs w:val="21"/>
          <w:lang w:val="en-US" w:eastAsia="de-CH"/>
        </w:rPr>
      </w:pPr>
      <w:r w:rsidRPr="000A11D4">
        <w:rPr>
          <w:rFonts w:ascii="Consolas" w:hAnsi="Consolas"/>
          <w:color w:val="6A9955"/>
          <w:sz w:val="21"/>
          <w:szCs w:val="21"/>
          <w:lang w:val="en-US" w:eastAsia="de-CH"/>
        </w:rPr>
        <w:t xml:space="preserve"># </w:t>
      </w:r>
      <w:r>
        <w:rPr>
          <w:rFonts w:ascii="Consolas" w:hAnsi="Consolas"/>
          <w:color w:val="6A9955"/>
          <w:sz w:val="21"/>
          <w:szCs w:val="21"/>
          <w:lang w:val="en-US" w:eastAsia="de-CH"/>
        </w:rPr>
        <w:t>Log only if activated</w:t>
      </w:r>
    </w:p>
    <w:p w14:paraId="4FA74F80" w14:textId="5DC8FC0A" w:rsidR="000A11D4" w:rsidRPr="000A11D4" w:rsidRDefault="000A11D4" w:rsidP="000A11D4">
      <w:pPr>
        <w:shd w:val="clear" w:color="auto" w:fill="1F1F1F"/>
        <w:spacing w:line="285" w:lineRule="atLeast"/>
        <w:rPr>
          <w:rFonts w:ascii="Consolas" w:hAnsi="Consolas"/>
          <w:color w:val="CCCCCC"/>
          <w:sz w:val="21"/>
          <w:szCs w:val="21"/>
          <w:lang w:val="en-US" w:eastAsia="de-CH"/>
        </w:rPr>
      </w:pPr>
      <w:r w:rsidRPr="000A11D4">
        <w:rPr>
          <w:rFonts w:ascii="Consolas" w:hAnsi="Consolas"/>
          <w:color w:val="C586C0"/>
          <w:sz w:val="21"/>
          <w:szCs w:val="21"/>
          <w:lang w:val="en-US" w:eastAsia="de-CH"/>
        </w:rPr>
        <w:t>if</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w:t>
      </w:r>
      <w:proofErr w:type="spellStart"/>
      <w:r w:rsidRPr="000A11D4">
        <w:rPr>
          <w:rFonts w:ascii="Consolas" w:hAnsi="Consolas"/>
          <w:color w:val="9CDCFE"/>
          <w:sz w:val="21"/>
          <w:szCs w:val="21"/>
          <w:lang w:val="en-US" w:eastAsia="de-CH"/>
        </w:rPr>
        <w:t>logActive</w:t>
      </w:r>
      <w:proofErr w:type="spellEnd"/>
      <w:r w:rsidRPr="000A11D4">
        <w:rPr>
          <w:rFonts w:ascii="Consolas" w:hAnsi="Consolas"/>
          <w:color w:val="CCCCCC"/>
          <w:sz w:val="21"/>
          <w:szCs w:val="21"/>
          <w:lang w:val="en-US" w:eastAsia="de-CH"/>
        </w:rPr>
        <w:t xml:space="preserve"> </w:t>
      </w:r>
      <w:r w:rsidRPr="000A11D4">
        <w:rPr>
          <w:rFonts w:ascii="Consolas" w:hAnsi="Consolas"/>
          <w:color w:val="D4D4D4"/>
          <w:sz w:val="21"/>
          <w:szCs w:val="21"/>
          <w:lang w:val="en-US" w:eastAsia="de-CH"/>
        </w:rPr>
        <w:t>-or</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w:t>
      </w:r>
      <w:proofErr w:type="spellStart"/>
      <w:r w:rsidRPr="000A11D4">
        <w:rPr>
          <w:rFonts w:ascii="Consolas" w:hAnsi="Consolas"/>
          <w:color w:val="9CDCFE"/>
          <w:sz w:val="21"/>
          <w:szCs w:val="21"/>
          <w:lang w:val="en-US" w:eastAsia="de-CH"/>
        </w:rPr>
        <w:t>IgnoreLogActive</w:t>
      </w:r>
      <w:proofErr w:type="spellEnd"/>
      <w:r w:rsidRPr="000A11D4">
        <w:rPr>
          <w:rFonts w:ascii="Consolas" w:hAnsi="Consolas"/>
          <w:color w:val="CCCCCC"/>
          <w:sz w:val="21"/>
          <w:szCs w:val="21"/>
          <w:lang w:val="en-US" w:eastAsia="de-CH"/>
        </w:rPr>
        <w:t>) {</w:t>
      </w:r>
    </w:p>
    <w:p w14:paraId="60A1D437" w14:textId="77777777" w:rsidR="000A11D4" w:rsidRDefault="000A11D4" w:rsidP="000A11D4">
      <w:pPr>
        <w:shd w:val="clear" w:color="auto" w:fill="1F1F1F"/>
        <w:spacing w:line="285" w:lineRule="atLeast"/>
        <w:rPr>
          <w:rFonts w:ascii="Consolas" w:hAnsi="Consolas"/>
          <w:color w:val="CCCCCC"/>
          <w:sz w:val="21"/>
          <w:szCs w:val="21"/>
          <w:lang w:val="en-US" w:eastAsia="de-CH"/>
        </w:rPr>
      </w:pPr>
      <w:r w:rsidRPr="000A11D4">
        <w:rPr>
          <w:rFonts w:ascii="Consolas" w:hAnsi="Consolas"/>
          <w:color w:val="CCCCCC"/>
          <w:sz w:val="21"/>
          <w:szCs w:val="21"/>
          <w:lang w:val="en-US" w:eastAsia="de-CH"/>
        </w:rPr>
        <w:t xml:space="preserve">                </w:t>
      </w:r>
      <w:r w:rsidRPr="000A11D4">
        <w:rPr>
          <w:rFonts w:ascii="Consolas" w:hAnsi="Consolas"/>
          <w:color w:val="C586C0"/>
          <w:sz w:val="21"/>
          <w:szCs w:val="21"/>
          <w:lang w:val="en-US" w:eastAsia="de-CH"/>
        </w:rPr>
        <w:t>if</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$Level</w:t>
      </w:r>
      <w:r w:rsidRPr="000A11D4">
        <w:rPr>
          <w:rFonts w:ascii="Consolas" w:hAnsi="Consolas"/>
          <w:color w:val="CCCCCC"/>
          <w:sz w:val="21"/>
          <w:szCs w:val="21"/>
          <w:lang w:val="en-US" w:eastAsia="de-CH"/>
        </w:rPr>
        <w:t xml:space="preserve"> </w:t>
      </w:r>
      <w:r w:rsidRPr="000A11D4">
        <w:rPr>
          <w:rFonts w:ascii="Consolas" w:hAnsi="Consolas"/>
          <w:color w:val="D4D4D4"/>
          <w:sz w:val="21"/>
          <w:szCs w:val="21"/>
          <w:lang w:val="en-US" w:eastAsia="de-CH"/>
        </w:rPr>
        <w:t>-le</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w:t>
      </w:r>
      <w:proofErr w:type="spellStart"/>
      <w:r w:rsidRPr="000A11D4">
        <w:rPr>
          <w:rFonts w:ascii="Consolas" w:hAnsi="Consolas"/>
          <w:color w:val="9CDCFE"/>
          <w:sz w:val="21"/>
          <w:szCs w:val="21"/>
          <w:lang w:val="en-US" w:eastAsia="de-CH"/>
        </w:rPr>
        <w:t>logLevel</w:t>
      </w:r>
      <w:proofErr w:type="spellEnd"/>
      <w:r w:rsidRPr="000A11D4">
        <w:rPr>
          <w:rFonts w:ascii="Consolas" w:hAnsi="Consolas"/>
          <w:color w:val="CCCCCC"/>
          <w:sz w:val="21"/>
          <w:szCs w:val="21"/>
          <w:lang w:val="en-US" w:eastAsia="de-CH"/>
        </w:rPr>
        <w:t xml:space="preserve"> </w:t>
      </w:r>
      <w:r w:rsidRPr="000A11D4">
        <w:rPr>
          <w:rFonts w:ascii="Consolas" w:hAnsi="Consolas"/>
          <w:color w:val="D4D4D4"/>
          <w:sz w:val="21"/>
          <w:szCs w:val="21"/>
          <w:lang w:val="en-US" w:eastAsia="de-CH"/>
        </w:rPr>
        <w:t>-or</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w:t>
      </w:r>
      <w:proofErr w:type="spellStart"/>
      <w:r w:rsidRPr="000A11D4">
        <w:rPr>
          <w:rFonts w:ascii="Consolas" w:hAnsi="Consolas"/>
          <w:color w:val="9CDCFE"/>
          <w:sz w:val="21"/>
          <w:szCs w:val="21"/>
          <w:lang w:val="en-US" w:eastAsia="de-CH"/>
        </w:rPr>
        <w:t>IgnoreLogActive</w:t>
      </w:r>
      <w:proofErr w:type="spellEnd"/>
      <w:r w:rsidRPr="000A11D4">
        <w:rPr>
          <w:rFonts w:ascii="Consolas" w:hAnsi="Consolas"/>
          <w:color w:val="CCCCCC"/>
          <w:sz w:val="21"/>
          <w:szCs w:val="21"/>
          <w:lang w:val="en-US" w:eastAsia="de-CH"/>
        </w:rPr>
        <w:t>) {</w:t>
      </w:r>
    </w:p>
    <w:p w14:paraId="0CFD5E7F" w14:textId="4EFC4000" w:rsidR="000A11D4" w:rsidRPr="000A11D4" w:rsidRDefault="000A11D4" w:rsidP="000A11D4">
      <w:pPr>
        <w:shd w:val="clear" w:color="auto" w:fill="1F1F1F"/>
        <w:spacing w:line="285" w:lineRule="atLeast"/>
        <w:rPr>
          <w:rFonts w:ascii="Consolas" w:hAnsi="Consolas"/>
          <w:color w:val="CCCCCC"/>
          <w:sz w:val="21"/>
          <w:szCs w:val="21"/>
          <w:lang w:val="en-US" w:eastAsia="de-CH"/>
        </w:rPr>
      </w:pPr>
      <w:r>
        <w:rPr>
          <w:rFonts w:ascii="Consolas" w:hAnsi="Consolas"/>
          <w:color w:val="CCCCCC"/>
          <w:sz w:val="21"/>
          <w:szCs w:val="21"/>
          <w:lang w:val="en-US" w:eastAsia="de-CH"/>
        </w:rPr>
        <w:tab/>
      </w:r>
      <w:r>
        <w:rPr>
          <w:rFonts w:ascii="Consolas" w:hAnsi="Consolas"/>
          <w:color w:val="CCCCCC"/>
          <w:sz w:val="21"/>
          <w:szCs w:val="21"/>
          <w:lang w:val="en-US" w:eastAsia="de-CH"/>
        </w:rPr>
        <w:tab/>
        <w:t xml:space="preserve">    </w:t>
      </w:r>
      <w:r w:rsidRPr="000A11D4">
        <w:rPr>
          <w:rFonts w:ascii="Consolas" w:hAnsi="Consolas"/>
          <w:color w:val="6A9955"/>
          <w:sz w:val="21"/>
          <w:szCs w:val="21"/>
          <w:lang w:val="en-US" w:eastAsia="de-CH"/>
        </w:rPr>
        <w:t>#</w:t>
      </w:r>
      <w:r>
        <w:rPr>
          <w:rFonts w:ascii="Consolas" w:hAnsi="Consolas"/>
          <w:color w:val="6A9955"/>
          <w:sz w:val="21"/>
          <w:szCs w:val="21"/>
          <w:lang w:val="en-US" w:eastAsia="de-CH"/>
        </w:rPr>
        <w:t xml:space="preserve"> Code</w:t>
      </w:r>
    </w:p>
    <w:p w14:paraId="14268EEF" w14:textId="63ABEB8E" w:rsidR="000A11D4" w:rsidRPr="000A11D4" w:rsidRDefault="000A11D4" w:rsidP="004E0B3E">
      <w:pPr>
        <w:shd w:val="clear" w:color="auto" w:fill="1F1F1F"/>
        <w:spacing w:line="285" w:lineRule="atLeast"/>
        <w:ind w:firstLine="709"/>
        <w:rPr>
          <w:rFonts w:ascii="Consolas" w:hAnsi="Consolas"/>
          <w:color w:val="CCCCCC"/>
          <w:sz w:val="21"/>
          <w:szCs w:val="21"/>
          <w:lang w:val="en-US" w:eastAsia="de-CH"/>
        </w:rPr>
      </w:pPr>
      <w:r>
        <w:rPr>
          <w:rFonts w:ascii="Consolas" w:hAnsi="Consolas"/>
          <w:color w:val="CCCCCC"/>
          <w:sz w:val="21"/>
          <w:szCs w:val="21"/>
          <w:lang w:val="en-US" w:eastAsia="de-CH"/>
        </w:rPr>
        <w:t xml:space="preserve"> </w:t>
      </w:r>
      <w:r>
        <w:rPr>
          <w:rFonts w:ascii="Consolas" w:hAnsi="Consolas"/>
          <w:color w:val="CCCCCC"/>
          <w:sz w:val="21"/>
          <w:szCs w:val="21"/>
          <w:lang w:val="en-US" w:eastAsia="de-CH"/>
        </w:rPr>
        <w:tab/>
        <w:t xml:space="preserve">    }</w:t>
      </w:r>
    </w:p>
    <w:p w14:paraId="7444BFA1" w14:textId="6971F0F1" w:rsidR="006B5E59" w:rsidRPr="006B5E59" w:rsidRDefault="006B5E59" w:rsidP="006B5E59">
      <w:pPr>
        <w:shd w:val="clear" w:color="auto" w:fill="1F1F1F"/>
        <w:spacing w:line="285" w:lineRule="atLeast"/>
        <w:rPr>
          <w:rFonts w:ascii="Consolas" w:hAnsi="Consolas"/>
          <w:color w:val="CCCCCC"/>
          <w:sz w:val="21"/>
          <w:szCs w:val="21"/>
          <w:lang w:val="en-US" w:eastAsia="de-CH"/>
        </w:rPr>
      </w:pPr>
      <w:r w:rsidRPr="006B5E59">
        <w:rPr>
          <w:rFonts w:ascii="Consolas" w:hAnsi="Consolas"/>
          <w:color w:val="6A9955"/>
          <w:sz w:val="21"/>
          <w:szCs w:val="21"/>
          <w:lang w:val="en-US" w:eastAsia="de-CH"/>
        </w:rPr>
        <w:t># Write to Terminal if configured</w:t>
      </w:r>
    </w:p>
    <w:p w14:paraId="0C787682" w14:textId="62842E38" w:rsidR="006B5E59" w:rsidRPr="006B5E59" w:rsidRDefault="006B5E59" w:rsidP="006B5E59">
      <w:pPr>
        <w:shd w:val="clear" w:color="auto" w:fill="1F1F1F"/>
        <w:spacing w:line="285" w:lineRule="atLeast"/>
        <w:rPr>
          <w:rFonts w:ascii="Consolas" w:hAnsi="Consolas"/>
          <w:color w:val="CCCCCC"/>
          <w:sz w:val="21"/>
          <w:szCs w:val="21"/>
          <w:lang w:val="en-US" w:eastAsia="de-CH"/>
        </w:rPr>
      </w:pPr>
      <w:r>
        <w:rPr>
          <w:rFonts w:ascii="Consolas" w:hAnsi="Consolas"/>
          <w:color w:val="CCCCCC"/>
          <w:sz w:val="21"/>
          <w:szCs w:val="21"/>
          <w:lang w:val="en-US" w:eastAsia="de-CH"/>
        </w:rPr>
        <w:lastRenderedPageBreak/>
        <w:t xml:space="preserve"> </w:t>
      </w:r>
      <w:r w:rsidRPr="006B5E59">
        <w:rPr>
          <w:rFonts w:ascii="Consolas" w:hAnsi="Consolas"/>
          <w:color w:val="CCCCCC"/>
          <w:sz w:val="21"/>
          <w:szCs w:val="21"/>
          <w:lang w:val="en-US" w:eastAsia="de-CH"/>
        </w:rPr>
        <w:t xml:space="preserve">                </w:t>
      </w:r>
      <w:r w:rsidRPr="006B5E59">
        <w:rPr>
          <w:rFonts w:ascii="Consolas" w:hAnsi="Consolas"/>
          <w:color w:val="C586C0"/>
          <w:sz w:val="21"/>
          <w:szCs w:val="21"/>
          <w:lang w:val="en-US" w:eastAsia="de-CH"/>
        </w:rPr>
        <w:t>if</w:t>
      </w:r>
      <w:r w:rsidRPr="006B5E59">
        <w:rPr>
          <w:rFonts w:ascii="Consolas" w:hAnsi="Consolas"/>
          <w:color w:val="CCCCCC"/>
          <w:sz w:val="21"/>
          <w:szCs w:val="21"/>
          <w:lang w:val="en-US" w:eastAsia="de-CH"/>
        </w:rPr>
        <w:t xml:space="preserve"> (</w:t>
      </w:r>
      <w:r w:rsidRPr="006B5E59">
        <w:rPr>
          <w:rFonts w:ascii="Consolas" w:hAnsi="Consolas"/>
          <w:color w:val="9CDCFE"/>
          <w:sz w:val="21"/>
          <w:szCs w:val="21"/>
          <w:lang w:val="en-US" w:eastAsia="de-CH"/>
        </w:rPr>
        <w:t>$</w:t>
      </w:r>
      <w:proofErr w:type="spellStart"/>
      <w:r w:rsidRPr="006B5E59">
        <w:rPr>
          <w:rFonts w:ascii="Consolas" w:hAnsi="Consolas"/>
          <w:color w:val="9CDCFE"/>
          <w:sz w:val="21"/>
          <w:szCs w:val="21"/>
          <w:lang w:val="en-US" w:eastAsia="de-CH"/>
        </w:rPr>
        <w:t>logToConsoleActive</w:t>
      </w:r>
      <w:proofErr w:type="spellEnd"/>
      <w:r w:rsidRPr="006B5E59">
        <w:rPr>
          <w:rFonts w:ascii="Consolas" w:hAnsi="Consolas"/>
          <w:color w:val="CCCCCC"/>
          <w:sz w:val="21"/>
          <w:szCs w:val="21"/>
          <w:lang w:val="en-US" w:eastAsia="de-CH"/>
        </w:rPr>
        <w:t xml:space="preserve"> </w:t>
      </w:r>
      <w:r w:rsidRPr="006B5E59">
        <w:rPr>
          <w:rFonts w:ascii="Consolas" w:hAnsi="Consolas"/>
          <w:color w:val="D4D4D4"/>
          <w:sz w:val="21"/>
          <w:szCs w:val="21"/>
          <w:lang w:val="en-US" w:eastAsia="de-CH"/>
        </w:rPr>
        <w:t>-or</w:t>
      </w:r>
      <w:r w:rsidRPr="006B5E59">
        <w:rPr>
          <w:rFonts w:ascii="Consolas" w:hAnsi="Consolas"/>
          <w:color w:val="CCCCCC"/>
          <w:sz w:val="21"/>
          <w:szCs w:val="21"/>
          <w:lang w:val="en-US" w:eastAsia="de-CH"/>
        </w:rPr>
        <w:t xml:space="preserve"> </w:t>
      </w:r>
      <w:r w:rsidRPr="006B5E59">
        <w:rPr>
          <w:rFonts w:ascii="Consolas" w:hAnsi="Consolas"/>
          <w:color w:val="9CDCFE"/>
          <w:sz w:val="21"/>
          <w:szCs w:val="21"/>
          <w:lang w:val="en-US" w:eastAsia="de-CH"/>
        </w:rPr>
        <w:t>$</w:t>
      </w:r>
      <w:proofErr w:type="spellStart"/>
      <w:r w:rsidRPr="006B5E59">
        <w:rPr>
          <w:rFonts w:ascii="Consolas" w:hAnsi="Consolas"/>
          <w:color w:val="9CDCFE"/>
          <w:sz w:val="21"/>
          <w:szCs w:val="21"/>
          <w:lang w:val="en-US" w:eastAsia="de-CH"/>
        </w:rPr>
        <w:t>IgnoreLogActive</w:t>
      </w:r>
      <w:proofErr w:type="spellEnd"/>
      <w:r w:rsidRPr="006B5E59">
        <w:rPr>
          <w:rFonts w:ascii="Consolas" w:hAnsi="Consolas"/>
          <w:color w:val="CCCCCC"/>
          <w:sz w:val="21"/>
          <w:szCs w:val="21"/>
          <w:lang w:val="en-US" w:eastAsia="de-CH"/>
        </w:rPr>
        <w:t>) {</w:t>
      </w:r>
    </w:p>
    <w:p w14:paraId="046705D0" w14:textId="10589C3A" w:rsidR="006B5E59" w:rsidRPr="006B5E59" w:rsidRDefault="006B5E59" w:rsidP="006B5E59">
      <w:pPr>
        <w:shd w:val="clear" w:color="auto" w:fill="1F1F1F"/>
        <w:spacing w:line="285" w:lineRule="atLeast"/>
        <w:rPr>
          <w:rFonts w:ascii="Consolas" w:hAnsi="Consolas"/>
          <w:color w:val="CCCCCC"/>
          <w:sz w:val="21"/>
          <w:szCs w:val="21"/>
          <w:lang w:val="en-US" w:eastAsia="de-CH"/>
        </w:rPr>
      </w:pPr>
      <w:r w:rsidRPr="006B5E59">
        <w:rPr>
          <w:rFonts w:ascii="Consolas" w:hAnsi="Consolas"/>
          <w:color w:val="CCCCCC"/>
          <w:sz w:val="21"/>
          <w:szCs w:val="21"/>
          <w:lang w:val="en-US" w:eastAsia="de-CH"/>
        </w:rPr>
        <w:t xml:space="preserve">                    </w:t>
      </w:r>
      <w:r w:rsidRPr="006B5E59">
        <w:rPr>
          <w:rFonts w:ascii="Consolas" w:hAnsi="Consolas"/>
          <w:color w:val="DCDCAA"/>
          <w:sz w:val="21"/>
          <w:szCs w:val="21"/>
          <w:lang w:val="en-US" w:eastAsia="de-CH"/>
        </w:rPr>
        <w:t>Write-Host</w:t>
      </w:r>
      <w:r w:rsidRPr="006B5E59">
        <w:rPr>
          <w:rFonts w:ascii="Consolas" w:hAnsi="Consolas"/>
          <w:color w:val="CCCCCC"/>
          <w:sz w:val="21"/>
          <w:szCs w:val="21"/>
          <w:lang w:val="en-US" w:eastAsia="de-CH"/>
        </w:rPr>
        <w:t xml:space="preserve"> (</w:t>
      </w:r>
      <w:r w:rsidRPr="006B5E59">
        <w:rPr>
          <w:rFonts w:ascii="Consolas" w:hAnsi="Consolas"/>
          <w:color w:val="9CDCFE"/>
          <w:sz w:val="21"/>
          <w:szCs w:val="21"/>
          <w:lang w:val="en-US" w:eastAsia="de-CH"/>
        </w:rPr>
        <w:t>$</w:t>
      </w:r>
      <w:proofErr w:type="spellStart"/>
      <w:r w:rsidRPr="006B5E59">
        <w:rPr>
          <w:rFonts w:ascii="Consolas" w:hAnsi="Consolas"/>
          <w:color w:val="9CDCFE"/>
          <w:sz w:val="21"/>
          <w:szCs w:val="21"/>
          <w:lang w:val="en-US" w:eastAsia="de-CH"/>
        </w:rPr>
        <w:t>saveString</w:t>
      </w:r>
      <w:proofErr w:type="spellEnd"/>
      <w:proofErr w:type="gramStart"/>
      <w:r w:rsidRPr="006B5E59">
        <w:rPr>
          <w:rFonts w:ascii="Consolas" w:hAnsi="Consolas"/>
          <w:color w:val="CCCCCC"/>
          <w:sz w:val="21"/>
          <w:szCs w:val="21"/>
          <w:lang w:val="en-US" w:eastAsia="de-CH"/>
        </w:rPr>
        <w:t>);</w:t>
      </w:r>
      <w:proofErr w:type="gramEnd"/>
    </w:p>
    <w:p w14:paraId="7F56B2F5" w14:textId="4E8C7839" w:rsidR="006B5E59" w:rsidRPr="006B5E59" w:rsidRDefault="006B5E59" w:rsidP="006B5E59">
      <w:pPr>
        <w:shd w:val="clear" w:color="auto" w:fill="1F1F1F"/>
        <w:spacing w:line="285" w:lineRule="atLeast"/>
        <w:rPr>
          <w:rFonts w:ascii="Consolas" w:hAnsi="Consolas"/>
          <w:color w:val="CCCCCC"/>
          <w:sz w:val="21"/>
          <w:szCs w:val="21"/>
          <w:lang w:eastAsia="de-CH"/>
        </w:rPr>
      </w:pPr>
      <w:r w:rsidRPr="006B5E59">
        <w:rPr>
          <w:rFonts w:ascii="Consolas" w:hAnsi="Consolas"/>
          <w:color w:val="CCCCCC"/>
          <w:sz w:val="21"/>
          <w:szCs w:val="21"/>
          <w:lang w:val="en-US" w:eastAsia="de-CH"/>
        </w:rPr>
        <w:t xml:space="preserve">                 </w:t>
      </w:r>
      <w:r w:rsidRPr="006B5E59">
        <w:rPr>
          <w:rFonts w:ascii="Consolas" w:hAnsi="Consolas"/>
          <w:color w:val="CCCCCC"/>
          <w:sz w:val="21"/>
          <w:szCs w:val="21"/>
          <w:lang w:eastAsia="de-CH"/>
        </w:rPr>
        <w:t>}</w:t>
      </w:r>
    </w:p>
    <w:p w14:paraId="6B9098FD" w14:textId="254A15AD" w:rsidR="004E0B3E" w:rsidRPr="000A11D4" w:rsidRDefault="004E0B3E" w:rsidP="00AE744D">
      <w:pPr>
        <w:keepNext/>
        <w:shd w:val="clear" w:color="auto" w:fill="1F1F1F"/>
        <w:spacing w:line="285" w:lineRule="atLeast"/>
        <w:rPr>
          <w:rFonts w:ascii="Consolas" w:hAnsi="Consolas"/>
          <w:color w:val="CCCCCC"/>
          <w:sz w:val="21"/>
          <w:szCs w:val="21"/>
          <w:lang w:eastAsia="de-CH"/>
        </w:rPr>
      </w:pPr>
      <w:r>
        <w:rPr>
          <w:rFonts w:ascii="Consolas" w:hAnsi="Consolas"/>
          <w:color w:val="CCCCCC"/>
          <w:sz w:val="21"/>
          <w:szCs w:val="21"/>
          <w:lang w:eastAsia="de-CH"/>
        </w:rPr>
        <w:t>}</w:t>
      </w:r>
    </w:p>
    <w:p w14:paraId="3D8EC11F" w14:textId="67190482" w:rsidR="000A11D4" w:rsidRPr="008358AA" w:rsidRDefault="00AE744D" w:rsidP="00AE744D">
      <w:pPr>
        <w:pStyle w:val="Beschriftung"/>
      </w:pPr>
      <w:bookmarkStart w:id="96" w:name="_Toc193701357"/>
      <w:r>
        <w:t xml:space="preserve">Codesnippet </w:t>
      </w:r>
      <w:r w:rsidR="0058781B">
        <w:fldChar w:fldCharType="begin"/>
      </w:r>
      <w:r w:rsidR="0058781B">
        <w:instrText xml:space="preserve"> SEQ Codesnippet \* ARABIC </w:instrText>
      </w:r>
      <w:r w:rsidR="0058781B">
        <w:fldChar w:fldCharType="separate"/>
      </w:r>
      <w:r w:rsidR="00792704">
        <w:rPr>
          <w:noProof/>
        </w:rPr>
        <w:t>15</w:t>
      </w:r>
      <w:r w:rsidR="0058781B">
        <w:rPr>
          <w:noProof/>
        </w:rPr>
        <w:fldChar w:fldCharType="end"/>
      </w:r>
      <w:r>
        <w:t>: Modifizierte Logfunktion</w:t>
      </w:r>
      <w:bookmarkEnd w:id="96"/>
    </w:p>
    <w:p w14:paraId="2A8C55BB" w14:textId="5D19A76E" w:rsidR="008A0EFB" w:rsidRDefault="00A43438" w:rsidP="008A0EFB">
      <w:r>
        <w:rPr>
          <w:b/>
        </w:rPr>
        <w:t>Kompatibilitäts</w:t>
      </w:r>
      <w:r w:rsidR="002C1CA9">
        <w:rPr>
          <w:b/>
        </w:rPr>
        <w:t>unterschiede</w:t>
      </w:r>
    </w:p>
    <w:p w14:paraId="73F45237" w14:textId="5E464E94" w:rsidR="002C1CA9" w:rsidRDefault="002C1CA9" w:rsidP="008A0EFB">
      <w:r>
        <w:t xml:space="preserve">Da die abgefragten Systeme </w:t>
      </w:r>
      <w:r w:rsidR="00747044">
        <w:t>eine Spanne an verschiedenen ILO-Versionen von Version 4 bis Version 6 abdecken, kommt es zwangsläufig zu Funktionen und Features, welche in der eine</w:t>
      </w:r>
      <w:r w:rsidR="00A93038">
        <w:t xml:space="preserve">n Version </w:t>
      </w:r>
      <w:r w:rsidR="00747044">
        <w:t xml:space="preserve">existiert und in </w:t>
      </w:r>
      <w:r w:rsidR="007F26D4">
        <w:t xml:space="preserve">einer </w:t>
      </w:r>
      <w:r w:rsidR="00747044">
        <w:t xml:space="preserve">anderen nicht. </w:t>
      </w:r>
    </w:p>
    <w:p w14:paraId="136C2A11" w14:textId="77777777" w:rsidR="00747044" w:rsidRDefault="00747044" w:rsidP="008A0EFB"/>
    <w:p w14:paraId="25F29E95" w14:textId="0EA40ED2" w:rsidR="00747044" w:rsidRDefault="00747044" w:rsidP="008A0EFB">
      <w:r>
        <w:t xml:space="preserve">Falls nur </w:t>
      </w:r>
      <w:r w:rsidR="00090E21">
        <w:t>die</w:t>
      </w:r>
      <w:r>
        <w:t xml:space="preserve"> Struktur </w:t>
      </w:r>
      <w:r w:rsidR="00090E21">
        <w:t>anders ist</w:t>
      </w:r>
      <w:r>
        <w:t xml:space="preserve">, wird wie oben bereits beschrieben die Struktur angepasst, falls eine Funktion gar nicht verfügbar ist, so wird lediglich die Inkompatibilitätsnachricht abgespeichert. </w:t>
      </w:r>
    </w:p>
    <w:p w14:paraId="24F05945" w14:textId="77777777" w:rsidR="00E95F14" w:rsidRDefault="00E95F14" w:rsidP="008A0EFB"/>
    <w:p w14:paraId="39CE4D7E" w14:textId="21BEAD41" w:rsidR="00E95F14" w:rsidRPr="00E95F14" w:rsidRDefault="00E95F14" w:rsidP="008A0EFB">
      <w:r w:rsidRPr="00E95F14">
        <w:t>Dies trifft beispielsweise auf d</w:t>
      </w:r>
      <w:r>
        <w:t xml:space="preserve">ie Devices zu, die vor der ILO4 nicht abgefragt werden konnten, weshalb </w:t>
      </w:r>
      <w:r w:rsidR="00E47026">
        <w:t>dort die erwähnte Statusinfo angezeigt wird.</w:t>
      </w:r>
    </w:p>
    <w:p w14:paraId="03B9FE12" w14:textId="6E796227" w:rsidR="00E95F14" w:rsidRPr="0092584C" w:rsidRDefault="00E95F14" w:rsidP="00E95F14">
      <w:pPr>
        <w:shd w:val="clear" w:color="auto" w:fill="1F1F1F"/>
        <w:spacing w:line="285" w:lineRule="atLeast"/>
        <w:rPr>
          <w:rFonts w:ascii="Consolas" w:hAnsi="Consolas"/>
          <w:color w:val="CCCCCC"/>
          <w:sz w:val="21"/>
          <w:szCs w:val="21"/>
          <w:lang w:val="en-US" w:eastAsia="de-CH"/>
        </w:rPr>
      </w:pPr>
      <w:r w:rsidRPr="0092584C">
        <w:rPr>
          <w:rFonts w:ascii="Consolas" w:hAnsi="Consolas"/>
          <w:color w:val="9CDCFE"/>
          <w:sz w:val="21"/>
          <w:szCs w:val="21"/>
          <w:lang w:val="en-US" w:eastAsia="de-CH"/>
        </w:rPr>
        <w:t>$devices</w:t>
      </w:r>
      <w:r w:rsidRPr="0092584C">
        <w:rPr>
          <w:rFonts w:ascii="Consolas" w:hAnsi="Consolas"/>
          <w:color w:val="CCCCCC"/>
          <w:sz w:val="21"/>
          <w:szCs w:val="21"/>
          <w:lang w:val="en-US" w:eastAsia="de-CH"/>
        </w:rPr>
        <w:t xml:space="preserve"> </w:t>
      </w:r>
      <w:r w:rsidRPr="0092584C">
        <w:rPr>
          <w:rFonts w:ascii="Consolas" w:hAnsi="Consolas"/>
          <w:color w:val="D4D4D4"/>
          <w:sz w:val="21"/>
          <w:szCs w:val="21"/>
          <w:lang w:val="en-US" w:eastAsia="de-CH"/>
        </w:rPr>
        <w:t>=</w:t>
      </w:r>
      <w:r w:rsidRPr="0092584C">
        <w:rPr>
          <w:rFonts w:ascii="Consolas" w:hAnsi="Consolas"/>
          <w:color w:val="CCCCCC"/>
          <w:sz w:val="21"/>
          <w:szCs w:val="21"/>
          <w:lang w:val="en-US" w:eastAsia="de-CH"/>
        </w:rPr>
        <w:t xml:space="preserve"> (</w:t>
      </w:r>
      <w:r w:rsidRPr="0092584C">
        <w:rPr>
          <w:rFonts w:ascii="Consolas" w:hAnsi="Consolas"/>
          <w:color w:val="9CDCFE"/>
          <w:sz w:val="21"/>
          <w:szCs w:val="21"/>
          <w:lang w:val="en-US" w:eastAsia="de-CH"/>
        </w:rPr>
        <w:t>$conn</w:t>
      </w:r>
      <w:r w:rsidRPr="0092584C">
        <w:rPr>
          <w:rFonts w:ascii="Consolas" w:hAnsi="Consolas"/>
          <w:color w:val="CCCCCC"/>
          <w:sz w:val="21"/>
          <w:szCs w:val="21"/>
          <w:lang w:val="en-US" w:eastAsia="de-CH"/>
        </w:rPr>
        <w:t xml:space="preserve"> </w:t>
      </w:r>
      <w:r w:rsidRPr="0092584C">
        <w:rPr>
          <w:rFonts w:ascii="Consolas" w:hAnsi="Consolas"/>
          <w:color w:val="D4D4D4"/>
          <w:sz w:val="21"/>
          <w:szCs w:val="21"/>
          <w:lang w:val="en-US" w:eastAsia="de-CH"/>
        </w:rPr>
        <w:t>|</w:t>
      </w:r>
      <w:r w:rsidRPr="0092584C">
        <w:rPr>
          <w:rFonts w:ascii="Consolas" w:hAnsi="Consolas"/>
          <w:color w:val="CCCCCC"/>
          <w:sz w:val="21"/>
          <w:szCs w:val="21"/>
          <w:lang w:val="en-US" w:eastAsia="de-CH"/>
        </w:rPr>
        <w:t xml:space="preserve"> </w:t>
      </w:r>
      <w:r w:rsidRPr="0092584C">
        <w:rPr>
          <w:rFonts w:ascii="Consolas" w:hAnsi="Consolas"/>
          <w:color w:val="DCDCAA"/>
          <w:sz w:val="21"/>
          <w:szCs w:val="21"/>
          <w:lang w:val="en-US" w:eastAsia="de-CH"/>
        </w:rPr>
        <w:t>Get-</w:t>
      </w:r>
      <w:proofErr w:type="spellStart"/>
      <w:r w:rsidRPr="0092584C">
        <w:rPr>
          <w:rFonts w:ascii="Consolas" w:hAnsi="Consolas"/>
          <w:color w:val="DCDCAA"/>
          <w:sz w:val="21"/>
          <w:szCs w:val="21"/>
          <w:lang w:val="en-US" w:eastAsia="de-CH"/>
        </w:rPr>
        <w:t>HPEiLODeviceInventory</w:t>
      </w:r>
      <w:proofErr w:type="spellEnd"/>
      <w:proofErr w:type="gramStart"/>
      <w:r w:rsidRPr="0092584C">
        <w:rPr>
          <w:rFonts w:ascii="Consolas" w:hAnsi="Consolas"/>
          <w:color w:val="CCCCCC"/>
          <w:sz w:val="21"/>
          <w:szCs w:val="21"/>
          <w:lang w:val="en-US" w:eastAsia="de-CH"/>
        </w:rPr>
        <w:t>);</w:t>
      </w:r>
      <w:proofErr w:type="gramEnd"/>
    </w:p>
    <w:p w14:paraId="1154A859" w14:textId="3490BDF3" w:rsidR="00E95F14" w:rsidRPr="00E95F14" w:rsidRDefault="00E95F14" w:rsidP="00E95F14">
      <w:pPr>
        <w:shd w:val="clear" w:color="auto" w:fill="1F1F1F"/>
        <w:spacing w:line="285" w:lineRule="atLeast"/>
        <w:rPr>
          <w:rFonts w:ascii="Consolas" w:hAnsi="Consolas"/>
          <w:color w:val="CCCCCC"/>
          <w:sz w:val="21"/>
          <w:szCs w:val="21"/>
          <w:lang w:val="en-US" w:eastAsia="de-CH"/>
        </w:rPr>
      </w:pPr>
      <w:r w:rsidRPr="00E95F14">
        <w:rPr>
          <w:rFonts w:ascii="Consolas" w:hAnsi="Consolas"/>
          <w:color w:val="9CDCFE"/>
          <w:sz w:val="21"/>
          <w:szCs w:val="21"/>
          <w:lang w:val="en-US" w:eastAsia="de-CH"/>
        </w:rPr>
        <w:t>$</w:t>
      </w:r>
      <w:proofErr w:type="spellStart"/>
      <w:r w:rsidRPr="00E95F14">
        <w:rPr>
          <w:rFonts w:ascii="Consolas" w:hAnsi="Consolas"/>
          <w:color w:val="9CDCFE"/>
          <w:sz w:val="21"/>
          <w:szCs w:val="21"/>
          <w:lang w:val="en-US" w:eastAsia="de-CH"/>
        </w:rPr>
        <w:t>deviceDetails</w:t>
      </w:r>
      <w:proofErr w:type="spellEnd"/>
      <w:r w:rsidRPr="00E95F14">
        <w:rPr>
          <w:rFonts w:ascii="Consolas" w:hAnsi="Consolas"/>
          <w:color w:val="CCCCCC"/>
          <w:sz w:val="21"/>
          <w:szCs w:val="21"/>
          <w:lang w:val="en-US" w:eastAsia="de-CH"/>
        </w:rPr>
        <w:t xml:space="preserve"> </w:t>
      </w:r>
      <w:r w:rsidRPr="00E95F14">
        <w:rPr>
          <w:rFonts w:ascii="Consolas" w:hAnsi="Consolas"/>
          <w:color w:val="D4D4D4"/>
          <w:sz w:val="21"/>
          <w:szCs w:val="21"/>
          <w:lang w:val="en-US" w:eastAsia="de-CH"/>
        </w:rPr>
        <w:t>=</w:t>
      </w:r>
      <w:r w:rsidRPr="00E95F14">
        <w:rPr>
          <w:rFonts w:ascii="Consolas" w:hAnsi="Consolas"/>
          <w:color w:val="CCCCCC"/>
          <w:sz w:val="21"/>
          <w:szCs w:val="21"/>
          <w:lang w:val="en-US" w:eastAsia="de-CH"/>
        </w:rPr>
        <w:t xml:space="preserve"> </w:t>
      </w:r>
      <w:proofErr w:type="gramStart"/>
      <w:r w:rsidRPr="00E95F14">
        <w:rPr>
          <w:rFonts w:ascii="Consolas" w:hAnsi="Consolas"/>
          <w:color w:val="569CD6"/>
          <w:sz w:val="21"/>
          <w:szCs w:val="21"/>
          <w:lang w:val="en-US" w:eastAsia="de-CH"/>
        </w:rPr>
        <w:t>@</w:t>
      </w:r>
      <w:r w:rsidRPr="00E95F14">
        <w:rPr>
          <w:rFonts w:ascii="Consolas" w:hAnsi="Consolas"/>
          <w:color w:val="CCCCCC"/>
          <w:sz w:val="21"/>
          <w:szCs w:val="21"/>
          <w:lang w:val="en-US" w:eastAsia="de-CH"/>
        </w:rPr>
        <w:t>(</w:t>
      </w:r>
      <w:proofErr w:type="gramEnd"/>
      <w:r w:rsidRPr="00E95F14">
        <w:rPr>
          <w:rFonts w:ascii="Consolas" w:hAnsi="Consolas"/>
          <w:color w:val="CCCCCC"/>
          <w:sz w:val="21"/>
          <w:szCs w:val="21"/>
          <w:lang w:val="en-US" w:eastAsia="de-CH"/>
        </w:rPr>
        <w:t>);</w:t>
      </w:r>
    </w:p>
    <w:p w14:paraId="77CB0D75" w14:textId="72BF9930" w:rsidR="00E95F14" w:rsidRPr="00E95F14" w:rsidRDefault="00E95F14" w:rsidP="00E95F14">
      <w:pPr>
        <w:shd w:val="clear" w:color="auto" w:fill="1F1F1F"/>
        <w:spacing w:line="285" w:lineRule="atLeast"/>
        <w:rPr>
          <w:rFonts w:ascii="Consolas" w:hAnsi="Consolas"/>
          <w:color w:val="CCCCCC"/>
          <w:sz w:val="21"/>
          <w:szCs w:val="21"/>
          <w:lang w:val="en-US" w:eastAsia="de-CH"/>
        </w:rPr>
      </w:pPr>
      <w:r w:rsidRPr="00E95F14">
        <w:rPr>
          <w:rFonts w:ascii="Consolas" w:hAnsi="Consolas"/>
          <w:color w:val="C586C0"/>
          <w:sz w:val="21"/>
          <w:szCs w:val="21"/>
          <w:lang w:val="en-US" w:eastAsia="de-CH"/>
        </w:rPr>
        <w:t>if</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w:t>
      </w:r>
      <w:proofErr w:type="spellStart"/>
      <w:r w:rsidRPr="00E95F14">
        <w:rPr>
          <w:rFonts w:ascii="Consolas" w:hAnsi="Consolas"/>
          <w:color w:val="9CDCFE"/>
          <w:sz w:val="21"/>
          <w:szCs w:val="21"/>
          <w:lang w:val="en-US" w:eastAsia="de-CH"/>
        </w:rPr>
        <w:t>iLOVersion</w:t>
      </w:r>
      <w:proofErr w:type="spellEnd"/>
      <w:r w:rsidRPr="00E95F14">
        <w:rPr>
          <w:rFonts w:ascii="Consolas" w:hAnsi="Consolas"/>
          <w:color w:val="CCCCCC"/>
          <w:sz w:val="21"/>
          <w:szCs w:val="21"/>
          <w:lang w:val="en-US" w:eastAsia="de-CH"/>
        </w:rPr>
        <w:t xml:space="preserve"> </w:t>
      </w:r>
      <w:r w:rsidRPr="00E95F14">
        <w:rPr>
          <w:rFonts w:ascii="Consolas" w:hAnsi="Consolas"/>
          <w:color w:val="D4D4D4"/>
          <w:sz w:val="21"/>
          <w:szCs w:val="21"/>
          <w:lang w:val="en-US" w:eastAsia="de-CH"/>
        </w:rPr>
        <w:t>-eq</w:t>
      </w:r>
      <w:r w:rsidRPr="00E95F14">
        <w:rPr>
          <w:rFonts w:ascii="Consolas" w:hAnsi="Consolas"/>
          <w:color w:val="CCCCCC"/>
          <w:sz w:val="21"/>
          <w:szCs w:val="21"/>
          <w:lang w:val="en-US" w:eastAsia="de-CH"/>
        </w:rPr>
        <w:t xml:space="preserve"> </w:t>
      </w:r>
      <w:r w:rsidRPr="00E95F14">
        <w:rPr>
          <w:rFonts w:ascii="Consolas" w:hAnsi="Consolas"/>
          <w:color w:val="B5CEA8"/>
          <w:sz w:val="21"/>
          <w:szCs w:val="21"/>
          <w:lang w:val="en-US" w:eastAsia="de-CH"/>
        </w:rPr>
        <w:t>4</w:t>
      </w:r>
      <w:r w:rsidRPr="00E95F14">
        <w:rPr>
          <w:rFonts w:ascii="Consolas" w:hAnsi="Consolas"/>
          <w:color w:val="CCCCCC"/>
          <w:sz w:val="21"/>
          <w:szCs w:val="21"/>
          <w:lang w:val="en-US" w:eastAsia="de-CH"/>
        </w:rPr>
        <w:t xml:space="preserve">) </w:t>
      </w:r>
      <w:proofErr w:type="gramStart"/>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w:t>
      </w:r>
      <w:proofErr w:type="spellStart"/>
      <w:proofErr w:type="gramEnd"/>
      <w:r w:rsidRPr="00E95F14">
        <w:rPr>
          <w:rFonts w:ascii="Consolas" w:hAnsi="Consolas"/>
          <w:color w:val="9CDCFE"/>
          <w:sz w:val="21"/>
          <w:szCs w:val="21"/>
          <w:lang w:val="en-US" w:eastAsia="de-CH"/>
        </w:rPr>
        <w:t>deviceDetails</w:t>
      </w:r>
      <w:proofErr w:type="spellEnd"/>
      <w:r w:rsidRPr="00E95F14">
        <w:rPr>
          <w:rFonts w:ascii="Consolas" w:hAnsi="Consolas"/>
          <w:color w:val="CCCCCC"/>
          <w:sz w:val="21"/>
          <w:szCs w:val="21"/>
          <w:lang w:val="en-US" w:eastAsia="de-CH"/>
        </w:rPr>
        <w:t xml:space="preserve"> </w:t>
      </w:r>
      <w:r w:rsidRPr="00E95F14">
        <w:rPr>
          <w:rFonts w:ascii="Consolas" w:hAnsi="Consolas"/>
          <w:color w:val="D4D4D4"/>
          <w:sz w:val="21"/>
          <w:szCs w:val="21"/>
          <w:lang w:val="en-US" w:eastAsia="de-CH"/>
        </w:rPr>
        <w:t>=</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w:t>
      </w:r>
      <w:proofErr w:type="spellStart"/>
      <w:r w:rsidRPr="00E95F14">
        <w:rPr>
          <w:rFonts w:ascii="Consolas" w:hAnsi="Consolas"/>
          <w:color w:val="9CDCFE"/>
          <w:sz w:val="21"/>
          <w:szCs w:val="21"/>
          <w:lang w:val="en-US" w:eastAsia="de-CH"/>
        </w:rPr>
        <w:t>devices</w:t>
      </w:r>
      <w:r w:rsidRPr="00E95F14">
        <w:rPr>
          <w:rFonts w:ascii="Consolas" w:hAnsi="Consolas"/>
          <w:color w:val="DCDCAA"/>
          <w:sz w:val="21"/>
          <w:szCs w:val="21"/>
          <w:lang w:val="en-US" w:eastAsia="de-CH"/>
        </w:rPr>
        <w:t>.StatusInfo.Message</w:t>
      </w:r>
      <w:proofErr w:type="spellEnd"/>
      <w:r w:rsidRPr="00E95F14">
        <w:rPr>
          <w:rFonts w:ascii="Consolas" w:hAnsi="Consolas"/>
          <w:color w:val="CCCCCC"/>
          <w:sz w:val="21"/>
          <w:szCs w:val="21"/>
          <w:lang w:val="en-US" w:eastAsia="de-CH"/>
        </w:rPr>
        <w:t>; }</w:t>
      </w:r>
      <w:r w:rsidRPr="00E95F14">
        <w:rPr>
          <w:rFonts w:ascii="Consolas" w:hAnsi="Consolas"/>
          <w:color w:val="C586C0"/>
          <w:sz w:val="21"/>
          <w:szCs w:val="21"/>
          <w:lang w:val="en-US" w:eastAsia="de-CH"/>
        </w:rPr>
        <w:t>else</w:t>
      </w:r>
      <w:r w:rsidRPr="00E95F14">
        <w:rPr>
          <w:rFonts w:ascii="Consolas" w:hAnsi="Consolas"/>
          <w:color w:val="CCCCCC"/>
          <w:sz w:val="21"/>
          <w:szCs w:val="21"/>
          <w:lang w:val="en-US" w:eastAsia="de-CH"/>
        </w:rPr>
        <w:t xml:space="preserve"> {</w:t>
      </w:r>
    </w:p>
    <w:p w14:paraId="43D04B5F" w14:textId="70A7DE71" w:rsidR="00E95F14" w:rsidRDefault="00E95F14" w:rsidP="00E95F14">
      <w:pPr>
        <w:shd w:val="clear" w:color="auto" w:fill="1F1F1F"/>
        <w:spacing w:line="285" w:lineRule="atLeast"/>
        <w:ind w:firstLine="709"/>
        <w:rPr>
          <w:rFonts w:ascii="Consolas" w:hAnsi="Consolas"/>
          <w:color w:val="CCCCCC"/>
          <w:sz w:val="21"/>
          <w:szCs w:val="21"/>
          <w:lang w:val="en-US" w:eastAsia="de-CH"/>
        </w:rPr>
      </w:pPr>
      <w:r w:rsidRPr="00E95F14">
        <w:rPr>
          <w:rFonts w:ascii="Consolas" w:hAnsi="Consolas"/>
          <w:color w:val="C586C0"/>
          <w:sz w:val="21"/>
          <w:szCs w:val="21"/>
          <w:lang w:val="en-US" w:eastAsia="de-CH"/>
        </w:rPr>
        <w:t>foreach</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$dev</w:t>
      </w:r>
      <w:r w:rsidRPr="00E95F14">
        <w:rPr>
          <w:rFonts w:ascii="Consolas" w:hAnsi="Consolas"/>
          <w:color w:val="CCCCCC"/>
          <w:sz w:val="21"/>
          <w:szCs w:val="21"/>
          <w:lang w:val="en-US" w:eastAsia="de-CH"/>
        </w:rPr>
        <w:t xml:space="preserve"> </w:t>
      </w:r>
      <w:r w:rsidRPr="00E95F14">
        <w:rPr>
          <w:rFonts w:ascii="Consolas" w:hAnsi="Consolas"/>
          <w:color w:val="C586C0"/>
          <w:sz w:val="21"/>
          <w:szCs w:val="21"/>
          <w:lang w:val="en-US" w:eastAsia="de-CH"/>
        </w:rPr>
        <w:t>in</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w:t>
      </w:r>
      <w:proofErr w:type="spellStart"/>
      <w:proofErr w:type="gramStart"/>
      <w:r w:rsidRPr="00E95F14">
        <w:rPr>
          <w:rFonts w:ascii="Consolas" w:hAnsi="Consolas"/>
          <w:color w:val="9CDCFE"/>
          <w:sz w:val="21"/>
          <w:szCs w:val="21"/>
          <w:lang w:val="en-US" w:eastAsia="de-CH"/>
        </w:rPr>
        <w:t>devices</w:t>
      </w:r>
      <w:r w:rsidRPr="00E95F14">
        <w:rPr>
          <w:rFonts w:ascii="Consolas" w:hAnsi="Consolas"/>
          <w:color w:val="DCDCAA"/>
          <w:sz w:val="21"/>
          <w:szCs w:val="21"/>
          <w:lang w:val="en-US" w:eastAsia="de-CH"/>
        </w:rPr>
        <w:t>.Devices</w:t>
      </w:r>
      <w:proofErr w:type="spellEnd"/>
      <w:proofErr w:type="gramEnd"/>
      <w:r w:rsidRPr="00E95F14">
        <w:rPr>
          <w:rFonts w:ascii="Consolas" w:hAnsi="Consolas"/>
          <w:color w:val="CCCCCC"/>
          <w:sz w:val="21"/>
          <w:szCs w:val="21"/>
          <w:lang w:val="en-US" w:eastAsia="de-CH"/>
        </w:rPr>
        <w:t>) {</w:t>
      </w:r>
    </w:p>
    <w:p w14:paraId="20739DF3" w14:textId="0E7F415B" w:rsidR="00E95F14" w:rsidRPr="0092584C" w:rsidRDefault="00E95F14" w:rsidP="00E47026">
      <w:pPr>
        <w:keepNext/>
        <w:shd w:val="clear" w:color="auto" w:fill="1F1F1F"/>
        <w:spacing w:line="285" w:lineRule="atLeast"/>
        <w:ind w:firstLine="709"/>
        <w:rPr>
          <w:rFonts w:ascii="Consolas" w:hAnsi="Consolas"/>
          <w:color w:val="CCCCCC"/>
          <w:sz w:val="21"/>
          <w:szCs w:val="21"/>
          <w:lang w:eastAsia="de-CH"/>
        </w:rPr>
      </w:pPr>
      <w:r w:rsidRPr="0092584C">
        <w:rPr>
          <w:rFonts w:ascii="Consolas" w:hAnsi="Consolas"/>
          <w:color w:val="CCCCCC"/>
          <w:sz w:val="21"/>
          <w:szCs w:val="21"/>
          <w:lang w:eastAsia="de-CH"/>
        </w:rPr>
        <w:t>}</w:t>
      </w:r>
    </w:p>
    <w:p w14:paraId="7EE90A3D" w14:textId="72305694" w:rsidR="00E95F14" w:rsidRPr="0092584C" w:rsidRDefault="00E47026" w:rsidP="00E47026">
      <w:pPr>
        <w:pStyle w:val="Beschriftung"/>
      </w:pPr>
      <w:bookmarkStart w:id="97" w:name="_Toc193701358"/>
      <w:r>
        <w:t xml:space="preserve">Codesnippet </w:t>
      </w:r>
      <w:r>
        <w:fldChar w:fldCharType="begin"/>
      </w:r>
      <w:r>
        <w:instrText xml:space="preserve"> SEQ Codesnippet \* ARABIC </w:instrText>
      </w:r>
      <w:r>
        <w:fldChar w:fldCharType="separate"/>
      </w:r>
      <w:r w:rsidR="00792704">
        <w:rPr>
          <w:noProof/>
        </w:rPr>
        <w:t>16</w:t>
      </w:r>
      <w:r>
        <w:fldChar w:fldCharType="end"/>
      </w:r>
      <w:r>
        <w:t xml:space="preserve">: </w:t>
      </w:r>
      <w:proofErr w:type="spellStart"/>
      <w:r>
        <w:t>DeviceInventory</w:t>
      </w:r>
      <w:proofErr w:type="spellEnd"/>
      <w:r>
        <w:t xml:space="preserve"> Inkompatibilität</w:t>
      </w:r>
      <w:bookmarkEnd w:id="97"/>
    </w:p>
    <w:p w14:paraId="20E48994" w14:textId="48C714CD" w:rsidR="00E47026" w:rsidRDefault="00E47026" w:rsidP="008A0EFB">
      <w:r w:rsidRPr="00E47026">
        <w:t>Die Speicherung sieht dann i</w:t>
      </w:r>
      <w:r>
        <w:t>m Objekt so aus:</w:t>
      </w:r>
    </w:p>
    <w:p w14:paraId="5F5F4361" w14:textId="25F9D7E0" w:rsidR="00E47026" w:rsidRPr="00E95F14" w:rsidRDefault="00E47026" w:rsidP="00E47026">
      <w:pPr>
        <w:keepNext/>
        <w:shd w:val="clear" w:color="auto" w:fill="1F1F1F"/>
        <w:spacing w:line="285" w:lineRule="atLeast"/>
        <w:rPr>
          <w:rFonts w:ascii="Consolas" w:hAnsi="Consolas"/>
          <w:color w:val="CCCCCC"/>
          <w:sz w:val="21"/>
          <w:szCs w:val="21"/>
          <w:lang w:val="en-US" w:eastAsia="de-CH"/>
        </w:rPr>
      </w:pPr>
      <w:r w:rsidRPr="00E47026">
        <w:rPr>
          <w:rFonts w:ascii="Consolas" w:hAnsi="Consolas"/>
          <w:color w:val="CCCCCC"/>
          <w:sz w:val="21"/>
          <w:szCs w:val="21"/>
          <w:lang w:val="en-US" w:eastAsia="de-CH"/>
        </w:rPr>
        <w:t>"Devices": "Feature not supported on iLO3, iLO4 and iLO5 (FW Ver: 1.10,1.11,1.15,1.17).",</w:t>
      </w:r>
    </w:p>
    <w:p w14:paraId="2EE5F706" w14:textId="6F1468D6" w:rsidR="00A43438" w:rsidRDefault="00E47026" w:rsidP="00E47026">
      <w:pPr>
        <w:pStyle w:val="Beschriftung"/>
      </w:pPr>
      <w:bookmarkStart w:id="98" w:name="_Toc193701359"/>
      <w:r>
        <w:t xml:space="preserve">Codesnippet </w:t>
      </w:r>
      <w:r>
        <w:fldChar w:fldCharType="begin"/>
      </w:r>
      <w:r>
        <w:instrText xml:space="preserve"> SEQ Codesnippet \* ARABIC </w:instrText>
      </w:r>
      <w:r>
        <w:fldChar w:fldCharType="separate"/>
      </w:r>
      <w:r w:rsidR="00792704">
        <w:rPr>
          <w:noProof/>
        </w:rPr>
        <w:t>17</w:t>
      </w:r>
      <w:r>
        <w:fldChar w:fldCharType="end"/>
      </w:r>
      <w:r>
        <w:t>: Ausgabe bei Inkompatibilität</w:t>
      </w:r>
      <w:bookmarkEnd w:id="98"/>
    </w:p>
    <w:p w14:paraId="66EDC636" w14:textId="4AD9E7B3" w:rsidR="00737664" w:rsidRDefault="00737664">
      <w:pPr>
        <w:spacing w:line="280" w:lineRule="atLeast"/>
      </w:pPr>
      <w:r>
        <w:br w:type="page"/>
      </w:r>
    </w:p>
    <w:p w14:paraId="004D27D2" w14:textId="05EB20E4" w:rsidR="00A43438" w:rsidRDefault="00724C7F" w:rsidP="00724C7F">
      <w:pPr>
        <w:pStyle w:val="berschrift3nummeriert"/>
      </w:pPr>
      <w:bookmarkStart w:id="99" w:name="_Toc193706777"/>
      <w:r>
        <w:lastRenderedPageBreak/>
        <w:t>Dateispeicherung</w:t>
      </w:r>
      <w:bookmarkEnd w:id="99"/>
    </w:p>
    <w:p w14:paraId="19F4ED21" w14:textId="518B9B0C" w:rsidR="00592A1D" w:rsidRDefault="00592A1D" w:rsidP="00592A1D">
      <w:r>
        <w:t xml:space="preserve">Die Report-Dateien werden am Ende in den Pfad hineingespeichert, welcher unter dem Pfad </w:t>
      </w:r>
      <w:proofErr w:type="spellStart"/>
      <w:r w:rsidRPr="00592A1D">
        <w:rPr>
          <w:color w:val="FFFFFF" w:themeColor="background1"/>
          <w:highlight w:val="black"/>
        </w:rPr>
        <w:t>reportPath</w:t>
      </w:r>
      <w:proofErr w:type="spellEnd"/>
      <w:r>
        <w:rPr>
          <w:color w:val="FFFFFF" w:themeColor="background1"/>
        </w:rPr>
        <w:t xml:space="preserve"> </w:t>
      </w:r>
      <w:r>
        <w:t>in der Konfigurationsdatei abgelegt ist.</w:t>
      </w:r>
      <w:r w:rsidR="00B83334">
        <w:t xml:space="preserve"> </w:t>
      </w:r>
    </w:p>
    <w:p w14:paraId="27D2B5C9" w14:textId="77777777" w:rsidR="006D6FBB" w:rsidRPr="00592A1D" w:rsidRDefault="006D6FBB" w:rsidP="00592A1D"/>
    <w:p w14:paraId="2BD7A429" w14:textId="2AFA3FB0" w:rsidR="00592A1D" w:rsidRPr="006539E0" w:rsidRDefault="006539E0" w:rsidP="00F43F80">
      <w:pPr>
        <w:pStyle w:val="Untertitel"/>
        <w:rPr>
          <w:lang w:val="fr-FR"/>
        </w:rPr>
      </w:pPr>
      <w:proofErr w:type="spellStart"/>
      <w:r w:rsidRPr="007541E4">
        <w:rPr>
          <w:b/>
          <w:lang w:val="fr-FR"/>
        </w:rPr>
        <w:t>Dateiformat</w:t>
      </w:r>
      <w:proofErr w:type="spellEnd"/>
      <w:r w:rsidR="007541E4">
        <w:rPr>
          <w:b/>
          <w:lang w:val="fr-FR"/>
        </w:rPr>
        <w:t> :</w:t>
      </w:r>
      <w:r w:rsidRPr="006539E0">
        <w:rPr>
          <w:lang w:val="fr-FR"/>
        </w:rPr>
        <w:t xml:space="preserve"> </w:t>
      </w:r>
      <w:r w:rsidR="00592A1D" w:rsidRPr="006539E0">
        <w:rPr>
          <w:b/>
          <w:lang w:val="fr-FR"/>
        </w:rPr>
        <w:t>J</w:t>
      </w:r>
      <w:r w:rsidR="00D34548" w:rsidRPr="006539E0">
        <w:rPr>
          <w:lang w:val="fr-FR"/>
        </w:rPr>
        <w:t>ava</w:t>
      </w:r>
      <w:r w:rsidR="00D34548" w:rsidRPr="006539E0">
        <w:rPr>
          <w:b/>
          <w:lang w:val="fr-FR"/>
        </w:rPr>
        <w:t>S</w:t>
      </w:r>
      <w:r w:rsidR="00D34548" w:rsidRPr="006539E0">
        <w:rPr>
          <w:lang w:val="fr-FR"/>
        </w:rPr>
        <w:t>cript</w:t>
      </w:r>
      <w:r w:rsidR="00D34548" w:rsidRPr="006539E0">
        <w:rPr>
          <w:b/>
          <w:lang w:val="fr-FR"/>
        </w:rPr>
        <w:t xml:space="preserve"> </w:t>
      </w:r>
      <w:r w:rsidR="00592A1D" w:rsidRPr="006539E0">
        <w:rPr>
          <w:b/>
          <w:lang w:val="fr-FR"/>
        </w:rPr>
        <w:t>O</w:t>
      </w:r>
      <w:r w:rsidR="00D34548" w:rsidRPr="006539E0">
        <w:rPr>
          <w:lang w:val="fr-FR"/>
        </w:rPr>
        <w:t>bject</w:t>
      </w:r>
      <w:r w:rsidR="00D34548" w:rsidRPr="006539E0">
        <w:rPr>
          <w:b/>
          <w:lang w:val="fr-FR"/>
        </w:rPr>
        <w:t xml:space="preserve"> </w:t>
      </w:r>
      <w:r w:rsidR="00592A1D" w:rsidRPr="006539E0">
        <w:rPr>
          <w:b/>
          <w:lang w:val="fr-FR"/>
        </w:rPr>
        <w:t>N</w:t>
      </w:r>
      <w:r w:rsidR="00D34548" w:rsidRPr="006539E0">
        <w:rPr>
          <w:lang w:val="fr-FR"/>
        </w:rPr>
        <w:t>otation</w:t>
      </w:r>
      <w:r w:rsidR="000068C5" w:rsidRPr="006539E0">
        <w:rPr>
          <w:lang w:val="fr-FR"/>
        </w:rPr>
        <w:t xml:space="preserve"> (</w:t>
      </w:r>
      <w:r w:rsidR="000068C5" w:rsidRPr="006539E0">
        <w:rPr>
          <w:u w:val="thick"/>
          <w:lang w:val="fr-FR"/>
        </w:rPr>
        <w:t>JSON</w:t>
      </w:r>
      <w:r w:rsidR="000068C5" w:rsidRPr="006539E0">
        <w:rPr>
          <w:lang w:val="fr-FR"/>
        </w:rPr>
        <w:t>)</w:t>
      </w:r>
    </w:p>
    <w:p w14:paraId="78FD1E62" w14:textId="29EA0E55" w:rsidR="00592A1D" w:rsidRDefault="00592A1D" w:rsidP="00592A1D">
      <w:r>
        <w:t xml:space="preserve">Die Dateispeicherung in </w:t>
      </w:r>
      <w:r w:rsidRPr="000068C5">
        <w:t>JSON</w:t>
      </w:r>
      <w:r>
        <w:t xml:space="preserve"> ist </w:t>
      </w:r>
      <w:r w:rsidR="00B83334">
        <w:t xml:space="preserve">die einfachere und </w:t>
      </w:r>
      <w:r w:rsidR="009B75E8">
        <w:t>simpel</w:t>
      </w:r>
      <w:r w:rsidR="00B83334">
        <w:t xml:space="preserve"> – sie umfasst die gefilterte Ausgabe vo</w:t>
      </w:r>
      <w:r w:rsidR="00D506C4">
        <w:t>n</w:t>
      </w:r>
      <w:r w:rsidR="00B83334">
        <w:t xml:space="preserve"> ILO.</w:t>
      </w:r>
      <w:r w:rsidR="00A17E22">
        <w:t xml:space="preserve"> Sie unterscheidet sich in der Implementation nur wenig von der Generierung der Konfigurationsdateien, welche auf dem gleichen Weg </w:t>
      </w:r>
      <w:proofErr w:type="gramStart"/>
      <w:r w:rsidR="004004F9">
        <w:t>generiert</w:t>
      </w:r>
      <w:proofErr w:type="gramEnd"/>
      <w:r w:rsidR="004004F9">
        <w:t xml:space="preserve"> </w:t>
      </w:r>
      <w:r w:rsidR="00A17E22">
        <w:t>werden</w:t>
      </w:r>
      <w:r w:rsidR="001B2DDD">
        <w:t>: Es wird zuerst ein PowerShell</w:t>
      </w:r>
      <w:r w:rsidR="006F5F5C">
        <w:t>-O</w:t>
      </w:r>
      <w:r w:rsidR="001B2DDD">
        <w:t>bjekt erstellt</w:t>
      </w:r>
      <w:r w:rsidR="006F5F5C">
        <w:t>, welches dann in JSON konvertiert und schlussendlich in einer Datei gespeichert wird.</w:t>
      </w:r>
    </w:p>
    <w:p w14:paraId="631B5075" w14:textId="77777777" w:rsidR="006F5F5C" w:rsidRPr="00D903CC" w:rsidRDefault="006F5F5C" w:rsidP="006F5F5C">
      <w:pPr>
        <w:keepNext/>
        <w:shd w:val="clear" w:color="auto" w:fill="1F1F1F"/>
        <w:spacing w:line="285" w:lineRule="atLeast"/>
        <w:rPr>
          <w:lang w:val="en-US"/>
        </w:rPr>
      </w:pPr>
      <w:r w:rsidRPr="006F5F5C">
        <w:rPr>
          <w:rFonts w:ascii="Consolas" w:hAnsi="Consolas"/>
          <w:color w:val="CCCCCC"/>
          <w:sz w:val="21"/>
          <w:szCs w:val="21"/>
          <w:lang w:eastAsia="de-CH"/>
        </w:rPr>
        <w:t xml:space="preserve">    </w:t>
      </w:r>
      <w:r w:rsidRPr="006F5F5C">
        <w:rPr>
          <w:rFonts w:ascii="Consolas" w:hAnsi="Consolas"/>
          <w:color w:val="9CDCFE"/>
          <w:sz w:val="21"/>
          <w:szCs w:val="21"/>
          <w:lang w:val="en-US" w:eastAsia="de-CH"/>
        </w:rPr>
        <w:t>$report</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 </w:t>
      </w:r>
      <w:r w:rsidRPr="006F5F5C">
        <w:rPr>
          <w:rFonts w:ascii="Consolas" w:hAnsi="Consolas"/>
          <w:color w:val="DCDCAA"/>
          <w:sz w:val="21"/>
          <w:szCs w:val="21"/>
          <w:lang w:val="en-US" w:eastAsia="de-CH"/>
        </w:rPr>
        <w:t>ConvertTo-Json</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Depth </w:t>
      </w:r>
      <w:r w:rsidRPr="006F5F5C">
        <w:rPr>
          <w:rFonts w:ascii="Consolas" w:hAnsi="Consolas"/>
          <w:color w:val="B5CEA8"/>
          <w:sz w:val="21"/>
          <w:szCs w:val="21"/>
          <w:lang w:val="en-US" w:eastAsia="de-CH"/>
        </w:rPr>
        <w:t>15</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 </w:t>
      </w:r>
      <w:r w:rsidRPr="006F5F5C">
        <w:rPr>
          <w:rFonts w:ascii="Consolas" w:hAnsi="Consolas"/>
          <w:color w:val="DCDCAA"/>
          <w:sz w:val="21"/>
          <w:szCs w:val="21"/>
          <w:lang w:val="en-US" w:eastAsia="de-CH"/>
        </w:rPr>
        <w:t>Out-File</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FilePath </w:t>
      </w:r>
      <w:r w:rsidRPr="006F5F5C">
        <w:rPr>
          <w:rFonts w:ascii="Consolas" w:hAnsi="Consolas"/>
          <w:color w:val="9CDCFE"/>
          <w:sz w:val="21"/>
          <w:szCs w:val="21"/>
          <w:lang w:val="en-US" w:eastAsia="de-CH"/>
        </w:rPr>
        <w:t>$name</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proofErr w:type="gramStart"/>
      <w:r w:rsidRPr="006F5F5C">
        <w:rPr>
          <w:rFonts w:ascii="Consolas" w:hAnsi="Consolas"/>
          <w:color w:val="CCCCCC"/>
          <w:sz w:val="21"/>
          <w:szCs w:val="21"/>
          <w:lang w:val="en-US" w:eastAsia="de-CH"/>
        </w:rPr>
        <w:t>Force;</w:t>
      </w:r>
      <w:proofErr w:type="gramEnd"/>
    </w:p>
    <w:p w14:paraId="1BE42494" w14:textId="0A14C905" w:rsidR="006F5F5C" w:rsidRPr="006F5F5C" w:rsidRDefault="006F5F5C" w:rsidP="006F5F5C">
      <w:pPr>
        <w:pStyle w:val="Beschriftung"/>
        <w:rPr>
          <w:rFonts w:ascii="Consolas" w:hAnsi="Consolas"/>
          <w:color w:val="CCCCCC"/>
          <w:sz w:val="21"/>
          <w:szCs w:val="21"/>
          <w:lang w:eastAsia="de-CH"/>
        </w:rPr>
      </w:pPr>
      <w:bookmarkStart w:id="100" w:name="_Toc193701360"/>
      <w:r>
        <w:t xml:space="preserve">Codesnippet </w:t>
      </w:r>
      <w:r>
        <w:fldChar w:fldCharType="begin"/>
      </w:r>
      <w:r>
        <w:instrText xml:space="preserve"> SEQ Codesnippet \* ARABIC </w:instrText>
      </w:r>
      <w:r>
        <w:fldChar w:fldCharType="separate"/>
      </w:r>
      <w:r w:rsidR="00792704">
        <w:rPr>
          <w:noProof/>
        </w:rPr>
        <w:t>18</w:t>
      </w:r>
      <w:r>
        <w:fldChar w:fldCharType="end"/>
      </w:r>
      <w:r>
        <w:t>: Dateispeicherung JSON</w:t>
      </w:r>
      <w:bookmarkEnd w:id="100"/>
    </w:p>
    <w:p w14:paraId="6E74D5BD" w14:textId="1B6908DD" w:rsidR="006F5F5C" w:rsidRPr="006F5F5C" w:rsidRDefault="006F5F5C" w:rsidP="00592A1D">
      <w:r w:rsidRPr="006F5F5C">
        <w:t>Um z</w:t>
      </w:r>
      <w:r>
        <w:t>u garantieren, dass die Ausgaben sich in einem Ordner befinden</w:t>
      </w:r>
      <w:r w:rsidR="00B800E2">
        <w:t xml:space="preserve"> und nicht einer Datei befinden, wurde eine Funktion implementiert, welche die Datei aus dem Pfad </w:t>
      </w:r>
      <w:proofErr w:type="gramStart"/>
      <w:r w:rsidR="00B800E2">
        <w:t>entfernt</w:t>
      </w:r>
      <w:proofErr w:type="gramEnd"/>
      <w:r w:rsidR="00B800E2">
        <w:t xml:space="preserve"> und den Ordner erstellt, falls dieser nicht existiert:</w:t>
      </w:r>
    </w:p>
    <w:p w14:paraId="031D8536"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569CD6"/>
          <w:sz w:val="18"/>
          <w:szCs w:val="18"/>
          <w:lang w:val="en-US" w:eastAsia="de-CH"/>
        </w:rPr>
        <w:t>Function</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Register-Directory</w:t>
      </w:r>
      <w:r w:rsidRPr="004A12CB">
        <w:rPr>
          <w:rFonts w:ascii="Consolas" w:hAnsi="Consolas"/>
          <w:color w:val="CCCCCC"/>
          <w:sz w:val="18"/>
          <w:szCs w:val="18"/>
          <w:lang w:val="en-US" w:eastAsia="de-CH"/>
        </w:rPr>
        <w:t xml:space="preserve"> {</w:t>
      </w:r>
    </w:p>
    <w:p w14:paraId="1E8C0E3C"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proofErr w:type="gramStart"/>
      <w:r w:rsidRPr="004A12CB">
        <w:rPr>
          <w:rFonts w:ascii="Consolas" w:hAnsi="Consolas"/>
          <w:color w:val="C586C0"/>
          <w:sz w:val="18"/>
          <w:szCs w:val="18"/>
          <w:lang w:val="en-US" w:eastAsia="de-CH"/>
        </w:rPr>
        <w:t>param</w:t>
      </w:r>
      <w:r w:rsidRPr="004A12CB">
        <w:rPr>
          <w:rFonts w:ascii="Consolas" w:hAnsi="Consolas"/>
          <w:color w:val="CCCCCC"/>
          <w:sz w:val="18"/>
          <w:szCs w:val="18"/>
          <w:lang w:val="en-US" w:eastAsia="de-CH"/>
        </w:rPr>
        <w:t>(</w:t>
      </w:r>
      <w:proofErr w:type="gramEnd"/>
    </w:p>
    <w:p w14:paraId="7E0ACE51"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proofErr w:type="gramStart"/>
      <w:r w:rsidRPr="004A12CB">
        <w:rPr>
          <w:rFonts w:ascii="Consolas" w:hAnsi="Consolas"/>
          <w:color w:val="DCDCAA"/>
          <w:sz w:val="18"/>
          <w:szCs w:val="18"/>
          <w:lang w:val="en-US" w:eastAsia="de-CH"/>
        </w:rPr>
        <w:t>Parameter</w:t>
      </w:r>
      <w:r w:rsidRPr="004A12CB">
        <w:rPr>
          <w:rFonts w:ascii="Consolas" w:hAnsi="Consolas"/>
          <w:color w:val="CCCCCC"/>
          <w:sz w:val="18"/>
          <w:szCs w:val="18"/>
          <w:lang w:val="en-US" w:eastAsia="de-CH"/>
        </w:rPr>
        <w:t>(</w:t>
      </w:r>
      <w:proofErr w:type="gramEnd"/>
      <w:r w:rsidRPr="004A12CB">
        <w:rPr>
          <w:rFonts w:ascii="Consolas" w:hAnsi="Consolas"/>
          <w:color w:val="9CDCFE"/>
          <w:sz w:val="18"/>
          <w:szCs w:val="18"/>
          <w:lang w:val="en-US" w:eastAsia="de-CH"/>
        </w:rPr>
        <w:t>Mandatory</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569CD6"/>
          <w:sz w:val="18"/>
          <w:szCs w:val="18"/>
          <w:lang w:val="en-US" w:eastAsia="de-CH"/>
        </w:rPr>
        <w:t>$true</w:t>
      </w:r>
      <w:r w:rsidRPr="004A12CB">
        <w:rPr>
          <w:rFonts w:ascii="Consolas" w:hAnsi="Consolas"/>
          <w:color w:val="CCCCCC"/>
          <w:sz w:val="18"/>
          <w:szCs w:val="18"/>
          <w:lang w:val="en-US" w:eastAsia="de-CH"/>
        </w:rPr>
        <w:t>)]</w:t>
      </w:r>
    </w:p>
    <w:p w14:paraId="7F99E4F2"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D903CC">
        <w:rPr>
          <w:rFonts w:ascii="Consolas" w:hAnsi="Consolas"/>
          <w:color w:val="CCCCCC"/>
          <w:sz w:val="18"/>
          <w:szCs w:val="18"/>
          <w:lang w:val="en-US" w:eastAsia="de-CH"/>
        </w:rPr>
        <w:t>[</w:t>
      </w:r>
      <w:r w:rsidRPr="00D903CC">
        <w:rPr>
          <w:rFonts w:ascii="Consolas" w:hAnsi="Consolas"/>
          <w:color w:val="569CD6"/>
          <w:sz w:val="18"/>
          <w:szCs w:val="18"/>
          <w:lang w:val="en-US" w:eastAsia="de-CH"/>
        </w:rPr>
        <w:t>string</w:t>
      </w:r>
      <w:r w:rsidRPr="00D903CC">
        <w:rPr>
          <w:rFonts w:ascii="Consolas" w:hAnsi="Consolas"/>
          <w:color w:val="CCCCCC"/>
          <w:sz w:val="18"/>
          <w:szCs w:val="18"/>
          <w:lang w:val="en-US" w:eastAsia="de-CH"/>
        </w:rPr>
        <w:t>]</w:t>
      </w:r>
    </w:p>
    <w:p w14:paraId="4DF10AEE"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xml:space="preserve">        </w:t>
      </w:r>
      <w:r w:rsidRPr="00D903CC">
        <w:rPr>
          <w:rFonts w:ascii="Consolas" w:hAnsi="Consolas"/>
          <w:color w:val="9CDCFE"/>
          <w:sz w:val="18"/>
          <w:szCs w:val="18"/>
          <w:lang w:val="en-US" w:eastAsia="de-CH"/>
        </w:rPr>
        <w:t>$Path</w:t>
      </w:r>
      <w:r w:rsidRPr="00D903CC">
        <w:rPr>
          <w:rFonts w:ascii="Consolas" w:hAnsi="Consolas"/>
          <w:color w:val="D4D4D4"/>
          <w:sz w:val="18"/>
          <w:szCs w:val="18"/>
          <w:lang w:val="en-US" w:eastAsia="de-CH"/>
        </w:rPr>
        <w:t>,</w:t>
      </w:r>
    </w:p>
    <w:p w14:paraId="333D1F68"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p>
    <w:p w14:paraId="4AEAB58B"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w:t>
      </w:r>
      <w:proofErr w:type="gramStart"/>
      <w:r w:rsidRPr="00D903CC">
        <w:rPr>
          <w:rFonts w:ascii="Consolas" w:hAnsi="Consolas"/>
          <w:color w:val="DCDCAA"/>
          <w:sz w:val="18"/>
          <w:szCs w:val="18"/>
          <w:lang w:val="en-US" w:eastAsia="de-CH"/>
        </w:rPr>
        <w:t>Parameter</w:t>
      </w:r>
      <w:r w:rsidRPr="00D903CC">
        <w:rPr>
          <w:rFonts w:ascii="Consolas" w:hAnsi="Consolas"/>
          <w:color w:val="CCCCCC"/>
          <w:sz w:val="18"/>
          <w:szCs w:val="18"/>
          <w:lang w:val="en-US" w:eastAsia="de-CH"/>
        </w:rPr>
        <w:t>(</w:t>
      </w:r>
      <w:proofErr w:type="gramEnd"/>
      <w:r w:rsidRPr="00D903CC">
        <w:rPr>
          <w:rFonts w:ascii="Consolas" w:hAnsi="Consolas"/>
          <w:color w:val="CCCCCC"/>
          <w:sz w:val="18"/>
          <w:szCs w:val="18"/>
          <w:lang w:val="en-US" w:eastAsia="de-CH"/>
        </w:rPr>
        <w:t>)]</w:t>
      </w:r>
    </w:p>
    <w:p w14:paraId="29436A64"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w:t>
      </w:r>
      <w:r w:rsidRPr="00D903CC">
        <w:rPr>
          <w:rFonts w:ascii="Consolas" w:hAnsi="Consolas"/>
          <w:color w:val="569CD6"/>
          <w:sz w:val="18"/>
          <w:szCs w:val="18"/>
          <w:lang w:val="en-US" w:eastAsia="de-CH"/>
        </w:rPr>
        <w:t>switch</w:t>
      </w:r>
      <w:r w:rsidRPr="00D903CC">
        <w:rPr>
          <w:rFonts w:ascii="Consolas" w:hAnsi="Consolas"/>
          <w:color w:val="CCCCCC"/>
          <w:sz w:val="18"/>
          <w:szCs w:val="18"/>
          <w:lang w:val="en-US" w:eastAsia="de-CH"/>
        </w:rPr>
        <w:t>]</w:t>
      </w:r>
    </w:p>
    <w:p w14:paraId="1A555074"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xml:space="preserve">        </w:t>
      </w:r>
      <w:r w:rsidRPr="00D903CC">
        <w:rPr>
          <w:rFonts w:ascii="Consolas" w:hAnsi="Consolas"/>
          <w:color w:val="9CDCFE"/>
          <w:sz w:val="18"/>
          <w:szCs w:val="18"/>
          <w:lang w:val="en-US" w:eastAsia="de-CH"/>
        </w:rPr>
        <w:t>$</w:t>
      </w:r>
      <w:proofErr w:type="spellStart"/>
      <w:r w:rsidRPr="00D903CC">
        <w:rPr>
          <w:rFonts w:ascii="Consolas" w:hAnsi="Consolas"/>
          <w:color w:val="9CDCFE"/>
          <w:sz w:val="18"/>
          <w:szCs w:val="18"/>
          <w:lang w:val="en-US" w:eastAsia="de-CH"/>
        </w:rPr>
        <w:t>ignoreError</w:t>
      </w:r>
      <w:proofErr w:type="spellEnd"/>
    </w:p>
    <w:p w14:paraId="55FC289D"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p>
    <w:p w14:paraId="45AEEAE6"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xml:space="preserve">    </w:t>
      </w:r>
      <w:r w:rsidRPr="004A12CB">
        <w:rPr>
          <w:rFonts w:ascii="Consolas" w:hAnsi="Consolas"/>
          <w:color w:val="CCCCCC"/>
          <w:sz w:val="18"/>
          <w:szCs w:val="18"/>
          <w:lang w:val="en-US" w:eastAsia="de-CH"/>
        </w:rPr>
        <w:t>)</w:t>
      </w:r>
    </w:p>
    <w:p w14:paraId="6276478E"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p>
    <w:p w14:paraId="6EA3EFCB"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proofErr w:type="gramStart"/>
      <w:r w:rsidRPr="004A12CB">
        <w:rPr>
          <w:rFonts w:ascii="Consolas" w:hAnsi="Consolas"/>
          <w:color w:val="C586C0"/>
          <w:sz w:val="18"/>
          <w:szCs w:val="18"/>
          <w:lang w:val="en-US" w:eastAsia="de-CH"/>
        </w:rPr>
        <w:t>try</w:t>
      </w:r>
      <w:r w:rsidRPr="004A12CB">
        <w:rPr>
          <w:rFonts w:ascii="Consolas" w:hAnsi="Consolas"/>
          <w:color w:val="CCCCCC"/>
          <w:sz w:val="18"/>
          <w:szCs w:val="18"/>
          <w:lang w:val="en-US" w:eastAsia="de-CH"/>
        </w:rPr>
        <w:t>{</w:t>
      </w:r>
      <w:proofErr w:type="gramEnd"/>
    </w:p>
    <w:p w14:paraId="22333D74"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if</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-not</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Test-Path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Path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-and</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w:t>
      </w:r>
      <w:proofErr w:type="spellStart"/>
      <w:r w:rsidRPr="004A12CB">
        <w:rPr>
          <w:rFonts w:ascii="Consolas" w:hAnsi="Consolas"/>
          <w:color w:val="9CDCFE"/>
          <w:sz w:val="18"/>
          <w:szCs w:val="18"/>
          <w:lang w:val="en-US" w:eastAsia="de-CH"/>
        </w:rPr>
        <w:t>ignoreError</w:t>
      </w:r>
      <w:proofErr w:type="spellEnd"/>
      <w:r w:rsidRPr="004A12CB">
        <w:rPr>
          <w:rFonts w:ascii="Consolas" w:hAnsi="Consolas"/>
          <w:color w:val="CCCCCC"/>
          <w:sz w:val="18"/>
          <w:szCs w:val="18"/>
          <w:lang w:val="en-US" w:eastAsia="de-CH"/>
        </w:rPr>
        <w:t>) {</w:t>
      </w:r>
    </w:p>
    <w:p w14:paraId="22C9449D"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New-Item</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Path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Force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ItemType </w:t>
      </w:r>
      <w:proofErr w:type="gramStart"/>
      <w:r w:rsidRPr="004A12CB">
        <w:rPr>
          <w:rFonts w:ascii="Consolas" w:hAnsi="Consolas"/>
          <w:color w:val="CCCCCC"/>
          <w:sz w:val="18"/>
          <w:szCs w:val="18"/>
          <w:lang w:val="en-US" w:eastAsia="de-CH"/>
        </w:rPr>
        <w:t>Directory;</w:t>
      </w:r>
      <w:proofErr w:type="gramEnd"/>
    </w:p>
    <w:p w14:paraId="1E59FABA"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proofErr w:type="gramStart"/>
      <w:r w:rsidRPr="004A12CB">
        <w:rPr>
          <w:rFonts w:ascii="Consolas" w:hAnsi="Consolas"/>
          <w:color w:val="CCCCCC"/>
          <w:sz w:val="18"/>
          <w:szCs w:val="18"/>
          <w:lang w:val="en-US" w:eastAsia="de-CH"/>
        </w:rPr>
        <w:t>}</w:t>
      </w:r>
      <w:r w:rsidRPr="004A12CB">
        <w:rPr>
          <w:rFonts w:ascii="Consolas" w:hAnsi="Consolas"/>
          <w:color w:val="C586C0"/>
          <w:sz w:val="18"/>
          <w:szCs w:val="18"/>
          <w:lang w:val="en-US" w:eastAsia="de-CH"/>
        </w:rPr>
        <w:t>else</w:t>
      </w:r>
      <w:proofErr w:type="gramEnd"/>
      <w:r w:rsidRPr="004A12CB">
        <w:rPr>
          <w:rFonts w:ascii="Consolas" w:hAnsi="Consolas"/>
          <w:color w:val="CCCCCC"/>
          <w:sz w:val="18"/>
          <w:szCs w:val="18"/>
          <w:lang w:val="en-US" w:eastAsia="de-CH"/>
        </w:rPr>
        <w:t>{</w:t>
      </w:r>
    </w:p>
    <w:p w14:paraId="7CF4742E"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throw</w:t>
      </w:r>
      <w:r w:rsidRPr="004A12CB">
        <w:rPr>
          <w:rFonts w:ascii="Consolas" w:hAnsi="Consolas"/>
          <w:color w:val="CCCCCC"/>
          <w:sz w:val="18"/>
          <w:szCs w:val="18"/>
          <w:lang w:val="en-US" w:eastAsia="de-CH"/>
        </w:rPr>
        <w:t xml:space="preserve"> [</w:t>
      </w:r>
      <w:proofErr w:type="spellStart"/>
      <w:r w:rsidRPr="004A12CB">
        <w:rPr>
          <w:rFonts w:ascii="Consolas" w:hAnsi="Consolas"/>
          <w:color w:val="569CD6"/>
          <w:sz w:val="18"/>
          <w:szCs w:val="18"/>
          <w:lang w:val="en-US" w:eastAsia="de-CH"/>
        </w:rPr>
        <w:t>System.IO.DirectoryNotFoundException</w:t>
      </w:r>
      <w:proofErr w:type="spellEnd"/>
      <w:r w:rsidRPr="004A12CB">
        <w:rPr>
          <w:rFonts w:ascii="Consolas" w:hAnsi="Consolas"/>
          <w:color w:val="CCCCCC"/>
          <w:sz w:val="18"/>
          <w:szCs w:val="18"/>
          <w:lang w:val="en-US" w:eastAsia="de-CH"/>
        </w:rPr>
        <w:t xml:space="preserve">] </w:t>
      </w:r>
      <w:r w:rsidRPr="004A12CB">
        <w:rPr>
          <w:rFonts w:ascii="Consolas" w:hAnsi="Consolas"/>
          <w:color w:val="CE9178"/>
          <w:sz w:val="18"/>
          <w:szCs w:val="18"/>
          <w:lang w:val="en-US" w:eastAsia="de-CH"/>
        </w:rPr>
        <w:t>"The directory at '</w:t>
      </w:r>
      <w:r w:rsidRPr="004A12CB">
        <w:rPr>
          <w:rFonts w:ascii="Consolas" w:hAnsi="Consolas"/>
          <w:color w:val="9CDCFE"/>
          <w:sz w:val="18"/>
          <w:szCs w:val="18"/>
          <w:lang w:val="en-US" w:eastAsia="de-CH"/>
        </w:rPr>
        <w:t>$Path</w:t>
      </w:r>
      <w:r w:rsidRPr="004A12CB">
        <w:rPr>
          <w:rFonts w:ascii="Consolas" w:hAnsi="Consolas"/>
          <w:color w:val="CE9178"/>
          <w:sz w:val="18"/>
          <w:szCs w:val="18"/>
          <w:lang w:val="en-US" w:eastAsia="de-CH"/>
        </w:rPr>
        <w:t>' does not exist."</w:t>
      </w:r>
    </w:p>
    <w:p w14:paraId="4919F4E8"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p>
    <w:p w14:paraId="03D54D37"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p>
    <w:p w14:paraId="28FFDDCC"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w:t>
      </w:r>
      <w:proofErr w:type="spellStart"/>
      <w:r w:rsidRPr="004A12CB">
        <w:rPr>
          <w:rFonts w:ascii="Consolas" w:hAnsi="Consolas"/>
          <w:color w:val="9CDCFE"/>
          <w:sz w:val="18"/>
          <w:szCs w:val="18"/>
          <w:lang w:val="en-US" w:eastAsia="de-CH"/>
        </w:rPr>
        <w:t>isDirectory</w:t>
      </w:r>
      <w:proofErr w:type="spellEnd"/>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Get-Item</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-is</w:t>
      </w:r>
      <w:r w:rsidRPr="004A12CB">
        <w:rPr>
          <w:rFonts w:ascii="Consolas" w:hAnsi="Consolas"/>
          <w:color w:val="CCCCCC"/>
          <w:sz w:val="18"/>
          <w:szCs w:val="18"/>
          <w:lang w:val="en-US" w:eastAsia="de-CH"/>
        </w:rPr>
        <w:t xml:space="preserve"> [</w:t>
      </w:r>
      <w:proofErr w:type="spellStart"/>
      <w:r w:rsidRPr="004A12CB">
        <w:rPr>
          <w:rFonts w:ascii="Consolas" w:hAnsi="Consolas"/>
          <w:color w:val="569CD6"/>
          <w:sz w:val="18"/>
          <w:szCs w:val="18"/>
          <w:lang w:val="en-US" w:eastAsia="de-CH"/>
        </w:rPr>
        <w:t>System.IO.DirectoryInfo</w:t>
      </w:r>
      <w:proofErr w:type="spellEnd"/>
      <w:proofErr w:type="gramStart"/>
      <w:r w:rsidRPr="004A12CB">
        <w:rPr>
          <w:rFonts w:ascii="Consolas" w:hAnsi="Consolas"/>
          <w:color w:val="CCCCCC"/>
          <w:sz w:val="18"/>
          <w:szCs w:val="18"/>
          <w:lang w:val="en-US" w:eastAsia="de-CH"/>
        </w:rPr>
        <w:t>];</w:t>
      </w:r>
      <w:proofErr w:type="gramEnd"/>
    </w:p>
    <w:p w14:paraId="7AEC9207"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if</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-not</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w:t>
      </w:r>
      <w:proofErr w:type="spellStart"/>
      <w:r w:rsidRPr="004A12CB">
        <w:rPr>
          <w:rFonts w:ascii="Consolas" w:hAnsi="Consolas"/>
          <w:color w:val="9CDCFE"/>
          <w:sz w:val="18"/>
          <w:szCs w:val="18"/>
          <w:lang w:val="en-US" w:eastAsia="de-CH"/>
        </w:rPr>
        <w:t>isDirectory</w:t>
      </w:r>
      <w:proofErr w:type="spellEnd"/>
      <w:r w:rsidRPr="004A12CB">
        <w:rPr>
          <w:rFonts w:ascii="Consolas" w:hAnsi="Consolas"/>
          <w:color w:val="CCCCCC"/>
          <w:sz w:val="18"/>
          <w:szCs w:val="18"/>
          <w:lang w:val="en-US" w:eastAsia="de-CH"/>
        </w:rPr>
        <w:t>) {</w:t>
      </w:r>
    </w:p>
    <w:p w14:paraId="60AB1C37"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Split-Path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Parent </w:t>
      </w:r>
      <w:r w:rsidRPr="004A12CB">
        <w:rPr>
          <w:rFonts w:ascii="Consolas" w:hAnsi="Consolas"/>
          <w:color w:val="D4D4D4"/>
          <w:sz w:val="18"/>
          <w:szCs w:val="18"/>
          <w:lang w:val="en-US" w:eastAsia="de-CH"/>
        </w:rPr>
        <w:t>-</w:t>
      </w:r>
      <w:proofErr w:type="gramStart"/>
      <w:r w:rsidRPr="004A12CB">
        <w:rPr>
          <w:rFonts w:ascii="Consolas" w:hAnsi="Consolas"/>
          <w:color w:val="CCCCCC"/>
          <w:sz w:val="18"/>
          <w:szCs w:val="18"/>
          <w:lang w:val="en-US" w:eastAsia="de-CH"/>
        </w:rPr>
        <w:t>Resolve;</w:t>
      </w:r>
      <w:proofErr w:type="gramEnd"/>
    </w:p>
    <w:p w14:paraId="1F66459F"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p>
    <w:p w14:paraId="31899DDC"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return</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w:t>
      </w:r>
      <w:proofErr w:type="spellStart"/>
      <w:r w:rsidRPr="004A12CB">
        <w:rPr>
          <w:rFonts w:ascii="Consolas" w:hAnsi="Consolas"/>
          <w:color w:val="9CDCFE"/>
          <w:sz w:val="18"/>
          <w:szCs w:val="18"/>
          <w:lang w:val="en-US" w:eastAsia="de-CH"/>
        </w:rPr>
        <w:t>Path</w:t>
      </w:r>
      <w:r w:rsidRPr="004A12CB">
        <w:rPr>
          <w:rFonts w:ascii="Consolas" w:hAnsi="Consolas"/>
          <w:color w:val="DCDCAA"/>
          <w:sz w:val="18"/>
          <w:szCs w:val="18"/>
          <w:lang w:val="en-US" w:eastAsia="de-CH"/>
        </w:rPr>
        <w:t>.ToString</w:t>
      </w:r>
      <w:proofErr w:type="spellEnd"/>
      <w:r w:rsidRPr="004A12CB">
        <w:rPr>
          <w:rFonts w:ascii="Consolas" w:hAnsi="Consolas"/>
          <w:color w:val="CCCCCC"/>
          <w:sz w:val="18"/>
          <w:szCs w:val="18"/>
          <w:lang w:val="en-US" w:eastAsia="de-CH"/>
        </w:rPr>
        <w:t>(</w:t>
      </w:r>
      <w:proofErr w:type="gramStart"/>
      <w:r w:rsidRPr="004A12CB">
        <w:rPr>
          <w:rFonts w:ascii="Consolas" w:hAnsi="Consolas"/>
          <w:color w:val="CCCCCC"/>
          <w:sz w:val="18"/>
          <w:szCs w:val="18"/>
          <w:lang w:val="en-US" w:eastAsia="de-CH"/>
        </w:rPr>
        <w:t>);</w:t>
      </w:r>
      <w:proofErr w:type="gramEnd"/>
    </w:p>
    <w:p w14:paraId="0779C423"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proofErr w:type="gramStart"/>
      <w:r w:rsidRPr="004A12CB">
        <w:rPr>
          <w:rFonts w:ascii="Consolas" w:hAnsi="Consolas"/>
          <w:color w:val="CCCCCC"/>
          <w:sz w:val="18"/>
          <w:szCs w:val="18"/>
          <w:lang w:val="en-US" w:eastAsia="de-CH"/>
        </w:rPr>
        <w:t>}</w:t>
      </w:r>
      <w:r w:rsidRPr="004A12CB">
        <w:rPr>
          <w:rFonts w:ascii="Consolas" w:hAnsi="Consolas"/>
          <w:color w:val="C586C0"/>
          <w:sz w:val="18"/>
          <w:szCs w:val="18"/>
          <w:lang w:val="en-US" w:eastAsia="de-CH"/>
        </w:rPr>
        <w:t>catch</w:t>
      </w:r>
      <w:proofErr w:type="gramEnd"/>
      <w:r w:rsidRPr="004A12CB">
        <w:rPr>
          <w:rFonts w:ascii="Consolas" w:hAnsi="Consolas"/>
          <w:color w:val="CCCCCC"/>
          <w:sz w:val="18"/>
          <w:szCs w:val="18"/>
          <w:lang w:val="en-US" w:eastAsia="de-CH"/>
        </w:rPr>
        <w:t>{</w:t>
      </w:r>
    </w:p>
    <w:p w14:paraId="65662391"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Write-Error</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$_</w:t>
      </w:r>
    </w:p>
    <w:p w14:paraId="1A6F5C00" w14:textId="77777777" w:rsidR="004A12CB" w:rsidRPr="004A12CB" w:rsidRDefault="004A12CB" w:rsidP="004A12CB">
      <w:pPr>
        <w:shd w:val="clear" w:color="auto" w:fill="1F1F1F"/>
        <w:spacing w:line="285" w:lineRule="atLeast"/>
        <w:rPr>
          <w:rFonts w:ascii="Consolas" w:hAnsi="Consolas"/>
          <w:color w:val="CCCCCC"/>
          <w:sz w:val="18"/>
          <w:szCs w:val="18"/>
          <w:lang w:eastAsia="de-CH"/>
        </w:rPr>
      </w:pPr>
      <w:r w:rsidRPr="004A12CB">
        <w:rPr>
          <w:rFonts w:ascii="Consolas" w:hAnsi="Consolas"/>
          <w:color w:val="CCCCCC"/>
          <w:sz w:val="18"/>
          <w:szCs w:val="18"/>
          <w:lang w:val="en-US" w:eastAsia="de-CH"/>
        </w:rPr>
        <w:t xml:space="preserve">    </w:t>
      </w:r>
      <w:r w:rsidRPr="004A12CB">
        <w:rPr>
          <w:rFonts w:ascii="Consolas" w:hAnsi="Consolas"/>
          <w:color w:val="CCCCCC"/>
          <w:sz w:val="18"/>
          <w:szCs w:val="18"/>
          <w:lang w:eastAsia="de-CH"/>
        </w:rPr>
        <w:t>}</w:t>
      </w:r>
    </w:p>
    <w:p w14:paraId="3D293C2C" w14:textId="77777777" w:rsidR="004A12CB" w:rsidRPr="004A12CB" w:rsidRDefault="004A12CB" w:rsidP="00CB7BE1">
      <w:pPr>
        <w:keepNext/>
        <w:shd w:val="clear" w:color="auto" w:fill="1F1F1F"/>
        <w:spacing w:line="285" w:lineRule="atLeast"/>
        <w:rPr>
          <w:rFonts w:ascii="Consolas" w:hAnsi="Consolas"/>
          <w:color w:val="CCCCCC"/>
          <w:sz w:val="18"/>
          <w:szCs w:val="18"/>
          <w:lang w:eastAsia="de-CH"/>
        </w:rPr>
      </w:pPr>
      <w:r w:rsidRPr="004A12CB">
        <w:rPr>
          <w:rFonts w:ascii="Consolas" w:hAnsi="Consolas"/>
          <w:color w:val="CCCCCC"/>
          <w:sz w:val="18"/>
          <w:szCs w:val="18"/>
          <w:lang w:eastAsia="de-CH"/>
        </w:rPr>
        <w:t>}</w:t>
      </w:r>
    </w:p>
    <w:p w14:paraId="24EEAEE7" w14:textId="32000298" w:rsidR="00592A1D" w:rsidRDefault="00CB7BE1" w:rsidP="00CB7BE1">
      <w:pPr>
        <w:pStyle w:val="Beschriftung"/>
      </w:pPr>
      <w:bookmarkStart w:id="101" w:name="_Toc193701361"/>
      <w:r>
        <w:t xml:space="preserve">Codesnippet </w:t>
      </w:r>
      <w:r>
        <w:fldChar w:fldCharType="begin"/>
      </w:r>
      <w:r>
        <w:instrText xml:space="preserve"> SEQ Codesnippet \* ARABIC </w:instrText>
      </w:r>
      <w:r>
        <w:fldChar w:fldCharType="separate"/>
      </w:r>
      <w:r w:rsidR="00792704">
        <w:rPr>
          <w:noProof/>
        </w:rPr>
        <w:t>19</w:t>
      </w:r>
      <w:r>
        <w:fldChar w:fldCharType="end"/>
      </w:r>
      <w:r>
        <w:t xml:space="preserve">: Generierung des </w:t>
      </w:r>
      <w:proofErr w:type="gramStart"/>
      <w:r>
        <w:t>Pfades</w:t>
      </w:r>
      <w:proofErr w:type="gramEnd"/>
      <w:r>
        <w:t xml:space="preserve"> falls er nicht existiert.</w:t>
      </w:r>
      <w:bookmarkEnd w:id="101"/>
    </w:p>
    <w:p w14:paraId="2630376D" w14:textId="35A84F17" w:rsidR="004A12CB" w:rsidRDefault="004A12CB" w:rsidP="00592A1D">
      <w:r>
        <w:lastRenderedPageBreak/>
        <w:t xml:space="preserve">Nach einem Gespräch mit dem Fachvorgesetzten </w:t>
      </w:r>
      <w:r w:rsidR="009F4C4B">
        <w:t>wurde die Funktion so modifiziert, dass sie lediglich bei der Generation der Konfiguration den Pfad erstellt – in allen anderen Fällen muss der Anwender garantieren, dass der Pfad existiert.</w:t>
      </w:r>
      <w:r>
        <w:t xml:space="preserve"> </w:t>
      </w:r>
    </w:p>
    <w:p w14:paraId="66A52C88" w14:textId="77777777" w:rsidR="004A12CB" w:rsidRDefault="004A12CB" w:rsidP="00592A1D"/>
    <w:p w14:paraId="0D81AD94" w14:textId="11B855BA" w:rsidR="00592A1D" w:rsidRPr="007541E4" w:rsidRDefault="006539E0" w:rsidP="00F43F80">
      <w:pPr>
        <w:pStyle w:val="Untertitel"/>
      </w:pPr>
      <w:proofErr w:type="spellStart"/>
      <w:r w:rsidRPr="007541E4">
        <w:rPr>
          <w:b/>
        </w:rPr>
        <w:t>Dateiformat</w:t>
      </w:r>
      <w:proofErr w:type="spellEnd"/>
      <w:r w:rsidR="0094715E" w:rsidRPr="007541E4">
        <w:rPr>
          <w:b/>
        </w:rPr>
        <w:t xml:space="preserve">: </w:t>
      </w:r>
      <w:r w:rsidR="00592A1D" w:rsidRPr="007541E4">
        <w:rPr>
          <w:b/>
        </w:rPr>
        <w:t>C</w:t>
      </w:r>
      <w:r w:rsidR="00472E9A" w:rsidRPr="007541E4">
        <w:t>omma</w:t>
      </w:r>
      <w:r w:rsidR="00472E9A" w:rsidRPr="007541E4">
        <w:rPr>
          <w:b/>
        </w:rPr>
        <w:t xml:space="preserve"> </w:t>
      </w:r>
      <w:proofErr w:type="spellStart"/>
      <w:r w:rsidR="00592A1D" w:rsidRPr="007541E4">
        <w:rPr>
          <w:b/>
        </w:rPr>
        <w:t>S</w:t>
      </w:r>
      <w:r w:rsidR="00472E9A" w:rsidRPr="007541E4">
        <w:t>eperated</w:t>
      </w:r>
      <w:proofErr w:type="spellEnd"/>
      <w:r w:rsidR="00472E9A" w:rsidRPr="007541E4">
        <w:t xml:space="preserve"> </w:t>
      </w:r>
      <w:r w:rsidR="00592A1D" w:rsidRPr="007541E4">
        <w:rPr>
          <w:b/>
        </w:rPr>
        <w:t>V</w:t>
      </w:r>
      <w:r w:rsidR="00472E9A" w:rsidRPr="007541E4">
        <w:t>alues</w:t>
      </w:r>
      <w:r w:rsidR="000068C5" w:rsidRPr="007541E4">
        <w:t xml:space="preserve"> (</w:t>
      </w:r>
      <w:r w:rsidR="000068C5" w:rsidRPr="007541E4">
        <w:rPr>
          <w:u w:val="thick"/>
        </w:rPr>
        <w:t>CSV</w:t>
      </w:r>
      <w:r w:rsidR="000068C5" w:rsidRPr="007541E4">
        <w:t>)</w:t>
      </w:r>
    </w:p>
    <w:p w14:paraId="653358B2" w14:textId="77777777" w:rsidR="00D95330" w:rsidRDefault="00CB7BE1" w:rsidP="00592A1D">
      <w:r>
        <w:t>Im Vergleich zur Datenspeicherung in JSON ist diejenige mit CSV komplexer, da sie stärker standardisiert ist und sich nicht wie ein Objekt, sondern wie eine Tabelle verhält</w:t>
      </w:r>
      <w:r w:rsidR="007E2A0A">
        <w:t xml:space="preserve"> – dadurch darf es unter anderem keine Verschachtelungen geben.</w:t>
      </w:r>
    </w:p>
    <w:p w14:paraId="5E990AA6" w14:textId="77777777" w:rsidR="00D95330" w:rsidRDefault="00D95330" w:rsidP="00592A1D"/>
    <w:p w14:paraId="0C53214F" w14:textId="58606A16" w:rsidR="00D95330" w:rsidRDefault="00D95330" w:rsidP="00592A1D">
      <w:r>
        <w:t>Die Ausgabe im CSV ist primär für den Nutzenden gedacht und nicht geeignet dafür, sie</w:t>
      </w:r>
      <w:r w:rsidR="007C3DFA">
        <w:t xml:space="preserve"> </w:t>
      </w:r>
      <w:r>
        <w:t>durch Automatisierungsprozesse</w:t>
      </w:r>
      <w:r w:rsidR="007C3DFA">
        <w:t xml:space="preserve"> weiter zu verwenden. Sie sind auch aus diesem Grund im Vergleich zur JSON-Datei so kurz als möglich gehalten</w:t>
      </w:r>
      <w:r>
        <w:t>. Aufgrund dessen ist die CSV-Ausgabe in drei verschiedene Dateien strukturiert:</w:t>
      </w:r>
    </w:p>
    <w:p w14:paraId="1C1E5AA1" w14:textId="77777777" w:rsidR="00653018" w:rsidRDefault="00D95330" w:rsidP="00653018">
      <w:pPr>
        <w:pStyle w:val="Listenabsatz"/>
        <w:keepNext/>
        <w:numPr>
          <w:ilvl w:val="0"/>
          <w:numId w:val="12"/>
        </w:numPr>
      </w:pPr>
      <w:r w:rsidRPr="00EC5C75">
        <w:rPr>
          <w:b/>
        </w:rPr>
        <w:t>Generell</w:t>
      </w:r>
      <w:r>
        <w:t>:</w:t>
      </w:r>
      <w:r w:rsidR="00EC5C75">
        <w:t xml:space="preserve"> Diese Datei stellt +- die Standardansicht in Inventory dar – d.h. sie ist sehr kurz</w:t>
      </w:r>
      <w:r w:rsidR="00653018">
        <w:br/>
      </w:r>
      <w:r w:rsidR="00653018" w:rsidRPr="00653018">
        <w:rPr>
          <w:noProof/>
        </w:rPr>
        <w:drawing>
          <wp:inline distT="0" distB="0" distL="0" distR="0" wp14:anchorId="6116ECF8" wp14:editId="31B5506E">
            <wp:extent cx="5759450" cy="465455"/>
            <wp:effectExtent l="0" t="0" r="0" b="0"/>
            <wp:docPr id="7232144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14442" name=""/>
                    <pic:cNvPicPr/>
                  </pic:nvPicPr>
                  <pic:blipFill>
                    <a:blip r:embed="rId54"/>
                    <a:stretch>
                      <a:fillRect/>
                    </a:stretch>
                  </pic:blipFill>
                  <pic:spPr>
                    <a:xfrm>
                      <a:off x="0" y="0"/>
                      <a:ext cx="5759450" cy="465455"/>
                    </a:xfrm>
                    <a:prstGeom prst="rect">
                      <a:avLst/>
                    </a:prstGeom>
                  </pic:spPr>
                </pic:pic>
              </a:graphicData>
            </a:graphic>
          </wp:inline>
        </w:drawing>
      </w:r>
    </w:p>
    <w:p w14:paraId="5AF6892F" w14:textId="156EFE01" w:rsidR="00D95330" w:rsidRDefault="00653018" w:rsidP="00653018">
      <w:pPr>
        <w:pStyle w:val="Beschriftung"/>
        <w:ind w:left="709"/>
      </w:pPr>
      <w:bookmarkStart w:id="102" w:name="_Toc193701306"/>
      <w:r>
        <w:t xml:space="preserve">Abbildung </w:t>
      </w:r>
      <w:r>
        <w:fldChar w:fldCharType="begin"/>
      </w:r>
      <w:r>
        <w:instrText xml:space="preserve"> SEQ Abbildung \* ARABIC </w:instrText>
      </w:r>
      <w:r>
        <w:fldChar w:fldCharType="separate"/>
      </w:r>
      <w:r w:rsidR="00792704">
        <w:rPr>
          <w:noProof/>
        </w:rPr>
        <w:t>13</w:t>
      </w:r>
      <w:r>
        <w:fldChar w:fldCharType="end"/>
      </w:r>
      <w:r>
        <w:t>: Resultat der generellen CSV-Datei</w:t>
      </w:r>
      <w:bookmarkEnd w:id="102"/>
    </w:p>
    <w:p w14:paraId="7B8E8D3D" w14:textId="77777777" w:rsidR="00815F12" w:rsidRDefault="00D95330" w:rsidP="00815F12">
      <w:pPr>
        <w:pStyle w:val="Listenabsatz"/>
        <w:keepNext/>
        <w:numPr>
          <w:ilvl w:val="0"/>
          <w:numId w:val="12"/>
        </w:numPr>
      </w:pPr>
      <w:r w:rsidRPr="00EC5C75">
        <w:rPr>
          <w:b/>
        </w:rPr>
        <w:t>MAC</w:t>
      </w:r>
      <w:r w:rsidR="00EC5C75">
        <w:rPr>
          <w:b/>
        </w:rPr>
        <w:t>:</w:t>
      </w:r>
      <w:r w:rsidR="00EC5C75">
        <w:t xml:space="preserve"> Diese Datei stellt alle MAC-Adressen dar, egal ob </w:t>
      </w:r>
      <w:r w:rsidR="00EC5C75" w:rsidRPr="00EC5C75">
        <w:rPr>
          <w:u w:val="thick"/>
        </w:rPr>
        <w:t>NIC</w:t>
      </w:r>
      <w:r w:rsidR="00FE5B62">
        <w:t>, Netzwerkadapter</w:t>
      </w:r>
      <w:r w:rsidR="00097A8B">
        <w:t xml:space="preserve"> oder Devices.</w:t>
      </w:r>
      <w:r w:rsidR="00815F12">
        <w:br/>
      </w:r>
      <w:r w:rsidR="00815F12" w:rsidRPr="00815F12">
        <w:rPr>
          <w:b/>
          <w:noProof/>
        </w:rPr>
        <w:drawing>
          <wp:inline distT="0" distB="0" distL="0" distR="0" wp14:anchorId="449BA066" wp14:editId="016E2AC7">
            <wp:extent cx="5759450" cy="357505"/>
            <wp:effectExtent l="0" t="0" r="0" b="4445"/>
            <wp:docPr id="20711151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15154" name=""/>
                    <pic:cNvPicPr/>
                  </pic:nvPicPr>
                  <pic:blipFill>
                    <a:blip r:embed="rId55"/>
                    <a:stretch>
                      <a:fillRect/>
                    </a:stretch>
                  </pic:blipFill>
                  <pic:spPr>
                    <a:xfrm>
                      <a:off x="0" y="0"/>
                      <a:ext cx="5759450" cy="357505"/>
                    </a:xfrm>
                    <a:prstGeom prst="rect">
                      <a:avLst/>
                    </a:prstGeom>
                  </pic:spPr>
                </pic:pic>
              </a:graphicData>
            </a:graphic>
          </wp:inline>
        </w:drawing>
      </w:r>
    </w:p>
    <w:p w14:paraId="69C0E8E1" w14:textId="08909E4E" w:rsidR="00D95330" w:rsidRPr="00EC5C75" w:rsidRDefault="00815F12" w:rsidP="00815F12">
      <w:pPr>
        <w:pStyle w:val="Beschriftung"/>
        <w:ind w:left="709"/>
        <w:rPr>
          <w:b/>
        </w:rPr>
      </w:pPr>
      <w:bookmarkStart w:id="103" w:name="_Toc193701307"/>
      <w:r>
        <w:t xml:space="preserve">Abbildung </w:t>
      </w:r>
      <w:r>
        <w:fldChar w:fldCharType="begin"/>
      </w:r>
      <w:r>
        <w:instrText xml:space="preserve"> SEQ Abbildung \* ARABIC </w:instrText>
      </w:r>
      <w:r>
        <w:fldChar w:fldCharType="separate"/>
      </w:r>
      <w:r w:rsidR="00792704">
        <w:rPr>
          <w:noProof/>
        </w:rPr>
        <w:t>14</w:t>
      </w:r>
      <w:r>
        <w:fldChar w:fldCharType="end"/>
      </w:r>
      <w:r>
        <w:t>: Resultat der MAC-Adressen CSV-Datei</w:t>
      </w:r>
      <w:bookmarkEnd w:id="103"/>
    </w:p>
    <w:p w14:paraId="341CBB45" w14:textId="77777777" w:rsidR="00155075" w:rsidRDefault="00D95330" w:rsidP="00155075">
      <w:pPr>
        <w:pStyle w:val="Listenabsatz"/>
        <w:keepNext/>
        <w:numPr>
          <w:ilvl w:val="0"/>
          <w:numId w:val="12"/>
        </w:numPr>
      </w:pPr>
      <w:r w:rsidRPr="00EC5C75">
        <w:rPr>
          <w:b/>
        </w:rPr>
        <w:t>Seriennummern</w:t>
      </w:r>
      <w:r w:rsidR="00F17B46">
        <w:t>: Diese Datei stellt alle MAC-Adressen dar, welche gefunden werden konnten (Prozessor, Storage, Memory usw.)</w:t>
      </w:r>
      <w:r w:rsidR="0062386F">
        <w:t xml:space="preserve"> Ausserdem enthält sie zusätzlich dazu noch eine kurze Liste mit genaueren Details der Namen und Orte der Seriennummern, um so die einzelnen Teile besser unterscheiden zu können.</w:t>
      </w:r>
      <w:r w:rsidR="00903C90">
        <w:br/>
      </w:r>
      <w:r w:rsidR="00155075" w:rsidRPr="00155075">
        <w:rPr>
          <w:noProof/>
        </w:rPr>
        <w:drawing>
          <wp:inline distT="0" distB="0" distL="0" distR="0" wp14:anchorId="2E6A7C20" wp14:editId="252E177F">
            <wp:extent cx="5759450" cy="852170"/>
            <wp:effectExtent l="0" t="0" r="0" b="5080"/>
            <wp:docPr id="3387931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93120" name=""/>
                    <pic:cNvPicPr/>
                  </pic:nvPicPr>
                  <pic:blipFill>
                    <a:blip r:embed="rId56"/>
                    <a:stretch>
                      <a:fillRect/>
                    </a:stretch>
                  </pic:blipFill>
                  <pic:spPr>
                    <a:xfrm>
                      <a:off x="0" y="0"/>
                      <a:ext cx="5759450" cy="852170"/>
                    </a:xfrm>
                    <a:prstGeom prst="rect">
                      <a:avLst/>
                    </a:prstGeom>
                  </pic:spPr>
                </pic:pic>
              </a:graphicData>
            </a:graphic>
          </wp:inline>
        </w:drawing>
      </w:r>
    </w:p>
    <w:p w14:paraId="4BF9E8F1" w14:textId="6023178B" w:rsidR="00155075" w:rsidRDefault="00155075" w:rsidP="00155075">
      <w:pPr>
        <w:pStyle w:val="Beschriftung"/>
        <w:ind w:left="709"/>
      </w:pPr>
      <w:bookmarkStart w:id="104" w:name="_Toc193701308"/>
      <w:r>
        <w:t xml:space="preserve">Abbildung </w:t>
      </w:r>
      <w:r>
        <w:fldChar w:fldCharType="begin"/>
      </w:r>
      <w:r>
        <w:instrText xml:space="preserve"> SEQ Abbildung \* ARABIC </w:instrText>
      </w:r>
      <w:r>
        <w:fldChar w:fldCharType="separate"/>
      </w:r>
      <w:r w:rsidR="00792704">
        <w:rPr>
          <w:noProof/>
        </w:rPr>
        <w:t>15</w:t>
      </w:r>
      <w:r>
        <w:fldChar w:fldCharType="end"/>
      </w:r>
      <w:r>
        <w:t>: Resultat der Seriennummern CSV-Datei</w:t>
      </w:r>
      <w:bookmarkEnd w:id="104"/>
    </w:p>
    <w:p w14:paraId="6047E74C" w14:textId="5D6A1F3F" w:rsidR="00F43F80" w:rsidRPr="00F43F80" w:rsidRDefault="00F43F80" w:rsidP="00F43F80">
      <w:r>
        <w:t>Überall wo ein ‘-‘ zu sehen ist, wurde kein passender Wert gefunden.</w:t>
      </w:r>
    </w:p>
    <w:p w14:paraId="357839A3" w14:textId="77777777" w:rsidR="00F43F80" w:rsidRDefault="00F43F80" w:rsidP="007C3DFA"/>
    <w:p w14:paraId="78AD5E69" w14:textId="300EA655" w:rsidR="00F43F80" w:rsidRDefault="00EB2AB4" w:rsidP="007C3DFA">
      <w:r>
        <w:t xml:space="preserve">Das in allen drei Dateien vorhandene Feld </w:t>
      </w:r>
      <w:r w:rsidR="00784CC1">
        <w:t>«</w:t>
      </w:r>
      <w:r w:rsidRPr="00784CC1">
        <w:t>Label</w:t>
      </w:r>
      <w:r w:rsidR="00784CC1">
        <w:t>»</w:t>
      </w:r>
      <w:r>
        <w:t xml:space="preserve"> ist der Identifier innerhalb des Inventory – es ist daher nur vorhanden, wenn auch eine Inventory-Abfrage durchgeführt wurde</w:t>
      </w:r>
      <w:r w:rsidR="00F43F80">
        <w:t xml:space="preserve"> und wird aus der Datei ausgelesen, in der das Resultat der Inventory-Abfrage abgespeichert wird</w:t>
      </w:r>
      <w:r>
        <w:t>.</w:t>
      </w:r>
      <w:r w:rsidR="00F43F80">
        <w:t xml:space="preserve"> </w:t>
      </w:r>
    </w:p>
    <w:p w14:paraId="506755C7" w14:textId="77777777" w:rsidR="00EB2AB4" w:rsidRDefault="00EB2AB4" w:rsidP="007C3DFA"/>
    <w:p w14:paraId="38DC045D" w14:textId="760567B7" w:rsidR="00F43F80" w:rsidRDefault="00A8362D" w:rsidP="007C3DFA">
      <w:r>
        <w:rPr>
          <w:b/>
        </w:rPr>
        <w:t>CSV-Standardisierung</w:t>
      </w:r>
    </w:p>
    <w:p w14:paraId="2983ACAB" w14:textId="14005FA3" w:rsidR="00B86D7A" w:rsidRDefault="00B86D7A" w:rsidP="007C3DFA">
      <w:r>
        <w:t xml:space="preserve">Es gibt bei der Konvertierung von </w:t>
      </w:r>
      <w:proofErr w:type="spellStart"/>
      <w:r>
        <w:t>PowerShellvariablen</w:t>
      </w:r>
      <w:proofErr w:type="spellEnd"/>
      <w:r>
        <w:t xml:space="preserve"> in CSV </w:t>
      </w:r>
      <w:r w:rsidR="004004F9">
        <w:t>ein kleines Problem,</w:t>
      </w:r>
      <w:r>
        <w:t xml:space="preserve"> was ein Array aus Objekten angeht: Es werden nur jeweils die Keys übernommen, welche in allen Instanzen des Objektes vorkommt. Da aber je nach abgefragtem Server nicht überall gleich viele Teile eingebaut; Ein Server hat bspw. 4 RAM-Riegel, ein anderer vielleicht aber 8 oder 16, aber weil ein anderer nur 2 hat, wird in der Datei bei ALLEN nur zwei angezeigt.</w:t>
      </w:r>
    </w:p>
    <w:p w14:paraId="1A4D3B3E" w14:textId="379AC396" w:rsidR="00444638" w:rsidRDefault="00B86D7A" w:rsidP="007C3DFA">
      <w:r>
        <w:t>Um dieses Problem zu umgehen, kann man mittels einer Funktion über alle Instanzen standardisieren, sodass alle Instanzen die gewünschten Eigenschaften besitzen</w:t>
      </w:r>
      <w:r w:rsidR="001E2C73">
        <w:t xml:space="preserve"> – dort wo sie vorher nicht vorhanden war, wird sie mit einem ‘-‘</w:t>
      </w:r>
      <w:r w:rsidR="00574F84">
        <w:t xml:space="preserve"> hinzugefügt</w:t>
      </w:r>
      <w:r>
        <w:t>.</w:t>
      </w:r>
    </w:p>
    <w:p w14:paraId="1E58BA4D"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569CD6"/>
          <w:sz w:val="21"/>
          <w:szCs w:val="21"/>
          <w:lang w:val="en-US" w:eastAsia="de-CH"/>
        </w:rPr>
        <w:lastRenderedPageBreak/>
        <w:t>Function</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Get-</w:t>
      </w:r>
      <w:proofErr w:type="spellStart"/>
      <w:r w:rsidRPr="00A8362D">
        <w:rPr>
          <w:rFonts w:ascii="Consolas" w:hAnsi="Consolas"/>
          <w:color w:val="DCDCAA"/>
          <w:sz w:val="21"/>
          <w:szCs w:val="21"/>
          <w:lang w:val="en-US" w:eastAsia="de-CH"/>
        </w:rPr>
        <w:t>StandardizedCSV</w:t>
      </w:r>
      <w:proofErr w:type="spellEnd"/>
      <w:r w:rsidRPr="00A8362D">
        <w:rPr>
          <w:rFonts w:ascii="Consolas" w:hAnsi="Consolas"/>
          <w:color w:val="CCCCCC"/>
          <w:sz w:val="21"/>
          <w:szCs w:val="21"/>
          <w:lang w:val="en-US" w:eastAsia="de-CH"/>
        </w:rPr>
        <w:t xml:space="preserve"> {</w:t>
      </w:r>
    </w:p>
    <w:p w14:paraId="4CEFCDF3"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proofErr w:type="gramStart"/>
      <w:r w:rsidRPr="00A8362D">
        <w:rPr>
          <w:rFonts w:ascii="Consolas" w:hAnsi="Consolas"/>
          <w:color w:val="C586C0"/>
          <w:sz w:val="21"/>
          <w:szCs w:val="21"/>
          <w:lang w:val="en-US" w:eastAsia="de-CH"/>
        </w:rPr>
        <w:t>param</w:t>
      </w:r>
      <w:r w:rsidRPr="00A8362D">
        <w:rPr>
          <w:rFonts w:ascii="Consolas" w:hAnsi="Consolas"/>
          <w:color w:val="CCCCCC"/>
          <w:sz w:val="21"/>
          <w:szCs w:val="21"/>
          <w:lang w:val="en-US" w:eastAsia="de-CH"/>
        </w:rPr>
        <w:t>(</w:t>
      </w:r>
      <w:proofErr w:type="gramEnd"/>
    </w:p>
    <w:p w14:paraId="26BCC30A"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w:t>
      </w:r>
      <w:proofErr w:type="gramStart"/>
      <w:r w:rsidRPr="00A8362D">
        <w:rPr>
          <w:rFonts w:ascii="Consolas" w:hAnsi="Consolas"/>
          <w:color w:val="DCDCAA"/>
          <w:sz w:val="21"/>
          <w:szCs w:val="21"/>
          <w:lang w:val="en-US" w:eastAsia="de-CH"/>
        </w:rPr>
        <w:t>Parameter</w:t>
      </w:r>
      <w:r w:rsidRPr="00A8362D">
        <w:rPr>
          <w:rFonts w:ascii="Consolas" w:hAnsi="Consolas"/>
          <w:color w:val="CCCCCC"/>
          <w:sz w:val="21"/>
          <w:szCs w:val="21"/>
          <w:lang w:val="en-US" w:eastAsia="de-CH"/>
        </w:rPr>
        <w:t>(</w:t>
      </w:r>
      <w:proofErr w:type="gramEnd"/>
      <w:r w:rsidRPr="00A8362D">
        <w:rPr>
          <w:rFonts w:ascii="Consolas" w:hAnsi="Consolas"/>
          <w:color w:val="9CDCFE"/>
          <w:sz w:val="21"/>
          <w:szCs w:val="21"/>
          <w:lang w:val="en-US" w:eastAsia="de-CH"/>
        </w:rPr>
        <w:t>Mandatory</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569CD6"/>
          <w:sz w:val="21"/>
          <w:szCs w:val="21"/>
          <w:lang w:val="en-US" w:eastAsia="de-CH"/>
        </w:rPr>
        <w:t>$true</w:t>
      </w:r>
      <w:r w:rsidRPr="00A8362D">
        <w:rPr>
          <w:rFonts w:ascii="Consolas" w:hAnsi="Consolas"/>
          <w:color w:val="CCCCCC"/>
          <w:sz w:val="21"/>
          <w:szCs w:val="21"/>
          <w:lang w:val="en-US" w:eastAsia="de-CH"/>
        </w:rPr>
        <w:t>)]</w:t>
      </w:r>
    </w:p>
    <w:p w14:paraId="32930F5B"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$Report</w:t>
      </w:r>
    </w:p>
    <w:p w14:paraId="4EC0DCCA"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w:t>
      </w:r>
    </w:p>
    <w:p w14:paraId="57E31D34"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$Report</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ForEach-Object</w:t>
      </w:r>
      <w:r w:rsidRPr="00A8362D">
        <w:rPr>
          <w:rFonts w:ascii="Consolas" w:hAnsi="Consolas"/>
          <w:color w:val="CCCCCC"/>
          <w:sz w:val="21"/>
          <w:szCs w:val="21"/>
          <w:lang w:val="en-US" w:eastAsia="de-CH"/>
        </w:rPr>
        <w:t xml:space="preserve"> </w:t>
      </w:r>
      <w:proofErr w:type="gramStart"/>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w:t>
      </w:r>
      <w:proofErr w:type="gramEnd"/>
      <w:r w:rsidRPr="00A8362D">
        <w:rPr>
          <w:rFonts w:ascii="Consolas" w:hAnsi="Consolas"/>
          <w:color w:val="9CDCFE"/>
          <w:sz w:val="21"/>
          <w:szCs w:val="21"/>
          <w:lang w:val="en-US" w:eastAsia="de-CH"/>
        </w:rPr>
        <w:t>_</w:t>
      </w:r>
      <w:r w:rsidRPr="00A8362D">
        <w:rPr>
          <w:rFonts w:ascii="Consolas" w:hAnsi="Consolas"/>
          <w:color w:val="DCDCAA"/>
          <w:sz w:val="21"/>
          <w:szCs w:val="21"/>
          <w:lang w:val="en-US" w:eastAsia="de-CH"/>
        </w:rPr>
        <w:t>.Keys</w:t>
      </w:r>
      <w:r w:rsidRPr="00A8362D">
        <w:rPr>
          <w:rFonts w:ascii="Consolas" w:hAnsi="Consolas"/>
          <w:color w:val="CCCCCC"/>
          <w:sz w:val="21"/>
          <w:szCs w:val="21"/>
          <w:lang w:val="en-US" w:eastAsia="de-CH"/>
        </w:rPr>
        <w:t xml:space="preserve"> }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Select-Object</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Unique</w:t>
      </w:r>
    </w:p>
    <w:p w14:paraId="3EE43C57"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foreach</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w:t>
      </w:r>
      <w:proofErr w:type="spellStart"/>
      <w:r w:rsidRPr="00A8362D">
        <w:rPr>
          <w:rFonts w:ascii="Consolas" w:hAnsi="Consolas"/>
          <w:color w:val="9CDCFE"/>
          <w:sz w:val="21"/>
          <w:szCs w:val="21"/>
          <w:lang w:val="en-US" w:eastAsia="de-CH"/>
        </w:rPr>
        <w:t>srvObj</w:t>
      </w:r>
      <w:proofErr w:type="spellEnd"/>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in</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$Report</w:t>
      </w:r>
      <w:r w:rsidRPr="00A8362D">
        <w:rPr>
          <w:rFonts w:ascii="Consolas" w:hAnsi="Consolas"/>
          <w:color w:val="CCCCCC"/>
          <w:sz w:val="21"/>
          <w:szCs w:val="21"/>
          <w:lang w:val="en-US" w:eastAsia="de-CH"/>
        </w:rPr>
        <w:t>) {</w:t>
      </w:r>
    </w:p>
    <w:p w14:paraId="54EBB763"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foreach</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w:t>
      </w:r>
      <w:proofErr w:type="spellStart"/>
      <w:r w:rsidRPr="00A8362D">
        <w:rPr>
          <w:rFonts w:ascii="Consolas" w:hAnsi="Consolas"/>
          <w:color w:val="9CDCFE"/>
          <w:sz w:val="21"/>
          <w:szCs w:val="21"/>
          <w:lang w:val="en-US" w:eastAsia="de-CH"/>
        </w:rPr>
        <w:t>uniqueMember</w:t>
      </w:r>
      <w:proofErr w:type="spellEnd"/>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in</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w:t>
      </w:r>
      <w:r w:rsidRPr="00A8362D">
        <w:rPr>
          <w:rFonts w:ascii="Consolas" w:hAnsi="Consolas"/>
          <w:color w:val="CCCCCC"/>
          <w:sz w:val="21"/>
          <w:szCs w:val="21"/>
          <w:lang w:val="en-US" w:eastAsia="de-CH"/>
        </w:rPr>
        <w:t>) {</w:t>
      </w:r>
    </w:p>
    <w:p w14:paraId="71E72C60"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if</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w:t>
      </w:r>
      <w:proofErr w:type="spellStart"/>
      <w:r w:rsidRPr="00A8362D">
        <w:rPr>
          <w:rFonts w:ascii="Consolas" w:hAnsi="Consolas"/>
          <w:color w:val="9CDCFE"/>
          <w:sz w:val="21"/>
          <w:szCs w:val="21"/>
          <w:lang w:val="en-US" w:eastAsia="de-CH"/>
        </w:rPr>
        <w:t>srvObj</w:t>
      </w:r>
      <w:r w:rsidRPr="00A8362D">
        <w:rPr>
          <w:rFonts w:ascii="Consolas" w:hAnsi="Consolas"/>
          <w:color w:val="DCDCAA"/>
          <w:sz w:val="21"/>
          <w:szCs w:val="21"/>
          <w:lang w:val="en-US" w:eastAsia="de-CH"/>
        </w:rPr>
        <w:t>.Keys</w:t>
      </w:r>
      <w:proofErr w:type="spellEnd"/>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-contains</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w:t>
      </w:r>
      <w:proofErr w:type="spellStart"/>
      <w:r w:rsidRPr="00A8362D">
        <w:rPr>
          <w:rFonts w:ascii="Consolas" w:hAnsi="Consolas"/>
          <w:color w:val="9CDCFE"/>
          <w:sz w:val="21"/>
          <w:szCs w:val="21"/>
          <w:lang w:val="en-US" w:eastAsia="de-CH"/>
        </w:rPr>
        <w:t>uniqueMember</w:t>
      </w:r>
      <w:proofErr w:type="spellEnd"/>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-eq</w:t>
      </w:r>
      <w:r w:rsidRPr="00A8362D">
        <w:rPr>
          <w:rFonts w:ascii="Consolas" w:hAnsi="Consolas"/>
          <w:color w:val="CCCCCC"/>
          <w:sz w:val="21"/>
          <w:szCs w:val="21"/>
          <w:lang w:val="en-US" w:eastAsia="de-CH"/>
        </w:rPr>
        <w:t xml:space="preserve"> </w:t>
      </w:r>
      <w:r w:rsidRPr="00A8362D">
        <w:rPr>
          <w:rFonts w:ascii="Consolas" w:hAnsi="Consolas"/>
          <w:color w:val="569CD6"/>
          <w:sz w:val="21"/>
          <w:szCs w:val="21"/>
          <w:lang w:val="en-US" w:eastAsia="de-CH"/>
        </w:rPr>
        <w:t>$false</w:t>
      </w:r>
      <w:r w:rsidRPr="00A8362D">
        <w:rPr>
          <w:rFonts w:ascii="Consolas" w:hAnsi="Consolas"/>
          <w:color w:val="CCCCCC"/>
          <w:sz w:val="21"/>
          <w:szCs w:val="21"/>
          <w:lang w:val="en-US" w:eastAsia="de-CH"/>
        </w:rPr>
        <w:t>) {    </w:t>
      </w:r>
    </w:p>
    <w:p w14:paraId="4C9E4FCB"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w:t>
      </w:r>
      <w:proofErr w:type="spellStart"/>
      <w:r w:rsidRPr="00A8362D">
        <w:rPr>
          <w:rFonts w:ascii="Consolas" w:hAnsi="Consolas"/>
          <w:color w:val="9CDCFE"/>
          <w:sz w:val="21"/>
          <w:szCs w:val="21"/>
          <w:lang w:val="en-US" w:eastAsia="de-CH"/>
        </w:rPr>
        <w:t>srvObj</w:t>
      </w:r>
      <w:proofErr w:type="spellEnd"/>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Add-Member</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Name </w:t>
      </w:r>
      <w:r w:rsidRPr="00A8362D">
        <w:rPr>
          <w:rFonts w:ascii="Consolas" w:hAnsi="Consolas"/>
          <w:color w:val="9CDCFE"/>
          <w:sz w:val="21"/>
          <w:szCs w:val="21"/>
          <w:lang w:val="en-US" w:eastAsia="de-CH"/>
        </w:rPr>
        <w:t>$</w:t>
      </w:r>
      <w:proofErr w:type="spellStart"/>
      <w:r w:rsidRPr="00A8362D">
        <w:rPr>
          <w:rFonts w:ascii="Consolas" w:hAnsi="Consolas"/>
          <w:color w:val="9CDCFE"/>
          <w:sz w:val="21"/>
          <w:szCs w:val="21"/>
          <w:lang w:val="en-US" w:eastAsia="de-CH"/>
        </w:rPr>
        <w:t>uniqueMember</w:t>
      </w:r>
      <w:proofErr w:type="spellEnd"/>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Value </w:t>
      </w:r>
      <w:r w:rsidRPr="00A8362D">
        <w:rPr>
          <w:rFonts w:ascii="Consolas" w:hAnsi="Consolas"/>
          <w:color w:val="CE9178"/>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proofErr w:type="spellStart"/>
      <w:r w:rsidRPr="00A8362D">
        <w:rPr>
          <w:rFonts w:ascii="Consolas" w:hAnsi="Consolas"/>
          <w:color w:val="CCCCCC"/>
          <w:sz w:val="21"/>
          <w:szCs w:val="21"/>
          <w:lang w:val="en-US" w:eastAsia="de-CH"/>
        </w:rPr>
        <w:t>MemberType</w:t>
      </w:r>
      <w:proofErr w:type="spellEnd"/>
      <w:r w:rsidRPr="00A8362D">
        <w:rPr>
          <w:rFonts w:ascii="Consolas" w:hAnsi="Consolas"/>
          <w:color w:val="CCCCCC"/>
          <w:sz w:val="21"/>
          <w:szCs w:val="21"/>
          <w:lang w:val="en-US" w:eastAsia="de-CH"/>
        </w:rPr>
        <w:t xml:space="preserve"> </w:t>
      </w:r>
      <w:proofErr w:type="spellStart"/>
      <w:proofErr w:type="gramStart"/>
      <w:r w:rsidRPr="00A8362D">
        <w:rPr>
          <w:rFonts w:ascii="Consolas" w:hAnsi="Consolas"/>
          <w:color w:val="CCCCCC"/>
          <w:sz w:val="21"/>
          <w:szCs w:val="21"/>
          <w:lang w:val="en-US" w:eastAsia="de-CH"/>
        </w:rPr>
        <w:t>NoteProperty</w:t>
      </w:r>
      <w:proofErr w:type="spellEnd"/>
      <w:r w:rsidRPr="00A8362D">
        <w:rPr>
          <w:rFonts w:ascii="Consolas" w:hAnsi="Consolas"/>
          <w:color w:val="CCCCCC"/>
          <w:sz w:val="21"/>
          <w:szCs w:val="21"/>
          <w:lang w:val="en-US" w:eastAsia="de-CH"/>
        </w:rPr>
        <w:t>;</w:t>
      </w:r>
      <w:proofErr w:type="gramEnd"/>
    </w:p>
    <w:p w14:paraId="7067EE64"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val="en-US" w:eastAsia="de-CH"/>
        </w:rPr>
        <w:t xml:space="preserve">            </w:t>
      </w:r>
      <w:r w:rsidRPr="00A8362D">
        <w:rPr>
          <w:rFonts w:ascii="Consolas" w:hAnsi="Consolas"/>
          <w:color w:val="CCCCCC"/>
          <w:sz w:val="21"/>
          <w:szCs w:val="21"/>
          <w:lang w:eastAsia="de-CH"/>
        </w:rPr>
        <w:t>}</w:t>
      </w:r>
    </w:p>
    <w:p w14:paraId="5E3175C0"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        }</w:t>
      </w:r>
    </w:p>
    <w:p w14:paraId="2A7F37AB"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    }</w:t>
      </w:r>
    </w:p>
    <w:p w14:paraId="6D876AB1"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 xml:space="preserve">    </w:t>
      </w:r>
      <w:r w:rsidRPr="00A8362D">
        <w:rPr>
          <w:rFonts w:ascii="Consolas" w:hAnsi="Consolas"/>
          <w:color w:val="C586C0"/>
          <w:sz w:val="21"/>
          <w:szCs w:val="21"/>
          <w:lang w:eastAsia="de-CH"/>
        </w:rPr>
        <w:t>return</w:t>
      </w:r>
      <w:r w:rsidRPr="00A8362D">
        <w:rPr>
          <w:rFonts w:ascii="Consolas" w:hAnsi="Consolas"/>
          <w:color w:val="CCCCCC"/>
          <w:sz w:val="21"/>
          <w:szCs w:val="21"/>
          <w:lang w:eastAsia="de-CH"/>
        </w:rPr>
        <w:t xml:space="preserve"> </w:t>
      </w:r>
      <w:r w:rsidRPr="00A8362D">
        <w:rPr>
          <w:rFonts w:ascii="Consolas" w:hAnsi="Consolas"/>
          <w:color w:val="9CDCFE"/>
          <w:sz w:val="21"/>
          <w:szCs w:val="21"/>
          <w:lang w:eastAsia="de-CH"/>
        </w:rPr>
        <w:t>$Report</w:t>
      </w:r>
    </w:p>
    <w:p w14:paraId="7F1504C1" w14:textId="77777777" w:rsidR="00A8362D" w:rsidRPr="00A8362D" w:rsidRDefault="00A8362D" w:rsidP="00A8362D">
      <w:pPr>
        <w:keepNext/>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w:t>
      </w:r>
    </w:p>
    <w:p w14:paraId="7FB2F35C" w14:textId="295B3093" w:rsidR="00A8362D" w:rsidRDefault="00A8362D" w:rsidP="00A8362D">
      <w:pPr>
        <w:pStyle w:val="Beschriftung"/>
      </w:pPr>
      <w:bookmarkStart w:id="105" w:name="_Toc193701362"/>
      <w:r>
        <w:t xml:space="preserve">Codesnippet </w:t>
      </w:r>
      <w:r>
        <w:fldChar w:fldCharType="begin"/>
      </w:r>
      <w:r>
        <w:instrText xml:space="preserve"> SEQ Codesnippet \* ARABIC </w:instrText>
      </w:r>
      <w:r>
        <w:fldChar w:fldCharType="separate"/>
      </w:r>
      <w:r w:rsidR="00792704">
        <w:rPr>
          <w:noProof/>
        </w:rPr>
        <w:t>20</w:t>
      </w:r>
      <w:r>
        <w:fldChar w:fldCharType="end"/>
      </w:r>
      <w:r>
        <w:t>: Standardisierung von CSV-Dateien</w:t>
      </w:r>
      <w:bookmarkEnd w:id="105"/>
    </w:p>
    <w:p w14:paraId="18F5B814" w14:textId="5F585ACE" w:rsidR="002B17BA" w:rsidRDefault="002B17BA">
      <w:pPr>
        <w:spacing w:line="280" w:lineRule="atLeast"/>
      </w:pPr>
    </w:p>
    <w:p w14:paraId="121F0962" w14:textId="71F49B04" w:rsidR="002B17BA" w:rsidRDefault="002B17BA" w:rsidP="002B17BA">
      <w:pPr>
        <w:pStyle w:val="berschrift3nummeriert"/>
      </w:pPr>
      <w:bookmarkStart w:id="106" w:name="_Toc193706778"/>
      <w:r>
        <w:t>Hilfestellungen</w:t>
      </w:r>
      <w:bookmarkEnd w:id="106"/>
    </w:p>
    <w:p w14:paraId="23AB87BF" w14:textId="13F56ECD" w:rsidR="002B17BA" w:rsidRDefault="002B17BA" w:rsidP="002B17BA">
      <w:r>
        <w:t xml:space="preserve">Die Hilfestellungen erfolgen pro Funktion jeweils in der Form von </w:t>
      </w:r>
      <w:r w:rsidR="00784CC1" w:rsidRPr="00784CC1">
        <w:t>«</w:t>
      </w:r>
      <w:proofErr w:type="spellStart"/>
      <w:r w:rsidRPr="00784CC1">
        <w:t>comment-based</w:t>
      </w:r>
      <w:proofErr w:type="spellEnd"/>
      <w:r w:rsidRPr="00784CC1">
        <w:t xml:space="preserve"> help</w:t>
      </w:r>
      <w:r w:rsidR="00784CC1" w:rsidRPr="00784CC1">
        <w:t>»</w:t>
      </w:r>
      <w:r w:rsidRPr="00784CC1">
        <w:t xml:space="preserve"> </w:t>
      </w:r>
      <w:r>
        <w:t xml:space="preserve">– das ist der native Weg von PowerShell, mit dem üblicherweise dokumentiert wird. Damit lassen sich aber nur die Funktionen dokumentieren, nicht aber das Modul an sich. Aus diesem Grund wurde ein </w:t>
      </w:r>
      <w:r w:rsidR="00784CC1">
        <w:t>«</w:t>
      </w:r>
      <w:r w:rsidRPr="00784CC1">
        <w:t>ILO-Inventorizer.help.txt</w:t>
      </w:r>
      <w:r w:rsidR="00784CC1">
        <w:t>»</w:t>
      </w:r>
      <w:r w:rsidRPr="00784CC1">
        <w:t xml:space="preserve"> erstellt</w:t>
      </w:r>
      <w:r>
        <w:t xml:space="preserve">, welches von PowerShell aufgerufen wird, wenn man den </w:t>
      </w:r>
      <w:r w:rsidR="00784CC1" w:rsidRPr="00784CC1">
        <w:t>«</w:t>
      </w:r>
      <w:r w:rsidRPr="00784CC1">
        <w:t>Get-Help</w:t>
      </w:r>
      <w:r w:rsidR="00784CC1" w:rsidRPr="00784CC1">
        <w:t>»</w:t>
      </w:r>
      <w:r>
        <w:t>-Befehl auf das Modul anwendet.</w:t>
      </w:r>
    </w:p>
    <w:p w14:paraId="5F087A6C" w14:textId="77777777" w:rsidR="002B17BA" w:rsidRPr="002B17BA" w:rsidRDefault="002B17BA" w:rsidP="002B17BA"/>
    <w:p w14:paraId="70489274" w14:textId="4D820A70" w:rsidR="002B17BA" w:rsidRDefault="00B23D88" w:rsidP="002B17BA">
      <w:r>
        <w:t xml:space="preserve">Um die Nutzung zu </w:t>
      </w:r>
      <w:r w:rsidR="004004F9">
        <w:t>vereinfachen,</w:t>
      </w:r>
      <w:r w:rsidR="004A15E7">
        <w:t xml:space="preserve"> </w:t>
      </w:r>
      <w:r>
        <w:t xml:space="preserve">zeigt die Hilfe des Modules eine kleine Tabelle mit allen </w:t>
      </w:r>
      <w:r w:rsidR="004A15E7">
        <w:t>Public-</w:t>
      </w:r>
      <w:r>
        <w:t>Funktionen und jeweils kurz zusammengefasst, was sie so machen. Ausserdem zeigt sie, wie man über die verschiedenen Hilfsparameter zur Hilfe kommt.</w:t>
      </w:r>
    </w:p>
    <w:p w14:paraId="21F8202F" w14:textId="77777777" w:rsidR="00C2682A" w:rsidRDefault="00C2682A" w:rsidP="002B17BA">
      <w:pPr>
        <w:rPr>
          <w:iCs/>
          <w:sz w:val="18"/>
          <w:szCs w:val="18"/>
        </w:rPr>
      </w:pPr>
    </w:p>
    <w:p w14:paraId="7942697B" w14:textId="77777777" w:rsidR="00C2682A" w:rsidRDefault="00C2682A" w:rsidP="00C2682A">
      <w:pPr>
        <w:keepNext/>
      </w:pPr>
      <w:r w:rsidRPr="00C2682A">
        <w:rPr>
          <w:iCs/>
          <w:noProof/>
          <w:sz w:val="18"/>
          <w:szCs w:val="18"/>
        </w:rPr>
        <w:drawing>
          <wp:inline distT="0" distB="0" distL="0" distR="0" wp14:anchorId="463330FC" wp14:editId="0FF8CC0C">
            <wp:extent cx="5759450" cy="1814195"/>
            <wp:effectExtent l="0" t="0" r="0" b="0"/>
            <wp:docPr id="67450688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06886" name=""/>
                    <pic:cNvPicPr/>
                  </pic:nvPicPr>
                  <pic:blipFill>
                    <a:blip r:embed="rId57"/>
                    <a:stretch>
                      <a:fillRect/>
                    </a:stretch>
                  </pic:blipFill>
                  <pic:spPr>
                    <a:xfrm>
                      <a:off x="0" y="0"/>
                      <a:ext cx="5759450" cy="1814195"/>
                    </a:xfrm>
                    <a:prstGeom prst="rect">
                      <a:avLst/>
                    </a:prstGeom>
                  </pic:spPr>
                </pic:pic>
              </a:graphicData>
            </a:graphic>
          </wp:inline>
        </w:drawing>
      </w:r>
    </w:p>
    <w:p w14:paraId="53E84FE5" w14:textId="326374C4" w:rsidR="00C2682A" w:rsidRDefault="00C2682A" w:rsidP="00C2682A">
      <w:pPr>
        <w:pStyle w:val="Beschriftung"/>
        <w:rPr>
          <w:iCs w:val="0"/>
        </w:rPr>
      </w:pPr>
      <w:bookmarkStart w:id="107" w:name="_Toc193701309"/>
      <w:r>
        <w:t xml:space="preserve">Abbildung </w:t>
      </w:r>
      <w:r>
        <w:fldChar w:fldCharType="begin"/>
      </w:r>
      <w:r>
        <w:instrText xml:space="preserve"> SEQ Abbildung \* ARABIC </w:instrText>
      </w:r>
      <w:r>
        <w:fldChar w:fldCharType="separate"/>
      </w:r>
      <w:r w:rsidR="00792704">
        <w:rPr>
          <w:noProof/>
        </w:rPr>
        <w:t>16</w:t>
      </w:r>
      <w:r>
        <w:fldChar w:fldCharType="end"/>
      </w:r>
      <w:r>
        <w:t>: Modulhilfe</w:t>
      </w:r>
      <w:bookmarkEnd w:id="107"/>
    </w:p>
    <w:p w14:paraId="1F93639D" w14:textId="77777777" w:rsidR="00C2682A" w:rsidRDefault="00C2682A" w:rsidP="002B17BA">
      <w:pPr>
        <w:rPr>
          <w:iCs/>
          <w:sz w:val="18"/>
          <w:szCs w:val="18"/>
        </w:rPr>
      </w:pPr>
    </w:p>
    <w:p w14:paraId="204C568C" w14:textId="09AF2DA6" w:rsidR="002B17BA" w:rsidRDefault="00AB6237" w:rsidP="002B17BA">
      <w:r w:rsidRPr="00AB6237">
        <w:t>Die Comment-</w:t>
      </w:r>
      <w:proofErr w:type="spellStart"/>
      <w:r w:rsidRPr="00AB6237">
        <w:t>Based</w:t>
      </w:r>
      <w:proofErr w:type="spellEnd"/>
      <w:r w:rsidRPr="00AB6237">
        <w:t xml:space="preserve"> Help ist nur bei</w:t>
      </w:r>
      <w:r>
        <w:t xml:space="preserve"> den 5 </w:t>
      </w:r>
      <w:r w:rsidR="002E1FA3" w:rsidRPr="00911958">
        <w:t>öffentlichen</w:t>
      </w:r>
      <w:r>
        <w:t xml:space="preserve"> Funktionen zu finden, aus dem Grund, dass die anderen Funktionen gar nicht durch den späteren User verwendet werden sollen und verwendet werden können. Das heisst, um sie zu verwenden, muss man im Code etwas ändern – wenn man so weit ist, sollten die regulären Kommentare beim Programmieren als Hilfestellungen reichen.</w:t>
      </w:r>
    </w:p>
    <w:p w14:paraId="2ACE06DC" w14:textId="319AE35E" w:rsidR="00547114" w:rsidRDefault="00547114">
      <w:pPr>
        <w:spacing w:line="280" w:lineRule="atLeast"/>
      </w:pPr>
      <w:r>
        <w:br w:type="page"/>
      </w:r>
    </w:p>
    <w:p w14:paraId="0E6EFA6F" w14:textId="17F76AE8" w:rsidR="002E1FA3" w:rsidRDefault="002E1FA3" w:rsidP="002E1FA3">
      <w:pPr>
        <w:pStyle w:val="berschrift3nummeriert"/>
      </w:pPr>
      <w:bookmarkStart w:id="108" w:name="_Toc193706779"/>
      <w:r>
        <w:lastRenderedPageBreak/>
        <w:t>Fehlerbehandlung</w:t>
      </w:r>
      <w:bookmarkEnd w:id="108"/>
    </w:p>
    <w:p w14:paraId="1665A6DC" w14:textId="18664D75" w:rsidR="002E1FA3" w:rsidRDefault="002E1FA3" w:rsidP="002E1FA3">
      <w:r>
        <w:t xml:space="preserve">Die Fehlerbehandlung im Modul geschieht grundsätzlich aus </w:t>
      </w:r>
      <w:r w:rsidR="00911958" w:rsidRPr="00911958">
        <w:t>«</w:t>
      </w:r>
      <w:r w:rsidRPr="00911958">
        <w:t>try-catch</w:t>
      </w:r>
      <w:r w:rsidR="00911958" w:rsidRPr="00911958">
        <w:t>»</w:t>
      </w:r>
      <w:r>
        <w:t xml:space="preserve">-Blöcken, die wo immer möglich, nicht nur Fehler allgemein abfangen, sondern bei bekannten Fehlern ausserdem den Nutzer darauf hinweisen, wo der Fehler liegt und wie er behoben werden kann. </w:t>
      </w:r>
    </w:p>
    <w:p w14:paraId="0E9BF0D2" w14:textId="77777777" w:rsidR="00AA2603" w:rsidRDefault="00AA2603" w:rsidP="002E1FA3"/>
    <w:p w14:paraId="328A709E" w14:textId="4B4076BC" w:rsidR="00AA2603" w:rsidRDefault="00AA2603" w:rsidP="002E1FA3">
      <w:r>
        <w:t xml:space="preserve">Dies ist logischerweise nicht abschliessend möglich, da es weitaus mehr Fehler gibt als je während der Realisierung angetroffen wurden. Es wurde nichtsdestotrotz darauf geachtet, die Parameter und Konfigurationsdateien möglichst breit </w:t>
      </w:r>
      <w:r w:rsidR="002A67A0">
        <w:t xml:space="preserve">und </w:t>
      </w:r>
      <w:r>
        <w:t>feinkörnig abzudecken.</w:t>
      </w:r>
      <w:r w:rsidR="00547114">
        <w:t xml:space="preserve"> Durch die Möglichkeit in PowerShell mit Catch auch spezifische Fehler zu filtern und sie gesondert zu behandeln hat teils sehr geholfen.</w:t>
      </w:r>
    </w:p>
    <w:p w14:paraId="1C8B9876" w14:textId="77777777" w:rsidR="006B65C1" w:rsidRDefault="006B65C1" w:rsidP="002E1FA3"/>
    <w:p w14:paraId="41FE6BCA" w14:textId="4B4AFEF9"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586C0"/>
          <w:sz w:val="21"/>
          <w:szCs w:val="21"/>
          <w:lang w:val="en-US" w:eastAsia="de-CH"/>
        </w:rPr>
        <w:t>try</w:t>
      </w:r>
      <w:r w:rsidRPr="002F5FC3">
        <w:rPr>
          <w:rFonts w:ascii="Consolas" w:hAnsi="Consolas"/>
          <w:color w:val="CCCCCC"/>
          <w:sz w:val="21"/>
          <w:szCs w:val="21"/>
          <w:lang w:val="en-US" w:eastAsia="de-CH"/>
        </w:rPr>
        <w:t xml:space="preserve"> {</w:t>
      </w:r>
    </w:p>
    <w:p w14:paraId="5879EC8A" w14:textId="5249100F"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xml:space="preserve">    </w:t>
      </w:r>
      <w:r w:rsidRPr="002F5FC3">
        <w:rPr>
          <w:rFonts w:ascii="Consolas" w:hAnsi="Consolas"/>
          <w:color w:val="6A9955"/>
          <w:sz w:val="21"/>
          <w:szCs w:val="21"/>
          <w:lang w:val="en-US" w:eastAsia="de-CH"/>
        </w:rPr>
        <w:t xml:space="preserve"># Return </w:t>
      </w:r>
      <w:proofErr w:type="spellStart"/>
      <w:r w:rsidRPr="002F5FC3">
        <w:rPr>
          <w:rFonts w:ascii="Consolas" w:hAnsi="Consolas"/>
          <w:color w:val="6A9955"/>
          <w:sz w:val="21"/>
          <w:szCs w:val="21"/>
          <w:lang w:val="en-US" w:eastAsia="de-CH"/>
        </w:rPr>
        <w:t>Inventorydata</w:t>
      </w:r>
      <w:proofErr w:type="spellEnd"/>
      <w:r w:rsidRPr="002F5FC3">
        <w:rPr>
          <w:rFonts w:ascii="Consolas" w:hAnsi="Consolas"/>
          <w:color w:val="6A9955"/>
          <w:sz w:val="21"/>
          <w:szCs w:val="21"/>
          <w:lang w:val="en-US" w:eastAsia="de-CH"/>
        </w:rPr>
        <w:t xml:space="preserve"> from previously saved file.</w:t>
      </w:r>
    </w:p>
    <w:p w14:paraId="587440E6" w14:textId="1387725D"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xml:space="preserve">    </w:t>
      </w:r>
      <w:r w:rsidRPr="002F5FC3">
        <w:rPr>
          <w:rFonts w:ascii="Consolas" w:hAnsi="Consolas"/>
          <w:color w:val="9CDCFE"/>
          <w:sz w:val="21"/>
          <w:szCs w:val="21"/>
          <w:lang w:val="en-US" w:eastAsia="de-CH"/>
        </w:rPr>
        <w:t>$config</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r w:rsidRPr="002F5FC3">
        <w:rPr>
          <w:rFonts w:ascii="Consolas" w:hAnsi="Consolas"/>
          <w:color w:val="CCCCCC"/>
          <w:sz w:val="21"/>
          <w:szCs w:val="21"/>
          <w:lang w:val="en-US" w:eastAsia="de-CH"/>
        </w:rPr>
        <w:t xml:space="preserve"> </w:t>
      </w:r>
      <w:r w:rsidRPr="002F5FC3">
        <w:rPr>
          <w:rFonts w:ascii="Consolas" w:hAnsi="Consolas"/>
          <w:color w:val="DCDCAA"/>
          <w:sz w:val="21"/>
          <w:szCs w:val="21"/>
          <w:lang w:val="en-US" w:eastAsia="de-CH"/>
        </w:rPr>
        <w:t>Get-</w:t>
      </w:r>
      <w:proofErr w:type="gramStart"/>
      <w:r w:rsidRPr="002F5FC3">
        <w:rPr>
          <w:rFonts w:ascii="Consolas" w:hAnsi="Consolas"/>
          <w:color w:val="DCDCAA"/>
          <w:sz w:val="21"/>
          <w:szCs w:val="21"/>
          <w:lang w:val="en-US" w:eastAsia="de-CH"/>
        </w:rPr>
        <w:t>Config</w:t>
      </w:r>
      <w:r w:rsidRPr="002F5FC3">
        <w:rPr>
          <w:rFonts w:ascii="Consolas" w:hAnsi="Consolas"/>
          <w:color w:val="CCCCCC"/>
          <w:sz w:val="21"/>
          <w:szCs w:val="21"/>
          <w:lang w:val="en-US" w:eastAsia="de-CH"/>
        </w:rPr>
        <w:t>;</w:t>
      </w:r>
      <w:proofErr w:type="gramEnd"/>
    </w:p>
    <w:p w14:paraId="7EEA9E6D" w14:textId="34F0D853"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xml:space="preserve">    </w:t>
      </w:r>
      <w:r w:rsidRPr="002F5FC3">
        <w:rPr>
          <w:rFonts w:ascii="Consolas" w:hAnsi="Consolas"/>
          <w:color w:val="9CDCFE"/>
          <w:sz w:val="21"/>
          <w:szCs w:val="21"/>
          <w:lang w:val="en-US" w:eastAsia="de-CH"/>
        </w:rPr>
        <w:t>$path</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r w:rsidRPr="002F5FC3">
        <w:rPr>
          <w:rFonts w:ascii="Consolas" w:hAnsi="Consolas"/>
          <w:color w:val="CCCCCC"/>
          <w:sz w:val="21"/>
          <w:szCs w:val="21"/>
          <w:lang w:val="en-US" w:eastAsia="de-CH"/>
        </w:rPr>
        <w:t xml:space="preserve"> </w:t>
      </w:r>
      <w:r w:rsidRPr="002F5FC3">
        <w:rPr>
          <w:rFonts w:ascii="Consolas" w:hAnsi="Consolas"/>
          <w:color w:val="9CDCFE"/>
          <w:sz w:val="21"/>
          <w:szCs w:val="21"/>
          <w:lang w:val="en-US" w:eastAsia="de-CH"/>
        </w:rPr>
        <w:t>$</w:t>
      </w:r>
      <w:proofErr w:type="spellStart"/>
      <w:proofErr w:type="gramStart"/>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.searchForFilesAt</w:t>
      </w:r>
      <w:proofErr w:type="spellEnd"/>
      <w:proofErr w:type="gramEnd"/>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r w:rsidRPr="002F5FC3">
        <w:rPr>
          <w:rFonts w:ascii="Consolas" w:hAnsi="Consolas"/>
          <w:color w:val="CCCCCC"/>
          <w:sz w:val="21"/>
          <w:szCs w:val="21"/>
          <w:lang w:val="en-US" w:eastAsia="de-CH"/>
        </w:rPr>
        <w:t xml:space="preserve"> </w:t>
      </w:r>
      <w:r w:rsidRPr="002F5FC3">
        <w:rPr>
          <w:rFonts w:ascii="Consolas" w:hAnsi="Consolas"/>
          <w:color w:val="CE9178"/>
          <w:sz w:val="21"/>
          <w:szCs w:val="21"/>
          <w:lang w:val="en-US" w:eastAsia="de-CH"/>
        </w:rPr>
        <w:t>"\</w:t>
      </w:r>
      <w:proofErr w:type="spellStart"/>
      <w:r w:rsidRPr="002F5FC3">
        <w:rPr>
          <w:rFonts w:ascii="Consolas" w:hAnsi="Consolas"/>
          <w:color w:val="CE9178"/>
          <w:sz w:val="21"/>
          <w:szCs w:val="21"/>
          <w:lang w:val="en-US" w:eastAsia="de-CH"/>
        </w:rPr>
        <w:t>inventory_results.json</w:t>
      </w:r>
      <w:proofErr w:type="spellEnd"/>
      <w:r w:rsidRPr="002F5FC3">
        <w:rPr>
          <w:rFonts w:ascii="Consolas" w:hAnsi="Consolas"/>
          <w:color w:val="CE9178"/>
          <w:sz w:val="21"/>
          <w:szCs w:val="21"/>
          <w:lang w:val="en-US" w:eastAsia="de-CH"/>
        </w:rPr>
        <w:t>"</w:t>
      </w:r>
      <w:r w:rsidRPr="002F5FC3">
        <w:rPr>
          <w:rFonts w:ascii="Consolas" w:hAnsi="Consolas"/>
          <w:color w:val="CCCCCC"/>
          <w:sz w:val="21"/>
          <w:szCs w:val="21"/>
          <w:lang w:val="en-US" w:eastAsia="de-CH"/>
        </w:rPr>
        <w:t>;</w:t>
      </w:r>
    </w:p>
    <w:p w14:paraId="09CCCADD" w14:textId="3545AF0E"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xml:space="preserve">    Log </w:t>
      </w:r>
      <w:r w:rsidRPr="002F5FC3">
        <w:rPr>
          <w:rFonts w:ascii="Consolas" w:hAnsi="Consolas"/>
          <w:color w:val="B5CEA8"/>
          <w:sz w:val="21"/>
          <w:szCs w:val="21"/>
          <w:lang w:val="en-US" w:eastAsia="de-CH"/>
        </w:rPr>
        <w:t>5</w:t>
      </w:r>
      <w:r w:rsidRPr="002F5FC3">
        <w:rPr>
          <w:rFonts w:ascii="Consolas" w:hAnsi="Consolas"/>
          <w:color w:val="CCCCCC"/>
          <w:sz w:val="21"/>
          <w:szCs w:val="21"/>
          <w:lang w:val="en-US" w:eastAsia="de-CH"/>
        </w:rPr>
        <w:t xml:space="preserve"> </w:t>
      </w:r>
      <w:r w:rsidRPr="002F5FC3">
        <w:rPr>
          <w:rFonts w:ascii="Consolas" w:hAnsi="Consolas"/>
          <w:color w:val="CE9178"/>
          <w:sz w:val="21"/>
          <w:szCs w:val="21"/>
          <w:lang w:val="en-US" w:eastAsia="de-CH"/>
        </w:rPr>
        <w:t>"Import Inventory Data from '</w:t>
      </w:r>
      <w:r w:rsidRPr="002F5FC3">
        <w:rPr>
          <w:rFonts w:ascii="Consolas" w:hAnsi="Consolas"/>
          <w:color w:val="9CDCFE"/>
          <w:sz w:val="21"/>
          <w:szCs w:val="21"/>
          <w:lang w:val="en-US" w:eastAsia="de-CH"/>
        </w:rPr>
        <w:t>$path</w:t>
      </w:r>
      <w:r w:rsidRPr="002F5FC3">
        <w:rPr>
          <w:rFonts w:ascii="Consolas" w:hAnsi="Consolas"/>
          <w:color w:val="CE9178"/>
          <w:sz w:val="21"/>
          <w:szCs w:val="21"/>
          <w:lang w:val="en-US" w:eastAsia="de-CH"/>
        </w:rPr>
        <w:t>'"</w:t>
      </w:r>
    </w:p>
    <w:p w14:paraId="108F3F27" w14:textId="1BC47EEE"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xml:space="preserve">    </w:t>
      </w:r>
      <w:r w:rsidRPr="002F5FC3">
        <w:rPr>
          <w:rFonts w:ascii="Consolas" w:hAnsi="Consolas"/>
          <w:color w:val="C586C0"/>
          <w:sz w:val="21"/>
          <w:szCs w:val="21"/>
          <w:lang w:val="en-US" w:eastAsia="de-CH"/>
        </w:rPr>
        <w:t>if</w:t>
      </w:r>
      <w:r w:rsidRPr="002F5FC3">
        <w:rPr>
          <w:rFonts w:ascii="Consolas" w:hAnsi="Consolas"/>
          <w:color w:val="CCCCCC"/>
          <w:sz w:val="21"/>
          <w:szCs w:val="21"/>
          <w:lang w:val="en-US" w:eastAsia="de-CH"/>
        </w:rPr>
        <w:t xml:space="preserve"> (</w:t>
      </w:r>
      <w:r w:rsidRPr="002F5FC3">
        <w:rPr>
          <w:rFonts w:ascii="Consolas" w:hAnsi="Consolas"/>
          <w:color w:val="DCDCAA"/>
          <w:sz w:val="21"/>
          <w:szCs w:val="21"/>
          <w:lang w:val="en-US" w:eastAsia="de-CH"/>
        </w:rPr>
        <w:t>Test-Path</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r w:rsidRPr="002F5FC3">
        <w:rPr>
          <w:rFonts w:ascii="Consolas" w:hAnsi="Consolas"/>
          <w:color w:val="CCCCCC"/>
          <w:sz w:val="21"/>
          <w:szCs w:val="21"/>
          <w:lang w:val="en-US" w:eastAsia="de-CH"/>
        </w:rPr>
        <w:t xml:space="preserve">Path </w:t>
      </w:r>
      <w:r w:rsidRPr="002F5FC3">
        <w:rPr>
          <w:rFonts w:ascii="Consolas" w:hAnsi="Consolas"/>
          <w:color w:val="9CDCFE"/>
          <w:sz w:val="21"/>
          <w:szCs w:val="21"/>
          <w:lang w:val="en-US" w:eastAsia="de-CH"/>
        </w:rPr>
        <w:t>$path</w:t>
      </w:r>
      <w:r w:rsidRPr="002F5FC3">
        <w:rPr>
          <w:rFonts w:ascii="Consolas" w:hAnsi="Consolas"/>
          <w:color w:val="CCCCCC"/>
          <w:sz w:val="21"/>
          <w:szCs w:val="21"/>
          <w:lang w:val="en-US" w:eastAsia="de-CH"/>
        </w:rPr>
        <w:t>) {</w:t>
      </w:r>
    </w:p>
    <w:p w14:paraId="62767DDA" w14:textId="5B3C8004"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xml:space="preserve">        </w:t>
      </w:r>
      <w:r w:rsidRPr="002F5FC3">
        <w:rPr>
          <w:rFonts w:ascii="Consolas" w:hAnsi="Consolas"/>
          <w:color w:val="9CDCFE"/>
          <w:sz w:val="21"/>
          <w:szCs w:val="21"/>
          <w:lang w:val="en-US" w:eastAsia="de-CH"/>
        </w:rPr>
        <w:t>$server</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r w:rsidRPr="002F5FC3">
        <w:rPr>
          <w:rFonts w:ascii="Consolas" w:hAnsi="Consolas"/>
          <w:color w:val="CCCCCC"/>
          <w:sz w:val="21"/>
          <w:szCs w:val="21"/>
          <w:lang w:val="en-US" w:eastAsia="de-CH"/>
        </w:rPr>
        <w:t xml:space="preserve"> </w:t>
      </w:r>
      <w:r w:rsidRPr="002F5FC3">
        <w:rPr>
          <w:rFonts w:ascii="Consolas" w:hAnsi="Consolas"/>
          <w:color w:val="DCDCAA"/>
          <w:sz w:val="21"/>
          <w:szCs w:val="21"/>
          <w:lang w:val="en-US" w:eastAsia="de-CH"/>
        </w:rPr>
        <w:t>Get-Content</w:t>
      </w:r>
      <w:r w:rsidRPr="002F5FC3">
        <w:rPr>
          <w:rFonts w:ascii="Consolas" w:hAnsi="Consolas"/>
          <w:color w:val="CCCCCC"/>
          <w:sz w:val="21"/>
          <w:szCs w:val="21"/>
          <w:lang w:val="en-US" w:eastAsia="de-CH"/>
        </w:rPr>
        <w:t xml:space="preserve"> </w:t>
      </w:r>
      <w:r w:rsidRPr="002F5FC3">
        <w:rPr>
          <w:rFonts w:ascii="Consolas" w:hAnsi="Consolas"/>
          <w:color w:val="9CDCFE"/>
          <w:sz w:val="21"/>
          <w:szCs w:val="21"/>
          <w:lang w:val="en-US" w:eastAsia="de-CH"/>
        </w:rPr>
        <w:t>$path</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r w:rsidRPr="002F5FC3">
        <w:rPr>
          <w:rFonts w:ascii="Consolas" w:hAnsi="Consolas"/>
          <w:color w:val="CCCCCC"/>
          <w:sz w:val="21"/>
          <w:szCs w:val="21"/>
          <w:lang w:val="en-US" w:eastAsia="de-CH"/>
        </w:rPr>
        <w:t xml:space="preserve"> </w:t>
      </w:r>
      <w:proofErr w:type="spellStart"/>
      <w:r w:rsidRPr="002F5FC3">
        <w:rPr>
          <w:rFonts w:ascii="Consolas" w:hAnsi="Consolas"/>
          <w:color w:val="DCDCAA"/>
          <w:sz w:val="21"/>
          <w:szCs w:val="21"/>
          <w:lang w:val="en-US" w:eastAsia="de-CH"/>
        </w:rPr>
        <w:t>ConvertFrom</w:t>
      </w:r>
      <w:proofErr w:type="spellEnd"/>
      <w:r w:rsidRPr="002F5FC3">
        <w:rPr>
          <w:rFonts w:ascii="Consolas" w:hAnsi="Consolas"/>
          <w:color w:val="DCDCAA"/>
          <w:sz w:val="21"/>
          <w:szCs w:val="21"/>
          <w:lang w:val="en-US" w:eastAsia="de-CH"/>
        </w:rPr>
        <w:t>-Json</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r w:rsidRPr="002F5FC3">
        <w:rPr>
          <w:rFonts w:ascii="Consolas" w:hAnsi="Consolas"/>
          <w:color w:val="CCCCCC"/>
          <w:sz w:val="21"/>
          <w:szCs w:val="21"/>
          <w:lang w:val="en-US" w:eastAsia="de-CH"/>
        </w:rPr>
        <w:t xml:space="preserve">Depth </w:t>
      </w:r>
      <w:proofErr w:type="gramStart"/>
      <w:r w:rsidRPr="002F5FC3">
        <w:rPr>
          <w:rFonts w:ascii="Consolas" w:hAnsi="Consolas"/>
          <w:color w:val="B5CEA8"/>
          <w:sz w:val="21"/>
          <w:szCs w:val="21"/>
          <w:lang w:val="en-US" w:eastAsia="de-CH"/>
        </w:rPr>
        <w:t>10</w:t>
      </w:r>
      <w:r w:rsidRPr="002F5FC3">
        <w:rPr>
          <w:rFonts w:ascii="Consolas" w:hAnsi="Consolas"/>
          <w:color w:val="CCCCCC"/>
          <w:sz w:val="21"/>
          <w:szCs w:val="21"/>
          <w:lang w:val="en-US" w:eastAsia="de-CH"/>
        </w:rPr>
        <w:t>;</w:t>
      </w:r>
      <w:proofErr w:type="gramEnd"/>
    </w:p>
    <w:p w14:paraId="76C7075B" w14:textId="0EA088C0"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p>
    <w:p w14:paraId="4C72353B" w14:textId="3D02CE1F"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w:t>
      </w:r>
    </w:p>
    <w:p w14:paraId="5470E5FC" w14:textId="42081E66"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586C0"/>
          <w:sz w:val="21"/>
          <w:szCs w:val="21"/>
          <w:lang w:val="en-US" w:eastAsia="de-CH"/>
        </w:rPr>
        <w:t>catch</w:t>
      </w:r>
      <w:r w:rsidRPr="002F5FC3">
        <w:rPr>
          <w:rFonts w:ascii="Consolas" w:hAnsi="Consolas"/>
          <w:color w:val="CCCCCC"/>
          <w:sz w:val="21"/>
          <w:szCs w:val="21"/>
          <w:lang w:val="en-US" w:eastAsia="de-CH"/>
        </w:rPr>
        <w:t xml:space="preserve"> [</w:t>
      </w:r>
      <w:proofErr w:type="spellStart"/>
      <w:r w:rsidRPr="002F5FC3">
        <w:rPr>
          <w:rFonts w:ascii="Consolas" w:hAnsi="Consolas"/>
          <w:color w:val="569CD6"/>
          <w:sz w:val="21"/>
          <w:szCs w:val="21"/>
          <w:lang w:val="en-US" w:eastAsia="de-CH"/>
        </w:rPr>
        <w:t>System.IO.FileNotFoundException</w:t>
      </w:r>
      <w:proofErr w:type="spellEnd"/>
      <w:r w:rsidRPr="002F5FC3">
        <w:rPr>
          <w:rFonts w:ascii="Consolas" w:hAnsi="Consolas"/>
          <w:color w:val="CCCCCC"/>
          <w:sz w:val="21"/>
          <w:szCs w:val="21"/>
          <w:lang w:val="en-US" w:eastAsia="de-CH"/>
        </w:rPr>
        <w:t>]</w:t>
      </w:r>
      <w:r w:rsidRPr="002F5FC3">
        <w:rPr>
          <w:rFonts w:ascii="Consolas" w:hAnsi="Consolas"/>
          <w:color w:val="D4D4D4"/>
          <w:sz w:val="21"/>
          <w:szCs w:val="21"/>
          <w:lang w:val="en-US" w:eastAsia="de-CH"/>
        </w:rPr>
        <w:t>,</w:t>
      </w:r>
      <w:r w:rsidRPr="002F5FC3">
        <w:rPr>
          <w:rFonts w:ascii="Consolas" w:hAnsi="Consolas"/>
          <w:color w:val="CCCCCC"/>
          <w:sz w:val="21"/>
          <w:szCs w:val="21"/>
          <w:lang w:val="en-US" w:eastAsia="de-CH"/>
        </w:rPr>
        <w:t xml:space="preserve"> [</w:t>
      </w:r>
      <w:proofErr w:type="spellStart"/>
      <w:r w:rsidRPr="002F5FC3">
        <w:rPr>
          <w:rFonts w:ascii="Consolas" w:hAnsi="Consolas"/>
          <w:color w:val="569CD6"/>
          <w:sz w:val="21"/>
          <w:szCs w:val="21"/>
          <w:lang w:val="en-US" w:eastAsia="de-CH"/>
        </w:rPr>
        <w:t>System.IO.DirectoryNotFoundException</w:t>
      </w:r>
      <w:proofErr w:type="spellEnd"/>
      <w:r w:rsidRPr="002F5FC3">
        <w:rPr>
          <w:rFonts w:ascii="Consolas" w:hAnsi="Consolas"/>
          <w:color w:val="CCCCCC"/>
          <w:sz w:val="21"/>
          <w:szCs w:val="21"/>
          <w:lang w:val="en-US" w:eastAsia="de-CH"/>
        </w:rPr>
        <w:t>] {</w:t>
      </w:r>
    </w:p>
    <w:p w14:paraId="0A33CE51" w14:textId="33508727"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xml:space="preserve">    </w:t>
      </w:r>
      <w:r w:rsidRPr="002F5FC3">
        <w:rPr>
          <w:rFonts w:ascii="Consolas" w:hAnsi="Consolas"/>
          <w:color w:val="DCDCAA"/>
          <w:sz w:val="21"/>
          <w:szCs w:val="21"/>
          <w:lang w:val="en-US" w:eastAsia="de-CH"/>
        </w:rPr>
        <w:t>Save-Exception</w:t>
      </w:r>
      <w:r w:rsidRPr="002F5FC3">
        <w:rPr>
          <w:rFonts w:ascii="Consolas" w:hAnsi="Consolas"/>
          <w:color w:val="CCCCCC"/>
          <w:sz w:val="21"/>
          <w:szCs w:val="21"/>
          <w:lang w:val="en-US" w:eastAsia="de-CH"/>
        </w:rPr>
        <w:t xml:space="preserve"> </w:t>
      </w:r>
      <w:r w:rsidRPr="002F5FC3">
        <w:rPr>
          <w:rFonts w:ascii="Consolas" w:hAnsi="Consolas"/>
          <w:color w:val="9CDCFE"/>
          <w:sz w:val="21"/>
          <w:szCs w:val="21"/>
          <w:lang w:val="en-US" w:eastAsia="de-CH"/>
        </w:rPr>
        <w:t>$_</w:t>
      </w:r>
      <w:r w:rsidRPr="002F5FC3">
        <w:rPr>
          <w:rFonts w:ascii="Consolas" w:hAnsi="Consolas"/>
          <w:color w:val="CCCCCC"/>
          <w:sz w:val="21"/>
          <w:szCs w:val="21"/>
          <w:lang w:val="en-US" w:eastAsia="de-CH"/>
        </w:rPr>
        <w:t xml:space="preserve"> </w:t>
      </w:r>
      <w:r w:rsidRPr="002F5FC3">
        <w:rPr>
          <w:rFonts w:ascii="Consolas" w:hAnsi="Consolas"/>
          <w:color w:val="CE9178"/>
          <w:sz w:val="21"/>
          <w:szCs w:val="21"/>
          <w:lang w:val="en-US" w:eastAsia="de-CH"/>
        </w:rPr>
        <w:t xml:space="preserve">"The file </w:t>
      </w:r>
      <w:r w:rsidRPr="002F5FC3">
        <w:rPr>
          <w:rFonts w:ascii="Consolas" w:hAnsi="Consolas"/>
          <w:color w:val="9CDCFE"/>
          <w:sz w:val="21"/>
          <w:szCs w:val="21"/>
          <w:lang w:val="en-US" w:eastAsia="de-CH"/>
        </w:rPr>
        <w:t>$path</w:t>
      </w:r>
      <w:r w:rsidRPr="002F5FC3">
        <w:rPr>
          <w:rFonts w:ascii="Consolas" w:hAnsi="Consolas"/>
          <w:color w:val="CE9178"/>
          <w:sz w:val="21"/>
          <w:szCs w:val="21"/>
          <w:lang w:val="en-US" w:eastAsia="de-CH"/>
        </w:rPr>
        <w:t xml:space="preserve"> does not exist or has been moved. Do not move or delete, as it is vital to query from Inventory.</w:t>
      </w:r>
      <w:proofErr w:type="gramStart"/>
      <w:r w:rsidRPr="002F5FC3">
        <w:rPr>
          <w:rFonts w:ascii="Consolas" w:hAnsi="Consolas"/>
          <w:color w:val="CE9178"/>
          <w:sz w:val="21"/>
          <w:szCs w:val="21"/>
          <w:lang w:val="en-US" w:eastAsia="de-CH"/>
        </w:rPr>
        <w:t>"</w:t>
      </w:r>
      <w:r w:rsidRPr="002F5FC3">
        <w:rPr>
          <w:rFonts w:ascii="Consolas" w:hAnsi="Consolas"/>
          <w:color w:val="CCCCCC"/>
          <w:sz w:val="21"/>
          <w:szCs w:val="21"/>
          <w:lang w:val="en-US" w:eastAsia="de-CH"/>
        </w:rPr>
        <w:t>;</w:t>
      </w:r>
      <w:proofErr w:type="gramEnd"/>
    </w:p>
    <w:p w14:paraId="007E9DC5" w14:textId="493CDA93" w:rsidR="002F5FC3" w:rsidRPr="002F5FC3" w:rsidRDefault="002F5FC3" w:rsidP="00323574">
      <w:pPr>
        <w:keepNext/>
        <w:shd w:val="clear" w:color="auto" w:fill="1F1F1F"/>
        <w:spacing w:line="285" w:lineRule="atLeast"/>
        <w:rPr>
          <w:rFonts w:ascii="Consolas" w:hAnsi="Consolas"/>
          <w:color w:val="CCCCCC"/>
          <w:sz w:val="21"/>
          <w:szCs w:val="21"/>
          <w:lang w:eastAsia="de-CH"/>
        </w:rPr>
      </w:pPr>
      <w:r w:rsidRPr="002F5FC3">
        <w:rPr>
          <w:rFonts w:ascii="Consolas" w:hAnsi="Consolas"/>
          <w:color w:val="CCCCCC"/>
          <w:sz w:val="21"/>
          <w:szCs w:val="21"/>
          <w:lang w:eastAsia="de-CH"/>
        </w:rPr>
        <w:t>}</w:t>
      </w:r>
    </w:p>
    <w:p w14:paraId="1703B115" w14:textId="72CD957B" w:rsidR="006B65C1" w:rsidRDefault="00323574" w:rsidP="00323574">
      <w:pPr>
        <w:pStyle w:val="Beschriftung"/>
      </w:pPr>
      <w:bookmarkStart w:id="109" w:name="_Toc193701363"/>
      <w:r>
        <w:t xml:space="preserve">Codesnippet </w:t>
      </w:r>
      <w:r>
        <w:fldChar w:fldCharType="begin"/>
      </w:r>
      <w:r>
        <w:instrText xml:space="preserve"> SEQ Codesnippet \* ARABIC </w:instrText>
      </w:r>
      <w:r>
        <w:fldChar w:fldCharType="separate"/>
      </w:r>
      <w:r w:rsidR="00792704">
        <w:rPr>
          <w:noProof/>
        </w:rPr>
        <w:t>21</w:t>
      </w:r>
      <w:r>
        <w:fldChar w:fldCharType="end"/>
      </w:r>
      <w:r>
        <w:t xml:space="preserve">: </w:t>
      </w:r>
      <w:r w:rsidRPr="00EB3FE6">
        <w:t>Fehlerbehandlung mit verschiedenen Catches</w:t>
      </w:r>
      <w:bookmarkEnd w:id="109"/>
    </w:p>
    <w:p w14:paraId="5C295C47" w14:textId="1C229DE6" w:rsidR="002B17BA" w:rsidRPr="00547114" w:rsidRDefault="00547114" w:rsidP="002B17BA">
      <w:r>
        <w:t xml:space="preserve">Zudem wurde die oben sichtbare Funktion </w:t>
      </w:r>
      <w:r>
        <w:rPr>
          <w:b/>
        </w:rPr>
        <w:t>Save-</w:t>
      </w:r>
      <w:proofErr w:type="spellStart"/>
      <w:r>
        <w:rPr>
          <w:b/>
        </w:rPr>
        <w:t>Exception</w:t>
      </w:r>
      <w:proofErr w:type="spellEnd"/>
      <w:r>
        <w:t xml:space="preserve"> implementiert, um das Handling zu vereinfachen – durch sie wird die Speicherung des Fehlers und dessen Ort zentralisiert, was einige Zeilen Code spart.</w:t>
      </w:r>
    </w:p>
    <w:p w14:paraId="2F633E22" w14:textId="1FD758CF" w:rsidR="006B65C1" w:rsidRDefault="006B65C1" w:rsidP="002B17BA"/>
    <w:p w14:paraId="7D2DD625"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569CD6"/>
          <w:sz w:val="21"/>
          <w:szCs w:val="21"/>
          <w:lang w:val="en-US" w:eastAsia="de-CH"/>
        </w:rPr>
        <w:t>Function</w:t>
      </w:r>
      <w:r w:rsidRPr="00323574">
        <w:rPr>
          <w:rFonts w:ascii="Consolas" w:hAnsi="Consolas"/>
          <w:color w:val="CCCCCC"/>
          <w:sz w:val="21"/>
          <w:szCs w:val="21"/>
          <w:lang w:val="en-US" w:eastAsia="de-CH"/>
        </w:rPr>
        <w:t xml:space="preserve"> </w:t>
      </w:r>
      <w:r w:rsidRPr="00323574">
        <w:rPr>
          <w:rFonts w:ascii="Consolas" w:hAnsi="Consolas"/>
          <w:color w:val="DCDCAA"/>
          <w:sz w:val="21"/>
          <w:szCs w:val="21"/>
          <w:lang w:val="en-US" w:eastAsia="de-CH"/>
        </w:rPr>
        <w:t>Save-Exception</w:t>
      </w:r>
      <w:r w:rsidRPr="00323574">
        <w:rPr>
          <w:rFonts w:ascii="Consolas" w:hAnsi="Consolas"/>
          <w:color w:val="CCCCCC"/>
          <w:sz w:val="21"/>
          <w:szCs w:val="21"/>
          <w:lang w:val="en-US" w:eastAsia="de-CH"/>
        </w:rPr>
        <w:t xml:space="preserve"> {</w:t>
      </w:r>
    </w:p>
    <w:p w14:paraId="627D4718"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xml:space="preserve">    </w:t>
      </w:r>
      <w:proofErr w:type="gramStart"/>
      <w:r w:rsidRPr="00323574">
        <w:rPr>
          <w:rFonts w:ascii="Consolas" w:hAnsi="Consolas"/>
          <w:color w:val="C586C0"/>
          <w:sz w:val="21"/>
          <w:szCs w:val="21"/>
          <w:lang w:val="en-US" w:eastAsia="de-CH"/>
        </w:rPr>
        <w:t>param</w:t>
      </w:r>
      <w:r w:rsidRPr="00323574">
        <w:rPr>
          <w:rFonts w:ascii="Consolas" w:hAnsi="Consolas"/>
          <w:color w:val="CCCCCC"/>
          <w:sz w:val="21"/>
          <w:szCs w:val="21"/>
          <w:lang w:val="en-US" w:eastAsia="de-CH"/>
        </w:rPr>
        <w:t>(</w:t>
      </w:r>
      <w:proofErr w:type="gramEnd"/>
    </w:p>
    <w:p w14:paraId="7B1D5515"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w:t>
      </w:r>
      <w:proofErr w:type="gramStart"/>
      <w:r w:rsidRPr="00323574">
        <w:rPr>
          <w:rFonts w:ascii="Consolas" w:hAnsi="Consolas"/>
          <w:color w:val="DCDCAA"/>
          <w:sz w:val="21"/>
          <w:szCs w:val="21"/>
          <w:lang w:val="en-US" w:eastAsia="de-CH"/>
        </w:rPr>
        <w:t>Parameter</w:t>
      </w:r>
      <w:r w:rsidRPr="00323574">
        <w:rPr>
          <w:rFonts w:ascii="Consolas" w:hAnsi="Consolas"/>
          <w:color w:val="CCCCCC"/>
          <w:sz w:val="21"/>
          <w:szCs w:val="21"/>
          <w:lang w:val="en-US" w:eastAsia="de-CH"/>
        </w:rPr>
        <w:t>(</w:t>
      </w:r>
      <w:proofErr w:type="gramEnd"/>
      <w:r w:rsidRPr="00323574">
        <w:rPr>
          <w:rFonts w:ascii="Consolas" w:hAnsi="Consolas"/>
          <w:color w:val="9CDCFE"/>
          <w:sz w:val="21"/>
          <w:szCs w:val="21"/>
          <w:lang w:val="en-US" w:eastAsia="de-CH"/>
        </w:rPr>
        <w:t>Mandatory</w:t>
      </w:r>
      <w:r w:rsidRPr="00323574">
        <w:rPr>
          <w:rFonts w:ascii="Consolas" w:hAnsi="Consolas"/>
          <w:color w:val="CCCCCC"/>
          <w:sz w:val="21"/>
          <w:szCs w:val="21"/>
          <w:lang w:val="en-US" w:eastAsia="de-CH"/>
        </w:rPr>
        <w:t xml:space="preserve"> </w:t>
      </w:r>
      <w:r w:rsidRPr="00323574">
        <w:rPr>
          <w:rFonts w:ascii="Consolas" w:hAnsi="Consolas"/>
          <w:color w:val="D4D4D4"/>
          <w:sz w:val="21"/>
          <w:szCs w:val="21"/>
          <w:lang w:val="en-US" w:eastAsia="de-CH"/>
        </w:rPr>
        <w:t>=</w:t>
      </w:r>
      <w:r w:rsidRPr="00323574">
        <w:rPr>
          <w:rFonts w:ascii="Consolas" w:hAnsi="Consolas"/>
          <w:color w:val="CCCCCC"/>
          <w:sz w:val="21"/>
          <w:szCs w:val="21"/>
          <w:lang w:val="en-US" w:eastAsia="de-CH"/>
        </w:rPr>
        <w:t xml:space="preserve"> </w:t>
      </w:r>
      <w:r w:rsidRPr="00323574">
        <w:rPr>
          <w:rFonts w:ascii="Consolas" w:hAnsi="Consolas"/>
          <w:color w:val="569CD6"/>
          <w:sz w:val="21"/>
          <w:szCs w:val="21"/>
          <w:lang w:val="en-US" w:eastAsia="de-CH"/>
        </w:rPr>
        <w:t>$true</w:t>
      </w:r>
      <w:r w:rsidRPr="00323574">
        <w:rPr>
          <w:rFonts w:ascii="Consolas" w:hAnsi="Consolas"/>
          <w:color w:val="CCCCCC"/>
          <w:sz w:val="21"/>
          <w:szCs w:val="21"/>
          <w:lang w:val="en-US" w:eastAsia="de-CH"/>
        </w:rPr>
        <w:t>)]</w:t>
      </w:r>
    </w:p>
    <w:p w14:paraId="2F560004"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xml:space="preserve">        </w:t>
      </w:r>
      <w:r w:rsidRPr="00323574">
        <w:rPr>
          <w:rFonts w:ascii="Consolas" w:hAnsi="Consolas"/>
          <w:color w:val="9CDCFE"/>
          <w:sz w:val="21"/>
          <w:szCs w:val="21"/>
          <w:lang w:val="en-US" w:eastAsia="de-CH"/>
        </w:rPr>
        <w:t>$_</w:t>
      </w:r>
      <w:r w:rsidRPr="00323574">
        <w:rPr>
          <w:rFonts w:ascii="Consolas" w:hAnsi="Consolas"/>
          <w:color w:val="D4D4D4"/>
          <w:sz w:val="21"/>
          <w:szCs w:val="21"/>
          <w:lang w:val="en-US" w:eastAsia="de-CH"/>
        </w:rPr>
        <w:t>,</w:t>
      </w:r>
    </w:p>
    <w:p w14:paraId="114B56D3"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p>
    <w:p w14:paraId="124E8711"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w:t>
      </w:r>
      <w:proofErr w:type="gramStart"/>
      <w:r w:rsidRPr="00323574">
        <w:rPr>
          <w:rFonts w:ascii="Consolas" w:hAnsi="Consolas"/>
          <w:color w:val="DCDCAA"/>
          <w:sz w:val="21"/>
          <w:szCs w:val="21"/>
          <w:lang w:val="en-US" w:eastAsia="de-CH"/>
        </w:rPr>
        <w:t>Parameter</w:t>
      </w:r>
      <w:r w:rsidRPr="00323574">
        <w:rPr>
          <w:rFonts w:ascii="Consolas" w:hAnsi="Consolas"/>
          <w:color w:val="CCCCCC"/>
          <w:sz w:val="21"/>
          <w:szCs w:val="21"/>
          <w:lang w:val="en-US" w:eastAsia="de-CH"/>
        </w:rPr>
        <w:t>(</w:t>
      </w:r>
      <w:proofErr w:type="gramEnd"/>
      <w:r w:rsidRPr="00323574">
        <w:rPr>
          <w:rFonts w:ascii="Consolas" w:hAnsi="Consolas"/>
          <w:color w:val="9CDCFE"/>
          <w:sz w:val="21"/>
          <w:szCs w:val="21"/>
          <w:lang w:val="en-US" w:eastAsia="de-CH"/>
        </w:rPr>
        <w:t>Mandatory</w:t>
      </w:r>
      <w:r w:rsidRPr="00323574">
        <w:rPr>
          <w:rFonts w:ascii="Consolas" w:hAnsi="Consolas"/>
          <w:color w:val="CCCCCC"/>
          <w:sz w:val="21"/>
          <w:szCs w:val="21"/>
          <w:lang w:val="en-US" w:eastAsia="de-CH"/>
        </w:rPr>
        <w:t xml:space="preserve"> </w:t>
      </w:r>
      <w:r w:rsidRPr="00323574">
        <w:rPr>
          <w:rFonts w:ascii="Consolas" w:hAnsi="Consolas"/>
          <w:color w:val="D4D4D4"/>
          <w:sz w:val="21"/>
          <w:szCs w:val="21"/>
          <w:lang w:val="en-US" w:eastAsia="de-CH"/>
        </w:rPr>
        <w:t>=</w:t>
      </w:r>
      <w:r w:rsidRPr="00323574">
        <w:rPr>
          <w:rFonts w:ascii="Consolas" w:hAnsi="Consolas"/>
          <w:color w:val="CCCCCC"/>
          <w:sz w:val="21"/>
          <w:szCs w:val="21"/>
          <w:lang w:val="en-US" w:eastAsia="de-CH"/>
        </w:rPr>
        <w:t xml:space="preserve"> </w:t>
      </w:r>
      <w:r w:rsidRPr="00323574">
        <w:rPr>
          <w:rFonts w:ascii="Consolas" w:hAnsi="Consolas"/>
          <w:color w:val="569CD6"/>
          <w:sz w:val="21"/>
          <w:szCs w:val="21"/>
          <w:lang w:val="en-US" w:eastAsia="de-CH"/>
        </w:rPr>
        <w:t>$true</w:t>
      </w:r>
      <w:r w:rsidRPr="00323574">
        <w:rPr>
          <w:rFonts w:ascii="Consolas" w:hAnsi="Consolas"/>
          <w:color w:val="CCCCCC"/>
          <w:sz w:val="21"/>
          <w:szCs w:val="21"/>
          <w:lang w:val="en-US" w:eastAsia="de-CH"/>
        </w:rPr>
        <w:t>)]</w:t>
      </w:r>
    </w:p>
    <w:p w14:paraId="69A0434E"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xml:space="preserve">        </w:t>
      </w:r>
      <w:r w:rsidRPr="00323574">
        <w:rPr>
          <w:rFonts w:ascii="Consolas" w:hAnsi="Consolas"/>
          <w:color w:val="9CDCFE"/>
          <w:sz w:val="21"/>
          <w:szCs w:val="21"/>
          <w:lang w:val="en-US" w:eastAsia="de-CH"/>
        </w:rPr>
        <w:t>$Message</w:t>
      </w:r>
    </w:p>
    <w:p w14:paraId="44430704"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w:t>
      </w:r>
    </w:p>
    <w:p w14:paraId="5A70EBB5"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xml:space="preserve">    </w:t>
      </w:r>
      <w:r w:rsidRPr="00323574">
        <w:rPr>
          <w:rFonts w:ascii="Consolas" w:hAnsi="Consolas"/>
          <w:color w:val="6A9955"/>
          <w:sz w:val="21"/>
          <w:szCs w:val="21"/>
          <w:lang w:val="en-US" w:eastAsia="de-CH"/>
        </w:rPr>
        <w:t># Save Exceptions to Logs and log them to the console</w:t>
      </w:r>
    </w:p>
    <w:p w14:paraId="390F74FE"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xml:space="preserve">    Log </w:t>
      </w:r>
      <w:r w:rsidRPr="00323574">
        <w:rPr>
          <w:rFonts w:ascii="Consolas" w:hAnsi="Consolas"/>
          <w:color w:val="B5CEA8"/>
          <w:sz w:val="21"/>
          <w:szCs w:val="21"/>
          <w:lang w:val="en-US" w:eastAsia="de-CH"/>
        </w:rPr>
        <w:t>1</w:t>
      </w:r>
      <w:r w:rsidRPr="00323574">
        <w:rPr>
          <w:rFonts w:ascii="Consolas" w:hAnsi="Consolas"/>
          <w:color w:val="CCCCCC"/>
          <w:sz w:val="21"/>
          <w:szCs w:val="21"/>
          <w:lang w:val="en-US" w:eastAsia="de-CH"/>
        </w:rPr>
        <w:t xml:space="preserve"> (</w:t>
      </w:r>
      <w:r w:rsidRPr="00323574">
        <w:rPr>
          <w:rFonts w:ascii="Consolas" w:hAnsi="Consolas"/>
          <w:color w:val="CE9178"/>
          <w:sz w:val="21"/>
          <w:szCs w:val="21"/>
          <w:lang w:val="en-US" w:eastAsia="de-CH"/>
        </w:rPr>
        <w:t>"</w:t>
      </w:r>
      <w:r w:rsidRPr="00323574">
        <w:rPr>
          <w:rFonts w:ascii="Consolas" w:hAnsi="Consolas"/>
          <w:color w:val="9CDCFE"/>
          <w:sz w:val="21"/>
          <w:szCs w:val="21"/>
          <w:lang w:val="en-US" w:eastAsia="de-CH"/>
        </w:rPr>
        <w:t>$</w:t>
      </w:r>
      <w:proofErr w:type="spellStart"/>
      <w:r w:rsidRPr="00323574">
        <w:rPr>
          <w:rFonts w:ascii="Consolas" w:hAnsi="Consolas"/>
          <w:color w:val="9CDCFE"/>
          <w:sz w:val="21"/>
          <w:szCs w:val="21"/>
          <w:lang w:val="en-US" w:eastAsia="de-CH"/>
        </w:rPr>
        <w:t>Message</w:t>
      </w:r>
      <w:r w:rsidRPr="00323574">
        <w:rPr>
          <w:rFonts w:ascii="Consolas" w:hAnsi="Consolas"/>
          <w:color w:val="D7BA7D"/>
          <w:sz w:val="21"/>
          <w:szCs w:val="21"/>
          <w:lang w:val="en-US" w:eastAsia="de-CH"/>
        </w:rPr>
        <w:t>`n</w:t>
      </w:r>
      <w:proofErr w:type="spellEnd"/>
      <w:r w:rsidRPr="00323574">
        <w:rPr>
          <w:rFonts w:ascii="Consolas" w:hAnsi="Consolas"/>
          <w:color w:val="CE9178"/>
          <w:sz w:val="21"/>
          <w:szCs w:val="21"/>
          <w:lang w:val="en-US" w:eastAsia="de-CH"/>
        </w:rPr>
        <w:t>"</w:t>
      </w:r>
      <w:r w:rsidRPr="00323574">
        <w:rPr>
          <w:rFonts w:ascii="Consolas" w:hAnsi="Consolas"/>
          <w:color w:val="CCCCCC"/>
          <w:sz w:val="21"/>
          <w:szCs w:val="21"/>
          <w:lang w:val="en-US" w:eastAsia="de-CH"/>
        </w:rPr>
        <w:t xml:space="preserve"> </w:t>
      </w:r>
      <w:r w:rsidRPr="00323574">
        <w:rPr>
          <w:rFonts w:ascii="Consolas" w:hAnsi="Consolas"/>
          <w:color w:val="D4D4D4"/>
          <w:sz w:val="21"/>
          <w:szCs w:val="21"/>
          <w:lang w:val="en-US" w:eastAsia="de-CH"/>
        </w:rPr>
        <w:t>+</w:t>
      </w:r>
      <w:r w:rsidRPr="00323574">
        <w:rPr>
          <w:rFonts w:ascii="Consolas" w:hAnsi="Consolas"/>
          <w:color w:val="CCCCCC"/>
          <w:sz w:val="21"/>
          <w:szCs w:val="21"/>
          <w:lang w:val="en-US" w:eastAsia="de-CH"/>
        </w:rPr>
        <w:t xml:space="preserve"> </w:t>
      </w:r>
      <w:r w:rsidRPr="00323574">
        <w:rPr>
          <w:rFonts w:ascii="Consolas" w:hAnsi="Consolas"/>
          <w:color w:val="9CDCFE"/>
          <w:sz w:val="21"/>
          <w:szCs w:val="21"/>
          <w:lang w:val="en-US" w:eastAsia="de-CH"/>
        </w:rPr>
        <w:t>$</w:t>
      </w:r>
      <w:proofErr w:type="gramStart"/>
      <w:r w:rsidRPr="00323574">
        <w:rPr>
          <w:rFonts w:ascii="Consolas" w:hAnsi="Consolas"/>
          <w:color w:val="9CDCFE"/>
          <w:sz w:val="21"/>
          <w:szCs w:val="21"/>
          <w:lang w:val="en-US" w:eastAsia="de-CH"/>
        </w:rPr>
        <w:t>_</w:t>
      </w:r>
      <w:r w:rsidRPr="00323574">
        <w:rPr>
          <w:rFonts w:ascii="Consolas" w:hAnsi="Consolas"/>
          <w:color w:val="DCDCAA"/>
          <w:sz w:val="21"/>
          <w:szCs w:val="21"/>
          <w:lang w:val="en-US" w:eastAsia="de-CH"/>
        </w:rPr>
        <w:t>.ScriptStackTrace</w:t>
      </w:r>
      <w:proofErr w:type="gramEnd"/>
      <w:r w:rsidRPr="00323574">
        <w:rPr>
          <w:rFonts w:ascii="Consolas" w:hAnsi="Consolas"/>
          <w:color w:val="CCCCCC"/>
          <w:sz w:val="21"/>
          <w:szCs w:val="21"/>
          <w:lang w:val="en-US" w:eastAsia="de-CH"/>
        </w:rPr>
        <w:t>);</w:t>
      </w:r>
    </w:p>
    <w:p w14:paraId="2107FFE1"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xml:space="preserve">    </w:t>
      </w:r>
      <w:r w:rsidRPr="00323574">
        <w:rPr>
          <w:rFonts w:ascii="Consolas" w:hAnsi="Consolas"/>
          <w:color w:val="DCDCAA"/>
          <w:sz w:val="21"/>
          <w:szCs w:val="21"/>
          <w:lang w:val="en-US" w:eastAsia="de-CH"/>
        </w:rPr>
        <w:t>Write-Error</w:t>
      </w:r>
      <w:r w:rsidRPr="00323574">
        <w:rPr>
          <w:rFonts w:ascii="Consolas" w:hAnsi="Consolas"/>
          <w:color w:val="CCCCCC"/>
          <w:sz w:val="21"/>
          <w:szCs w:val="21"/>
          <w:lang w:val="en-US" w:eastAsia="de-CH"/>
        </w:rPr>
        <w:t xml:space="preserve"> (</w:t>
      </w:r>
      <w:r w:rsidRPr="00323574">
        <w:rPr>
          <w:rFonts w:ascii="Consolas" w:hAnsi="Consolas"/>
          <w:color w:val="CE9178"/>
          <w:sz w:val="21"/>
          <w:szCs w:val="21"/>
          <w:lang w:val="en-US" w:eastAsia="de-CH"/>
        </w:rPr>
        <w:t>"</w:t>
      </w:r>
      <w:r w:rsidRPr="00323574">
        <w:rPr>
          <w:rFonts w:ascii="Consolas" w:hAnsi="Consolas"/>
          <w:color w:val="9CDCFE"/>
          <w:sz w:val="21"/>
          <w:szCs w:val="21"/>
          <w:lang w:val="en-US" w:eastAsia="de-CH"/>
        </w:rPr>
        <w:t>$Message</w:t>
      </w:r>
      <w:r w:rsidRPr="00323574">
        <w:rPr>
          <w:rFonts w:ascii="Consolas" w:hAnsi="Consolas"/>
          <w:color w:val="CE9178"/>
          <w:sz w:val="21"/>
          <w:szCs w:val="21"/>
          <w:lang w:val="en-US" w:eastAsia="de-CH"/>
        </w:rPr>
        <w:t>"</w:t>
      </w:r>
      <w:proofErr w:type="gramStart"/>
      <w:r w:rsidRPr="00323574">
        <w:rPr>
          <w:rFonts w:ascii="Consolas" w:hAnsi="Consolas"/>
          <w:color w:val="CCCCCC"/>
          <w:sz w:val="21"/>
          <w:szCs w:val="21"/>
          <w:lang w:val="en-US" w:eastAsia="de-CH"/>
        </w:rPr>
        <w:t>);</w:t>
      </w:r>
      <w:proofErr w:type="gramEnd"/>
    </w:p>
    <w:p w14:paraId="4AF018C7" w14:textId="77777777" w:rsidR="00323574" w:rsidRPr="00323574" w:rsidRDefault="00323574" w:rsidP="00323574">
      <w:pPr>
        <w:keepNext/>
        <w:shd w:val="clear" w:color="auto" w:fill="1F1F1F"/>
        <w:spacing w:line="285" w:lineRule="atLeast"/>
        <w:rPr>
          <w:rFonts w:ascii="Consolas" w:hAnsi="Consolas"/>
          <w:color w:val="CCCCCC"/>
          <w:sz w:val="21"/>
          <w:szCs w:val="21"/>
          <w:lang w:eastAsia="de-CH"/>
        </w:rPr>
      </w:pPr>
      <w:r w:rsidRPr="00323574">
        <w:rPr>
          <w:rFonts w:ascii="Consolas" w:hAnsi="Consolas"/>
          <w:color w:val="CCCCCC"/>
          <w:sz w:val="21"/>
          <w:szCs w:val="21"/>
          <w:lang w:eastAsia="de-CH"/>
        </w:rPr>
        <w:t>}</w:t>
      </w:r>
    </w:p>
    <w:p w14:paraId="38523B2E" w14:textId="6FDE3CA3" w:rsidR="00323574" w:rsidRDefault="00323574" w:rsidP="00323574">
      <w:pPr>
        <w:pStyle w:val="Beschriftung"/>
        <w:rPr>
          <w:iCs w:val="0"/>
        </w:rPr>
      </w:pPr>
      <w:bookmarkStart w:id="110" w:name="_Toc193701364"/>
      <w:r>
        <w:t xml:space="preserve">Codesnippet </w:t>
      </w:r>
      <w:r>
        <w:fldChar w:fldCharType="begin"/>
      </w:r>
      <w:r>
        <w:instrText xml:space="preserve"> SEQ Codesnippet \* ARABIC </w:instrText>
      </w:r>
      <w:r>
        <w:fldChar w:fldCharType="separate"/>
      </w:r>
      <w:r w:rsidR="00792704">
        <w:rPr>
          <w:noProof/>
        </w:rPr>
        <w:t>22</w:t>
      </w:r>
      <w:r>
        <w:fldChar w:fldCharType="end"/>
      </w:r>
      <w:r>
        <w:t xml:space="preserve">: </w:t>
      </w:r>
      <w:r w:rsidRPr="00CC1EC1">
        <w:t xml:space="preserve"> Save-</w:t>
      </w:r>
      <w:proofErr w:type="spellStart"/>
      <w:r w:rsidRPr="00CC1EC1">
        <w:t>Exception</w:t>
      </w:r>
      <w:proofErr w:type="spellEnd"/>
      <w:r w:rsidRPr="00CC1EC1">
        <w:t xml:space="preserve"> Funktion</w:t>
      </w:r>
      <w:bookmarkEnd w:id="110"/>
    </w:p>
    <w:p w14:paraId="0854976B" w14:textId="77777777" w:rsidR="00323574" w:rsidRDefault="00323574">
      <w:pPr>
        <w:spacing w:line="280" w:lineRule="atLeast"/>
      </w:pPr>
      <w:r>
        <w:br w:type="page"/>
      </w:r>
    </w:p>
    <w:p w14:paraId="40847380" w14:textId="69129114" w:rsidR="00547114" w:rsidRDefault="00547114" w:rsidP="00547114">
      <w:r>
        <w:lastRenderedPageBreak/>
        <w:t xml:space="preserve">Speziell musste die </w:t>
      </w:r>
      <w:r>
        <w:rPr>
          <w:i/>
        </w:rPr>
        <w:t>Connect-HPEILO</w:t>
      </w:r>
      <w:r>
        <w:t xml:space="preserve"> Funktion von der Bibliothek behandelt werden, da dort nicht reguläre Fehler geworfen werden, sondern diese komplett anders aussehen. Dort musste deswegen mit </w:t>
      </w:r>
      <w:r>
        <w:rPr>
          <w:b/>
        </w:rPr>
        <w:t>-match</w:t>
      </w:r>
      <w:r>
        <w:t>-Statements gearbeitet werden.</w:t>
      </w:r>
    </w:p>
    <w:p w14:paraId="7525EACA" w14:textId="77777777" w:rsidR="00547114" w:rsidRDefault="00547114" w:rsidP="00547114"/>
    <w:p w14:paraId="36409B72" w14:textId="7BB84F63" w:rsidR="00323574" w:rsidRPr="00323574" w:rsidRDefault="00323574" w:rsidP="00323574">
      <w:pPr>
        <w:shd w:val="clear" w:color="auto" w:fill="1F1F1F"/>
        <w:spacing w:line="285" w:lineRule="atLeast"/>
        <w:rPr>
          <w:rFonts w:ascii="Consolas" w:hAnsi="Consolas"/>
          <w:color w:val="CCCCCC"/>
          <w:sz w:val="21"/>
          <w:szCs w:val="21"/>
          <w:lang w:eastAsia="de-CH"/>
        </w:rPr>
      </w:pPr>
      <w:r w:rsidRPr="00323574">
        <w:rPr>
          <w:rFonts w:ascii="Consolas" w:hAnsi="Consolas"/>
          <w:color w:val="C586C0"/>
          <w:sz w:val="21"/>
          <w:szCs w:val="21"/>
          <w:lang w:eastAsia="de-CH"/>
        </w:rPr>
        <w:t>catch</w:t>
      </w:r>
      <w:r w:rsidRPr="00323574">
        <w:rPr>
          <w:rFonts w:ascii="Consolas" w:hAnsi="Consolas"/>
          <w:color w:val="CCCCCC"/>
          <w:sz w:val="21"/>
          <w:szCs w:val="21"/>
          <w:lang w:eastAsia="de-CH"/>
        </w:rPr>
        <w:t xml:space="preserve"> {</w:t>
      </w:r>
    </w:p>
    <w:p w14:paraId="67983928" w14:textId="24C259AE" w:rsidR="00323574" w:rsidRPr="00323574" w:rsidRDefault="00323574" w:rsidP="00323574">
      <w:pPr>
        <w:shd w:val="clear" w:color="auto" w:fill="1F1F1F"/>
        <w:spacing w:line="285" w:lineRule="atLeast"/>
        <w:rPr>
          <w:rFonts w:ascii="Consolas" w:hAnsi="Consolas"/>
          <w:color w:val="CCCCCC"/>
          <w:sz w:val="21"/>
          <w:szCs w:val="21"/>
          <w:lang w:eastAsia="de-CH"/>
        </w:rPr>
      </w:pPr>
      <w:r w:rsidRPr="00323574">
        <w:rPr>
          <w:rFonts w:ascii="Consolas" w:hAnsi="Consolas"/>
          <w:color w:val="CCCCCC"/>
          <w:sz w:val="21"/>
          <w:szCs w:val="21"/>
          <w:lang w:eastAsia="de-CH"/>
        </w:rPr>
        <w:t xml:space="preserve">    </w:t>
      </w:r>
      <w:r w:rsidRPr="00323574">
        <w:rPr>
          <w:rFonts w:ascii="Consolas" w:hAnsi="Consolas"/>
          <w:color w:val="9CDCFE"/>
          <w:sz w:val="21"/>
          <w:szCs w:val="21"/>
          <w:lang w:eastAsia="de-CH"/>
        </w:rPr>
        <w:t>$</w:t>
      </w:r>
      <w:proofErr w:type="spellStart"/>
      <w:r w:rsidRPr="00323574">
        <w:rPr>
          <w:rFonts w:ascii="Consolas" w:hAnsi="Consolas"/>
          <w:color w:val="9CDCFE"/>
          <w:sz w:val="21"/>
          <w:szCs w:val="21"/>
          <w:lang w:eastAsia="de-CH"/>
        </w:rPr>
        <w:t>message</w:t>
      </w:r>
      <w:proofErr w:type="spellEnd"/>
      <w:r w:rsidRPr="00323574">
        <w:rPr>
          <w:rFonts w:ascii="Consolas" w:hAnsi="Consolas"/>
          <w:color w:val="CCCCCC"/>
          <w:sz w:val="21"/>
          <w:szCs w:val="21"/>
          <w:lang w:eastAsia="de-CH"/>
        </w:rPr>
        <w:t xml:space="preserve"> </w:t>
      </w:r>
      <w:r w:rsidRPr="00323574">
        <w:rPr>
          <w:rFonts w:ascii="Consolas" w:hAnsi="Consolas"/>
          <w:color w:val="D4D4D4"/>
          <w:sz w:val="21"/>
          <w:szCs w:val="21"/>
          <w:lang w:eastAsia="de-CH"/>
        </w:rPr>
        <w:t>=</w:t>
      </w:r>
      <w:r w:rsidRPr="00323574">
        <w:rPr>
          <w:rFonts w:ascii="Consolas" w:hAnsi="Consolas"/>
          <w:color w:val="CCCCCC"/>
          <w:sz w:val="21"/>
          <w:szCs w:val="21"/>
          <w:lang w:eastAsia="de-CH"/>
        </w:rPr>
        <w:t xml:space="preserve"> </w:t>
      </w:r>
      <w:r w:rsidRPr="00323574">
        <w:rPr>
          <w:rFonts w:ascii="Consolas" w:hAnsi="Consolas"/>
          <w:color w:val="9CDCFE"/>
          <w:sz w:val="21"/>
          <w:szCs w:val="21"/>
          <w:lang w:eastAsia="de-CH"/>
        </w:rPr>
        <w:t>$_</w:t>
      </w:r>
      <w:r w:rsidRPr="00323574">
        <w:rPr>
          <w:rFonts w:ascii="Consolas" w:hAnsi="Consolas"/>
          <w:color w:val="DCDCAA"/>
          <w:sz w:val="21"/>
          <w:szCs w:val="21"/>
          <w:lang w:eastAsia="de-CH"/>
        </w:rPr>
        <w:t>.</w:t>
      </w:r>
      <w:proofErr w:type="spellStart"/>
      <w:r w:rsidRPr="00323574">
        <w:rPr>
          <w:rFonts w:ascii="Consolas" w:hAnsi="Consolas"/>
          <w:color w:val="DCDCAA"/>
          <w:sz w:val="21"/>
          <w:szCs w:val="21"/>
          <w:lang w:eastAsia="de-CH"/>
        </w:rPr>
        <w:t>Exception.Message.ToString</w:t>
      </w:r>
      <w:proofErr w:type="spellEnd"/>
      <w:r w:rsidRPr="00323574">
        <w:rPr>
          <w:rFonts w:ascii="Consolas" w:hAnsi="Consolas"/>
          <w:color w:val="CCCCCC"/>
          <w:sz w:val="21"/>
          <w:szCs w:val="21"/>
          <w:lang w:eastAsia="de-CH"/>
        </w:rPr>
        <w:t>();</w:t>
      </w:r>
    </w:p>
    <w:p w14:paraId="55D59E14" w14:textId="49FE03B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9F4859">
        <w:rPr>
          <w:rFonts w:ascii="Consolas" w:hAnsi="Consolas"/>
          <w:color w:val="CCCCCC"/>
          <w:sz w:val="21"/>
          <w:szCs w:val="21"/>
          <w:lang w:eastAsia="de-CH"/>
        </w:rPr>
        <w:t xml:space="preserve"> </w:t>
      </w:r>
      <w:r w:rsidRPr="00323574">
        <w:rPr>
          <w:rFonts w:ascii="Consolas" w:hAnsi="Consolas"/>
          <w:color w:val="CCCCCC"/>
          <w:sz w:val="21"/>
          <w:szCs w:val="21"/>
          <w:lang w:eastAsia="de-CH"/>
        </w:rPr>
        <w:t xml:space="preserve">   </w:t>
      </w:r>
      <w:r w:rsidRPr="00323574">
        <w:rPr>
          <w:rFonts w:ascii="Consolas" w:hAnsi="Consolas"/>
          <w:color w:val="C586C0"/>
          <w:sz w:val="21"/>
          <w:szCs w:val="21"/>
          <w:lang w:val="en-US" w:eastAsia="de-CH"/>
        </w:rPr>
        <w:t>if</w:t>
      </w:r>
      <w:r w:rsidRPr="00323574">
        <w:rPr>
          <w:rFonts w:ascii="Consolas" w:hAnsi="Consolas"/>
          <w:color w:val="CCCCCC"/>
          <w:sz w:val="21"/>
          <w:szCs w:val="21"/>
          <w:lang w:val="en-US" w:eastAsia="de-CH"/>
        </w:rPr>
        <w:t xml:space="preserve"> (</w:t>
      </w:r>
      <w:r w:rsidRPr="00323574">
        <w:rPr>
          <w:rFonts w:ascii="Consolas" w:hAnsi="Consolas"/>
          <w:color w:val="9CDCFE"/>
          <w:sz w:val="21"/>
          <w:szCs w:val="21"/>
          <w:lang w:val="en-US" w:eastAsia="de-CH"/>
        </w:rPr>
        <w:t>$message</w:t>
      </w:r>
      <w:r w:rsidRPr="00323574">
        <w:rPr>
          <w:rFonts w:ascii="Consolas" w:hAnsi="Consolas"/>
          <w:color w:val="CCCCCC"/>
          <w:sz w:val="21"/>
          <w:szCs w:val="21"/>
          <w:lang w:val="en-US" w:eastAsia="de-CH"/>
        </w:rPr>
        <w:t xml:space="preserve"> </w:t>
      </w:r>
      <w:r w:rsidRPr="00323574">
        <w:rPr>
          <w:rFonts w:ascii="Consolas" w:hAnsi="Consolas"/>
          <w:color w:val="D4D4D4"/>
          <w:sz w:val="21"/>
          <w:szCs w:val="21"/>
          <w:lang w:val="en-US" w:eastAsia="de-CH"/>
        </w:rPr>
        <w:t>-match</w:t>
      </w:r>
      <w:r w:rsidRPr="00323574">
        <w:rPr>
          <w:rFonts w:ascii="Consolas" w:hAnsi="Consolas"/>
          <w:color w:val="CCCCCC"/>
          <w:sz w:val="21"/>
          <w:szCs w:val="21"/>
          <w:lang w:val="en-US" w:eastAsia="de-CH"/>
        </w:rPr>
        <w:t xml:space="preserve"> </w:t>
      </w:r>
      <w:r w:rsidRPr="00323574">
        <w:rPr>
          <w:rFonts w:ascii="Consolas" w:hAnsi="Consolas"/>
          <w:color w:val="CE9178"/>
          <w:sz w:val="21"/>
          <w:szCs w:val="21"/>
          <w:lang w:val="en-US" w:eastAsia="de-CH"/>
        </w:rPr>
        <w:t>"401"</w:t>
      </w:r>
      <w:r w:rsidRPr="00323574">
        <w:rPr>
          <w:rFonts w:ascii="Consolas" w:hAnsi="Consolas"/>
          <w:color w:val="CCCCCC"/>
          <w:sz w:val="21"/>
          <w:szCs w:val="21"/>
          <w:lang w:val="en-US" w:eastAsia="de-CH"/>
        </w:rPr>
        <w:t>) {</w:t>
      </w:r>
    </w:p>
    <w:p w14:paraId="7F1E4A57" w14:textId="3DB4B43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xml:space="preserve">        </w:t>
      </w:r>
      <w:r w:rsidRPr="00323574">
        <w:rPr>
          <w:rFonts w:ascii="Consolas" w:hAnsi="Consolas"/>
          <w:color w:val="DCDCAA"/>
          <w:sz w:val="21"/>
          <w:szCs w:val="21"/>
          <w:lang w:val="en-US" w:eastAsia="de-CH"/>
        </w:rPr>
        <w:t>Save-Exception</w:t>
      </w:r>
      <w:r w:rsidRPr="00323574">
        <w:rPr>
          <w:rFonts w:ascii="Consolas" w:hAnsi="Consolas"/>
          <w:color w:val="CCCCCC"/>
          <w:sz w:val="21"/>
          <w:szCs w:val="21"/>
          <w:lang w:val="en-US" w:eastAsia="de-CH"/>
        </w:rPr>
        <w:t xml:space="preserve"> </w:t>
      </w:r>
      <w:r w:rsidRPr="00323574">
        <w:rPr>
          <w:rFonts w:ascii="Consolas" w:hAnsi="Consolas"/>
          <w:color w:val="9CDCFE"/>
          <w:sz w:val="21"/>
          <w:szCs w:val="21"/>
          <w:lang w:val="en-US" w:eastAsia="de-CH"/>
        </w:rPr>
        <w:t>$_</w:t>
      </w:r>
      <w:r w:rsidRPr="00323574">
        <w:rPr>
          <w:rFonts w:ascii="Consolas" w:hAnsi="Consolas"/>
          <w:color w:val="CCCCCC"/>
          <w:sz w:val="21"/>
          <w:szCs w:val="21"/>
          <w:lang w:val="en-US" w:eastAsia="de-CH"/>
        </w:rPr>
        <w:t xml:space="preserve"> </w:t>
      </w:r>
      <w:r w:rsidRPr="00323574">
        <w:rPr>
          <w:rFonts w:ascii="Consolas" w:hAnsi="Consolas"/>
          <w:color w:val="CE9178"/>
          <w:sz w:val="21"/>
          <w:szCs w:val="21"/>
          <w:lang w:val="en-US" w:eastAsia="de-CH"/>
        </w:rPr>
        <w:t xml:space="preserve">"The ILO-Server </w:t>
      </w:r>
      <w:r w:rsidRPr="00323574">
        <w:rPr>
          <w:rFonts w:ascii="Consolas" w:hAnsi="Consolas"/>
          <w:color w:val="9CDCFE"/>
          <w:sz w:val="21"/>
          <w:szCs w:val="21"/>
          <w:lang w:val="en-US" w:eastAsia="de-CH"/>
        </w:rPr>
        <w:t>$</w:t>
      </w:r>
      <w:proofErr w:type="spellStart"/>
      <w:r w:rsidRPr="00323574">
        <w:rPr>
          <w:rFonts w:ascii="Consolas" w:hAnsi="Consolas"/>
          <w:color w:val="9CDCFE"/>
          <w:sz w:val="21"/>
          <w:szCs w:val="21"/>
          <w:lang w:val="en-US" w:eastAsia="de-CH"/>
        </w:rPr>
        <w:t>srv</w:t>
      </w:r>
      <w:proofErr w:type="spellEnd"/>
      <w:r w:rsidRPr="00323574">
        <w:rPr>
          <w:rFonts w:ascii="Consolas" w:hAnsi="Consolas"/>
          <w:color w:val="CE9178"/>
          <w:sz w:val="21"/>
          <w:szCs w:val="21"/>
          <w:lang w:val="en-US" w:eastAsia="de-CH"/>
        </w:rPr>
        <w:t xml:space="preserve"> returned Unauthorized. </w:t>
      </w:r>
      <w:r>
        <w:rPr>
          <w:rFonts w:ascii="Consolas" w:hAnsi="Consolas"/>
          <w:color w:val="CE9178"/>
          <w:sz w:val="21"/>
          <w:szCs w:val="21"/>
          <w:lang w:val="en-US" w:eastAsia="de-CH"/>
        </w:rPr>
        <w:t>[…]</w:t>
      </w:r>
      <w:r w:rsidRPr="00323574">
        <w:rPr>
          <w:rFonts w:ascii="Consolas" w:hAnsi="Consolas"/>
          <w:color w:val="CE9178"/>
          <w:sz w:val="21"/>
          <w:szCs w:val="21"/>
          <w:lang w:val="en-US" w:eastAsia="de-CH"/>
        </w:rPr>
        <w:t>"</w:t>
      </w:r>
    </w:p>
    <w:p w14:paraId="4816ED15" w14:textId="77777777"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w:t>
      </w:r>
    </w:p>
    <w:p w14:paraId="329213AC" w14:textId="6B77D11D" w:rsidR="00323574" w:rsidRPr="00323574" w:rsidRDefault="00323574" w:rsidP="00323574">
      <w:pPr>
        <w:shd w:val="clear" w:color="auto" w:fill="1F1F1F"/>
        <w:spacing w:line="285" w:lineRule="atLeast"/>
        <w:rPr>
          <w:rFonts w:ascii="Consolas" w:hAnsi="Consolas"/>
          <w:color w:val="CCCCCC"/>
          <w:sz w:val="21"/>
          <w:szCs w:val="21"/>
          <w:lang w:val="en-US" w:eastAsia="de-CH"/>
        </w:rPr>
      </w:pPr>
      <w:r w:rsidRPr="00323574">
        <w:rPr>
          <w:rFonts w:ascii="Consolas" w:hAnsi="Consolas"/>
          <w:color w:val="CCCCCC"/>
          <w:sz w:val="21"/>
          <w:szCs w:val="21"/>
          <w:lang w:val="en-US" w:eastAsia="de-CH"/>
        </w:rPr>
        <w:t xml:space="preserve">    </w:t>
      </w:r>
      <w:r w:rsidRPr="00323574">
        <w:rPr>
          <w:rFonts w:ascii="Consolas" w:hAnsi="Consolas"/>
          <w:color w:val="C586C0"/>
          <w:sz w:val="21"/>
          <w:szCs w:val="21"/>
          <w:lang w:val="en-US" w:eastAsia="de-CH"/>
        </w:rPr>
        <w:t>elseif</w:t>
      </w:r>
      <w:r w:rsidRPr="00323574">
        <w:rPr>
          <w:rFonts w:ascii="Consolas" w:hAnsi="Consolas"/>
          <w:color w:val="CCCCCC"/>
          <w:sz w:val="21"/>
          <w:szCs w:val="21"/>
          <w:lang w:val="en-US" w:eastAsia="de-CH"/>
        </w:rPr>
        <w:t xml:space="preserve"> (</w:t>
      </w:r>
      <w:r w:rsidRPr="00323574">
        <w:rPr>
          <w:rFonts w:ascii="Consolas" w:hAnsi="Consolas"/>
          <w:color w:val="9CDCFE"/>
          <w:sz w:val="21"/>
          <w:szCs w:val="21"/>
          <w:lang w:val="en-US" w:eastAsia="de-CH"/>
        </w:rPr>
        <w:t>$message</w:t>
      </w:r>
      <w:r w:rsidRPr="00323574">
        <w:rPr>
          <w:rFonts w:ascii="Consolas" w:hAnsi="Consolas"/>
          <w:color w:val="CCCCCC"/>
          <w:sz w:val="21"/>
          <w:szCs w:val="21"/>
          <w:lang w:val="en-US" w:eastAsia="de-CH"/>
        </w:rPr>
        <w:t xml:space="preserve"> </w:t>
      </w:r>
      <w:r w:rsidRPr="00323574">
        <w:rPr>
          <w:rFonts w:ascii="Consolas" w:hAnsi="Consolas"/>
          <w:color w:val="D4D4D4"/>
          <w:sz w:val="21"/>
          <w:szCs w:val="21"/>
          <w:lang w:val="en-US" w:eastAsia="de-CH"/>
        </w:rPr>
        <w:t>-match</w:t>
      </w:r>
      <w:r w:rsidRPr="00323574">
        <w:rPr>
          <w:rFonts w:ascii="Consolas" w:hAnsi="Consolas"/>
          <w:color w:val="CCCCCC"/>
          <w:sz w:val="21"/>
          <w:szCs w:val="21"/>
          <w:lang w:val="en-US" w:eastAsia="de-CH"/>
        </w:rPr>
        <w:t xml:space="preserve"> </w:t>
      </w:r>
      <w:r w:rsidRPr="00323574">
        <w:rPr>
          <w:rFonts w:ascii="Consolas" w:hAnsi="Consolas"/>
          <w:color w:val="CE9178"/>
          <w:sz w:val="21"/>
          <w:szCs w:val="21"/>
          <w:lang w:val="en-US" w:eastAsia="de-CH"/>
        </w:rPr>
        <w:t>"SSL"</w:t>
      </w:r>
      <w:r w:rsidRPr="00323574">
        <w:rPr>
          <w:rFonts w:ascii="Consolas" w:hAnsi="Consolas"/>
          <w:color w:val="CCCCCC"/>
          <w:sz w:val="21"/>
          <w:szCs w:val="21"/>
          <w:lang w:val="en-US" w:eastAsia="de-CH"/>
        </w:rPr>
        <w:t>) {</w:t>
      </w:r>
    </w:p>
    <w:p w14:paraId="29098D8B" w14:textId="709C84B6" w:rsidR="00323574" w:rsidRPr="00323574" w:rsidRDefault="00323574" w:rsidP="00323574">
      <w:pPr>
        <w:shd w:val="clear" w:color="auto" w:fill="1F1F1F"/>
        <w:spacing w:line="285" w:lineRule="atLeast"/>
        <w:rPr>
          <w:rFonts w:ascii="Consolas" w:hAnsi="Consolas"/>
          <w:color w:val="CCCCCC"/>
          <w:sz w:val="21"/>
          <w:szCs w:val="21"/>
          <w:lang w:eastAsia="de-CH"/>
        </w:rPr>
      </w:pPr>
      <w:r w:rsidRPr="00323574">
        <w:rPr>
          <w:rFonts w:ascii="Consolas" w:hAnsi="Consolas"/>
          <w:color w:val="CCCCCC"/>
          <w:sz w:val="21"/>
          <w:szCs w:val="21"/>
          <w:lang w:val="en-US" w:eastAsia="de-CH"/>
        </w:rPr>
        <w:t xml:space="preserve">        </w:t>
      </w:r>
      <w:r w:rsidRPr="00323574">
        <w:rPr>
          <w:rFonts w:ascii="Consolas" w:hAnsi="Consolas"/>
          <w:color w:val="DCDCAA"/>
          <w:sz w:val="21"/>
          <w:szCs w:val="21"/>
          <w:lang w:val="en-US" w:eastAsia="de-CH"/>
        </w:rPr>
        <w:t>Save-Exception</w:t>
      </w:r>
      <w:r w:rsidRPr="00323574">
        <w:rPr>
          <w:rFonts w:ascii="Consolas" w:hAnsi="Consolas"/>
          <w:color w:val="CCCCCC"/>
          <w:sz w:val="21"/>
          <w:szCs w:val="21"/>
          <w:lang w:val="en-US" w:eastAsia="de-CH"/>
        </w:rPr>
        <w:t xml:space="preserve"> </w:t>
      </w:r>
      <w:r w:rsidRPr="00323574">
        <w:rPr>
          <w:rFonts w:ascii="Consolas" w:hAnsi="Consolas"/>
          <w:color w:val="9CDCFE"/>
          <w:sz w:val="21"/>
          <w:szCs w:val="21"/>
          <w:lang w:val="en-US" w:eastAsia="de-CH"/>
        </w:rPr>
        <w:t>$_</w:t>
      </w:r>
      <w:r w:rsidRPr="00323574">
        <w:rPr>
          <w:rFonts w:ascii="Consolas" w:hAnsi="Consolas"/>
          <w:color w:val="CCCCCC"/>
          <w:sz w:val="21"/>
          <w:szCs w:val="21"/>
          <w:lang w:val="en-US" w:eastAsia="de-CH"/>
        </w:rPr>
        <w:t xml:space="preserve"> </w:t>
      </w:r>
      <w:r w:rsidRPr="00323574">
        <w:rPr>
          <w:rFonts w:ascii="Consolas" w:hAnsi="Consolas"/>
          <w:color w:val="CE9178"/>
          <w:sz w:val="21"/>
          <w:szCs w:val="21"/>
          <w:lang w:val="en-US" w:eastAsia="de-CH"/>
        </w:rPr>
        <w:t xml:space="preserve">"The ILO-Server </w:t>
      </w:r>
      <w:r w:rsidRPr="00323574">
        <w:rPr>
          <w:rFonts w:ascii="Consolas" w:hAnsi="Consolas"/>
          <w:color w:val="9CDCFE"/>
          <w:sz w:val="21"/>
          <w:szCs w:val="21"/>
          <w:lang w:val="en-US" w:eastAsia="de-CH"/>
        </w:rPr>
        <w:t>$</w:t>
      </w:r>
      <w:proofErr w:type="spellStart"/>
      <w:r w:rsidRPr="00323574">
        <w:rPr>
          <w:rFonts w:ascii="Consolas" w:hAnsi="Consolas"/>
          <w:color w:val="9CDCFE"/>
          <w:sz w:val="21"/>
          <w:szCs w:val="21"/>
          <w:lang w:val="en-US" w:eastAsia="de-CH"/>
        </w:rPr>
        <w:t>srv</w:t>
      </w:r>
      <w:proofErr w:type="spellEnd"/>
      <w:r w:rsidRPr="00323574">
        <w:rPr>
          <w:rFonts w:ascii="Consolas" w:hAnsi="Consolas"/>
          <w:color w:val="CE9178"/>
          <w:sz w:val="21"/>
          <w:szCs w:val="21"/>
          <w:lang w:val="en-US" w:eastAsia="de-CH"/>
        </w:rPr>
        <w:t xml:space="preserve"> returned an Error with SSL</w:t>
      </w:r>
      <w:proofErr w:type="gramStart"/>
      <w:r w:rsidRPr="00323574">
        <w:rPr>
          <w:rFonts w:ascii="Consolas" w:hAnsi="Consolas"/>
          <w:color w:val="CE9178"/>
          <w:sz w:val="21"/>
          <w:szCs w:val="21"/>
          <w:lang w:val="en-US" w:eastAsia="de-CH"/>
        </w:rPr>
        <w:t>.</w:t>
      </w:r>
      <w:r w:rsidR="00164029">
        <w:rPr>
          <w:rFonts w:ascii="Consolas" w:hAnsi="Consolas"/>
          <w:color w:val="CE9178"/>
          <w:sz w:val="21"/>
          <w:szCs w:val="21"/>
          <w:lang w:val="en-US" w:eastAsia="de-CH"/>
        </w:rPr>
        <w:t xml:space="preserve">  </w:t>
      </w:r>
      <w:proofErr w:type="gramEnd"/>
      <w:r w:rsidR="00164029">
        <w:rPr>
          <w:rFonts w:ascii="Consolas" w:hAnsi="Consolas"/>
          <w:color w:val="CE9178"/>
          <w:sz w:val="21"/>
          <w:szCs w:val="21"/>
          <w:lang w:val="en-US" w:eastAsia="de-CH"/>
        </w:rPr>
        <w:t xml:space="preserve">      </w:t>
      </w:r>
      <w:r w:rsidR="00164029" w:rsidRPr="00AC50BB">
        <w:rPr>
          <w:rFonts w:ascii="Consolas" w:hAnsi="Consolas"/>
          <w:color w:val="CE9178"/>
          <w:sz w:val="21"/>
          <w:szCs w:val="21"/>
          <w:lang w:eastAsia="de-CH"/>
        </w:rPr>
        <w:t>[…]</w:t>
      </w:r>
      <w:r w:rsidRPr="00323574">
        <w:rPr>
          <w:rFonts w:ascii="Consolas" w:hAnsi="Consolas"/>
          <w:color w:val="CE9178"/>
          <w:sz w:val="21"/>
          <w:szCs w:val="21"/>
          <w:lang w:eastAsia="de-CH"/>
        </w:rPr>
        <w:t>"</w:t>
      </w:r>
      <w:r w:rsidRPr="00323574">
        <w:rPr>
          <w:rFonts w:ascii="Consolas" w:hAnsi="Consolas"/>
          <w:color w:val="CCCCCC"/>
          <w:sz w:val="21"/>
          <w:szCs w:val="21"/>
          <w:lang w:eastAsia="de-CH"/>
        </w:rPr>
        <w:t>;    </w:t>
      </w:r>
    </w:p>
    <w:p w14:paraId="6E87E216" w14:textId="77777777" w:rsidR="00323574" w:rsidRPr="00323574" w:rsidRDefault="00323574" w:rsidP="00323574">
      <w:pPr>
        <w:shd w:val="clear" w:color="auto" w:fill="1F1F1F"/>
        <w:spacing w:line="285" w:lineRule="atLeast"/>
        <w:rPr>
          <w:rFonts w:ascii="Consolas" w:hAnsi="Consolas"/>
          <w:color w:val="CCCCCC"/>
          <w:sz w:val="21"/>
          <w:szCs w:val="21"/>
          <w:lang w:eastAsia="de-CH"/>
        </w:rPr>
      </w:pPr>
      <w:r w:rsidRPr="00323574">
        <w:rPr>
          <w:rFonts w:ascii="Consolas" w:hAnsi="Consolas"/>
          <w:color w:val="CCCCCC"/>
          <w:sz w:val="21"/>
          <w:szCs w:val="21"/>
          <w:lang w:eastAsia="de-CH"/>
        </w:rPr>
        <w:t>        }</w:t>
      </w:r>
    </w:p>
    <w:p w14:paraId="6DF968F7" w14:textId="77777777" w:rsidR="00323574" w:rsidRPr="00323574" w:rsidRDefault="00323574" w:rsidP="00323574">
      <w:pPr>
        <w:shd w:val="clear" w:color="auto" w:fill="1F1F1F"/>
        <w:spacing w:line="285" w:lineRule="atLeast"/>
        <w:rPr>
          <w:rFonts w:ascii="Consolas" w:hAnsi="Consolas"/>
          <w:color w:val="CCCCCC"/>
          <w:sz w:val="21"/>
          <w:szCs w:val="21"/>
          <w:lang w:eastAsia="de-CH"/>
        </w:rPr>
      </w:pPr>
      <w:r w:rsidRPr="00323574">
        <w:rPr>
          <w:rFonts w:ascii="Consolas" w:hAnsi="Consolas"/>
          <w:color w:val="CCCCCC"/>
          <w:sz w:val="21"/>
          <w:szCs w:val="21"/>
          <w:lang w:eastAsia="de-CH"/>
        </w:rPr>
        <w:t xml:space="preserve">        </w:t>
      </w:r>
      <w:r w:rsidRPr="00323574">
        <w:rPr>
          <w:rFonts w:ascii="Consolas" w:hAnsi="Consolas"/>
          <w:color w:val="C586C0"/>
          <w:sz w:val="21"/>
          <w:szCs w:val="21"/>
          <w:lang w:eastAsia="de-CH"/>
        </w:rPr>
        <w:t>else</w:t>
      </w:r>
      <w:r w:rsidRPr="00323574">
        <w:rPr>
          <w:rFonts w:ascii="Consolas" w:hAnsi="Consolas"/>
          <w:color w:val="CCCCCC"/>
          <w:sz w:val="21"/>
          <w:szCs w:val="21"/>
          <w:lang w:eastAsia="de-CH"/>
        </w:rPr>
        <w:t xml:space="preserve"> {</w:t>
      </w:r>
    </w:p>
    <w:p w14:paraId="78940228" w14:textId="186CFBCF" w:rsidR="00323574" w:rsidRPr="00323574" w:rsidRDefault="00323574" w:rsidP="00323574">
      <w:pPr>
        <w:shd w:val="clear" w:color="auto" w:fill="1F1F1F"/>
        <w:spacing w:line="285" w:lineRule="atLeast"/>
        <w:rPr>
          <w:rFonts w:ascii="Consolas" w:hAnsi="Consolas"/>
          <w:color w:val="CCCCCC"/>
          <w:sz w:val="21"/>
          <w:szCs w:val="21"/>
          <w:lang w:eastAsia="de-CH"/>
        </w:rPr>
      </w:pPr>
      <w:r w:rsidRPr="00323574">
        <w:rPr>
          <w:rFonts w:ascii="Consolas" w:hAnsi="Consolas"/>
          <w:color w:val="CCCCCC"/>
          <w:sz w:val="21"/>
          <w:szCs w:val="21"/>
          <w:lang w:eastAsia="de-CH"/>
        </w:rPr>
        <w:t xml:space="preserve">            </w:t>
      </w:r>
      <w:r w:rsidRPr="00323574">
        <w:rPr>
          <w:rFonts w:ascii="Consolas" w:hAnsi="Consolas"/>
          <w:color w:val="DCDCAA"/>
          <w:sz w:val="21"/>
          <w:szCs w:val="21"/>
          <w:lang w:eastAsia="de-CH"/>
        </w:rPr>
        <w:t>Save-</w:t>
      </w:r>
      <w:proofErr w:type="spellStart"/>
      <w:r w:rsidRPr="00323574">
        <w:rPr>
          <w:rFonts w:ascii="Consolas" w:hAnsi="Consolas"/>
          <w:color w:val="DCDCAA"/>
          <w:sz w:val="21"/>
          <w:szCs w:val="21"/>
          <w:lang w:eastAsia="de-CH"/>
        </w:rPr>
        <w:t>Exception</w:t>
      </w:r>
      <w:proofErr w:type="spellEnd"/>
      <w:r w:rsidRPr="00323574">
        <w:rPr>
          <w:rFonts w:ascii="Consolas" w:hAnsi="Consolas"/>
          <w:color w:val="CCCCCC"/>
          <w:sz w:val="21"/>
          <w:szCs w:val="21"/>
          <w:lang w:eastAsia="de-CH"/>
        </w:rPr>
        <w:t xml:space="preserve"> </w:t>
      </w:r>
      <w:r w:rsidRPr="00323574">
        <w:rPr>
          <w:rFonts w:ascii="Consolas" w:hAnsi="Consolas"/>
          <w:color w:val="9CDCFE"/>
          <w:sz w:val="21"/>
          <w:szCs w:val="21"/>
          <w:lang w:eastAsia="de-CH"/>
        </w:rPr>
        <w:t>$_</w:t>
      </w:r>
      <w:r w:rsidRPr="00323574">
        <w:rPr>
          <w:rFonts w:ascii="Consolas" w:hAnsi="Consolas"/>
          <w:color w:val="CCCCCC"/>
          <w:sz w:val="21"/>
          <w:szCs w:val="21"/>
          <w:lang w:eastAsia="de-CH"/>
        </w:rPr>
        <w:t xml:space="preserve"> (</w:t>
      </w:r>
      <w:r w:rsidRPr="00323574">
        <w:rPr>
          <w:rFonts w:ascii="Consolas" w:hAnsi="Consolas"/>
          <w:color w:val="9CDCFE"/>
          <w:sz w:val="21"/>
          <w:szCs w:val="21"/>
          <w:lang w:eastAsia="de-CH"/>
        </w:rPr>
        <w:t>$_</w:t>
      </w:r>
      <w:r w:rsidRPr="00323574">
        <w:rPr>
          <w:rFonts w:ascii="Consolas" w:hAnsi="Consolas"/>
          <w:color w:val="DCDCAA"/>
          <w:sz w:val="21"/>
          <w:szCs w:val="21"/>
          <w:lang w:eastAsia="de-CH"/>
        </w:rPr>
        <w:t>.</w:t>
      </w:r>
      <w:proofErr w:type="spellStart"/>
      <w:r w:rsidRPr="00323574">
        <w:rPr>
          <w:rFonts w:ascii="Consolas" w:hAnsi="Consolas"/>
          <w:color w:val="DCDCAA"/>
          <w:sz w:val="21"/>
          <w:szCs w:val="21"/>
          <w:lang w:eastAsia="de-CH"/>
        </w:rPr>
        <w:t>Exception.Message.ToString</w:t>
      </w:r>
      <w:proofErr w:type="spellEnd"/>
      <w:r w:rsidRPr="00323574">
        <w:rPr>
          <w:rFonts w:ascii="Consolas" w:hAnsi="Consolas"/>
          <w:color w:val="CCCCCC"/>
          <w:sz w:val="21"/>
          <w:szCs w:val="21"/>
          <w:lang w:eastAsia="de-CH"/>
        </w:rPr>
        <w:t>());</w:t>
      </w:r>
    </w:p>
    <w:p w14:paraId="6123C1F3" w14:textId="77777777" w:rsidR="00323574" w:rsidRPr="00323574" w:rsidRDefault="00323574" w:rsidP="00323574">
      <w:pPr>
        <w:shd w:val="clear" w:color="auto" w:fill="1F1F1F"/>
        <w:spacing w:line="285" w:lineRule="atLeast"/>
        <w:rPr>
          <w:rFonts w:ascii="Consolas" w:hAnsi="Consolas"/>
          <w:color w:val="CCCCCC"/>
          <w:sz w:val="21"/>
          <w:szCs w:val="21"/>
          <w:lang w:eastAsia="de-CH"/>
        </w:rPr>
      </w:pPr>
      <w:r w:rsidRPr="00323574">
        <w:rPr>
          <w:rFonts w:ascii="Consolas" w:hAnsi="Consolas"/>
          <w:color w:val="CCCCCC"/>
          <w:sz w:val="21"/>
          <w:szCs w:val="21"/>
          <w:lang w:eastAsia="de-CH"/>
        </w:rPr>
        <w:t>        }</w:t>
      </w:r>
    </w:p>
    <w:p w14:paraId="365E7F6D" w14:textId="30418D9C" w:rsidR="00547114" w:rsidRPr="00323574" w:rsidRDefault="00323574" w:rsidP="00323574">
      <w:pPr>
        <w:shd w:val="clear" w:color="auto" w:fill="1F1F1F"/>
        <w:spacing w:line="285" w:lineRule="atLeast"/>
        <w:rPr>
          <w:rFonts w:ascii="Consolas" w:hAnsi="Consolas"/>
          <w:color w:val="CCCCCC"/>
          <w:sz w:val="21"/>
          <w:szCs w:val="21"/>
          <w:lang w:eastAsia="de-CH"/>
        </w:rPr>
      </w:pPr>
      <w:r w:rsidRPr="00323574">
        <w:rPr>
          <w:rFonts w:ascii="Consolas" w:hAnsi="Consolas"/>
          <w:color w:val="CCCCCC"/>
          <w:sz w:val="21"/>
          <w:szCs w:val="21"/>
          <w:lang w:eastAsia="de-CH"/>
        </w:rPr>
        <w:t>    }</w:t>
      </w:r>
    </w:p>
    <w:p w14:paraId="7397A322" w14:textId="4AC59F43" w:rsidR="00547114" w:rsidRDefault="00547114" w:rsidP="00547114">
      <w:pPr>
        <w:pStyle w:val="Beschriftung"/>
      </w:pPr>
      <w:bookmarkStart w:id="111" w:name="_Toc193701365"/>
      <w:r>
        <w:t xml:space="preserve">Codesnippet </w:t>
      </w:r>
      <w:r>
        <w:fldChar w:fldCharType="begin"/>
      </w:r>
      <w:r>
        <w:instrText xml:space="preserve"> SEQ Codesnippet \* ARABIC </w:instrText>
      </w:r>
      <w:r>
        <w:fldChar w:fldCharType="separate"/>
      </w:r>
      <w:r w:rsidR="00792704">
        <w:rPr>
          <w:noProof/>
        </w:rPr>
        <w:t>23</w:t>
      </w:r>
      <w:r>
        <w:fldChar w:fldCharType="end"/>
      </w:r>
      <w:r>
        <w:t>: Fehlerbehandlung Connect-HPEILO</w:t>
      </w:r>
      <w:bookmarkEnd w:id="111"/>
    </w:p>
    <w:p w14:paraId="7D0CD541" w14:textId="206584AD" w:rsidR="002F5FC3" w:rsidRDefault="002F5FC3" w:rsidP="002F5FC3">
      <w:r>
        <w:t xml:space="preserve">Um die Validität der Konfiguration zu garantieren, wird beim </w:t>
      </w:r>
      <w:r w:rsidR="00AF5B95">
        <w:t>Auslesen</w:t>
      </w:r>
      <w:r>
        <w:t xml:space="preserve"> der Konfiguration jeweils </w:t>
      </w:r>
      <w:r w:rsidR="004004F9">
        <w:t>geprüft,</w:t>
      </w:r>
      <w:r>
        <w:t xml:space="preserve"> ob der jeweilige Typ stimmt. Genauere </w:t>
      </w:r>
      <w:r w:rsidR="00AF5B95">
        <w:t>Validierungen</w:t>
      </w:r>
      <w:r>
        <w:t xml:space="preserve"> werden dann erst bei der Verwendung der einzelnen Eigenschaften genauer </w:t>
      </w:r>
      <w:r w:rsidR="00667896">
        <w:t>überprüft</w:t>
      </w:r>
      <w:r>
        <w:t xml:space="preserve"> (z.B. ob Pfad existiert)</w:t>
      </w:r>
    </w:p>
    <w:p w14:paraId="46DAEDA8" w14:textId="77777777" w:rsidR="002F5FC3" w:rsidRDefault="002F5FC3" w:rsidP="002F5FC3"/>
    <w:p w14:paraId="32E6844A" w14:textId="7B300F05"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586C0"/>
          <w:sz w:val="21"/>
          <w:szCs w:val="21"/>
          <w:lang w:val="en-US" w:eastAsia="de-CH"/>
        </w:rPr>
        <w:t>if</w:t>
      </w:r>
      <w:r w:rsidRPr="002F5FC3">
        <w:rPr>
          <w:rFonts w:ascii="Consolas" w:hAnsi="Consolas"/>
          <w:color w:val="CCCCCC"/>
          <w:sz w:val="21"/>
          <w:szCs w:val="21"/>
          <w:lang w:val="en-US" w:eastAsia="de-CH"/>
        </w:rPr>
        <w:t xml:space="preserve"> (</w:t>
      </w:r>
    </w:p>
    <w:p w14:paraId="506DEC5D" w14:textId="2F89F80E"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w:t>
      </w:r>
      <w:proofErr w:type="spellStart"/>
      <w:proofErr w:type="gramStart"/>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.searchForFilesAt</w:t>
      </w:r>
      <w:proofErr w:type="spellEnd"/>
      <w:proofErr w:type="gramEnd"/>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proofErr w:type="spellStart"/>
      <w:r w:rsidRPr="002F5FC3">
        <w:rPr>
          <w:rFonts w:ascii="Consolas" w:hAnsi="Consolas"/>
          <w:color w:val="D4D4D4"/>
          <w:sz w:val="21"/>
          <w:szCs w:val="21"/>
          <w:lang w:val="en-US" w:eastAsia="de-CH"/>
        </w:rPr>
        <w:t>isnot</w:t>
      </w:r>
      <w:proofErr w:type="spellEnd"/>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string</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p>
    <w:p w14:paraId="241191B1" w14:textId="11AC35EE"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w:t>
      </w:r>
      <w:proofErr w:type="spellStart"/>
      <w:proofErr w:type="gramStart"/>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.configPath</w:t>
      </w:r>
      <w:proofErr w:type="spellEnd"/>
      <w:proofErr w:type="gramEnd"/>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proofErr w:type="spellStart"/>
      <w:r w:rsidRPr="002F5FC3">
        <w:rPr>
          <w:rFonts w:ascii="Consolas" w:hAnsi="Consolas"/>
          <w:color w:val="D4D4D4"/>
          <w:sz w:val="21"/>
          <w:szCs w:val="21"/>
          <w:lang w:val="en-US" w:eastAsia="de-CH"/>
        </w:rPr>
        <w:t>isnot</w:t>
      </w:r>
      <w:proofErr w:type="spellEnd"/>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string</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510EE7FA" w14:textId="7016362D"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w:t>
      </w:r>
      <w:proofErr w:type="spellStart"/>
      <w:proofErr w:type="gramStart"/>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.loginConfigPath</w:t>
      </w:r>
      <w:proofErr w:type="spellEnd"/>
      <w:proofErr w:type="gramEnd"/>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proofErr w:type="spellStart"/>
      <w:r w:rsidRPr="002F5FC3">
        <w:rPr>
          <w:rFonts w:ascii="Consolas" w:hAnsi="Consolas"/>
          <w:color w:val="D4D4D4"/>
          <w:sz w:val="21"/>
          <w:szCs w:val="21"/>
          <w:lang w:val="en-US" w:eastAsia="de-CH"/>
        </w:rPr>
        <w:t>isnot</w:t>
      </w:r>
      <w:proofErr w:type="spellEnd"/>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string</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43E62FE5" w14:textId="00E7BD0C"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w:t>
      </w:r>
      <w:proofErr w:type="spellStart"/>
      <w:proofErr w:type="gramStart"/>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.reportPath</w:t>
      </w:r>
      <w:proofErr w:type="spellEnd"/>
      <w:proofErr w:type="gramEnd"/>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proofErr w:type="spellStart"/>
      <w:r w:rsidRPr="002F5FC3">
        <w:rPr>
          <w:rFonts w:ascii="Consolas" w:hAnsi="Consolas"/>
          <w:color w:val="D4D4D4"/>
          <w:sz w:val="21"/>
          <w:szCs w:val="21"/>
          <w:lang w:val="en-US" w:eastAsia="de-CH"/>
        </w:rPr>
        <w:t>isnot</w:t>
      </w:r>
      <w:proofErr w:type="spellEnd"/>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string</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70C8485E" w14:textId="766DD95C" w:rsidR="002F5FC3" w:rsidRPr="002F5FC3" w:rsidRDefault="002F5FC3" w:rsidP="002F5FC3">
      <w:pPr>
        <w:shd w:val="clear" w:color="auto" w:fill="1F1F1F"/>
        <w:spacing w:line="285" w:lineRule="atLeast"/>
        <w:rPr>
          <w:rFonts w:ascii="Consolas" w:hAnsi="Consolas"/>
          <w:color w:val="CCCCCC"/>
          <w:sz w:val="21"/>
          <w:szCs w:val="21"/>
          <w:lang w:val="en-US" w:eastAsia="de-CH"/>
        </w:rPr>
      </w:pPr>
      <w:r>
        <w:rPr>
          <w:rFonts w:ascii="Consolas" w:hAnsi="Consolas"/>
          <w:color w:val="CCCCCC"/>
          <w:sz w:val="21"/>
          <w:szCs w:val="21"/>
          <w:lang w:val="en-US" w:eastAsia="de-CH"/>
        </w:rPr>
        <w:t xml:space="preserve"> </w:t>
      </w:r>
      <w:r w:rsidRPr="002F5FC3">
        <w:rPr>
          <w:rFonts w:ascii="Consolas" w:hAnsi="Consolas"/>
          <w:color w:val="CCCCCC"/>
          <w:sz w:val="21"/>
          <w:szCs w:val="21"/>
          <w:lang w:val="en-US" w:eastAsia="de-CH"/>
        </w:rPr>
        <w:t xml:space="preserve">   (</w:t>
      </w:r>
      <w:r w:rsidRPr="002F5FC3">
        <w:rPr>
          <w:rFonts w:ascii="Consolas" w:hAnsi="Consolas"/>
          <w:color w:val="9CDCFE"/>
          <w:sz w:val="21"/>
          <w:szCs w:val="21"/>
          <w:lang w:val="en-US" w:eastAsia="de-CH"/>
        </w:rPr>
        <w:t>$</w:t>
      </w:r>
      <w:proofErr w:type="spellStart"/>
      <w:proofErr w:type="gramStart"/>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.serverPath</w:t>
      </w:r>
      <w:proofErr w:type="spellEnd"/>
      <w:proofErr w:type="gramEnd"/>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proofErr w:type="spellStart"/>
      <w:r w:rsidRPr="002F5FC3">
        <w:rPr>
          <w:rFonts w:ascii="Consolas" w:hAnsi="Consolas"/>
          <w:color w:val="D4D4D4"/>
          <w:sz w:val="21"/>
          <w:szCs w:val="21"/>
          <w:lang w:val="en-US" w:eastAsia="de-CH"/>
        </w:rPr>
        <w:t>isnot</w:t>
      </w:r>
      <w:proofErr w:type="spellEnd"/>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string</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-and</w:t>
      </w:r>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$null</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-ne</w:t>
      </w:r>
      <w:r w:rsidRPr="002F5FC3">
        <w:rPr>
          <w:rFonts w:ascii="Consolas" w:hAnsi="Consolas"/>
          <w:color w:val="CCCCCC"/>
          <w:sz w:val="21"/>
          <w:szCs w:val="21"/>
          <w:lang w:val="en-US" w:eastAsia="de-CH"/>
        </w:rPr>
        <w:t xml:space="preserve"> </w:t>
      </w:r>
      <w:r w:rsidRPr="002F5FC3">
        <w:rPr>
          <w:rFonts w:ascii="Consolas" w:hAnsi="Consolas"/>
          <w:color w:val="9CDCFE"/>
          <w:sz w:val="21"/>
          <w:szCs w:val="21"/>
          <w:lang w:val="en-US" w:eastAsia="de-CH"/>
        </w:rPr>
        <w:t>$</w:t>
      </w:r>
      <w:proofErr w:type="spellStart"/>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.serverPath</w:t>
      </w:r>
      <w:proofErr w:type="spellEnd"/>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1AC63E12" w14:textId="3451B360"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w:t>
      </w:r>
      <w:proofErr w:type="spellStart"/>
      <w:proofErr w:type="gramStart"/>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.logLevel</w:t>
      </w:r>
      <w:proofErr w:type="spellEnd"/>
      <w:proofErr w:type="gramEnd"/>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proofErr w:type="spellStart"/>
      <w:r w:rsidRPr="002F5FC3">
        <w:rPr>
          <w:rFonts w:ascii="Consolas" w:hAnsi="Consolas"/>
          <w:color w:val="D4D4D4"/>
          <w:sz w:val="21"/>
          <w:szCs w:val="21"/>
          <w:lang w:val="en-US" w:eastAsia="de-CH"/>
        </w:rPr>
        <w:t>isnot</w:t>
      </w:r>
      <w:proofErr w:type="spellEnd"/>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int64</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4247EDBD" w14:textId="265934DE"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w:t>
      </w:r>
      <w:proofErr w:type="spellStart"/>
      <w:proofErr w:type="gramStart"/>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.searchStringInventory</w:t>
      </w:r>
      <w:proofErr w:type="spellEnd"/>
      <w:proofErr w:type="gramEnd"/>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proofErr w:type="spellStart"/>
      <w:r w:rsidRPr="002F5FC3">
        <w:rPr>
          <w:rFonts w:ascii="Consolas" w:hAnsi="Consolas"/>
          <w:color w:val="D4D4D4"/>
          <w:sz w:val="21"/>
          <w:szCs w:val="21"/>
          <w:lang w:val="en-US" w:eastAsia="de-CH"/>
        </w:rPr>
        <w:t>isnot</w:t>
      </w:r>
      <w:proofErr w:type="spellEnd"/>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string</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-and</w:t>
      </w:r>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$null</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-ne</w:t>
      </w:r>
      <w:r w:rsidRPr="002F5FC3">
        <w:rPr>
          <w:rFonts w:ascii="Consolas" w:hAnsi="Consolas"/>
          <w:color w:val="CCCCCC"/>
          <w:sz w:val="21"/>
          <w:szCs w:val="21"/>
          <w:lang w:val="en-US" w:eastAsia="de-CH"/>
        </w:rPr>
        <w:t xml:space="preserve"> </w:t>
      </w:r>
      <w:r w:rsidRPr="002F5FC3">
        <w:rPr>
          <w:rFonts w:ascii="Consolas" w:hAnsi="Consolas"/>
          <w:color w:val="9CDCFE"/>
          <w:sz w:val="21"/>
          <w:szCs w:val="21"/>
          <w:lang w:val="en-US" w:eastAsia="de-CH"/>
        </w:rPr>
        <w:t>$</w:t>
      </w:r>
      <w:proofErr w:type="spellStart"/>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.searchStringInventory</w:t>
      </w:r>
      <w:proofErr w:type="spellEnd"/>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5C784426" w14:textId="764650C4"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Pr>
          <w:rFonts w:ascii="Consolas" w:hAnsi="Consolas"/>
          <w:color w:val="CCCCCC"/>
          <w:sz w:val="21"/>
          <w:szCs w:val="21"/>
          <w:lang w:val="en-US" w:eastAsia="de-CH"/>
        </w:rPr>
        <w:t xml:space="preserve"> </w:t>
      </w: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w:t>
      </w:r>
      <w:proofErr w:type="spellStart"/>
      <w:proofErr w:type="gramStart"/>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.remoteMgmntField</w:t>
      </w:r>
      <w:proofErr w:type="spellEnd"/>
      <w:proofErr w:type="gramEnd"/>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proofErr w:type="spellStart"/>
      <w:r w:rsidRPr="002F5FC3">
        <w:rPr>
          <w:rFonts w:ascii="Consolas" w:hAnsi="Consolas"/>
          <w:color w:val="D4D4D4"/>
          <w:sz w:val="21"/>
          <w:szCs w:val="21"/>
          <w:lang w:val="en-US" w:eastAsia="de-CH"/>
        </w:rPr>
        <w:t>isnot</w:t>
      </w:r>
      <w:proofErr w:type="spellEnd"/>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string</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551F2C57" w14:textId="3BEFF043"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w:t>
      </w:r>
      <w:proofErr w:type="spellStart"/>
      <w:proofErr w:type="gramStart"/>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.LoggingActivated</w:t>
      </w:r>
      <w:proofErr w:type="spellEnd"/>
      <w:proofErr w:type="gramEnd"/>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proofErr w:type="spellStart"/>
      <w:r w:rsidRPr="002F5FC3">
        <w:rPr>
          <w:rFonts w:ascii="Consolas" w:hAnsi="Consolas"/>
          <w:color w:val="D4D4D4"/>
          <w:sz w:val="21"/>
          <w:szCs w:val="21"/>
          <w:lang w:val="en-US" w:eastAsia="de-CH"/>
        </w:rPr>
        <w:t>isnot</w:t>
      </w:r>
      <w:proofErr w:type="spellEnd"/>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bool</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27F4F374" w14:textId="647E2687"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w:t>
      </w:r>
      <w:proofErr w:type="spellStart"/>
      <w:proofErr w:type="gramStart"/>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.doNotSearchInventory</w:t>
      </w:r>
      <w:proofErr w:type="spellEnd"/>
      <w:proofErr w:type="gramEnd"/>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proofErr w:type="spellStart"/>
      <w:r w:rsidRPr="002F5FC3">
        <w:rPr>
          <w:rFonts w:ascii="Consolas" w:hAnsi="Consolas"/>
          <w:color w:val="D4D4D4"/>
          <w:sz w:val="21"/>
          <w:szCs w:val="21"/>
          <w:lang w:val="en-US" w:eastAsia="de-CH"/>
        </w:rPr>
        <w:t>isnot</w:t>
      </w:r>
      <w:proofErr w:type="spellEnd"/>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bool</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7B2C678D" w14:textId="0B9EB375"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w:t>
      </w:r>
      <w:proofErr w:type="spellStart"/>
      <w:proofErr w:type="gramStart"/>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.deactivateCertificateValidation</w:t>
      </w:r>
      <w:proofErr w:type="spellEnd"/>
      <w:proofErr w:type="gramEnd"/>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proofErr w:type="spellStart"/>
      <w:r w:rsidRPr="002F5FC3">
        <w:rPr>
          <w:rFonts w:ascii="Consolas" w:hAnsi="Consolas"/>
          <w:color w:val="D4D4D4"/>
          <w:sz w:val="21"/>
          <w:szCs w:val="21"/>
          <w:lang w:val="en-US" w:eastAsia="de-CH"/>
        </w:rPr>
        <w:t>isnot</w:t>
      </w:r>
      <w:proofErr w:type="spellEnd"/>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bool</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718D9830" w14:textId="024AD99C"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w:t>
      </w:r>
      <w:proofErr w:type="spellStart"/>
      <w:proofErr w:type="gramStart"/>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.logToConsole</w:t>
      </w:r>
      <w:proofErr w:type="spellEnd"/>
      <w:proofErr w:type="gramEnd"/>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proofErr w:type="spellStart"/>
      <w:r w:rsidRPr="002F5FC3">
        <w:rPr>
          <w:rFonts w:ascii="Consolas" w:hAnsi="Consolas"/>
          <w:color w:val="D4D4D4"/>
          <w:sz w:val="21"/>
          <w:szCs w:val="21"/>
          <w:lang w:val="en-US" w:eastAsia="de-CH"/>
        </w:rPr>
        <w:t>isnot</w:t>
      </w:r>
      <w:proofErr w:type="spellEnd"/>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bool</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60144EF7" w14:textId="189665D8" w:rsidR="002F5FC3" w:rsidRPr="002F5FC3" w:rsidRDefault="002F5FC3" w:rsidP="002F5FC3">
      <w:pPr>
        <w:shd w:val="clear" w:color="auto" w:fill="1F1F1F"/>
        <w:spacing w:line="285" w:lineRule="atLeast"/>
        <w:rPr>
          <w:rFonts w:ascii="Consolas" w:hAnsi="Consolas"/>
          <w:color w:val="CCCCCC"/>
          <w:sz w:val="21"/>
          <w:szCs w:val="21"/>
          <w:lang w:val="en-US" w:eastAsia="de-CH"/>
        </w:rPr>
      </w:pPr>
      <w:r>
        <w:rPr>
          <w:rFonts w:ascii="Consolas" w:hAnsi="Consolas"/>
          <w:color w:val="CCCCCC"/>
          <w:sz w:val="21"/>
          <w:szCs w:val="21"/>
          <w:lang w:val="en-US" w:eastAsia="de-CH"/>
        </w:rPr>
        <w:t xml:space="preserve">  </w:t>
      </w: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w:t>
      </w:r>
      <w:proofErr w:type="spellStart"/>
      <w:proofErr w:type="gramStart"/>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.ignoreMACAddress</w:t>
      </w:r>
      <w:proofErr w:type="spellEnd"/>
      <w:proofErr w:type="gramEnd"/>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proofErr w:type="spellStart"/>
      <w:r w:rsidRPr="002F5FC3">
        <w:rPr>
          <w:rFonts w:ascii="Consolas" w:hAnsi="Consolas"/>
          <w:color w:val="D4D4D4"/>
          <w:sz w:val="21"/>
          <w:szCs w:val="21"/>
          <w:lang w:val="en-US" w:eastAsia="de-CH"/>
        </w:rPr>
        <w:t>isnot</w:t>
      </w:r>
      <w:proofErr w:type="spellEnd"/>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bool</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0626385E" w14:textId="43402E43"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w:t>
      </w:r>
      <w:proofErr w:type="spellStart"/>
      <w:proofErr w:type="gramStart"/>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.ignoreSerialNumbers</w:t>
      </w:r>
      <w:proofErr w:type="spellEnd"/>
      <w:proofErr w:type="gramEnd"/>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proofErr w:type="spellStart"/>
      <w:r w:rsidRPr="002F5FC3">
        <w:rPr>
          <w:rFonts w:ascii="Consolas" w:hAnsi="Consolas"/>
          <w:color w:val="D4D4D4"/>
          <w:sz w:val="21"/>
          <w:szCs w:val="21"/>
          <w:lang w:val="en-US" w:eastAsia="de-CH"/>
        </w:rPr>
        <w:t>isnot</w:t>
      </w:r>
      <w:proofErr w:type="spellEnd"/>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bool</w:t>
      </w:r>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-or</w:t>
      </w:r>
      <w:r w:rsidRPr="002F5FC3">
        <w:rPr>
          <w:rFonts w:ascii="Consolas" w:hAnsi="Consolas"/>
          <w:color w:val="CCCCCC"/>
          <w:sz w:val="21"/>
          <w:szCs w:val="21"/>
          <w:lang w:val="en-US" w:eastAsia="de-CH"/>
        </w:rPr>
        <w:t xml:space="preserve"> </w:t>
      </w:r>
    </w:p>
    <w:p w14:paraId="034D3170" w14:textId="2CAA5B77"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r w:rsidRPr="002F5FC3">
        <w:rPr>
          <w:rFonts w:ascii="Consolas" w:hAnsi="Consolas"/>
          <w:color w:val="9CDCFE"/>
          <w:sz w:val="21"/>
          <w:szCs w:val="21"/>
          <w:lang w:val="en-US" w:eastAsia="de-CH"/>
        </w:rPr>
        <w:t>$</w:t>
      </w:r>
      <w:proofErr w:type="spellStart"/>
      <w:proofErr w:type="gramStart"/>
      <w:r w:rsidRPr="002F5FC3">
        <w:rPr>
          <w:rFonts w:ascii="Consolas" w:hAnsi="Consolas"/>
          <w:color w:val="9CDCFE"/>
          <w:sz w:val="21"/>
          <w:szCs w:val="21"/>
          <w:lang w:val="en-US" w:eastAsia="de-CH"/>
        </w:rPr>
        <w:t>config</w:t>
      </w:r>
      <w:r w:rsidRPr="002F5FC3">
        <w:rPr>
          <w:rFonts w:ascii="Consolas" w:hAnsi="Consolas"/>
          <w:color w:val="DCDCAA"/>
          <w:sz w:val="21"/>
          <w:szCs w:val="21"/>
          <w:lang w:val="en-US" w:eastAsia="de-CH"/>
        </w:rPr>
        <w:t>.deactivatePingtest</w:t>
      </w:r>
      <w:proofErr w:type="spellEnd"/>
      <w:proofErr w:type="gramEnd"/>
      <w:r w:rsidRPr="002F5FC3">
        <w:rPr>
          <w:rFonts w:ascii="Consolas" w:hAnsi="Consolas"/>
          <w:color w:val="CCCCCC"/>
          <w:sz w:val="21"/>
          <w:szCs w:val="21"/>
          <w:lang w:val="en-US" w:eastAsia="de-CH"/>
        </w:rPr>
        <w:t xml:space="preserve"> </w:t>
      </w:r>
      <w:r w:rsidRPr="002F5FC3">
        <w:rPr>
          <w:rFonts w:ascii="Consolas" w:hAnsi="Consolas"/>
          <w:color w:val="D4D4D4"/>
          <w:sz w:val="21"/>
          <w:szCs w:val="21"/>
          <w:lang w:val="en-US" w:eastAsia="de-CH"/>
        </w:rPr>
        <w:t>-</w:t>
      </w:r>
      <w:proofErr w:type="spellStart"/>
      <w:r w:rsidRPr="002F5FC3">
        <w:rPr>
          <w:rFonts w:ascii="Consolas" w:hAnsi="Consolas"/>
          <w:color w:val="D4D4D4"/>
          <w:sz w:val="21"/>
          <w:szCs w:val="21"/>
          <w:lang w:val="en-US" w:eastAsia="de-CH"/>
        </w:rPr>
        <w:t>isnot</w:t>
      </w:r>
      <w:proofErr w:type="spellEnd"/>
      <w:r w:rsidRPr="002F5FC3">
        <w:rPr>
          <w:rFonts w:ascii="Consolas" w:hAnsi="Consolas"/>
          <w:color w:val="CCCCCC"/>
          <w:sz w:val="21"/>
          <w:szCs w:val="21"/>
          <w:lang w:val="en-US" w:eastAsia="de-CH"/>
        </w:rPr>
        <w:t xml:space="preserve"> [</w:t>
      </w:r>
      <w:r w:rsidRPr="002F5FC3">
        <w:rPr>
          <w:rFonts w:ascii="Consolas" w:hAnsi="Consolas"/>
          <w:color w:val="569CD6"/>
          <w:sz w:val="21"/>
          <w:szCs w:val="21"/>
          <w:lang w:val="en-US" w:eastAsia="de-CH"/>
        </w:rPr>
        <w:t>bool</w:t>
      </w:r>
      <w:r w:rsidRPr="002F5FC3">
        <w:rPr>
          <w:rFonts w:ascii="Consolas" w:hAnsi="Consolas"/>
          <w:color w:val="CCCCCC"/>
          <w:sz w:val="21"/>
          <w:szCs w:val="21"/>
          <w:lang w:val="en-US" w:eastAsia="de-CH"/>
        </w:rPr>
        <w:t>])</w:t>
      </w:r>
    </w:p>
    <w:p w14:paraId="436E4D82" w14:textId="1041D115"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CCCCC"/>
          <w:sz w:val="21"/>
          <w:szCs w:val="21"/>
          <w:lang w:val="en-US" w:eastAsia="de-CH"/>
        </w:rPr>
        <w:t>) {</w:t>
      </w:r>
    </w:p>
    <w:p w14:paraId="79A05A6E" w14:textId="6D917E04" w:rsidR="002F5FC3" w:rsidRPr="002F5FC3" w:rsidRDefault="002F5FC3" w:rsidP="002F5FC3">
      <w:pPr>
        <w:shd w:val="clear" w:color="auto" w:fill="1F1F1F"/>
        <w:spacing w:line="285" w:lineRule="atLeast"/>
        <w:rPr>
          <w:rFonts w:ascii="Consolas" w:hAnsi="Consolas"/>
          <w:color w:val="CCCCCC"/>
          <w:sz w:val="21"/>
          <w:szCs w:val="21"/>
          <w:lang w:val="en-US" w:eastAsia="de-CH"/>
        </w:rPr>
      </w:pPr>
      <w:r w:rsidRPr="002F5FC3">
        <w:rPr>
          <w:rFonts w:ascii="Consolas" w:hAnsi="Consolas"/>
          <w:color w:val="C586C0"/>
          <w:sz w:val="21"/>
          <w:szCs w:val="21"/>
          <w:lang w:val="en-US" w:eastAsia="de-CH"/>
        </w:rPr>
        <w:t>throw</w:t>
      </w:r>
      <w:r w:rsidRPr="002F5FC3">
        <w:rPr>
          <w:rFonts w:ascii="Consolas" w:hAnsi="Consolas"/>
          <w:color w:val="CCCCCC"/>
          <w:sz w:val="21"/>
          <w:szCs w:val="21"/>
          <w:lang w:val="en-US" w:eastAsia="de-CH"/>
        </w:rPr>
        <w:t xml:space="preserve"> [</w:t>
      </w:r>
      <w:proofErr w:type="spellStart"/>
      <w:r w:rsidRPr="002F5FC3">
        <w:rPr>
          <w:rFonts w:ascii="Consolas" w:hAnsi="Consolas"/>
          <w:color w:val="569CD6"/>
          <w:sz w:val="21"/>
          <w:szCs w:val="21"/>
          <w:lang w:val="en-US" w:eastAsia="de-CH"/>
        </w:rPr>
        <w:t>System.IO.InvalidDataException</w:t>
      </w:r>
      <w:proofErr w:type="spellEnd"/>
      <w:r w:rsidRPr="002F5FC3">
        <w:rPr>
          <w:rFonts w:ascii="Consolas" w:hAnsi="Consolas"/>
          <w:color w:val="CCCCCC"/>
          <w:sz w:val="21"/>
          <w:szCs w:val="21"/>
          <w:lang w:val="en-US" w:eastAsia="de-CH"/>
        </w:rPr>
        <w:t xml:space="preserve">] </w:t>
      </w:r>
      <w:r w:rsidRPr="002F5FC3">
        <w:rPr>
          <w:rFonts w:ascii="Consolas" w:hAnsi="Consolas"/>
          <w:color w:val="CE9178"/>
          <w:sz w:val="21"/>
          <w:szCs w:val="21"/>
          <w:lang w:val="en-US" w:eastAsia="de-CH"/>
        </w:rPr>
        <w:t xml:space="preserve">"Your configuration has wrong types. Please verify that the following types are </w:t>
      </w:r>
      <w:proofErr w:type="gramStart"/>
      <w:r w:rsidRPr="002F5FC3">
        <w:rPr>
          <w:rFonts w:ascii="Consolas" w:hAnsi="Consolas"/>
          <w:color w:val="CE9178"/>
          <w:sz w:val="21"/>
          <w:szCs w:val="21"/>
          <w:lang w:val="en-US" w:eastAsia="de-CH"/>
        </w:rPr>
        <w:t>met:</w:t>
      </w:r>
      <w:r w:rsidRPr="002F5FC3">
        <w:rPr>
          <w:rFonts w:ascii="Consolas" w:hAnsi="Consolas"/>
          <w:color w:val="D7BA7D"/>
          <w:sz w:val="21"/>
          <w:szCs w:val="21"/>
          <w:lang w:val="en-US" w:eastAsia="de-CH"/>
        </w:rPr>
        <w:t>`</w:t>
      </w:r>
      <w:proofErr w:type="spellStart"/>
      <w:proofErr w:type="gramEnd"/>
      <w:r w:rsidRPr="002F5FC3">
        <w:rPr>
          <w:rFonts w:ascii="Consolas" w:hAnsi="Consolas"/>
          <w:color w:val="D7BA7D"/>
          <w:sz w:val="21"/>
          <w:szCs w:val="21"/>
          <w:lang w:val="en-US" w:eastAsia="de-CH"/>
        </w:rPr>
        <w:t>n</w:t>
      </w:r>
      <w:r w:rsidRPr="002F5FC3">
        <w:rPr>
          <w:rFonts w:ascii="Consolas" w:hAnsi="Consolas"/>
          <w:color w:val="CE9178"/>
          <w:sz w:val="21"/>
          <w:szCs w:val="21"/>
          <w:lang w:val="en-US" w:eastAsia="de-CH"/>
        </w:rPr>
        <w:t>logLevel</w:t>
      </w:r>
      <w:proofErr w:type="spellEnd"/>
      <w:r w:rsidRPr="002F5FC3">
        <w:rPr>
          <w:rFonts w:ascii="Consolas" w:hAnsi="Consolas"/>
          <w:color w:val="CE9178"/>
          <w:sz w:val="21"/>
          <w:szCs w:val="21"/>
          <w:lang w:val="en-US" w:eastAsia="de-CH"/>
        </w:rPr>
        <w:t xml:space="preserve"> = int, </w:t>
      </w:r>
      <w:proofErr w:type="spellStart"/>
      <w:r w:rsidRPr="002F5FC3">
        <w:rPr>
          <w:rFonts w:ascii="Consolas" w:hAnsi="Consolas"/>
          <w:color w:val="CE9178"/>
          <w:sz w:val="21"/>
          <w:szCs w:val="21"/>
          <w:lang w:val="en-US" w:eastAsia="de-CH"/>
        </w:rPr>
        <w:t>LoggingActivated</w:t>
      </w:r>
      <w:proofErr w:type="spellEnd"/>
      <w:r w:rsidRPr="002F5FC3">
        <w:rPr>
          <w:rFonts w:ascii="Consolas" w:hAnsi="Consolas"/>
          <w:color w:val="CE9178"/>
          <w:sz w:val="21"/>
          <w:szCs w:val="21"/>
          <w:lang w:val="en-US" w:eastAsia="de-CH"/>
        </w:rPr>
        <w:t xml:space="preserve"> = bool, </w:t>
      </w:r>
      <w:proofErr w:type="spellStart"/>
      <w:r w:rsidRPr="002F5FC3">
        <w:rPr>
          <w:rFonts w:ascii="Consolas" w:hAnsi="Consolas"/>
          <w:color w:val="CE9178"/>
          <w:sz w:val="21"/>
          <w:szCs w:val="21"/>
          <w:lang w:val="en-US" w:eastAsia="de-CH"/>
        </w:rPr>
        <w:t>doNotSearchInventory</w:t>
      </w:r>
      <w:proofErr w:type="spellEnd"/>
      <w:r w:rsidRPr="002F5FC3">
        <w:rPr>
          <w:rFonts w:ascii="Consolas" w:hAnsi="Consolas"/>
          <w:color w:val="CE9178"/>
          <w:sz w:val="21"/>
          <w:szCs w:val="21"/>
          <w:lang w:val="en-US" w:eastAsia="de-CH"/>
        </w:rPr>
        <w:t xml:space="preserve"> = bool, </w:t>
      </w:r>
      <w:proofErr w:type="spellStart"/>
      <w:r w:rsidRPr="002F5FC3">
        <w:rPr>
          <w:rFonts w:ascii="Consolas" w:hAnsi="Consolas"/>
          <w:color w:val="CE9178"/>
          <w:sz w:val="21"/>
          <w:szCs w:val="21"/>
          <w:lang w:val="en-US" w:eastAsia="de-CH"/>
        </w:rPr>
        <w:t>deactivateCertificateValidation</w:t>
      </w:r>
      <w:proofErr w:type="spellEnd"/>
      <w:r w:rsidRPr="002F5FC3">
        <w:rPr>
          <w:rFonts w:ascii="Consolas" w:hAnsi="Consolas"/>
          <w:color w:val="CE9178"/>
          <w:sz w:val="21"/>
          <w:szCs w:val="21"/>
          <w:lang w:val="en-US" w:eastAsia="de-CH"/>
        </w:rPr>
        <w:t xml:space="preserve"> = bool, </w:t>
      </w:r>
      <w:proofErr w:type="spellStart"/>
      <w:r w:rsidRPr="002F5FC3">
        <w:rPr>
          <w:rFonts w:ascii="Consolas" w:hAnsi="Consolas"/>
          <w:color w:val="CE9178"/>
          <w:sz w:val="21"/>
          <w:szCs w:val="21"/>
          <w:lang w:val="en-US" w:eastAsia="de-CH"/>
        </w:rPr>
        <w:t>logToConsole</w:t>
      </w:r>
      <w:proofErr w:type="spellEnd"/>
      <w:r w:rsidRPr="002F5FC3">
        <w:rPr>
          <w:rFonts w:ascii="Consolas" w:hAnsi="Consolas"/>
          <w:color w:val="CE9178"/>
          <w:sz w:val="21"/>
          <w:szCs w:val="21"/>
          <w:lang w:val="en-US" w:eastAsia="de-CH"/>
        </w:rPr>
        <w:t xml:space="preserve"> = bool, </w:t>
      </w:r>
      <w:proofErr w:type="spellStart"/>
      <w:r w:rsidRPr="002F5FC3">
        <w:rPr>
          <w:rFonts w:ascii="Consolas" w:hAnsi="Consolas"/>
          <w:color w:val="CE9178"/>
          <w:sz w:val="21"/>
          <w:szCs w:val="21"/>
          <w:lang w:val="en-US" w:eastAsia="de-CH"/>
        </w:rPr>
        <w:t>ignoreMACAddress</w:t>
      </w:r>
      <w:proofErr w:type="spellEnd"/>
      <w:r w:rsidRPr="002F5FC3">
        <w:rPr>
          <w:rFonts w:ascii="Consolas" w:hAnsi="Consolas"/>
          <w:color w:val="CE9178"/>
          <w:sz w:val="21"/>
          <w:szCs w:val="21"/>
          <w:lang w:val="en-US" w:eastAsia="de-CH"/>
        </w:rPr>
        <w:t xml:space="preserve"> = bool, </w:t>
      </w:r>
      <w:proofErr w:type="spellStart"/>
      <w:r w:rsidRPr="002F5FC3">
        <w:rPr>
          <w:rFonts w:ascii="Consolas" w:hAnsi="Consolas"/>
          <w:color w:val="CE9178"/>
          <w:sz w:val="21"/>
          <w:szCs w:val="21"/>
          <w:lang w:val="en-US" w:eastAsia="de-CH"/>
        </w:rPr>
        <w:t>ignoreSerialNumbers</w:t>
      </w:r>
      <w:proofErr w:type="spellEnd"/>
      <w:r w:rsidRPr="002F5FC3">
        <w:rPr>
          <w:rFonts w:ascii="Consolas" w:hAnsi="Consolas"/>
          <w:color w:val="CE9178"/>
          <w:sz w:val="21"/>
          <w:szCs w:val="21"/>
          <w:lang w:val="en-US" w:eastAsia="de-CH"/>
        </w:rPr>
        <w:t xml:space="preserve"> = bool, </w:t>
      </w:r>
      <w:proofErr w:type="spellStart"/>
      <w:r w:rsidRPr="002F5FC3">
        <w:rPr>
          <w:rFonts w:ascii="Consolas" w:hAnsi="Consolas"/>
          <w:color w:val="CE9178"/>
          <w:sz w:val="21"/>
          <w:szCs w:val="21"/>
          <w:lang w:val="en-US" w:eastAsia="de-CH"/>
        </w:rPr>
        <w:t>deactivatePingtest</w:t>
      </w:r>
      <w:proofErr w:type="spellEnd"/>
      <w:r w:rsidRPr="002F5FC3">
        <w:rPr>
          <w:rFonts w:ascii="Consolas" w:hAnsi="Consolas"/>
          <w:color w:val="CE9178"/>
          <w:sz w:val="21"/>
          <w:szCs w:val="21"/>
          <w:lang w:val="en-US" w:eastAsia="de-CH"/>
        </w:rPr>
        <w:t xml:space="preserve"> = bool AND any other fields are of type string."</w:t>
      </w:r>
    </w:p>
    <w:p w14:paraId="17BA1584" w14:textId="7B9B04F7" w:rsidR="002F5FC3" w:rsidRPr="002F5FC3" w:rsidRDefault="002F5FC3" w:rsidP="002F5FC3">
      <w:pPr>
        <w:keepNext/>
        <w:shd w:val="clear" w:color="auto" w:fill="1F1F1F"/>
        <w:spacing w:line="285" w:lineRule="atLeast"/>
        <w:rPr>
          <w:rFonts w:ascii="Consolas" w:hAnsi="Consolas"/>
          <w:color w:val="CCCCCC"/>
          <w:sz w:val="21"/>
          <w:szCs w:val="21"/>
          <w:lang w:eastAsia="de-CH"/>
        </w:rPr>
      </w:pPr>
      <w:r w:rsidRPr="002F5FC3">
        <w:rPr>
          <w:rFonts w:ascii="Consolas" w:hAnsi="Consolas"/>
          <w:color w:val="CCCCCC"/>
          <w:sz w:val="21"/>
          <w:szCs w:val="21"/>
          <w:lang w:eastAsia="de-CH"/>
        </w:rPr>
        <w:t>}</w:t>
      </w:r>
    </w:p>
    <w:p w14:paraId="35B93D6A" w14:textId="3206E7F4" w:rsidR="002F5FC3" w:rsidRDefault="002F5FC3" w:rsidP="002F5FC3">
      <w:pPr>
        <w:pStyle w:val="Beschriftung"/>
      </w:pPr>
      <w:bookmarkStart w:id="112" w:name="_Toc193701366"/>
      <w:r>
        <w:t xml:space="preserve">Codesnippet </w:t>
      </w:r>
      <w:r>
        <w:fldChar w:fldCharType="begin"/>
      </w:r>
      <w:r>
        <w:instrText xml:space="preserve"> SEQ Codesnippet \* ARABIC </w:instrText>
      </w:r>
      <w:r>
        <w:fldChar w:fldCharType="separate"/>
      </w:r>
      <w:r w:rsidR="00792704">
        <w:rPr>
          <w:noProof/>
        </w:rPr>
        <w:t>24</w:t>
      </w:r>
      <w:r>
        <w:fldChar w:fldCharType="end"/>
      </w:r>
      <w:r>
        <w:t>: Validation Konfiguration</w:t>
      </w:r>
      <w:bookmarkEnd w:id="112"/>
    </w:p>
    <w:p w14:paraId="05D745D9" w14:textId="6AC7C248" w:rsidR="006D3C90" w:rsidRPr="006D3C90" w:rsidRDefault="006D3C90" w:rsidP="006D3C90">
      <w:pPr>
        <w:rPr>
          <w:lang w:val="en-US"/>
        </w:rPr>
      </w:pPr>
      <w:r>
        <w:lastRenderedPageBreak/>
        <w:t xml:space="preserve">Eine weitere Massnahme der Fehlerbehandlung ist auch die Validierung der Pfade aus der Konfiguration. Diese werden im Falle von Pfaden zu Ordnern erstellt, falls sie nicht existieren. Falls sie aber Pfade zu Dateien sind können sie leider nicht automatisch erstellt werden, da sich nicht auf den möglichen Inhalt schliessen lässt. </w:t>
      </w:r>
      <w:r w:rsidRPr="006D3C90">
        <w:rPr>
          <w:lang w:val="en-US"/>
        </w:rPr>
        <w:t xml:space="preserve">Dies </w:t>
      </w:r>
      <w:proofErr w:type="spellStart"/>
      <w:r w:rsidRPr="006D3C90">
        <w:rPr>
          <w:lang w:val="en-US"/>
        </w:rPr>
        <w:t>wurde</w:t>
      </w:r>
      <w:proofErr w:type="spellEnd"/>
      <w:r w:rsidRPr="006D3C90">
        <w:rPr>
          <w:lang w:val="en-US"/>
        </w:rPr>
        <w:t xml:space="preserve"> </w:t>
      </w:r>
      <w:proofErr w:type="spellStart"/>
      <w:r w:rsidRPr="006D3C90">
        <w:rPr>
          <w:lang w:val="en-US"/>
        </w:rPr>
        <w:t>als</w:t>
      </w:r>
      <w:proofErr w:type="spellEnd"/>
      <w:r w:rsidRPr="006D3C90">
        <w:rPr>
          <w:lang w:val="en-US"/>
        </w:rPr>
        <w:t xml:space="preserve"> </w:t>
      </w:r>
      <w:proofErr w:type="spellStart"/>
      <w:r w:rsidRPr="006D3C90">
        <w:rPr>
          <w:lang w:val="en-US"/>
        </w:rPr>
        <w:t>Funktion</w:t>
      </w:r>
      <w:proofErr w:type="spellEnd"/>
      <w:r w:rsidRPr="006D3C90">
        <w:rPr>
          <w:lang w:val="en-US"/>
        </w:rPr>
        <w:t xml:space="preserve"> </w:t>
      </w:r>
      <w:r w:rsidRPr="006D3C90">
        <w:rPr>
          <w:color w:val="FFFFFF" w:themeColor="background1"/>
          <w:highlight w:val="black"/>
          <w:lang w:val="en-US"/>
        </w:rPr>
        <w:t>Convert-</w:t>
      </w:r>
      <w:proofErr w:type="spellStart"/>
      <w:r w:rsidRPr="006D3C90">
        <w:rPr>
          <w:color w:val="FFFFFF" w:themeColor="background1"/>
          <w:highlight w:val="black"/>
          <w:lang w:val="en-US"/>
        </w:rPr>
        <w:t>PathsToValidated</w:t>
      </w:r>
      <w:proofErr w:type="spellEnd"/>
      <w:r w:rsidRPr="006D3C90">
        <w:rPr>
          <w:color w:val="FFFFFF" w:themeColor="background1"/>
          <w:lang w:val="en-US"/>
        </w:rPr>
        <w:t xml:space="preserve"> </w:t>
      </w:r>
      <w:proofErr w:type="spellStart"/>
      <w:r w:rsidRPr="006D3C90">
        <w:rPr>
          <w:lang w:val="en-US"/>
        </w:rPr>
        <w:t>implementiert</w:t>
      </w:r>
      <w:proofErr w:type="spellEnd"/>
      <w:r w:rsidRPr="006D3C90">
        <w:rPr>
          <w:lang w:val="en-US"/>
        </w:rPr>
        <w:t>.</w:t>
      </w:r>
    </w:p>
    <w:p w14:paraId="2B53E02D" w14:textId="457E4A13" w:rsidR="006D3C90" w:rsidRPr="006D3C90" w:rsidRDefault="006D3C90" w:rsidP="006D3C90">
      <w:pPr>
        <w:shd w:val="clear" w:color="auto" w:fill="1F1F1F"/>
        <w:spacing w:line="285" w:lineRule="atLeast"/>
        <w:rPr>
          <w:rFonts w:ascii="Consolas" w:hAnsi="Consolas"/>
          <w:color w:val="CCCCCC"/>
          <w:sz w:val="21"/>
          <w:szCs w:val="21"/>
          <w:lang w:val="en-US" w:eastAsia="de-CH"/>
        </w:rPr>
      </w:pPr>
      <w:r w:rsidRPr="006D3C90">
        <w:rPr>
          <w:rFonts w:ascii="Consolas" w:hAnsi="Consolas"/>
          <w:color w:val="9CDCFE"/>
          <w:sz w:val="21"/>
          <w:szCs w:val="21"/>
          <w:lang w:val="en-US" w:eastAsia="de-CH"/>
        </w:rPr>
        <w:t>$config</w:t>
      </w:r>
      <w:r w:rsidRPr="006D3C90">
        <w:rPr>
          <w:rFonts w:ascii="Consolas" w:hAnsi="Consolas"/>
          <w:color w:val="CCCCCC"/>
          <w:sz w:val="21"/>
          <w:szCs w:val="21"/>
          <w:lang w:val="en-US" w:eastAsia="de-CH"/>
        </w:rPr>
        <w:t xml:space="preserve"> </w:t>
      </w:r>
      <w:r w:rsidRPr="006D3C90">
        <w:rPr>
          <w:rFonts w:ascii="Consolas" w:hAnsi="Consolas"/>
          <w:color w:val="D4D4D4"/>
          <w:sz w:val="21"/>
          <w:szCs w:val="21"/>
          <w:lang w:val="en-US" w:eastAsia="de-CH"/>
        </w:rPr>
        <w:t>=</w:t>
      </w:r>
      <w:r w:rsidRPr="006D3C90">
        <w:rPr>
          <w:rFonts w:ascii="Consolas" w:hAnsi="Consolas"/>
          <w:color w:val="CCCCCC"/>
          <w:sz w:val="21"/>
          <w:szCs w:val="21"/>
          <w:lang w:val="en-US" w:eastAsia="de-CH"/>
        </w:rPr>
        <w:t xml:space="preserve"> </w:t>
      </w:r>
      <w:r w:rsidRPr="006D3C90">
        <w:rPr>
          <w:rFonts w:ascii="Consolas" w:hAnsi="Consolas"/>
          <w:color w:val="DCDCAA"/>
          <w:sz w:val="21"/>
          <w:szCs w:val="21"/>
          <w:lang w:val="en-US" w:eastAsia="de-CH"/>
        </w:rPr>
        <w:t>Get-</w:t>
      </w:r>
      <w:proofErr w:type="gramStart"/>
      <w:r w:rsidRPr="006D3C90">
        <w:rPr>
          <w:rFonts w:ascii="Consolas" w:hAnsi="Consolas"/>
          <w:color w:val="DCDCAA"/>
          <w:sz w:val="21"/>
          <w:szCs w:val="21"/>
          <w:lang w:val="en-US" w:eastAsia="de-CH"/>
        </w:rPr>
        <w:t>Config</w:t>
      </w:r>
      <w:r w:rsidRPr="006D3C90">
        <w:rPr>
          <w:rFonts w:ascii="Consolas" w:hAnsi="Consolas"/>
          <w:color w:val="CCCCCC"/>
          <w:sz w:val="21"/>
          <w:szCs w:val="21"/>
          <w:lang w:val="en-US" w:eastAsia="de-CH"/>
        </w:rPr>
        <w:t>;</w:t>
      </w:r>
      <w:proofErr w:type="gramEnd"/>
    </w:p>
    <w:p w14:paraId="4BCBD831" w14:textId="77777777" w:rsidR="006D3C90" w:rsidRPr="006D3C90" w:rsidRDefault="006D3C90" w:rsidP="006D3C90">
      <w:pPr>
        <w:shd w:val="clear" w:color="auto" w:fill="1F1F1F"/>
        <w:spacing w:line="285" w:lineRule="atLeast"/>
        <w:rPr>
          <w:rFonts w:ascii="Consolas" w:hAnsi="Consolas"/>
          <w:color w:val="CCCCCC"/>
          <w:sz w:val="21"/>
          <w:szCs w:val="21"/>
          <w:lang w:val="en-US" w:eastAsia="de-CH"/>
        </w:rPr>
      </w:pPr>
      <w:r w:rsidRPr="006D3C90">
        <w:rPr>
          <w:rFonts w:ascii="Consolas" w:hAnsi="Consolas"/>
          <w:color w:val="CCCCCC"/>
          <w:sz w:val="21"/>
          <w:szCs w:val="21"/>
          <w:lang w:val="en-US" w:eastAsia="de-CH"/>
        </w:rPr>
        <w:t xml:space="preserve">        </w:t>
      </w:r>
    </w:p>
    <w:p w14:paraId="6631B254" w14:textId="7E881924" w:rsidR="006D3C90" w:rsidRPr="006D3C90" w:rsidRDefault="006D3C90" w:rsidP="006D3C90">
      <w:pPr>
        <w:shd w:val="clear" w:color="auto" w:fill="1F1F1F"/>
        <w:spacing w:line="285" w:lineRule="atLeast"/>
        <w:rPr>
          <w:rFonts w:ascii="Consolas" w:hAnsi="Consolas"/>
          <w:color w:val="CCCCCC"/>
          <w:sz w:val="21"/>
          <w:szCs w:val="21"/>
          <w:lang w:val="en-US" w:eastAsia="de-CH"/>
        </w:rPr>
      </w:pPr>
      <w:r w:rsidRPr="006D3C90">
        <w:rPr>
          <w:rFonts w:ascii="Consolas" w:hAnsi="Consolas"/>
          <w:color w:val="6A9955"/>
          <w:sz w:val="21"/>
          <w:szCs w:val="21"/>
          <w:lang w:val="en-US" w:eastAsia="de-CH"/>
        </w:rPr>
        <w:t xml:space="preserve"># </w:t>
      </w:r>
      <w:proofErr w:type="spellStart"/>
      <w:r w:rsidRPr="006D3C90">
        <w:rPr>
          <w:rFonts w:ascii="Consolas" w:hAnsi="Consolas"/>
          <w:color w:val="6A9955"/>
          <w:sz w:val="21"/>
          <w:szCs w:val="21"/>
          <w:lang w:val="en-US" w:eastAsia="de-CH"/>
        </w:rPr>
        <w:t>searchForFilesAt</w:t>
      </w:r>
      <w:proofErr w:type="spellEnd"/>
      <w:r w:rsidRPr="006D3C90">
        <w:rPr>
          <w:rFonts w:ascii="Consolas" w:hAnsi="Consolas"/>
          <w:color w:val="6A9955"/>
          <w:sz w:val="21"/>
          <w:szCs w:val="21"/>
          <w:lang w:val="en-US" w:eastAsia="de-CH"/>
        </w:rPr>
        <w:t>-Property</w:t>
      </w:r>
    </w:p>
    <w:p w14:paraId="1B933B40" w14:textId="4D392E2F" w:rsidR="006D3C90" w:rsidRPr="006D3C90" w:rsidRDefault="006D3C90" w:rsidP="006D3C90">
      <w:pPr>
        <w:shd w:val="clear" w:color="auto" w:fill="1F1F1F"/>
        <w:spacing w:line="285" w:lineRule="atLeast"/>
        <w:rPr>
          <w:rFonts w:ascii="Consolas" w:hAnsi="Consolas"/>
          <w:color w:val="CCCCCC"/>
          <w:sz w:val="21"/>
          <w:szCs w:val="21"/>
          <w:lang w:val="en-US" w:eastAsia="de-CH"/>
        </w:rPr>
      </w:pPr>
      <w:r w:rsidRPr="006D3C90">
        <w:rPr>
          <w:rFonts w:ascii="Consolas" w:hAnsi="Consolas"/>
          <w:color w:val="C586C0"/>
          <w:sz w:val="21"/>
          <w:szCs w:val="21"/>
          <w:lang w:val="en-US" w:eastAsia="de-CH"/>
        </w:rPr>
        <w:t>if</w:t>
      </w:r>
      <w:r w:rsidRPr="006D3C90">
        <w:rPr>
          <w:rFonts w:ascii="Consolas" w:hAnsi="Consolas"/>
          <w:color w:val="CCCCCC"/>
          <w:sz w:val="21"/>
          <w:szCs w:val="21"/>
          <w:lang w:val="en-US" w:eastAsia="de-CH"/>
        </w:rPr>
        <w:t xml:space="preserve"> (</w:t>
      </w:r>
      <w:r w:rsidRPr="006D3C90">
        <w:rPr>
          <w:rFonts w:ascii="Consolas" w:hAnsi="Consolas"/>
          <w:color w:val="D4D4D4"/>
          <w:sz w:val="21"/>
          <w:szCs w:val="21"/>
          <w:lang w:val="en-US" w:eastAsia="de-CH"/>
        </w:rPr>
        <w:t>-</w:t>
      </w:r>
      <w:proofErr w:type="gramStart"/>
      <w:r w:rsidRPr="006D3C90">
        <w:rPr>
          <w:rFonts w:ascii="Consolas" w:hAnsi="Consolas"/>
          <w:color w:val="D4D4D4"/>
          <w:sz w:val="21"/>
          <w:szCs w:val="21"/>
          <w:lang w:val="en-US" w:eastAsia="de-CH"/>
        </w:rPr>
        <w:t>not</w:t>
      </w:r>
      <w:r w:rsidRPr="006D3C90">
        <w:rPr>
          <w:rFonts w:ascii="Consolas" w:hAnsi="Consolas"/>
          <w:color w:val="CCCCCC"/>
          <w:sz w:val="21"/>
          <w:szCs w:val="21"/>
          <w:lang w:val="en-US" w:eastAsia="de-CH"/>
        </w:rPr>
        <w:t>(</w:t>
      </w:r>
      <w:proofErr w:type="gramEnd"/>
      <w:r w:rsidRPr="006D3C90">
        <w:rPr>
          <w:rFonts w:ascii="Consolas" w:hAnsi="Consolas"/>
          <w:color w:val="DCDCAA"/>
          <w:sz w:val="21"/>
          <w:szCs w:val="21"/>
          <w:lang w:val="en-US" w:eastAsia="de-CH"/>
        </w:rPr>
        <w:t>Test-Path</w:t>
      </w:r>
      <w:r w:rsidRPr="006D3C90">
        <w:rPr>
          <w:rFonts w:ascii="Consolas" w:hAnsi="Consolas"/>
          <w:color w:val="CCCCCC"/>
          <w:sz w:val="21"/>
          <w:szCs w:val="21"/>
          <w:lang w:val="en-US" w:eastAsia="de-CH"/>
        </w:rPr>
        <w:t xml:space="preserve"> </w:t>
      </w:r>
      <w:r w:rsidRPr="006D3C90">
        <w:rPr>
          <w:rFonts w:ascii="Consolas" w:hAnsi="Consolas"/>
          <w:color w:val="D4D4D4"/>
          <w:sz w:val="21"/>
          <w:szCs w:val="21"/>
          <w:lang w:val="en-US" w:eastAsia="de-CH"/>
        </w:rPr>
        <w:t>-</w:t>
      </w:r>
      <w:r w:rsidRPr="006D3C90">
        <w:rPr>
          <w:rFonts w:ascii="Consolas" w:hAnsi="Consolas"/>
          <w:color w:val="CCCCCC"/>
          <w:sz w:val="21"/>
          <w:szCs w:val="21"/>
          <w:lang w:val="en-US" w:eastAsia="de-CH"/>
        </w:rPr>
        <w:t>Path (</w:t>
      </w:r>
      <w:r w:rsidRPr="006D3C90">
        <w:rPr>
          <w:rFonts w:ascii="Consolas" w:hAnsi="Consolas"/>
          <w:color w:val="9CDCFE"/>
          <w:sz w:val="21"/>
          <w:szCs w:val="21"/>
          <w:lang w:val="en-US" w:eastAsia="de-CH"/>
        </w:rPr>
        <w:t>$</w:t>
      </w:r>
      <w:proofErr w:type="spellStart"/>
      <w:r w:rsidRPr="006D3C90">
        <w:rPr>
          <w:rFonts w:ascii="Consolas" w:hAnsi="Consolas"/>
          <w:color w:val="9CDCFE"/>
          <w:sz w:val="21"/>
          <w:szCs w:val="21"/>
          <w:lang w:val="en-US" w:eastAsia="de-CH"/>
        </w:rPr>
        <w:t>config</w:t>
      </w:r>
      <w:r w:rsidRPr="006D3C90">
        <w:rPr>
          <w:rFonts w:ascii="Consolas" w:hAnsi="Consolas"/>
          <w:color w:val="DCDCAA"/>
          <w:sz w:val="21"/>
          <w:szCs w:val="21"/>
          <w:lang w:val="en-US" w:eastAsia="de-CH"/>
        </w:rPr>
        <w:t>.searchForFilesAt</w:t>
      </w:r>
      <w:proofErr w:type="spellEnd"/>
      <w:r w:rsidRPr="006D3C90">
        <w:rPr>
          <w:rFonts w:ascii="Consolas" w:hAnsi="Consolas"/>
          <w:color w:val="CCCCCC"/>
          <w:sz w:val="21"/>
          <w:szCs w:val="21"/>
          <w:lang w:val="en-US" w:eastAsia="de-CH"/>
        </w:rPr>
        <w:t>))) {</w:t>
      </w:r>
    </w:p>
    <w:p w14:paraId="7A54CDF4" w14:textId="3164A1D5" w:rsidR="006D3C90" w:rsidRPr="006D3C90" w:rsidRDefault="006D3C90" w:rsidP="006D3C90">
      <w:pPr>
        <w:shd w:val="clear" w:color="auto" w:fill="1F1F1F"/>
        <w:spacing w:line="285" w:lineRule="atLeast"/>
        <w:rPr>
          <w:rFonts w:ascii="Consolas" w:hAnsi="Consolas"/>
          <w:color w:val="CCCCCC"/>
          <w:sz w:val="21"/>
          <w:szCs w:val="21"/>
          <w:lang w:val="en-US" w:eastAsia="de-CH"/>
        </w:rPr>
      </w:pPr>
      <w:r w:rsidRPr="006D3C90">
        <w:rPr>
          <w:rFonts w:ascii="Consolas" w:hAnsi="Consolas"/>
          <w:color w:val="CCCCCC"/>
          <w:sz w:val="21"/>
          <w:szCs w:val="21"/>
          <w:lang w:val="en-US" w:eastAsia="de-CH"/>
        </w:rPr>
        <w:t xml:space="preserve">    Log </w:t>
      </w:r>
      <w:r w:rsidRPr="006D3C90">
        <w:rPr>
          <w:rFonts w:ascii="Consolas" w:hAnsi="Consolas"/>
          <w:color w:val="B5CEA8"/>
          <w:sz w:val="21"/>
          <w:szCs w:val="21"/>
          <w:lang w:val="en-US" w:eastAsia="de-CH"/>
        </w:rPr>
        <w:t>6</w:t>
      </w:r>
      <w:r w:rsidRPr="006D3C90">
        <w:rPr>
          <w:rFonts w:ascii="Consolas" w:hAnsi="Consolas"/>
          <w:color w:val="CCCCCC"/>
          <w:sz w:val="21"/>
          <w:szCs w:val="21"/>
          <w:lang w:val="en-US" w:eastAsia="de-CH"/>
        </w:rPr>
        <w:t xml:space="preserve"> (</w:t>
      </w:r>
      <w:r w:rsidRPr="006D3C90">
        <w:rPr>
          <w:rFonts w:ascii="Consolas" w:hAnsi="Consolas"/>
          <w:color w:val="CE9178"/>
          <w:sz w:val="21"/>
          <w:szCs w:val="21"/>
          <w:lang w:val="en-US" w:eastAsia="de-CH"/>
        </w:rPr>
        <w:t>"</w:t>
      </w:r>
      <w:r w:rsidRPr="006D3C90">
        <w:rPr>
          <w:rFonts w:ascii="Consolas" w:hAnsi="Consolas"/>
          <w:color w:val="D7BA7D"/>
          <w:sz w:val="21"/>
          <w:szCs w:val="21"/>
          <w:lang w:val="en-US" w:eastAsia="de-CH"/>
        </w:rPr>
        <w:t>`</w:t>
      </w:r>
      <w:proofErr w:type="spellStart"/>
      <w:r w:rsidRPr="006D3C90">
        <w:rPr>
          <w:rFonts w:ascii="Consolas" w:hAnsi="Consolas"/>
          <w:color w:val="D7BA7D"/>
          <w:sz w:val="21"/>
          <w:szCs w:val="21"/>
          <w:lang w:val="en-US" w:eastAsia="de-CH"/>
        </w:rPr>
        <w:t>t</w:t>
      </w:r>
      <w:r w:rsidRPr="006D3C90">
        <w:rPr>
          <w:rFonts w:ascii="Consolas" w:hAnsi="Consolas"/>
          <w:color w:val="CE9178"/>
          <w:sz w:val="21"/>
          <w:szCs w:val="21"/>
          <w:lang w:val="en-US" w:eastAsia="de-CH"/>
        </w:rPr>
        <w:t>Creating</w:t>
      </w:r>
      <w:proofErr w:type="spellEnd"/>
      <w:r w:rsidRPr="006D3C90">
        <w:rPr>
          <w:rFonts w:ascii="Consolas" w:hAnsi="Consolas"/>
          <w:color w:val="CE9178"/>
          <w:sz w:val="21"/>
          <w:szCs w:val="21"/>
          <w:lang w:val="en-US" w:eastAsia="de-CH"/>
        </w:rPr>
        <w:t xml:space="preserve"> Path '</w:t>
      </w:r>
      <w:proofErr w:type="spellStart"/>
      <w:r w:rsidRPr="006D3C90">
        <w:rPr>
          <w:rFonts w:ascii="Consolas" w:hAnsi="Consolas"/>
          <w:color w:val="CE9178"/>
          <w:sz w:val="21"/>
          <w:szCs w:val="21"/>
          <w:lang w:val="en-US" w:eastAsia="de-CH"/>
        </w:rPr>
        <w:t>searchForFilesAt</w:t>
      </w:r>
      <w:proofErr w:type="spellEnd"/>
      <w:r w:rsidRPr="006D3C90">
        <w:rPr>
          <w:rFonts w:ascii="Consolas" w:hAnsi="Consolas"/>
          <w:color w:val="CE9178"/>
          <w:sz w:val="21"/>
          <w:szCs w:val="21"/>
          <w:lang w:val="en-US" w:eastAsia="de-CH"/>
        </w:rPr>
        <w:t>: "</w:t>
      </w:r>
      <w:r w:rsidRPr="006D3C90">
        <w:rPr>
          <w:rFonts w:ascii="Consolas" w:hAnsi="Consolas"/>
          <w:color w:val="CCCCCC"/>
          <w:sz w:val="21"/>
          <w:szCs w:val="21"/>
          <w:lang w:val="en-US" w:eastAsia="de-CH"/>
        </w:rPr>
        <w:t xml:space="preserve"> </w:t>
      </w:r>
      <w:r w:rsidRPr="006D3C90">
        <w:rPr>
          <w:rFonts w:ascii="Consolas" w:hAnsi="Consolas"/>
          <w:color w:val="D4D4D4"/>
          <w:sz w:val="21"/>
          <w:szCs w:val="21"/>
          <w:lang w:val="en-US" w:eastAsia="de-CH"/>
        </w:rPr>
        <w:t>+</w:t>
      </w:r>
      <w:r w:rsidRPr="006D3C90">
        <w:rPr>
          <w:rFonts w:ascii="Consolas" w:hAnsi="Consolas"/>
          <w:color w:val="CCCCCC"/>
          <w:sz w:val="21"/>
          <w:szCs w:val="21"/>
          <w:lang w:val="en-US" w:eastAsia="de-CH"/>
        </w:rPr>
        <w:t xml:space="preserve"> </w:t>
      </w:r>
      <w:r w:rsidRPr="006D3C90">
        <w:rPr>
          <w:rFonts w:ascii="Consolas" w:hAnsi="Consolas"/>
          <w:color w:val="9CDCFE"/>
          <w:sz w:val="21"/>
          <w:szCs w:val="21"/>
          <w:lang w:val="en-US" w:eastAsia="de-CH"/>
        </w:rPr>
        <w:t>$</w:t>
      </w:r>
      <w:proofErr w:type="spellStart"/>
      <w:proofErr w:type="gramStart"/>
      <w:r w:rsidRPr="006D3C90">
        <w:rPr>
          <w:rFonts w:ascii="Consolas" w:hAnsi="Consolas"/>
          <w:color w:val="9CDCFE"/>
          <w:sz w:val="21"/>
          <w:szCs w:val="21"/>
          <w:lang w:val="en-US" w:eastAsia="de-CH"/>
        </w:rPr>
        <w:t>config</w:t>
      </w:r>
      <w:r w:rsidRPr="006D3C90">
        <w:rPr>
          <w:rFonts w:ascii="Consolas" w:hAnsi="Consolas"/>
          <w:color w:val="DCDCAA"/>
          <w:sz w:val="21"/>
          <w:szCs w:val="21"/>
          <w:lang w:val="en-US" w:eastAsia="de-CH"/>
        </w:rPr>
        <w:t>.searchForFilesAt</w:t>
      </w:r>
      <w:proofErr w:type="spellEnd"/>
      <w:proofErr w:type="gramEnd"/>
      <w:r w:rsidRPr="006D3C90">
        <w:rPr>
          <w:rFonts w:ascii="Consolas" w:hAnsi="Consolas"/>
          <w:color w:val="CCCCCC"/>
          <w:sz w:val="21"/>
          <w:szCs w:val="21"/>
          <w:lang w:val="en-US" w:eastAsia="de-CH"/>
        </w:rPr>
        <w:t>);</w:t>
      </w:r>
    </w:p>
    <w:p w14:paraId="226E0354" w14:textId="6754894C" w:rsidR="006D3C90" w:rsidRPr="006D3C90" w:rsidRDefault="006D3C90" w:rsidP="006D3C90">
      <w:pPr>
        <w:shd w:val="clear" w:color="auto" w:fill="1F1F1F"/>
        <w:spacing w:line="285" w:lineRule="atLeast"/>
        <w:rPr>
          <w:rFonts w:ascii="Consolas" w:hAnsi="Consolas"/>
          <w:color w:val="CCCCCC"/>
          <w:sz w:val="21"/>
          <w:szCs w:val="21"/>
          <w:lang w:val="en-US" w:eastAsia="de-CH"/>
        </w:rPr>
      </w:pPr>
      <w:r>
        <w:rPr>
          <w:rFonts w:ascii="Consolas" w:hAnsi="Consolas"/>
          <w:color w:val="CCCCCC"/>
          <w:sz w:val="21"/>
          <w:szCs w:val="21"/>
          <w:lang w:val="en-US" w:eastAsia="de-CH"/>
        </w:rPr>
        <w:t xml:space="preserve"> </w:t>
      </w:r>
      <w:r w:rsidRPr="006D3C90">
        <w:rPr>
          <w:rFonts w:ascii="Consolas" w:hAnsi="Consolas"/>
          <w:color w:val="CCCCCC"/>
          <w:sz w:val="21"/>
          <w:szCs w:val="21"/>
          <w:lang w:val="en-US" w:eastAsia="de-CH"/>
        </w:rPr>
        <w:t xml:space="preserve">   </w:t>
      </w:r>
      <w:r w:rsidRPr="006D3C90">
        <w:rPr>
          <w:rFonts w:ascii="Consolas" w:hAnsi="Consolas"/>
          <w:color w:val="DCDCAA"/>
          <w:sz w:val="21"/>
          <w:szCs w:val="21"/>
          <w:lang w:val="en-US" w:eastAsia="de-CH"/>
        </w:rPr>
        <w:t>New-Item</w:t>
      </w:r>
      <w:r w:rsidRPr="006D3C90">
        <w:rPr>
          <w:rFonts w:ascii="Consolas" w:hAnsi="Consolas"/>
          <w:color w:val="CCCCCC"/>
          <w:sz w:val="21"/>
          <w:szCs w:val="21"/>
          <w:lang w:val="en-US" w:eastAsia="de-CH"/>
        </w:rPr>
        <w:t xml:space="preserve"> </w:t>
      </w:r>
      <w:r w:rsidRPr="006D3C90">
        <w:rPr>
          <w:rFonts w:ascii="Consolas" w:hAnsi="Consolas"/>
          <w:color w:val="D4D4D4"/>
          <w:sz w:val="21"/>
          <w:szCs w:val="21"/>
          <w:lang w:val="en-US" w:eastAsia="de-CH"/>
        </w:rPr>
        <w:t>-</w:t>
      </w:r>
      <w:r w:rsidRPr="006D3C90">
        <w:rPr>
          <w:rFonts w:ascii="Consolas" w:hAnsi="Consolas"/>
          <w:color w:val="CCCCCC"/>
          <w:sz w:val="21"/>
          <w:szCs w:val="21"/>
          <w:lang w:val="en-US" w:eastAsia="de-CH"/>
        </w:rPr>
        <w:t>ItemType Directory (</w:t>
      </w:r>
      <w:r w:rsidRPr="006D3C90">
        <w:rPr>
          <w:rFonts w:ascii="Consolas" w:hAnsi="Consolas"/>
          <w:color w:val="9CDCFE"/>
          <w:sz w:val="21"/>
          <w:szCs w:val="21"/>
          <w:lang w:val="en-US" w:eastAsia="de-CH"/>
        </w:rPr>
        <w:t>$</w:t>
      </w:r>
      <w:proofErr w:type="spellStart"/>
      <w:proofErr w:type="gramStart"/>
      <w:r w:rsidRPr="006D3C90">
        <w:rPr>
          <w:rFonts w:ascii="Consolas" w:hAnsi="Consolas"/>
          <w:color w:val="9CDCFE"/>
          <w:sz w:val="21"/>
          <w:szCs w:val="21"/>
          <w:lang w:val="en-US" w:eastAsia="de-CH"/>
        </w:rPr>
        <w:t>config</w:t>
      </w:r>
      <w:r w:rsidRPr="006D3C90">
        <w:rPr>
          <w:rFonts w:ascii="Consolas" w:hAnsi="Consolas"/>
          <w:color w:val="DCDCAA"/>
          <w:sz w:val="21"/>
          <w:szCs w:val="21"/>
          <w:lang w:val="en-US" w:eastAsia="de-CH"/>
        </w:rPr>
        <w:t>.searchForFilesAt</w:t>
      </w:r>
      <w:proofErr w:type="spellEnd"/>
      <w:proofErr w:type="gramEnd"/>
      <w:r w:rsidRPr="006D3C90">
        <w:rPr>
          <w:rFonts w:ascii="Consolas" w:hAnsi="Consolas"/>
          <w:color w:val="CCCCCC"/>
          <w:sz w:val="21"/>
          <w:szCs w:val="21"/>
          <w:lang w:val="en-US" w:eastAsia="de-CH"/>
        </w:rPr>
        <w:t xml:space="preserve">) </w:t>
      </w:r>
      <w:r w:rsidRPr="006D3C90">
        <w:rPr>
          <w:rFonts w:ascii="Consolas" w:hAnsi="Consolas"/>
          <w:color w:val="D4D4D4"/>
          <w:sz w:val="21"/>
          <w:szCs w:val="21"/>
          <w:lang w:val="en-US" w:eastAsia="de-CH"/>
        </w:rPr>
        <w:t>-</w:t>
      </w:r>
      <w:r w:rsidRPr="006D3C90">
        <w:rPr>
          <w:rFonts w:ascii="Consolas" w:hAnsi="Consolas"/>
          <w:color w:val="CCCCCC"/>
          <w:sz w:val="21"/>
          <w:szCs w:val="21"/>
          <w:lang w:val="en-US" w:eastAsia="de-CH"/>
        </w:rPr>
        <w:t xml:space="preserve">Force </w:t>
      </w:r>
      <w:r w:rsidRPr="006D3C90">
        <w:rPr>
          <w:rFonts w:ascii="Consolas" w:hAnsi="Consolas"/>
          <w:color w:val="D4D4D4"/>
          <w:sz w:val="21"/>
          <w:szCs w:val="21"/>
          <w:lang w:val="en-US" w:eastAsia="de-CH"/>
        </w:rPr>
        <w:t>|</w:t>
      </w:r>
      <w:r w:rsidRPr="006D3C90">
        <w:rPr>
          <w:rFonts w:ascii="Consolas" w:hAnsi="Consolas"/>
          <w:color w:val="CCCCCC"/>
          <w:sz w:val="21"/>
          <w:szCs w:val="21"/>
          <w:lang w:val="en-US" w:eastAsia="de-CH"/>
        </w:rPr>
        <w:t xml:space="preserve"> </w:t>
      </w:r>
      <w:r w:rsidRPr="006D3C90">
        <w:rPr>
          <w:rFonts w:ascii="Consolas" w:hAnsi="Consolas"/>
          <w:color w:val="DCDCAA"/>
          <w:sz w:val="21"/>
          <w:szCs w:val="21"/>
          <w:lang w:val="en-US" w:eastAsia="de-CH"/>
        </w:rPr>
        <w:t>Out-Null</w:t>
      </w:r>
      <w:r w:rsidRPr="006D3C90">
        <w:rPr>
          <w:rFonts w:ascii="Consolas" w:hAnsi="Consolas"/>
          <w:color w:val="CCCCCC"/>
          <w:sz w:val="21"/>
          <w:szCs w:val="21"/>
          <w:lang w:val="en-US" w:eastAsia="de-CH"/>
        </w:rPr>
        <w:t>;</w:t>
      </w:r>
    </w:p>
    <w:p w14:paraId="71826064" w14:textId="77777777" w:rsidR="006D3C90" w:rsidRPr="006D3C90" w:rsidRDefault="006D3C90" w:rsidP="006D3C90">
      <w:pPr>
        <w:shd w:val="clear" w:color="auto" w:fill="1F1F1F"/>
        <w:spacing w:line="285" w:lineRule="atLeast"/>
        <w:rPr>
          <w:rFonts w:ascii="Consolas" w:hAnsi="Consolas"/>
          <w:color w:val="CCCCCC"/>
          <w:sz w:val="21"/>
          <w:szCs w:val="21"/>
          <w:lang w:val="en-US" w:eastAsia="de-CH"/>
        </w:rPr>
      </w:pPr>
      <w:r w:rsidRPr="006D3C90">
        <w:rPr>
          <w:rFonts w:ascii="Consolas" w:hAnsi="Consolas"/>
          <w:color w:val="CCCCCC"/>
          <w:sz w:val="21"/>
          <w:szCs w:val="21"/>
          <w:lang w:val="en-US" w:eastAsia="de-CH"/>
        </w:rPr>
        <w:t>        }</w:t>
      </w:r>
    </w:p>
    <w:p w14:paraId="31B8C2FB" w14:textId="77777777" w:rsidR="006D3C90" w:rsidRPr="006D3C90" w:rsidRDefault="006D3C90" w:rsidP="006D3C90">
      <w:pPr>
        <w:shd w:val="clear" w:color="auto" w:fill="1F1F1F"/>
        <w:spacing w:line="285" w:lineRule="atLeast"/>
        <w:rPr>
          <w:rFonts w:ascii="Consolas" w:hAnsi="Consolas"/>
          <w:color w:val="CCCCCC"/>
          <w:sz w:val="21"/>
          <w:szCs w:val="21"/>
          <w:lang w:val="en-US" w:eastAsia="de-CH"/>
        </w:rPr>
      </w:pPr>
    </w:p>
    <w:p w14:paraId="181CEB55" w14:textId="3D5A2548" w:rsidR="006D3C90" w:rsidRPr="006D3C90" w:rsidRDefault="006D3C90" w:rsidP="006D3C90">
      <w:pPr>
        <w:shd w:val="clear" w:color="auto" w:fill="1F1F1F"/>
        <w:spacing w:line="285" w:lineRule="atLeast"/>
        <w:rPr>
          <w:rFonts w:ascii="Consolas" w:hAnsi="Consolas"/>
          <w:color w:val="CCCCCC"/>
          <w:sz w:val="21"/>
          <w:szCs w:val="21"/>
          <w:lang w:val="en-US" w:eastAsia="de-CH"/>
        </w:rPr>
      </w:pPr>
      <w:r>
        <w:rPr>
          <w:rFonts w:ascii="Consolas" w:hAnsi="Consolas"/>
          <w:color w:val="6A9955"/>
          <w:sz w:val="21"/>
          <w:szCs w:val="21"/>
          <w:lang w:val="en-US" w:eastAsia="de-CH"/>
        </w:rPr>
        <w:t xml:space="preserve"># </w:t>
      </w:r>
      <w:proofErr w:type="spellStart"/>
      <w:r w:rsidRPr="006D3C90">
        <w:rPr>
          <w:rFonts w:ascii="Consolas" w:hAnsi="Consolas"/>
          <w:color w:val="6A9955"/>
          <w:sz w:val="21"/>
          <w:szCs w:val="21"/>
          <w:lang w:val="en-US" w:eastAsia="de-CH"/>
        </w:rPr>
        <w:t>loginConfigPath</w:t>
      </w:r>
      <w:proofErr w:type="spellEnd"/>
      <w:r w:rsidRPr="006D3C90">
        <w:rPr>
          <w:rFonts w:ascii="Consolas" w:hAnsi="Consolas"/>
          <w:color w:val="6A9955"/>
          <w:sz w:val="21"/>
          <w:szCs w:val="21"/>
          <w:lang w:val="en-US" w:eastAsia="de-CH"/>
        </w:rPr>
        <w:t xml:space="preserve">-Property --&gt; Error because path must be to a file -&gt; the contents of which cannot </w:t>
      </w:r>
      <w:proofErr w:type="gramStart"/>
      <w:r w:rsidRPr="006D3C90">
        <w:rPr>
          <w:rFonts w:ascii="Consolas" w:hAnsi="Consolas"/>
          <w:color w:val="6A9955"/>
          <w:sz w:val="21"/>
          <w:szCs w:val="21"/>
          <w:lang w:val="en-US" w:eastAsia="de-CH"/>
        </w:rPr>
        <w:t>be generated</w:t>
      </w:r>
      <w:proofErr w:type="gramEnd"/>
      <w:r w:rsidRPr="006D3C90">
        <w:rPr>
          <w:rFonts w:ascii="Consolas" w:hAnsi="Consolas"/>
          <w:color w:val="6A9955"/>
          <w:sz w:val="21"/>
          <w:szCs w:val="21"/>
          <w:lang w:val="en-US" w:eastAsia="de-CH"/>
        </w:rPr>
        <w:t xml:space="preserve"> automatically</w:t>
      </w:r>
    </w:p>
    <w:p w14:paraId="287CCEAF" w14:textId="1C1EB4DC" w:rsidR="006D3C90" w:rsidRPr="006D3C90" w:rsidRDefault="006D3C90" w:rsidP="006D3C90">
      <w:pPr>
        <w:shd w:val="clear" w:color="auto" w:fill="1F1F1F"/>
        <w:spacing w:line="285" w:lineRule="atLeast"/>
        <w:rPr>
          <w:rFonts w:ascii="Consolas" w:hAnsi="Consolas"/>
          <w:color w:val="CCCCCC"/>
          <w:sz w:val="21"/>
          <w:szCs w:val="21"/>
          <w:lang w:val="en-US" w:eastAsia="de-CH"/>
        </w:rPr>
      </w:pPr>
      <w:r w:rsidRPr="006D3C90">
        <w:rPr>
          <w:rFonts w:ascii="Consolas" w:hAnsi="Consolas"/>
          <w:color w:val="C586C0"/>
          <w:sz w:val="21"/>
          <w:szCs w:val="21"/>
          <w:lang w:val="en-US" w:eastAsia="de-CH"/>
        </w:rPr>
        <w:t>if</w:t>
      </w:r>
      <w:r w:rsidRPr="006D3C90">
        <w:rPr>
          <w:rFonts w:ascii="Consolas" w:hAnsi="Consolas"/>
          <w:color w:val="CCCCCC"/>
          <w:sz w:val="21"/>
          <w:szCs w:val="21"/>
          <w:lang w:val="en-US" w:eastAsia="de-CH"/>
        </w:rPr>
        <w:t xml:space="preserve"> ((</w:t>
      </w:r>
      <w:r w:rsidRPr="006D3C90">
        <w:rPr>
          <w:rFonts w:ascii="Consolas" w:hAnsi="Consolas"/>
          <w:color w:val="D4D4D4"/>
          <w:sz w:val="21"/>
          <w:szCs w:val="21"/>
          <w:lang w:val="en-US" w:eastAsia="de-CH"/>
        </w:rPr>
        <w:t>-</w:t>
      </w:r>
      <w:proofErr w:type="gramStart"/>
      <w:r w:rsidRPr="006D3C90">
        <w:rPr>
          <w:rFonts w:ascii="Consolas" w:hAnsi="Consolas"/>
          <w:color w:val="D4D4D4"/>
          <w:sz w:val="21"/>
          <w:szCs w:val="21"/>
          <w:lang w:val="en-US" w:eastAsia="de-CH"/>
        </w:rPr>
        <w:t>not</w:t>
      </w:r>
      <w:r w:rsidRPr="006D3C90">
        <w:rPr>
          <w:rFonts w:ascii="Consolas" w:hAnsi="Consolas"/>
          <w:color w:val="CCCCCC"/>
          <w:sz w:val="21"/>
          <w:szCs w:val="21"/>
          <w:lang w:val="en-US" w:eastAsia="de-CH"/>
        </w:rPr>
        <w:t>(</w:t>
      </w:r>
      <w:proofErr w:type="gramEnd"/>
      <w:r w:rsidRPr="006D3C90">
        <w:rPr>
          <w:rFonts w:ascii="Consolas" w:hAnsi="Consolas"/>
          <w:color w:val="DCDCAA"/>
          <w:sz w:val="21"/>
          <w:szCs w:val="21"/>
          <w:lang w:val="en-US" w:eastAsia="de-CH"/>
        </w:rPr>
        <w:t>Test-Path</w:t>
      </w:r>
      <w:r w:rsidRPr="006D3C90">
        <w:rPr>
          <w:rFonts w:ascii="Consolas" w:hAnsi="Consolas"/>
          <w:color w:val="CCCCCC"/>
          <w:sz w:val="21"/>
          <w:szCs w:val="21"/>
          <w:lang w:val="en-US" w:eastAsia="de-CH"/>
        </w:rPr>
        <w:t xml:space="preserve"> </w:t>
      </w:r>
      <w:r w:rsidRPr="006D3C90">
        <w:rPr>
          <w:rFonts w:ascii="Consolas" w:hAnsi="Consolas"/>
          <w:color w:val="D4D4D4"/>
          <w:sz w:val="21"/>
          <w:szCs w:val="21"/>
          <w:lang w:val="en-US" w:eastAsia="de-CH"/>
        </w:rPr>
        <w:t>-</w:t>
      </w:r>
      <w:r w:rsidRPr="006D3C90">
        <w:rPr>
          <w:rFonts w:ascii="Consolas" w:hAnsi="Consolas"/>
          <w:color w:val="CCCCCC"/>
          <w:sz w:val="21"/>
          <w:szCs w:val="21"/>
          <w:lang w:val="en-US" w:eastAsia="de-CH"/>
        </w:rPr>
        <w:t>Path (</w:t>
      </w:r>
      <w:r w:rsidRPr="006D3C90">
        <w:rPr>
          <w:rFonts w:ascii="Consolas" w:hAnsi="Consolas"/>
          <w:color w:val="9CDCFE"/>
          <w:sz w:val="21"/>
          <w:szCs w:val="21"/>
          <w:lang w:val="en-US" w:eastAsia="de-CH"/>
        </w:rPr>
        <w:t>$</w:t>
      </w:r>
      <w:proofErr w:type="spellStart"/>
      <w:r w:rsidRPr="006D3C90">
        <w:rPr>
          <w:rFonts w:ascii="Consolas" w:hAnsi="Consolas"/>
          <w:color w:val="9CDCFE"/>
          <w:sz w:val="21"/>
          <w:szCs w:val="21"/>
          <w:lang w:val="en-US" w:eastAsia="de-CH"/>
        </w:rPr>
        <w:t>config</w:t>
      </w:r>
      <w:r w:rsidRPr="006D3C90">
        <w:rPr>
          <w:rFonts w:ascii="Consolas" w:hAnsi="Consolas"/>
          <w:color w:val="DCDCAA"/>
          <w:sz w:val="21"/>
          <w:szCs w:val="21"/>
          <w:lang w:val="en-US" w:eastAsia="de-CH"/>
        </w:rPr>
        <w:t>.loginConfigPath</w:t>
      </w:r>
      <w:proofErr w:type="spellEnd"/>
      <w:r w:rsidRPr="006D3C90">
        <w:rPr>
          <w:rFonts w:ascii="Consolas" w:hAnsi="Consolas"/>
          <w:color w:val="CCCCCC"/>
          <w:sz w:val="21"/>
          <w:szCs w:val="21"/>
          <w:lang w:val="en-US" w:eastAsia="de-CH"/>
        </w:rPr>
        <w:t>)))) {</w:t>
      </w:r>
    </w:p>
    <w:p w14:paraId="62C096D5" w14:textId="77777777" w:rsidR="006D3C90" w:rsidRDefault="006D3C90" w:rsidP="006D3C90">
      <w:pPr>
        <w:shd w:val="clear" w:color="auto" w:fill="1F1F1F"/>
        <w:spacing w:line="285" w:lineRule="atLeast"/>
        <w:rPr>
          <w:rFonts w:ascii="Consolas" w:hAnsi="Consolas"/>
          <w:color w:val="CCCCCC"/>
          <w:sz w:val="21"/>
          <w:szCs w:val="21"/>
          <w:lang w:val="en-US" w:eastAsia="de-CH"/>
        </w:rPr>
      </w:pPr>
      <w:r w:rsidRPr="006D3C90">
        <w:rPr>
          <w:rFonts w:ascii="Consolas" w:hAnsi="Consolas"/>
          <w:color w:val="CCCCCC"/>
          <w:sz w:val="21"/>
          <w:szCs w:val="21"/>
          <w:lang w:val="en-US" w:eastAsia="de-CH"/>
        </w:rPr>
        <w:t xml:space="preserve">   Log </w:t>
      </w:r>
      <w:r w:rsidRPr="006D3C90">
        <w:rPr>
          <w:rFonts w:ascii="Consolas" w:hAnsi="Consolas"/>
          <w:color w:val="B5CEA8"/>
          <w:sz w:val="21"/>
          <w:szCs w:val="21"/>
          <w:lang w:val="en-US" w:eastAsia="de-CH"/>
        </w:rPr>
        <w:t>6</w:t>
      </w:r>
      <w:r w:rsidRPr="006D3C90">
        <w:rPr>
          <w:rFonts w:ascii="Consolas" w:hAnsi="Consolas"/>
          <w:color w:val="CCCCCC"/>
          <w:sz w:val="21"/>
          <w:szCs w:val="21"/>
          <w:lang w:val="en-US" w:eastAsia="de-CH"/>
        </w:rPr>
        <w:t xml:space="preserve"> (</w:t>
      </w:r>
      <w:r w:rsidRPr="006D3C90">
        <w:rPr>
          <w:rFonts w:ascii="Consolas" w:hAnsi="Consolas"/>
          <w:color w:val="CE9178"/>
          <w:sz w:val="21"/>
          <w:szCs w:val="21"/>
          <w:lang w:val="en-US" w:eastAsia="de-CH"/>
        </w:rPr>
        <w:t>"</w:t>
      </w:r>
      <w:r w:rsidRPr="006D3C90">
        <w:rPr>
          <w:rFonts w:ascii="Consolas" w:hAnsi="Consolas"/>
          <w:color w:val="D7BA7D"/>
          <w:sz w:val="21"/>
          <w:szCs w:val="21"/>
          <w:lang w:val="en-US" w:eastAsia="de-CH"/>
        </w:rPr>
        <w:t>`</w:t>
      </w:r>
      <w:proofErr w:type="spellStart"/>
      <w:r w:rsidRPr="006D3C90">
        <w:rPr>
          <w:rFonts w:ascii="Consolas" w:hAnsi="Consolas"/>
          <w:color w:val="D7BA7D"/>
          <w:sz w:val="21"/>
          <w:szCs w:val="21"/>
          <w:lang w:val="en-US" w:eastAsia="de-CH"/>
        </w:rPr>
        <w:t>t</w:t>
      </w:r>
      <w:r w:rsidRPr="006D3C90">
        <w:rPr>
          <w:rFonts w:ascii="Consolas" w:hAnsi="Consolas"/>
          <w:color w:val="CE9178"/>
          <w:sz w:val="21"/>
          <w:szCs w:val="21"/>
          <w:lang w:val="en-US" w:eastAsia="de-CH"/>
        </w:rPr>
        <w:t>Path</w:t>
      </w:r>
      <w:proofErr w:type="spellEnd"/>
      <w:r w:rsidRPr="006D3C90">
        <w:rPr>
          <w:rFonts w:ascii="Consolas" w:hAnsi="Consolas"/>
          <w:color w:val="CE9178"/>
          <w:sz w:val="21"/>
          <w:szCs w:val="21"/>
          <w:lang w:val="en-US" w:eastAsia="de-CH"/>
        </w:rPr>
        <w:t xml:space="preserve"> '</w:t>
      </w:r>
      <w:proofErr w:type="spellStart"/>
      <w:r w:rsidRPr="006D3C90">
        <w:rPr>
          <w:rFonts w:ascii="Consolas" w:hAnsi="Consolas"/>
          <w:color w:val="CE9178"/>
          <w:sz w:val="21"/>
          <w:szCs w:val="21"/>
          <w:lang w:val="en-US" w:eastAsia="de-CH"/>
        </w:rPr>
        <w:t>loginConfigPath</w:t>
      </w:r>
      <w:proofErr w:type="spellEnd"/>
      <w:r w:rsidRPr="006D3C90">
        <w:rPr>
          <w:rFonts w:ascii="Consolas" w:hAnsi="Consolas"/>
          <w:color w:val="CE9178"/>
          <w:sz w:val="21"/>
          <w:szCs w:val="21"/>
          <w:lang w:val="en-US" w:eastAsia="de-CH"/>
        </w:rPr>
        <w:t>' does not exist: "</w:t>
      </w:r>
      <w:r w:rsidRPr="006D3C90">
        <w:rPr>
          <w:rFonts w:ascii="Consolas" w:hAnsi="Consolas"/>
          <w:color w:val="CCCCCC"/>
          <w:sz w:val="21"/>
          <w:szCs w:val="21"/>
          <w:lang w:val="en-US" w:eastAsia="de-CH"/>
        </w:rPr>
        <w:t xml:space="preserve"> </w:t>
      </w:r>
      <w:r w:rsidRPr="006D3C90">
        <w:rPr>
          <w:rFonts w:ascii="Consolas" w:hAnsi="Consolas"/>
          <w:color w:val="D4D4D4"/>
          <w:sz w:val="21"/>
          <w:szCs w:val="21"/>
          <w:lang w:val="en-US" w:eastAsia="de-CH"/>
        </w:rPr>
        <w:t>+</w:t>
      </w:r>
      <w:r w:rsidRPr="006D3C90">
        <w:rPr>
          <w:rFonts w:ascii="Consolas" w:hAnsi="Consolas"/>
          <w:color w:val="CCCCCC"/>
          <w:sz w:val="21"/>
          <w:szCs w:val="21"/>
          <w:lang w:val="en-US" w:eastAsia="de-CH"/>
        </w:rPr>
        <w:t xml:space="preserve"> </w:t>
      </w:r>
      <w:r w:rsidRPr="006D3C90">
        <w:rPr>
          <w:rFonts w:ascii="Consolas" w:hAnsi="Consolas"/>
          <w:color w:val="9CDCFE"/>
          <w:sz w:val="21"/>
          <w:szCs w:val="21"/>
          <w:lang w:val="en-US" w:eastAsia="de-CH"/>
        </w:rPr>
        <w:t>$</w:t>
      </w:r>
      <w:proofErr w:type="spellStart"/>
      <w:proofErr w:type="gramStart"/>
      <w:r w:rsidRPr="006D3C90">
        <w:rPr>
          <w:rFonts w:ascii="Consolas" w:hAnsi="Consolas"/>
          <w:color w:val="9CDCFE"/>
          <w:sz w:val="21"/>
          <w:szCs w:val="21"/>
          <w:lang w:val="en-US" w:eastAsia="de-CH"/>
        </w:rPr>
        <w:t>config</w:t>
      </w:r>
      <w:r w:rsidRPr="006D3C90">
        <w:rPr>
          <w:rFonts w:ascii="Consolas" w:hAnsi="Consolas"/>
          <w:color w:val="DCDCAA"/>
          <w:sz w:val="21"/>
          <w:szCs w:val="21"/>
          <w:lang w:val="en-US" w:eastAsia="de-CH"/>
        </w:rPr>
        <w:t>.loginConfigPath</w:t>
      </w:r>
      <w:proofErr w:type="spellEnd"/>
      <w:proofErr w:type="gramEnd"/>
      <w:r w:rsidRPr="006D3C90">
        <w:rPr>
          <w:rFonts w:ascii="Consolas" w:hAnsi="Consolas"/>
          <w:color w:val="CCCCCC"/>
          <w:sz w:val="21"/>
          <w:szCs w:val="21"/>
          <w:lang w:val="en-US" w:eastAsia="de-CH"/>
        </w:rPr>
        <w:t>);</w:t>
      </w:r>
    </w:p>
    <w:p w14:paraId="4ADFA2AB" w14:textId="4EFFEFDB" w:rsidR="006D3C90" w:rsidRPr="006D3C90" w:rsidRDefault="006D3C90" w:rsidP="006D3C90">
      <w:pPr>
        <w:shd w:val="clear" w:color="auto" w:fill="1F1F1F"/>
        <w:spacing w:line="285" w:lineRule="atLeast"/>
        <w:rPr>
          <w:rFonts w:ascii="Consolas" w:hAnsi="Consolas"/>
          <w:color w:val="CCCCCC"/>
          <w:sz w:val="21"/>
          <w:szCs w:val="21"/>
          <w:lang w:val="en-US" w:eastAsia="de-CH"/>
        </w:rPr>
      </w:pPr>
      <w:r>
        <w:rPr>
          <w:rFonts w:ascii="Consolas" w:hAnsi="Consolas"/>
          <w:color w:val="CCCCCC"/>
          <w:sz w:val="21"/>
          <w:szCs w:val="21"/>
          <w:lang w:val="en-US" w:eastAsia="de-CH"/>
        </w:rPr>
        <w:t xml:space="preserve"> </w:t>
      </w:r>
      <w:r w:rsidRPr="006D3C90">
        <w:rPr>
          <w:rFonts w:ascii="Consolas" w:hAnsi="Consolas"/>
          <w:color w:val="CCCCCC"/>
          <w:sz w:val="21"/>
          <w:szCs w:val="21"/>
          <w:lang w:val="en-US" w:eastAsia="de-CH"/>
        </w:rPr>
        <w:t xml:space="preserve">  </w:t>
      </w:r>
      <w:r w:rsidRPr="006D3C90">
        <w:rPr>
          <w:rFonts w:ascii="Consolas" w:hAnsi="Consolas"/>
          <w:color w:val="C586C0"/>
          <w:sz w:val="21"/>
          <w:szCs w:val="21"/>
          <w:lang w:val="en-US" w:eastAsia="de-CH"/>
        </w:rPr>
        <w:t>throw</w:t>
      </w:r>
      <w:r w:rsidRPr="006D3C90">
        <w:rPr>
          <w:rFonts w:ascii="Consolas" w:hAnsi="Consolas"/>
          <w:color w:val="CCCCCC"/>
          <w:sz w:val="21"/>
          <w:szCs w:val="21"/>
          <w:lang w:val="en-US" w:eastAsia="de-CH"/>
        </w:rPr>
        <w:t xml:space="preserve"> [</w:t>
      </w:r>
      <w:proofErr w:type="spellStart"/>
      <w:r w:rsidRPr="006D3C90">
        <w:rPr>
          <w:rFonts w:ascii="Consolas" w:hAnsi="Consolas"/>
          <w:color w:val="569CD6"/>
          <w:sz w:val="21"/>
          <w:szCs w:val="21"/>
          <w:lang w:val="en-US" w:eastAsia="de-CH"/>
        </w:rPr>
        <w:t>System.IO.FileNotFoundException</w:t>
      </w:r>
      <w:proofErr w:type="spellEnd"/>
      <w:r w:rsidRPr="006D3C90">
        <w:rPr>
          <w:rFonts w:ascii="Consolas" w:hAnsi="Consolas"/>
          <w:color w:val="CCCCCC"/>
          <w:sz w:val="21"/>
          <w:szCs w:val="21"/>
          <w:lang w:val="en-US" w:eastAsia="de-CH"/>
        </w:rPr>
        <w:t>] (</w:t>
      </w:r>
      <w:r w:rsidRPr="006D3C90">
        <w:rPr>
          <w:rFonts w:ascii="Consolas" w:hAnsi="Consolas"/>
          <w:color w:val="CE9178"/>
          <w:sz w:val="21"/>
          <w:szCs w:val="21"/>
          <w:lang w:val="en-US" w:eastAsia="de-CH"/>
        </w:rPr>
        <w:t>"Path to '</w:t>
      </w:r>
      <w:r w:rsidRPr="006D3C90">
        <w:rPr>
          <w:rFonts w:ascii="Consolas" w:hAnsi="Consolas"/>
          <w:color w:val="9CDCFE"/>
          <w:sz w:val="21"/>
          <w:szCs w:val="21"/>
          <w:lang w:val="en-US" w:eastAsia="de-CH"/>
        </w:rPr>
        <w:t>$path</w:t>
      </w:r>
      <w:r w:rsidRPr="006D3C90">
        <w:rPr>
          <w:rFonts w:ascii="Consolas" w:hAnsi="Consolas"/>
          <w:color w:val="CE9178"/>
          <w:sz w:val="21"/>
          <w:szCs w:val="21"/>
          <w:lang w:val="en-US" w:eastAsia="de-CH"/>
        </w:rPr>
        <w:t xml:space="preserve">' could not </w:t>
      </w:r>
      <w:proofErr w:type="gramStart"/>
      <w:r w:rsidRPr="006D3C90">
        <w:rPr>
          <w:rFonts w:ascii="Consolas" w:hAnsi="Consolas"/>
          <w:color w:val="CE9178"/>
          <w:sz w:val="21"/>
          <w:szCs w:val="21"/>
          <w:lang w:val="en-US" w:eastAsia="de-CH"/>
        </w:rPr>
        <w:t>be resolved</w:t>
      </w:r>
      <w:proofErr w:type="gramEnd"/>
      <w:r w:rsidRPr="006D3C90">
        <w:rPr>
          <w:rFonts w:ascii="Consolas" w:hAnsi="Consolas"/>
          <w:color w:val="CE9178"/>
          <w:sz w:val="21"/>
          <w:szCs w:val="21"/>
          <w:lang w:val="en-US" w:eastAsia="de-CH"/>
        </w:rPr>
        <w:t xml:space="preserve">. Verify that </w:t>
      </w:r>
      <w:proofErr w:type="spellStart"/>
      <w:r w:rsidRPr="006D3C90">
        <w:rPr>
          <w:rFonts w:ascii="Consolas" w:hAnsi="Consolas"/>
          <w:color w:val="CE9178"/>
          <w:sz w:val="21"/>
          <w:szCs w:val="21"/>
          <w:lang w:val="en-US" w:eastAsia="de-CH"/>
        </w:rPr>
        <w:t>loginConfigPath</w:t>
      </w:r>
      <w:proofErr w:type="spellEnd"/>
      <w:r w:rsidRPr="006D3C90">
        <w:rPr>
          <w:rFonts w:ascii="Consolas" w:hAnsi="Consolas"/>
          <w:color w:val="CE9178"/>
          <w:sz w:val="21"/>
          <w:szCs w:val="21"/>
          <w:lang w:val="en-US" w:eastAsia="de-CH"/>
        </w:rPr>
        <w:t xml:space="preserve"> includes some file like '</w:t>
      </w:r>
      <w:proofErr w:type="gramStart"/>
      <w:r w:rsidRPr="006D3C90">
        <w:rPr>
          <w:rFonts w:ascii="Consolas" w:hAnsi="Consolas"/>
          <w:color w:val="CE9178"/>
          <w:sz w:val="21"/>
          <w:szCs w:val="21"/>
          <w:lang w:val="en-US" w:eastAsia="de-CH"/>
        </w:rPr>
        <w:t>login.json</w:t>
      </w:r>
      <w:proofErr w:type="gramEnd"/>
      <w:r w:rsidRPr="006D3C90">
        <w:rPr>
          <w:rFonts w:ascii="Consolas" w:hAnsi="Consolas"/>
          <w:color w:val="CE9178"/>
          <w:sz w:val="21"/>
          <w:szCs w:val="21"/>
          <w:lang w:val="en-US" w:eastAsia="de-CH"/>
        </w:rPr>
        <w:t>' and it and the file must exist for the script to work. It also must include a Username and a Password."</w:t>
      </w:r>
      <w:r w:rsidRPr="006D3C90">
        <w:rPr>
          <w:rFonts w:ascii="Consolas" w:hAnsi="Consolas"/>
          <w:color w:val="CCCCCC"/>
          <w:sz w:val="21"/>
          <w:szCs w:val="21"/>
          <w:lang w:val="en-US" w:eastAsia="de-CH"/>
        </w:rPr>
        <w:t>)</w:t>
      </w:r>
    </w:p>
    <w:p w14:paraId="00706619" w14:textId="691A3E85" w:rsidR="006D3C90" w:rsidRPr="006D3C90" w:rsidRDefault="006D3C90" w:rsidP="00740DF2">
      <w:pPr>
        <w:keepNext/>
        <w:shd w:val="clear" w:color="auto" w:fill="1F1F1F"/>
        <w:spacing w:line="285" w:lineRule="atLeast"/>
        <w:rPr>
          <w:rFonts w:ascii="Consolas" w:hAnsi="Consolas"/>
          <w:color w:val="CCCCCC"/>
          <w:sz w:val="21"/>
          <w:szCs w:val="21"/>
          <w:lang w:val="en-US" w:eastAsia="de-CH"/>
        </w:rPr>
      </w:pPr>
      <w:r w:rsidRPr="006D3C90">
        <w:rPr>
          <w:rFonts w:ascii="Consolas" w:hAnsi="Consolas"/>
          <w:color w:val="CCCCCC"/>
          <w:sz w:val="21"/>
          <w:szCs w:val="21"/>
          <w:lang w:val="en-US" w:eastAsia="de-CH"/>
        </w:rPr>
        <w:t>}</w:t>
      </w:r>
    </w:p>
    <w:p w14:paraId="46B666F3" w14:textId="66A93B07" w:rsidR="00740DF2" w:rsidRPr="00740DF2" w:rsidRDefault="00740DF2" w:rsidP="00740DF2">
      <w:pPr>
        <w:pStyle w:val="Beschriftung"/>
        <w:rPr>
          <w:lang w:val="en-US"/>
        </w:rPr>
      </w:pPr>
      <w:bookmarkStart w:id="113" w:name="_Toc193701367"/>
      <w:r w:rsidRPr="00740DF2">
        <w:rPr>
          <w:lang w:val="en-US"/>
        </w:rPr>
        <w:t xml:space="preserve">Codesnippet </w:t>
      </w:r>
      <w:r>
        <w:fldChar w:fldCharType="begin"/>
      </w:r>
      <w:r w:rsidRPr="00740DF2">
        <w:rPr>
          <w:lang w:val="en-US"/>
        </w:rPr>
        <w:instrText xml:space="preserve"> SEQ Codesnippet \* ARABIC </w:instrText>
      </w:r>
      <w:r>
        <w:fldChar w:fldCharType="separate"/>
      </w:r>
      <w:r w:rsidR="00792704">
        <w:rPr>
          <w:noProof/>
          <w:lang w:val="en-US"/>
        </w:rPr>
        <w:t>25</w:t>
      </w:r>
      <w:r>
        <w:fldChar w:fldCharType="end"/>
      </w:r>
      <w:r w:rsidRPr="00740DF2">
        <w:rPr>
          <w:lang w:val="en-US"/>
        </w:rPr>
        <w:t xml:space="preserve">: </w:t>
      </w:r>
      <w:proofErr w:type="spellStart"/>
      <w:r w:rsidRPr="00740DF2">
        <w:rPr>
          <w:lang w:val="en-US"/>
        </w:rPr>
        <w:t>Ausschnitt</w:t>
      </w:r>
      <w:proofErr w:type="spellEnd"/>
      <w:r w:rsidRPr="00740DF2">
        <w:rPr>
          <w:lang w:val="en-US"/>
        </w:rPr>
        <w:t xml:space="preserve"> Convert-</w:t>
      </w:r>
      <w:proofErr w:type="spellStart"/>
      <w:r w:rsidRPr="00740DF2">
        <w:rPr>
          <w:lang w:val="en-US"/>
        </w:rPr>
        <w:t>PathsToValidated</w:t>
      </w:r>
      <w:bookmarkEnd w:id="113"/>
      <w:proofErr w:type="spellEnd"/>
    </w:p>
    <w:p w14:paraId="77C0217C" w14:textId="77777777" w:rsidR="00740DF2" w:rsidRPr="00740DF2" w:rsidRDefault="00740DF2">
      <w:pPr>
        <w:spacing w:line="280" w:lineRule="atLeast"/>
        <w:rPr>
          <w:rFonts w:asciiTheme="majorHAnsi" w:eastAsiaTheme="majorEastAsia" w:hAnsiTheme="majorHAnsi" w:cstheme="majorBidi"/>
          <w:b/>
          <w:lang w:val="en-US"/>
        </w:rPr>
      </w:pPr>
      <w:r w:rsidRPr="00740DF2">
        <w:rPr>
          <w:lang w:val="en-US"/>
        </w:rPr>
        <w:br w:type="page"/>
      </w:r>
    </w:p>
    <w:p w14:paraId="0C149B65" w14:textId="6074B13B" w:rsidR="002B17BA" w:rsidRPr="00AB6237" w:rsidRDefault="00D77E4C" w:rsidP="00D77E4C">
      <w:pPr>
        <w:pStyle w:val="berschrift3nummeriert"/>
      </w:pPr>
      <w:bookmarkStart w:id="114" w:name="_Toc193706780"/>
      <w:r>
        <w:lastRenderedPageBreak/>
        <w:t>Sicherung des Passwortes</w:t>
      </w:r>
      <w:bookmarkEnd w:id="114"/>
    </w:p>
    <w:p w14:paraId="3139C857" w14:textId="125A8235" w:rsidR="00F43F80" w:rsidRPr="00D77E4C" w:rsidRDefault="00D77E4C" w:rsidP="007C3DFA">
      <w:r>
        <w:t xml:space="preserve">Passwörter sind sehr oft etwas </w:t>
      </w:r>
      <w:r w:rsidR="004004F9">
        <w:t>Empfindliches</w:t>
      </w:r>
      <w:r>
        <w:t xml:space="preserve">, womit sich viel Schaden anrichten lässt. Deswegen ist es </w:t>
      </w:r>
      <w:r w:rsidR="00FF259E">
        <w:t>üblich</w:t>
      </w:r>
      <w:r>
        <w:t xml:space="preserve">, das Passwort zu verschlüsseln. In PowerShell kann das über </w:t>
      </w:r>
      <w:r w:rsidRPr="00D77E4C">
        <w:rPr>
          <w:color w:val="FFFFFF" w:themeColor="background1"/>
          <w:highlight w:val="black"/>
        </w:rPr>
        <w:t>Secure-Strings</w:t>
      </w:r>
      <w:r>
        <w:t xml:space="preserve"> gelöst werden. In dem Fall dieser IPA gibt es zwei Wege, wie das Passwort gesetzt werden kann – entweder in einer Konfigurationsdatei (separat zur normalen)</w:t>
      </w:r>
      <w:r w:rsidR="005C428C">
        <w:t xml:space="preserve"> oder per Parameter. </w:t>
      </w:r>
    </w:p>
    <w:p w14:paraId="528E8B69" w14:textId="77777777" w:rsidR="00B86D7A" w:rsidRPr="00AB6237" w:rsidRDefault="00B86D7A" w:rsidP="007C3DFA"/>
    <w:p w14:paraId="0B996D09" w14:textId="25D064E0" w:rsidR="000308B4" w:rsidRDefault="00590960" w:rsidP="000308B4">
      <w:r>
        <w:t xml:space="preserve">Um die Sicherheit zu </w:t>
      </w:r>
      <w:proofErr w:type="gramStart"/>
      <w:r w:rsidR="004004F9">
        <w:t>gewährleisten</w:t>
      </w:r>
      <w:proofErr w:type="gramEnd"/>
      <w:r w:rsidR="004004F9">
        <w:t xml:space="preserve"> </w:t>
      </w:r>
      <w:r>
        <w:t xml:space="preserve">wird deswegen intern das Passwort immer als Secure-String gehandelt; Bei dem Start per Parameter ist die Eingabe in Form eines Secure-Strings, beim Auslesen aus einer Datei wird es von </w:t>
      </w:r>
      <w:proofErr w:type="spellStart"/>
      <w:r>
        <w:t>PlainText</w:t>
      </w:r>
      <w:proofErr w:type="spellEnd"/>
      <w:r>
        <w:t xml:space="preserve"> in einen </w:t>
      </w:r>
      <w:proofErr w:type="spellStart"/>
      <w:r>
        <w:t>SecureString</w:t>
      </w:r>
      <w:proofErr w:type="spellEnd"/>
      <w:r>
        <w:t xml:space="preserve"> konvertiert.</w:t>
      </w:r>
      <w:r w:rsidR="00F448CE">
        <w:t xml:space="preserve"> D.h. sobald das Passwort sich im </w:t>
      </w:r>
      <w:proofErr w:type="spellStart"/>
      <w:r w:rsidR="00F448CE">
        <w:t>Scope</w:t>
      </w:r>
      <w:proofErr w:type="spellEnd"/>
      <w:r w:rsidR="00F448CE">
        <w:t xml:space="preserve"> des Moduls befindet, wird es sicher behandelt. </w:t>
      </w:r>
    </w:p>
    <w:p w14:paraId="30EEBEED" w14:textId="6F629C25" w:rsidR="00416389" w:rsidRDefault="00416389" w:rsidP="000308B4">
      <w:r>
        <w:t xml:space="preserve">Das Passwort selbst ist nur relevant für die Anmeldung am Server, weshalb es dort wieder als </w:t>
      </w:r>
      <w:proofErr w:type="spellStart"/>
      <w:r>
        <w:t>PlainText</w:t>
      </w:r>
      <w:proofErr w:type="spellEnd"/>
      <w:r>
        <w:t xml:space="preserve"> zurückkonvertiert wird.</w:t>
      </w:r>
    </w:p>
    <w:p w14:paraId="3A8E9D7B" w14:textId="77777777" w:rsidR="0039130B" w:rsidRPr="0039130B" w:rsidRDefault="0039130B" w:rsidP="006D3C90">
      <w:pPr>
        <w:keepNext/>
        <w:shd w:val="clear" w:color="auto" w:fill="1F1F1F"/>
        <w:spacing w:line="285" w:lineRule="atLeast"/>
        <w:rPr>
          <w:rFonts w:ascii="Consolas" w:hAnsi="Consolas"/>
          <w:color w:val="CCCCCC"/>
          <w:sz w:val="18"/>
          <w:szCs w:val="18"/>
          <w:lang w:val="en-US" w:eastAsia="de-CH"/>
        </w:rPr>
      </w:pPr>
      <w:r w:rsidRPr="0039130B">
        <w:rPr>
          <w:rFonts w:ascii="Consolas" w:hAnsi="Consolas"/>
          <w:color w:val="9CDCFE"/>
          <w:sz w:val="18"/>
          <w:szCs w:val="18"/>
          <w:lang w:val="en-US" w:eastAsia="de-CH"/>
        </w:rPr>
        <w:t>$conn</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 xml:space="preserve"> </w:t>
      </w:r>
      <w:r w:rsidRPr="0039130B">
        <w:rPr>
          <w:rFonts w:ascii="Consolas" w:hAnsi="Consolas"/>
          <w:color w:val="DCDCAA"/>
          <w:sz w:val="18"/>
          <w:szCs w:val="18"/>
          <w:lang w:val="en-US" w:eastAsia="de-CH"/>
        </w:rPr>
        <w:t>Connect-HPEiLO</w:t>
      </w:r>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 xml:space="preserve">Address </w:t>
      </w:r>
      <w:r w:rsidRPr="0039130B">
        <w:rPr>
          <w:rFonts w:ascii="Consolas" w:hAnsi="Consolas"/>
          <w:color w:val="9CDCFE"/>
          <w:sz w:val="18"/>
          <w:szCs w:val="18"/>
          <w:lang w:val="en-US" w:eastAsia="de-CH"/>
        </w:rPr>
        <w:t>$</w:t>
      </w:r>
      <w:proofErr w:type="spellStart"/>
      <w:r w:rsidRPr="0039130B">
        <w:rPr>
          <w:rFonts w:ascii="Consolas" w:hAnsi="Consolas"/>
          <w:color w:val="9CDCFE"/>
          <w:sz w:val="18"/>
          <w:szCs w:val="18"/>
          <w:lang w:val="en-US" w:eastAsia="de-CH"/>
        </w:rPr>
        <w:t>srv</w:t>
      </w:r>
      <w:proofErr w:type="spellEnd"/>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 xml:space="preserve">Username </w:t>
      </w:r>
      <w:r w:rsidRPr="0039130B">
        <w:rPr>
          <w:rFonts w:ascii="Consolas" w:hAnsi="Consolas"/>
          <w:color w:val="9CDCFE"/>
          <w:sz w:val="18"/>
          <w:szCs w:val="18"/>
          <w:lang w:val="en-US" w:eastAsia="de-CH"/>
        </w:rPr>
        <w:t>$</w:t>
      </w:r>
      <w:proofErr w:type="spellStart"/>
      <w:proofErr w:type="gramStart"/>
      <w:r w:rsidRPr="0039130B">
        <w:rPr>
          <w:rFonts w:ascii="Consolas" w:hAnsi="Consolas"/>
          <w:color w:val="9CDCFE"/>
          <w:sz w:val="18"/>
          <w:szCs w:val="18"/>
          <w:lang w:val="en-US" w:eastAsia="de-CH"/>
        </w:rPr>
        <w:t>login</w:t>
      </w:r>
      <w:r w:rsidRPr="0039130B">
        <w:rPr>
          <w:rFonts w:ascii="Consolas" w:hAnsi="Consolas"/>
          <w:color w:val="DCDCAA"/>
          <w:sz w:val="18"/>
          <w:szCs w:val="18"/>
          <w:lang w:val="en-US" w:eastAsia="de-CH"/>
        </w:rPr>
        <w:t>.Username</w:t>
      </w:r>
      <w:proofErr w:type="spellEnd"/>
      <w:proofErr w:type="gramEnd"/>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r w:rsidRPr="0039130B">
        <w:rPr>
          <w:rFonts w:ascii="Consolas" w:hAnsi="Consolas"/>
          <w:color w:val="CCCCCC"/>
          <w:sz w:val="18"/>
          <w:szCs w:val="18"/>
          <w:lang w:val="en-US" w:eastAsia="de-CH"/>
        </w:rPr>
        <w:t>Password (</w:t>
      </w:r>
      <w:proofErr w:type="spellStart"/>
      <w:r w:rsidRPr="0039130B">
        <w:rPr>
          <w:rFonts w:ascii="Consolas" w:hAnsi="Consolas"/>
          <w:color w:val="DCDCAA"/>
          <w:sz w:val="18"/>
          <w:szCs w:val="18"/>
          <w:lang w:val="en-US" w:eastAsia="de-CH"/>
        </w:rPr>
        <w:t>ConvertFrom-SecureString</w:t>
      </w:r>
      <w:proofErr w:type="spellEnd"/>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proofErr w:type="spellStart"/>
      <w:r w:rsidRPr="0039130B">
        <w:rPr>
          <w:rFonts w:ascii="Consolas" w:hAnsi="Consolas"/>
          <w:color w:val="CCCCCC"/>
          <w:sz w:val="18"/>
          <w:szCs w:val="18"/>
          <w:lang w:val="en-US" w:eastAsia="de-CH"/>
        </w:rPr>
        <w:t>SecureString</w:t>
      </w:r>
      <w:proofErr w:type="spellEnd"/>
      <w:r w:rsidRPr="0039130B">
        <w:rPr>
          <w:rFonts w:ascii="Consolas" w:hAnsi="Consolas"/>
          <w:color w:val="CCCCCC"/>
          <w:sz w:val="18"/>
          <w:szCs w:val="18"/>
          <w:lang w:val="en-US" w:eastAsia="de-CH"/>
        </w:rPr>
        <w:t xml:space="preserve"> (</w:t>
      </w:r>
      <w:r w:rsidRPr="0039130B">
        <w:rPr>
          <w:rFonts w:ascii="Consolas" w:hAnsi="Consolas"/>
          <w:color w:val="9CDCFE"/>
          <w:sz w:val="18"/>
          <w:szCs w:val="18"/>
          <w:lang w:val="en-US" w:eastAsia="de-CH"/>
        </w:rPr>
        <w:t>$</w:t>
      </w:r>
      <w:proofErr w:type="spellStart"/>
      <w:r w:rsidRPr="0039130B">
        <w:rPr>
          <w:rFonts w:ascii="Consolas" w:hAnsi="Consolas"/>
          <w:color w:val="9CDCFE"/>
          <w:sz w:val="18"/>
          <w:szCs w:val="18"/>
          <w:lang w:val="en-US" w:eastAsia="de-CH"/>
        </w:rPr>
        <w:t>login</w:t>
      </w:r>
      <w:r w:rsidRPr="0039130B">
        <w:rPr>
          <w:rFonts w:ascii="Consolas" w:hAnsi="Consolas"/>
          <w:color w:val="DCDCAA"/>
          <w:sz w:val="18"/>
          <w:szCs w:val="18"/>
          <w:lang w:val="en-US" w:eastAsia="de-CH"/>
        </w:rPr>
        <w:t>.Password</w:t>
      </w:r>
      <w:proofErr w:type="spellEnd"/>
      <w:r w:rsidRPr="0039130B">
        <w:rPr>
          <w:rFonts w:ascii="Consolas" w:hAnsi="Consolas"/>
          <w:color w:val="CCCCCC"/>
          <w:sz w:val="18"/>
          <w:szCs w:val="18"/>
          <w:lang w:val="en-US" w:eastAsia="de-CH"/>
        </w:rPr>
        <w:t xml:space="preserve">) </w:t>
      </w:r>
      <w:r w:rsidRPr="0039130B">
        <w:rPr>
          <w:rFonts w:ascii="Consolas" w:hAnsi="Consolas"/>
          <w:color w:val="D4D4D4"/>
          <w:sz w:val="18"/>
          <w:szCs w:val="18"/>
          <w:lang w:val="en-US" w:eastAsia="de-CH"/>
        </w:rPr>
        <w:t>-</w:t>
      </w:r>
      <w:proofErr w:type="spellStart"/>
      <w:r w:rsidRPr="0039130B">
        <w:rPr>
          <w:rFonts w:ascii="Consolas" w:hAnsi="Consolas"/>
          <w:color w:val="CCCCCC"/>
          <w:sz w:val="18"/>
          <w:szCs w:val="18"/>
          <w:lang w:val="en-US" w:eastAsia="de-CH"/>
        </w:rPr>
        <w:t>AsPlainText</w:t>
      </w:r>
      <w:proofErr w:type="spellEnd"/>
      <w:r w:rsidRPr="0039130B">
        <w:rPr>
          <w:rFonts w:ascii="Consolas" w:hAnsi="Consolas"/>
          <w:color w:val="CCCCCC"/>
          <w:sz w:val="18"/>
          <w:szCs w:val="18"/>
          <w:lang w:val="en-US" w:eastAsia="de-CH"/>
        </w:rPr>
        <w:t>)</w:t>
      </w:r>
    </w:p>
    <w:p w14:paraId="416EF86D" w14:textId="117058D9" w:rsidR="007F5E10" w:rsidRPr="009F4859" w:rsidRDefault="006D3C90" w:rsidP="00394DA4">
      <w:pPr>
        <w:pStyle w:val="Beschriftung"/>
      </w:pPr>
      <w:bookmarkStart w:id="115" w:name="_Toc193701368"/>
      <w:r>
        <w:t xml:space="preserve">Codesnippet </w:t>
      </w:r>
      <w:r>
        <w:fldChar w:fldCharType="begin"/>
      </w:r>
      <w:r>
        <w:instrText xml:space="preserve"> SEQ Codesnippet \* ARABIC </w:instrText>
      </w:r>
      <w:r>
        <w:fldChar w:fldCharType="separate"/>
      </w:r>
      <w:r w:rsidR="00792704">
        <w:rPr>
          <w:noProof/>
        </w:rPr>
        <w:t>26</w:t>
      </w:r>
      <w:r>
        <w:fldChar w:fldCharType="end"/>
      </w:r>
      <w:r>
        <w:t>: Implementation Verbindungsaufbau</w:t>
      </w:r>
      <w:bookmarkEnd w:id="115"/>
    </w:p>
    <w:p w14:paraId="1EC7E6EA" w14:textId="6DF1BA2E" w:rsidR="007F5E10" w:rsidRDefault="007F5E10" w:rsidP="000308B4">
      <w:r>
        <w:t xml:space="preserve">Die Speicherung als </w:t>
      </w:r>
      <w:proofErr w:type="spellStart"/>
      <w:r>
        <w:t>SecureString</w:t>
      </w:r>
      <w:proofErr w:type="spellEnd"/>
      <w:r>
        <w:t xml:space="preserve"> ist aber im Projektumfeld nicht unbedingt erforderlich, </w:t>
      </w:r>
      <w:proofErr w:type="gramStart"/>
      <w:r w:rsidR="004004F9">
        <w:t>aus folgenden</w:t>
      </w:r>
      <w:proofErr w:type="gramEnd"/>
      <w:r>
        <w:t xml:space="preserve"> </w:t>
      </w:r>
      <w:r w:rsidR="004004F9">
        <w:t xml:space="preserve"> </w:t>
      </w:r>
      <w:r>
        <w:t>Gründen:</w:t>
      </w:r>
    </w:p>
    <w:p w14:paraId="258071F6" w14:textId="7701F7B7" w:rsidR="007F5E10" w:rsidRDefault="007F5E10" w:rsidP="007F5E10">
      <w:pPr>
        <w:pStyle w:val="Listenabsatz"/>
        <w:numPr>
          <w:ilvl w:val="0"/>
          <w:numId w:val="12"/>
        </w:numPr>
      </w:pPr>
      <w:r>
        <w:t>Ist man am Server, kann man direkt daran das Root-Passwort ablesen und kommt so ohne weiteres an das ILO-Interface,</w:t>
      </w:r>
    </w:p>
    <w:p w14:paraId="2445E799" w14:textId="046AB432" w:rsidR="007F5E10" w:rsidRDefault="007F5E10" w:rsidP="007F5E10">
      <w:pPr>
        <w:pStyle w:val="Listenabsatz"/>
        <w:numPr>
          <w:ilvl w:val="0"/>
          <w:numId w:val="12"/>
        </w:numPr>
      </w:pPr>
      <w:r>
        <w:t xml:space="preserve">Ist man wie am PSI in mehreren verschachtelten und abgesicherten Netzwerken, </w:t>
      </w:r>
      <w:r w:rsidR="006D335F">
        <w:t xml:space="preserve">ist die individuelle Sicherheit des Passworts weniger wichtig. Die Server, welche abgefragt </w:t>
      </w:r>
      <w:r w:rsidR="004004F9">
        <w:t>werden,</w:t>
      </w:r>
      <w:r w:rsidR="006D335F">
        <w:t xml:space="preserve"> befinden sich so tief in gesicherten Netzwerken, sodass man auf dem Weg dahin mehrmals Passwörter eingeben muss, eine Zwei-Faktor-Authentifizierung durchgeführt wird und </w:t>
      </w:r>
      <w:r w:rsidR="00E00E93">
        <w:t xml:space="preserve">man einige Male das Netzwerk wechseln muss. Ist man also im Netzwerk, in dem sich die knapp 42 Server befinden, so ist man schon </w:t>
      </w:r>
      <w:r w:rsidR="00F448CE">
        <w:t>auf einem solchen Level an Sicherheit, dass alle</w:t>
      </w:r>
      <w:r w:rsidR="00E00E93">
        <w:t xml:space="preserve"> </w:t>
      </w:r>
      <w:r w:rsidR="00F448CE">
        <w:t xml:space="preserve">Maschinen das gleiche </w:t>
      </w:r>
      <w:r w:rsidR="00E00E93">
        <w:t>s</w:t>
      </w:r>
      <w:r w:rsidR="00F448CE">
        <w:t>tandardisierte Passwort und denselben Benutzernamen haben.</w:t>
      </w:r>
    </w:p>
    <w:p w14:paraId="7945BB32" w14:textId="77777777" w:rsidR="00F448CE" w:rsidRDefault="00F448CE" w:rsidP="00F448CE"/>
    <w:p w14:paraId="1956A5A4" w14:textId="53C28FD3" w:rsidR="00F448CE" w:rsidRDefault="00F448CE" w:rsidP="00F448CE">
      <w:r>
        <w:t xml:space="preserve">Das </w:t>
      </w:r>
      <w:r w:rsidR="008B5A5F">
        <w:t>Script</w:t>
      </w:r>
      <w:r>
        <w:t xml:space="preserve"> wird später als Service laufen, wobei dafür im </w:t>
      </w:r>
      <w:proofErr w:type="spellStart"/>
      <w:r>
        <w:t>Active</w:t>
      </w:r>
      <w:proofErr w:type="spellEnd"/>
      <w:r>
        <w:t xml:space="preserve">-Directory das Login gespeichert werden könnte – in diesem Falle ist das Handling als </w:t>
      </w:r>
      <w:proofErr w:type="spellStart"/>
      <w:r>
        <w:t>SecureString</w:t>
      </w:r>
      <w:proofErr w:type="spellEnd"/>
      <w:r>
        <w:t xml:space="preserve"> sinnvoll, da es dort eine Schnittstelle gibt, durch die angegriffen werden könnte. </w:t>
      </w:r>
    </w:p>
    <w:p w14:paraId="420E2BDC" w14:textId="77777777" w:rsidR="006B65C1" w:rsidRPr="00AB6237" w:rsidRDefault="006B65C1" w:rsidP="00F448CE"/>
    <w:p w14:paraId="4BCE5CA5" w14:textId="791B05D9" w:rsidR="002D5C9C" w:rsidRDefault="002D5C9C">
      <w:pPr>
        <w:spacing w:line="280" w:lineRule="atLeast"/>
      </w:pPr>
      <w:r>
        <w:br w:type="page"/>
      </w:r>
    </w:p>
    <w:p w14:paraId="1CBC53F0" w14:textId="77777777" w:rsidR="006D3C90" w:rsidRDefault="006D3C90">
      <w:pPr>
        <w:spacing w:line="280" w:lineRule="atLeast"/>
      </w:pPr>
    </w:p>
    <w:p w14:paraId="3A8E3643" w14:textId="77777777" w:rsidR="009F0D84" w:rsidRDefault="009F0D84" w:rsidP="002C67DF">
      <w:pPr>
        <w:pStyle w:val="berschrift2nummeriert"/>
      </w:pPr>
      <w:bookmarkStart w:id="116" w:name="_Toc193706781"/>
      <w:r>
        <w:t>Kontrollieren</w:t>
      </w:r>
      <w:bookmarkEnd w:id="116"/>
    </w:p>
    <w:p w14:paraId="7CC47CA1" w14:textId="26AA2457" w:rsidR="009F0D84" w:rsidRDefault="009F0D84" w:rsidP="002C67DF">
      <w:pPr>
        <w:pStyle w:val="berschrift3nummeriert"/>
      </w:pPr>
      <w:bookmarkStart w:id="117" w:name="_Toc193706782"/>
      <w:r>
        <w:t>Testprotokoll</w:t>
      </w:r>
      <w:r w:rsidR="00A548EF">
        <w:t xml:space="preserve"> 1</w:t>
      </w:r>
      <w:r w:rsidR="00A65AFE">
        <w:t xml:space="preserve"> -</w:t>
      </w:r>
      <w:r>
        <w:t xml:space="preserve"> </w:t>
      </w:r>
      <w:r w:rsidR="00A548EF">
        <w:t>19.03.202</w:t>
      </w:r>
      <w:r w:rsidR="00881703">
        <w:t>5</w:t>
      </w:r>
      <w:bookmarkEnd w:id="117"/>
    </w:p>
    <w:tbl>
      <w:tblPr>
        <w:tblStyle w:val="PSITabelle1"/>
        <w:tblW w:w="0" w:type="auto"/>
        <w:tblLook w:val="04A0" w:firstRow="1" w:lastRow="0" w:firstColumn="1" w:lastColumn="0" w:noHBand="0" w:noVBand="1"/>
      </w:tblPr>
      <w:tblGrid>
        <w:gridCol w:w="4535"/>
        <w:gridCol w:w="4535"/>
      </w:tblGrid>
      <w:tr w:rsidR="00AC456C" w14:paraId="7772A55B" w14:textId="77777777" w:rsidTr="00AC456C">
        <w:trPr>
          <w:cnfStyle w:val="100000000000" w:firstRow="1" w:lastRow="0" w:firstColumn="0" w:lastColumn="0" w:oddVBand="0" w:evenVBand="0" w:oddHBand="0" w:evenHBand="0" w:firstRowFirstColumn="0" w:firstRowLastColumn="0" w:lastRowFirstColumn="0" w:lastRowLastColumn="0"/>
        </w:trPr>
        <w:tc>
          <w:tcPr>
            <w:tcW w:w="4535" w:type="dxa"/>
          </w:tcPr>
          <w:p w14:paraId="53F16D60" w14:textId="517005F8" w:rsidR="00AC456C" w:rsidRDefault="004F5CBF" w:rsidP="009F0D84">
            <w:r>
              <w:t>Datum</w:t>
            </w:r>
          </w:p>
        </w:tc>
        <w:tc>
          <w:tcPr>
            <w:tcW w:w="4535" w:type="dxa"/>
          </w:tcPr>
          <w:p w14:paraId="6FFDD21D" w14:textId="2379D811" w:rsidR="00AC456C" w:rsidRDefault="004F5CBF" w:rsidP="009F0D84">
            <w:r>
              <w:t>19.03.2025</w:t>
            </w:r>
          </w:p>
        </w:tc>
      </w:tr>
      <w:tr w:rsidR="00AC456C" w14:paraId="0853BC0B" w14:textId="77777777" w:rsidTr="00AC456C">
        <w:tc>
          <w:tcPr>
            <w:tcW w:w="4535" w:type="dxa"/>
          </w:tcPr>
          <w:p w14:paraId="043E99F6" w14:textId="63AFF5B0" w:rsidR="00AC456C" w:rsidRDefault="004F5CBF" w:rsidP="009F0D84">
            <w:r>
              <w:t>Tester</w:t>
            </w:r>
          </w:p>
        </w:tc>
        <w:tc>
          <w:tcPr>
            <w:tcW w:w="4535" w:type="dxa"/>
          </w:tcPr>
          <w:p w14:paraId="70A51641" w14:textId="2843217A" w:rsidR="00AC456C" w:rsidRDefault="004F5CBF" w:rsidP="009F0D84">
            <w:r>
              <w:t>Yannick Wernle</w:t>
            </w:r>
          </w:p>
        </w:tc>
      </w:tr>
      <w:tr w:rsidR="00AC456C" w14:paraId="6A3FF312" w14:textId="77777777" w:rsidTr="00AC456C">
        <w:tc>
          <w:tcPr>
            <w:tcW w:w="4535" w:type="dxa"/>
          </w:tcPr>
          <w:p w14:paraId="0F61B25D" w14:textId="19D6984E" w:rsidR="00AC456C" w:rsidRDefault="004F5CBF" w:rsidP="009F0D84">
            <w:r>
              <w:t>Ergebnis</w:t>
            </w:r>
          </w:p>
        </w:tc>
        <w:tc>
          <w:tcPr>
            <w:tcW w:w="4535" w:type="dxa"/>
          </w:tcPr>
          <w:p w14:paraId="32044E63" w14:textId="49893C93" w:rsidR="00AC456C" w:rsidRDefault="004F5CBF" w:rsidP="009F0D84">
            <w:r>
              <w:t>Zufriedenstellend</w:t>
            </w:r>
          </w:p>
        </w:tc>
      </w:tr>
    </w:tbl>
    <w:p w14:paraId="6BC90554" w14:textId="77777777" w:rsidR="009F0D84" w:rsidRDefault="009F0D84" w:rsidP="009F0D84"/>
    <w:p w14:paraId="00CA7E0E" w14:textId="77777777" w:rsidR="00AC456C" w:rsidRPr="00E16612" w:rsidRDefault="00AC456C" w:rsidP="009F0D84"/>
    <w:p w14:paraId="19DE6ACB" w14:textId="77777777" w:rsidR="009F0D84" w:rsidRDefault="009F0D84" w:rsidP="009F0D84">
      <w:pPr>
        <w:pStyle w:val="Untertitel"/>
      </w:pPr>
      <w:proofErr w:type="spellStart"/>
      <w:r>
        <w:t>Testfälle</w:t>
      </w:r>
      <w:proofErr w:type="spellEnd"/>
    </w:p>
    <w:tbl>
      <w:tblPr>
        <w:tblStyle w:val="PSITabelle1"/>
        <w:tblW w:w="9356" w:type="dxa"/>
        <w:tblLook w:val="04A0" w:firstRow="1" w:lastRow="0" w:firstColumn="1" w:lastColumn="0" w:noHBand="0" w:noVBand="1"/>
      </w:tblPr>
      <w:tblGrid>
        <w:gridCol w:w="1245"/>
        <w:gridCol w:w="1121"/>
        <w:gridCol w:w="1121"/>
        <w:gridCol w:w="5869"/>
      </w:tblGrid>
      <w:tr w:rsidR="00D472E6" w:rsidRPr="008A29F1" w14:paraId="73E0B161" w14:textId="77777777" w:rsidTr="00886516">
        <w:trPr>
          <w:cnfStyle w:val="100000000000" w:firstRow="1" w:lastRow="0" w:firstColumn="0" w:lastColumn="0" w:oddVBand="0" w:evenVBand="0" w:oddHBand="0" w:evenHBand="0" w:firstRowFirstColumn="0" w:firstRowLastColumn="0" w:lastRowFirstColumn="0" w:lastRowLastColumn="0"/>
          <w:trHeight w:val="265"/>
        </w:trPr>
        <w:tc>
          <w:tcPr>
            <w:tcW w:w="1245" w:type="dxa"/>
          </w:tcPr>
          <w:p w14:paraId="04B3AA38" w14:textId="4E2AC808" w:rsidR="00D472E6" w:rsidRPr="00663085" w:rsidRDefault="00D472E6" w:rsidP="007D2B5D">
            <w:pPr>
              <w:rPr>
                <w:sz w:val="18"/>
                <w:szCs w:val="20"/>
              </w:rPr>
            </w:pPr>
            <w:proofErr w:type="spellStart"/>
            <w:r w:rsidRPr="00663085">
              <w:rPr>
                <w:sz w:val="18"/>
                <w:szCs w:val="20"/>
              </w:rPr>
              <w:t>Test</w:t>
            </w:r>
            <w:r>
              <w:rPr>
                <w:sz w:val="18"/>
                <w:szCs w:val="20"/>
              </w:rPr>
              <w:t>nr</w:t>
            </w:r>
            <w:proofErr w:type="spellEnd"/>
            <w:r>
              <w:rPr>
                <w:sz w:val="18"/>
                <w:szCs w:val="20"/>
              </w:rPr>
              <w:t>.</w:t>
            </w:r>
          </w:p>
        </w:tc>
        <w:tc>
          <w:tcPr>
            <w:tcW w:w="1121" w:type="dxa"/>
          </w:tcPr>
          <w:p w14:paraId="5846882E" w14:textId="7A5BF485" w:rsidR="00D472E6" w:rsidRPr="00663085" w:rsidRDefault="00D472E6" w:rsidP="007D2B5D">
            <w:pPr>
              <w:rPr>
                <w:sz w:val="18"/>
                <w:szCs w:val="20"/>
              </w:rPr>
            </w:pPr>
            <w:proofErr w:type="spellStart"/>
            <w:r>
              <w:rPr>
                <w:sz w:val="18"/>
                <w:szCs w:val="20"/>
              </w:rPr>
              <w:t>Testfallnr</w:t>
            </w:r>
            <w:proofErr w:type="spellEnd"/>
            <w:r>
              <w:rPr>
                <w:sz w:val="18"/>
                <w:szCs w:val="20"/>
              </w:rPr>
              <w:t>.</w:t>
            </w:r>
          </w:p>
        </w:tc>
        <w:tc>
          <w:tcPr>
            <w:tcW w:w="1121" w:type="dxa"/>
          </w:tcPr>
          <w:p w14:paraId="3C6DDA82" w14:textId="7BD93EAE" w:rsidR="00D472E6" w:rsidRPr="00663085" w:rsidRDefault="00D472E6" w:rsidP="007D2B5D">
            <w:pPr>
              <w:rPr>
                <w:sz w:val="18"/>
                <w:szCs w:val="20"/>
              </w:rPr>
            </w:pPr>
            <w:r w:rsidRPr="00663085">
              <w:rPr>
                <w:sz w:val="18"/>
                <w:szCs w:val="20"/>
              </w:rPr>
              <w:t>Resultat</w:t>
            </w:r>
          </w:p>
        </w:tc>
        <w:tc>
          <w:tcPr>
            <w:tcW w:w="5869" w:type="dxa"/>
          </w:tcPr>
          <w:p w14:paraId="5D64821E" w14:textId="77777777" w:rsidR="00D472E6" w:rsidRPr="00663085" w:rsidRDefault="00D472E6" w:rsidP="007D2B5D">
            <w:pPr>
              <w:rPr>
                <w:sz w:val="18"/>
                <w:szCs w:val="20"/>
              </w:rPr>
            </w:pPr>
            <w:r w:rsidRPr="00663085">
              <w:rPr>
                <w:sz w:val="18"/>
                <w:szCs w:val="20"/>
              </w:rPr>
              <w:t>Bemerkung</w:t>
            </w:r>
          </w:p>
        </w:tc>
      </w:tr>
      <w:tr w:rsidR="00D472E6" w:rsidRPr="008A29F1" w14:paraId="782F8EA7" w14:textId="77777777" w:rsidTr="00886516">
        <w:trPr>
          <w:trHeight w:val="248"/>
        </w:trPr>
        <w:tc>
          <w:tcPr>
            <w:tcW w:w="1245" w:type="dxa"/>
          </w:tcPr>
          <w:p w14:paraId="0E01D971" w14:textId="59DD3AE9" w:rsidR="00D472E6" w:rsidRPr="00663085" w:rsidRDefault="00D472E6" w:rsidP="00D472E6">
            <w:pPr>
              <w:rPr>
                <w:sz w:val="18"/>
                <w:szCs w:val="20"/>
              </w:rPr>
            </w:pPr>
            <w:r>
              <w:rPr>
                <w:sz w:val="18"/>
                <w:szCs w:val="20"/>
              </w:rPr>
              <w:t>01</w:t>
            </w:r>
          </w:p>
        </w:tc>
        <w:tc>
          <w:tcPr>
            <w:tcW w:w="1121" w:type="dxa"/>
          </w:tcPr>
          <w:p w14:paraId="395C001F" w14:textId="483C32E5" w:rsidR="00D472E6" w:rsidRPr="00740EF7" w:rsidRDefault="00D472E6" w:rsidP="00D472E6">
            <w:pPr>
              <w:rPr>
                <w:color w:val="00B050"/>
                <w:sz w:val="18"/>
                <w:szCs w:val="20"/>
              </w:rPr>
            </w:pPr>
            <w:r w:rsidRPr="00663085">
              <w:rPr>
                <w:sz w:val="18"/>
                <w:szCs w:val="20"/>
              </w:rPr>
              <w:t>TF-01</w:t>
            </w:r>
          </w:p>
        </w:tc>
        <w:tc>
          <w:tcPr>
            <w:tcW w:w="1121" w:type="dxa"/>
          </w:tcPr>
          <w:p w14:paraId="1EE9C419" w14:textId="24E32700" w:rsidR="00D472E6" w:rsidRPr="00740EF7" w:rsidRDefault="00D472E6" w:rsidP="00D472E6">
            <w:pPr>
              <w:rPr>
                <w:color w:val="00B050"/>
                <w:sz w:val="18"/>
                <w:szCs w:val="20"/>
              </w:rPr>
            </w:pPr>
            <w:r w:rsidRPr="00740EF7">
              <w:rPr>
                <w:color w:val="00B050"/>
                <w:sz w:val="18"/>
                <w:szCs w:val="20"/>
              </w:rPr>
              <w:t>OK</w:t>
            </w:r>
          </w:p>
        </w:tc>
        <w:tc>
          <w:tcPr>
            <w:tcW w:w="5869" w:type="dxa"/>
          </w:tcPr>
          <w:p w14:paraId="0914A5F6" w14:textId="011EFDFF" w:rsidR="00D472E6" w:rsidRPr="00740EF7" w:rsidRDefault="00D472E6" w:rsidP="00D472E6">
            <w:pPr>
              <w:ind w:left="284" w:hanging="284"/>
              <w:rPr>
                <w:sz w:val="18"/>
                <w:szCs w:val="20"/>
              </w:rPr>
            </w:pPr>
            <w:r>
              <w:rPr>
                <w:sz w:val="18"/>
                <w:szCs w:val="20"/>
              </w:rPr>
              <w:t>-</w:t>
            </w:r>
          </w:p>
        </w:tc>
      </w:tr>
      <w:tr w:rsidR="00D472E6" w:rsidRPr="008A29F1" w14:paraId="7D1CCB2D" w14:textId="77777777" w:rsidTr="00886516">
        <w:trPr>
          <w:trHeight w:val="238"/>
        </w:trPr>
        <w:tc>
          <w:tcPr>
            <w:tcW w:w="1245" w:type="dxa"/>
          </w:tcPr>
          <w:p w14:paraId="53809706" w14:textId="3D328C68" w:rsidR="00D472E6" w:rsidRPr="00663085" w:rsidRDefault="00D472E6" w:rsidP="00D472E6">
            <w:pPr>
              <w:rPr>
                <w:sz w:val="18"/>
                <w:szCs w:val="20"/>
              </w:rPr>
            </w:pPr>
            <w:r>
              <w:rPr>
                <w:sz w:val="18"/>
                <w:szCs w:val="20"/>
              </w:rPr>
              <w:t>02</w:t>
            </w:r>
          </w:p>
        </w:tc>
        <w:tc>
          <w:tcPr>
            <w:tcW w:w="1121" w:type="dxa"/>
          </w:tcPr>
          <w:p w14:paraId="7ABC0591" w14:textId="48795734" w:rsidR="00D472E6" w:rsidRPr="00740EF7" w:rsidRDefault="00D472E6" w:rsidP="00D472E6">
            <w:pPr>
              <w:rPr>
                <w:color w:val="00B050"/>
                <w:sz w:val="18"/>
                <w:szCs w:val="20"/>
              </w:rPr>
            </w:pPr>
            <w:r w:rsidRPr="00663085">
              <w:rPr>
                <w:sz w:val="18"/>
                <w:szCs w:val="20"/>
              </w:rPr>
              <w:t>TF-02</w:t>
            </w:r>
          </w:p>
        </w:tc>
        <w:tc>
          <w:tcPr>
            <w:tcW w:w="1121" w:type="dxa"/>
          </w:tcPr>
          <w:p w14:paraId="258FF75D" w14:textId="197D65ED" w:rsidR="00D472E6" w:rsidRPr="00663085" w:rsidRDefault="00D472E6" w:rsidP="00D472E6">
            <w:pPr>
              <w:rPr>
                <w:sz w:val="18"/>
                <w:szCs w:val="20"/>
              </w:rPr>
            </w:pPr>
            <w:r w:rsidRPr="00740EF7">
              <w:rPr>
                <w:color w:val="00B050"/>
                <w:sz w:val="18"/>
                <w:szCs w:val="20"/>
              </w:rPr>
              <w:t>OK</w:t>
            </w:r>
          </w:p>
        </w:tc>
        <w:tc>
          <w:tcPr>
            <w:tcW w:w="5869" w:type="dxa"/>
          </w:tcPr>
          <w:p w14:paraId="1F117E08" w14:textId="6E1BBD50" w:rsidR="00D472E6" w:rsidRPr="00663085" w:rsidRDefault="00D472E6" w:rsidP="00D472E6">
            <w:pPr>
              <w:rPr>
                <w:sz w:val="18"/>
                <w:szCs w:val="20"/>
              </w:rPr>
            </w:pPr>
            <w:r>
              <w:rPr>
                <w:sz w:val="18"/>
                <w:szCs w:val="20"/>
              </w:rPr>
              <w:t>Fehler wird geworfen, Beschreibung könnte besser sein</w:t>
            </w:r>
          </w:p>
        </w:tc>
      </w:tr>
      <w:tr w:rsidR="00D472E6" w:rsidRPr="008A29F1" w14:paraId="0C7D58C6" w14:textId="77777777" w:rsidTr="00886516">
        <w:trPr>
          <w:trHeight w:val="238"/>
        </w:trPr>
        <w:tc>
          <w:tcPr>
            <w:tcW w:w="1245" w:type="dxa"/>
          </w:tcPr>
          <w:p w14:paraId="2FD8DD33" w14:textId="7DCE3223" w:rsidR="00D472E6" w:rsidRPr="00663085" w:rsidRDefault="00D472E6" w:rsidP="00D472E6">
            <w:pPr>
              <w:rPr>
                <w:sz w:val="18"/>
                <w:szCs w:val="20"/>
              </w:rPr>
            </w:pPr>
            <w:r>
              <w:rPr>
                <w:sz w:val="18"/>
                <w:szCs w:val="20"/>
              </w:rPr>
              <w:t>03</w:t>
            </w:r>
          </w:p>
        </w:tc>
        <w:tc>
          <w:tcPr>
            <w:tcW w:w="1121" w:type="dxa"/>
          </w:tcPr>
          <w:p w14:paraId="0731C30F" w14:textId="721341D3" w:rsidR="00D472E6" w:rsidRDefault="00D472E6" w:rsidP="00D472E6">
            <w:pPr>
              <w:rPr>
                <w:color w:val="00B050"/>
                <w:sz w:val="18"/>
                <w:szCs w:val="20"/>
              </w:rPr>
            </w:pPr>
            <w:r>
              <w:rPr>
                <w:sz w:val="18"/>
                <w:szCs w:val="20"/>
              </w:rPr>
              <w:t>TF-03</w:t>
            </w:r>
          </w:p>
        </w:tc>
        <w:tc>
          <w:tcPr>
            <w:tcW w:w="1121" w:type="dxa"/>
          </w:tcPr>
          <w:p w14:paraId="2DAAC69E" w14:textId="1A2E8F07" w:rsidR="00D472E6" w:rsidRPr="007C5B4E" w:rsidRDefault="00D472E6" w:rsidP="00D472E6">
            <w:pPr>
              <w:rPr>
                <w:color w:val="C00000"/>
                <w:sz w:val="18"/>
                <w:szCs w:val="20"/>
              </w:rPr>
            </w:pPr>
            <w:r w:rsidRPr="007C5B4E">
              <w:rPr>
                <w:color w:val="C00000"/>
                <w:sz w:val="18"/>
                <w:szCs w:val="20"/>
              </w:rPr>
              <w:t>NOK</w:t>
            </w:r>
          </w:p>
        </w:tc>
        <w:tc>
          <w:tcPr>
            <w:tcW w:w="5869" w:type="dxa"/>
          </w:tcPr>
          <w:p w14:paraId="0B92741E" w14:textId="590A8AC5" w:rsidR="00D472E6" w:rsidRDefault="00D472E6" w:rsidP="00D472E6">
            <w:pPr>
              <w:rPr>
                <w:sz w:val="18"/>
                <w:szCs w:val="20"/>
              </w:rPr>
            </w:pPr>
            <w:r>
              <w:rPr>
                <w:sz w:val="18"/>
                <w:szCs w:val="20"/>
              </w:rPr>
              <w:t xml:space="preserve">Es wird zwar ein Fehler geworfen, jedoch nicht wegen des Typs, sondern aufgrund eines Loops </w:t>
            </w:r>
            <w:r w:rsidR="00B9600A">
              <w:rPr>
                <w:sz w:val="18"/>
                <w:szCs w:val="20"/>
              </w:rPr>
              <w:t>im</w:t>
            </w:r>
            <w:r>
              <w:rPr>
                <w:sz w:val="18"/>
                <w:szCs w:val="20"/>
              </w:rPr>
              <w:t xml:space="preserve"> Logfile  --&gt; </w:t>
            </w:r>
            <w:r w:rsidR="00D634A1">
              <w:rPr>
                <w:sz w:val="18"/>
                <w:szCs w:val="20"/>
              </w:rPr>
              <w:t xml:space="preserve">wurde </w:t>
            </w:r>
            <w:r w:rsidR="00F50B90">
              <w:rPr>
                <w:sz w:val="18"/>
                <w:szCs w:val="20"/>
              </w:rPr>
              <w:t>angepasst</w:t>
            </w:r>
            <w:r>
              <w:rPr>
                <w:sz w:val="18"/>
                <w:szCs w:val="20"/>
              </w:rPr>
              <w:t xml:space="preserve"> und wird nun abgefangen</w:t>
            </w:r>
          </w:p>
        </w:tc>
      </w:tr>
      <w:tr w:rsidR="00D472E6" w:rsidRPr="008A29F1" w14:paraId="37257C25" w14:textId="77777777" w:rsidTr="00886516">
        <w:trPr>
          <w:trHeight w:val="238"/>
        </w:trPr>
        <w:tc>
          <w:tcPr>
            <w:tcW w:w="1245" w:type="dxa"/>
          </w:tcPr>
          <w:p w14:paraId="6505E962" w14:textId="77FBB849" w:rsidR="00D472E6" w:rsidRDefault="00D472E6" w:rsidP="00D472E6">
            <w:pPr>
              <w:rPr>
                <w:sz w:val="18"/>
                <w:szCs w:val="20"/>
              </w:rPr>
            </w:pPr>
            <w:r>
              <w:rPr>
                <w:sz w:val="18"/>
                <w:szCs w:val="20"/>
              </w:rPr>
              <w:t>04</w:t>
            </w:r>
          </w:p>
        </w:tc>
        <w:tc>
          <w:tcPr>
            <w:tcW w:w="1121" w:type="dxa"/>
          </w:tcPr>
          <w:p w14:paraId="059C5168" w14:textId="67D136FB" w:rsidR="00D472E6" w:rsidRDefault="00D472E6" w:rsidP="00D472E6">
            <w:pPr>
              <w:rPr>
                <w:color w:val="00B050"/>
                <w:sz w:val="18"/>
                <w:szCs w:val="20"/>
              </w:rPr>
            </w:pPr>
            <w:r>
              <w:rPr>
                <w:sz w:val="18"/>
                <w:szCs w:val="20"/>
              </w:rPr>
              <w:t>TF-03</w:t>
            </w:r>
          </w:p>
        </w:tc>
        <w:tc>
          <w:tcPr>
            <w:tcW w:w="1121" w:type="dxa"/>
          </w:tcPr>
          <w:p w14:paraId="2ED74A2A" w14:textId="1B14BCD1" w:rsidR="00D472E6" w:rsidRDefault="00D472E6" w:rsidP="00D472E6">
            <w:pPr>
              <w:rPr>
                <w:color w:val="00B050"/>
                <w:sz w:val="18"/>
                <w:szCs w:val="20"/>
              </w:rPr>
            </w:pPr>
            <w:r>
              <w:rPr>
                <w:color w:val="00B050"/>
                <w:sz w:val="18"/>
                <w:szCs w:val="20"/>
              </w:rPr>
              <w:t>OK</w:t>
            </w:r>
          </w:p>
        </w:tc>
        <w:tc>
          <w:tcPr>
            <w:tcW w:w="5869" w:type="dxa"/>
          </w:tcPr>
          <w:p w14:paraId="144506E0" w14:textId="6923D8CE" w:rsidR="00D472E6" w:rsidRDefault="00D472E6" w:rsidP="00D472E6">
            <w:pPr>
              <w:rPr>
                <w:sz w:val="18"/>
                <w:szCs w:val="20"/>
              </w:rPr>
            </w:pPr>
          </w:p>
        </w:tc>
      </w:tr>
      <w:tr w:rsidR="00D472E6" w:rsidRPr="008A29F1" w14:paraId="5141663E" w14:textId="77777777" w:rsidTr="00886516">
        <w:trPr>
          <w:trHeight w:val="238"/>
        </w:trPr>
        <w:tc>
          <w:tcPr>
            <w:tcW w:w="1245" w:type="dxa"/>
          </w:tcPr>
          <w:p w14:paraId="5C125B24" w14:textId="68B4FC02" w:rsidR="00D472E6" w:rsidRDefault="00D472E6" w:rsidP="00D472E6">
            <w:pPr>
              <w:rPr>
                <w:sz w:val="18"/>
                <w:szCs w:val="20"/>
              </w:rPr>
            </w:pPr>
            <w:r>
              <w:rPr>
                <w:sz w:val="18"/>
                <w:szCs w:val="20"/>
              </w:rPr>
              <w:t>05</w:t>
            </w:r>
          </w:p>
        </w:tc>
        <w:tc>
          <w:tcPr>
            <w:tcW w:w="1121" w:type="dxa"/>
          </w:tcPr>
          <w:p w14:paraId="473F6A64" w14:textId="20C2E7DB" w:rsidR="00D472E6" w:rsidRDefault="00D472E6" w:rsidP="00D472E6">
            <w:pPr>
              <w:rPr>
                <w:sz w:val="18"/>
                <w:szCs w:val="20"/>
              </w:rPr>
            </w:pPr>
            <w:r>
              <w:rPr>
                <w:sz w:val="18"/>
                <w:szCs w:val="20"/>
              </w:rPr>
              <w:t>TF-04</w:t>
            </w:r>
          </w:p>
        </w:tc>
        <w:tc>
          <w:tcPr>
            <w:tcW w:w="1121" w:type="dxa"/>
          </w:tcPr>
          <w:p w14:paraId="66E150E6" w14:textId="781AED91" w:rsidR="00D472E6" w:rsidRDefault="005721D7" w:rsidP="00D472E6">
            <w:pPr>
              <w:rPr>
                <w:color w:val="00B050"/>
                <w:sz w:val="18"/>
                <w:szCs w:val="20"/>
              </w:rPr>
            </w:pPr>
            <w:r w:rsidRPr="007C5B4E">
              <w:rPr>
                <w:color w:val="C00000"/>
                <w:sz w:val="18"/>
                <w:szCs w:val="20"/>
              </w:rPr>
              <w:t>N</w:t>
            </w:r>
            <w:r w:rsidR="00D5630D" w:rsidRPr="007C5B4E">
              <w:rPr>
                <w:color w:val="C00000"/>
                <w:sz w:val="18"/>
                <w:szCs w:val="20"/>
              </w:rPr>
              <w:t>OK</w:t>
            </w:r>
          </w:p>
        </w:tc>
        <w:tc>
          <w:tcPr>
            <w:tcW w:w="5869" w:type="dxa"/>
          </w:tcPr>
          <w:p w14:paraId="6CE967D6" w14:textId="41F80EF4" w:rsidR="00D472E6" w:rsidRDefault="005721D7" w:rsidP="00D472E6">
            <w:pPr>
              <w:rPr>
                <w:sz w:val="18"/>
                <w:szCs w:val="20"/>
              </w:rPr>
            </w:pPr>
            <w:r>
              <w:rPr>
                <w:sz w:val="18"/>
                <w:szCs w:val="20"/>
              </w:rPr>
              <w:t>Fehler wird geworfen, dass ein Parameter namens ‘-‘ nicht existiert --&gt; Übersicht im Code, wurde entfernt</w:t>
            </w:r>
          </w:p>
        </w:tc>
      </w:tr>
      <w:tr w:rsidR="005721D7" w:rsidRPr="008A29F1" w14:paraId="2E1E4255" w14:textId="77777777" w:rsidTr="00886516">
        <w:trPr>
          <w:trHeight w:val="238"/>
        </w:trPr>
        <w:tc>
          <w:tcPr>
            <w:tcW w:w="1245" w:type="dxa"/>
          </w:tcPr>
          <w:p w14:paraId="4A207C04" w14:textId="02EF4286" w:rsidR="005721D7" w:rsidRDefault="00886516" w:rsidP="00D472E6">
            <w:pPr>
              <w:rPr>
                <w:sz w:val="18"/>
                <w:szCs w:val="20"/>
              </w:rPr>
            </w:pPr>
            <w:r>
              <w:rPr>
                <w:sz w:val="18"/>
                <w:szCs w:val="20"/>
              </w:rPr>
              <w:t>06</w:t>
            </w:r>
          </w:p>
        </w:tc>
        <w:tc>
          <w:tcPr>
            <w:tcW w:w="1121" w:type="dxa"/>
          </w:tcPr>
          <w:p w14:paraId="5B428BF4" w14:textId="7573D763" w:rsidR="005721D7" w:rsidRDefault="005721D7" w:rsidP="00D472E6">
            <w:pPr>
              <w:rPr>
                <w:sz w:val="18"/>
                <w:szCs w:val="20"/>
              </w:rPr>
            </w:pPr>
            <w:r>
              <w:rPr>
                <w:sz w:val="18"/>
                <w:szCs w:val="20"/>
              </w:rPr>
              <w:t>TF-04</w:t>
            </w:r>
          </w:p>
        </w:tc>
        <w:tc>
          <w:tcPr>
            <w:tcW w:w="1121" w:type="dxa"/>
          </w:tcPr>
          <w:p w14:paraId="22FFFC10" w14:textId="05DB2C35" w:rsidR="005721D7" w:rsidRDefault="00886516" w:rsidP="00D472E6">
            <w:pPr>
              <w:rPr>
                <w:color w:val="00B050"/>
                <w:sz w:val="18"/>
                <w:szCs w:val="20"/>
              </w:rPr>
            </w:pPr>
            <w:r>
              <w:rPr>
                <w:color w:val="00B050"/>
                <w:sz w:val="18"/>
                <w:szCs w:val="20"/>
              </w:rPr>
              <w:t>OK</w:t>
            </w:r>
          </w:p>
        </w:tc>
        <w:tc>
          <w:tcPr>
            <w:tcW w:w="5869" w:type="dxa"/>
          </w:tcPr>
          <w:p w14:paraId="5175C548" w14:textId="77777777" w:rsidR="005721D7" w:rsidRDefault="005721D7" w:rsidP="00D472E6">
            <w:pPr>
              <w:rPr>
                <w:sz w:val="18"/>
                <w:szCs w:val="20"/>
              </w:rPr>
            </w:pPr>
          </w:p>
        </w:tc>
      </w:tr>
      <w:tr w:rsidR="00D5630D" w:rsidRPr="008A29F1" w14:paraId="05035127" w14:textId="77777777" w:rsidTr="00886516">
        <w:trPr>
          <w:trHeight w:val="238"/>
        </w:trPr>
        <w:tc>
          <w:tcPr>
            <w:tcW w:w="1245" w:type="dxa"/>
          </w:tcPr>
          <w:p w14:paraId="4D3E7B1F" w14:textId="59E3954A" w:rsidR="00D5630D" w:rsidRDefault="00D5630D" w:rsidP="00D472E6">
            <w:pPr>
              <w:rPr>
                <w:sz w:val="18"/>
                <w:szCs w:val="20"/>
              </w:rPr>
            </w:pPr>
          </w:p>
        </w:tc>
        <w:tc>
          <w:tcPr>
            <w:tcW w:w="1121" w:type="dxa"/>
          </w:tcPr>
          <w:p w14:paraId="710627E1" w14:textId="6E15EBC9" w:rsidR="00D5630D" w:rsidRDefault="00D5630D" w:rsidP="00D472E6">
            <w:pPr>
              <w:rPr>
                <w:sz w:val="18"/>
                <w:szCs w:val="20"/>
              </w:rPr>
            </w:pPr>
            <w:r>
              <w:rPr>
                <w:sz w:val="18"/>
                <w:szCs w:val="20"/>
              </w:rPr>
              <w:t>TF-05</w:t>
            </w:r>
          </w:p>
        </w:tc>
        <w:tc>
          <w:tcPr>
            <w:tcW w:w="1121" w:type="dxa"/>
          </w:tcPr>
          <w:p w14:paraId="1434D7DB" w14:textId="6A378FF3" w:rsidR="00D5630D" w:rsidRDefault="006B0490" w:rsidP="00D472E6">
            <w:pPr>
              <w:rPr>
                <w:color w:val="00B050"/>
                <w:sz w:val="18"/>
                <w:szCs w:val="20"/>
              </w:rPr>
            </w:pPr>
            <w:r w:rsidRPr="007C5B4E">
              <w:rPr>
                <w:color w:val="C00000"/>
                <w:sz w:val="18"/>
                <w:szCs w:val="20"/>
              </w:rPr>
              <w:t>NOK</w:t>
            </w:r>
          </w:p>
        </w:tc>
        <w:tc>
          <w:tcPr>
            <w:tcW w:w="5869" w:type="dxa"/>
          </w:tcPr>
          <w:p w14:paraId="4A499C70" w14:textId="363F9889" w:rsidR="00D5630D" w:rsidRDefault="006B0490" w:rsidP="00D472E6">
            <w:pPr>
              <w:rPr>
                <w:sz w:val="18"/>
                <w:szCs w:val="20"/>
              </w:rPr>
            </w:pPr>
            <w:r>
              <w:rPr>
                <w:sz w:val="18"/>
                <w:szCs w:val="20"/>
              </w:rPr>
              <w:t xml:space="preserve">Fehler wird geworfen beim </w:t>
            </w:r>
            <w:r w:rsidR="00F50B90">
              <w:rPr>
                <w:sz w:val="18"/>
                <w:szCs w:val="20"/>
              </w:rPr>
              <w:t>Erstellen</w:t>
            </w:r>
            <w:r>
              <w:rPr>
                <w:sz w:val="18"/>
                <w:szCs w:val="20"/>
              </w:rPr>
              <w:t xml:space="preserve"> des Dummy-Logpfades, da eine Referenz auf einen Ordner gemacht wird, der nicht existiert -&gt; wurde entfernt</w:t>
            </w:r>
          </w:p>
        </w:tc>
      </w:tr>
      <w:tr w:rsidR="00D5630D" w:rsidRPr="008A29F1" w14:paraId="413044E8" w14:textId="77777777" w:rsidTr="00886516">
        <w:trPr>
          <w:trHeight w:val="238"/>
        </w:trPr>
        <w:tc>
          <w:tcPr>
            <w:tcW w:w="1245" w:type="dxa"/>
          </w:tcPr>
          <w:p w14:paraId="171D8079" w14:textId="06685AE0" w:rsidR="00D5630D" w:rsidRDefault="00886516" w:rsidP="00D472E6">
            <w:pPr>
              <w:rPr>
                <w:sz w:val="18"/>
                <w:szCs w:val="20"/>
              </w:rPr>
            </w:pPr>
            <w:r>
              <w:rPr>
                <w:sz w:val="18"/>
                <w:szCs w:val="20"/>
              </w:rPr>
              <w:t>07</w:t>
            </w:r>
          </w:p>
        </w:tc>
        <w:tc>
          <w:tcPr>
            <w:tcW w:w="1121" w:type="dxa"/>
          </w:tcPr>
          <w:p w14:paraId="61D66970" w14:textId="2F473AFF" w:rsidR="00D5630D" w:rsidRDefault="00D5630D" w:rsidP="00D472E6">
            <w:pPr>
              <w:rPr>
                <w:sz w:val="18"/>
                <w:szCs w:val="20"/>
              </w:rPr>
            </w:pPr>
            <w:r>
              <w:rPr>
                <w:sz w:val="18"/>
                <w:szCs w:val="20"/>
              </w:rPr>
              <w:t>TF-0</w:t>
            </w:r>
            <w:r w:rsidR="006B0490">
              <w:rPr>
                <w:sz w:val="18"/>
                <w:szCs w:val="20"/>
              </w:rPr>
              <w:t>5</w:t>
            </w:r>
          </w:p>
        </w:tc>
        <w:tc>
          <w:tcPr>
            <w:tcW w:w="1121" w:type="dxa"/>
          </w:tcPr>
          <w:p w14:paraId="7997D276" w14:textId="2E7B433A" w:rsidR="00D5630D" w:rsidRDefault="006B0490" w:rsidP="00D472E6">
            <w:pPr>
              <w:rPr>
                <w:color w:val="00B050"/>
                <w:sz w:val="18"/>
                <w:szCs w:val="20"/>
              </w:rPr>
            </w:pPr>
            <w:r>
              <w:rPr>
                <w:color w:val="00B050"/>
                <w:sz w:val="18"/>
                <w:szCs w:val="20"/>
              </w:rPr>
              <w:t>OK</w:t>
            </w:r>
          </w:p>
        </w:tc>
        <w:tc>
          <w:tcPr>
            <w:tcW w:w="5869" w:type="dxa"/>
          </w:tcPr>
          <w:p w14:paraId="507204D5" w14:textId="77777777" w:rsidR="00D5630D" w:rsidRDefault="00D5630D" w:rsidP="00D472E6">
            <w:pPr>
              <w:rPr>
                <w:sz w:val="18"/>
                <w:szCs w:val="20"/>
              </w:rPr>
            </w:pPr>
          </w:p>
        </w:tc>
      </w:tr>
      <w:tr w:rsidR="00D5630D" w:rsidRPr="008A29F1" w14:paraId="0DC40830" w14:textId="77777777" w:rsidTr="00886516">
        <w:trPr>
          <w:trHeight w:val="238"/>
        </w:trPr>
        <w:tc>
          <w:tcPr>
            <w:tcW w:w="1245" w:type="dxa"/>
          </w:tcPr>
          <w:p w14:paraId="6B204C02" w14:textId="127D4EF9" w:rsidR="00D5630D" w:rsidRDefault="00886516" w:rsidP="00D472E6">
            <w:pPr>
              <w:rPr>
                <w:sz w:val="18"/>
                <w:szCs w:val="20"/>
              </w:rPr>
            </w:pPr>
            <w:r>
              <w:rPr>
                <w:sz w:val="18"/>
                <w:szCs w:val="20"/>
              </w:rPr>
              <w:t>08</w:t>
            </w:r>
          </w:p>
        </w:tc>
        <w:tc>
          <w:tcPr>
            <w:tcW w:w="1121" w:type="dxa"/>
          </w:tcPr>
          <w:p w14:paraId="5110DF56" w14:textId="20C3390F" w:rsidR="00D5630D" w:rsidRDefault="00D5630D" w:rsidP="00D472E6">
            <w:pPr>
              <w:rPr>
                <w:sz w:val="18"/>
                <w:szCs w:val="20"/>
              </w:rPr>
            </w:pPr>
            <w:r>
              <w:rPr>
                <w:sz w:val="18"/>
                <w:szCs w:val="20"/>
              </w:rPr>
              <w:t>TF-0</w:t>
            </w:r>
            <w:r w:rsidR="006B0490">
              <w:rPr>
                <w:sz w:val="18"/>
                <w:szCs w:val="20"/>
              </w:rPr>
              <w:t>6</w:t>
            </w:r>
          </w:p>
        </w:tc>
        <w:tc>
          <w:tcPr>
            <w:tcW w:w="1121" w:type="dxa"/>
          </w:tcPr>
          <w:p w14:paraId="0F54D4C4" w14:textId="357436C4" w:rsidR="00D5630D" w:rsidRDefault="00651ECA" w:rsidP="00D472E6">
            <w:pPr>
              <w:rPr>
                <w:color w:val="00B050"/>
                <w:sz w:val="18"/>
                <w:szCs w:val="20"/>
              </w:rPr>
            </w:pPr>
            <w:r>
              <w:rPr>
                <w:color w:val="00B050"/>
                <w:sz w:val="18"/>
                <w:szCs w:val="20"/>
              </w:rPr>
              <w:t>OK</w:t>
            </w:r>
          </w:p>
        </w:tc>
        <w:tc>
          <w:tcPr>
            <w:tcW w:w="5869" w:type="dxa"/>
          </w:tcPr>
          <w:p w14:paraId="4473139B" w14:textId="77777777" w:rsidR="00D5630D" w:rsidRDefault="00D5630D" w:rsidP="00D472E6">
            <w:pPr>
              <w:rPr>
                <w:sz w:val="18"/>
                <w:szCs w:val="20"/>
              </w:rPr>
            </w:pPr>
          </w:p>
        </w:tc>
      </w:tr>
      <w:tr w:rsidR="00651ECA" w:rsidRPr="008A29F1" w14:paraId="4AC660A3" w14:textId="77777777" w:rsidTr="00886516">
        <w:trPr>
          <w:trHeight w:val="238"/>
        </w:trPr>
        <w:tc>
          <w:tcPr>
            <w:tcW w:w="1245" w:type="dxa"/>
          </w:tcPr>
          <w:p w14:paraId="4006AD64" w14:textId="4CB09FA5" w:rsidR="00651ECA" w:rsidRDefault="00651ECA" w:rsidP="00D472E6">
            <w:pPr>
              <w:rPr>
                <w:sz w:val="18"/>
                <w:szCs w:val="20"/>
              </w:rPr>
            </w:pPr>
            <w:r>
              <w:rPr>
                <w:sz w:val="18"/>
                <w:szCs w:val="20"/>
              </w:rPr>
              <w:t>09</w:t>
            </w:r>
          </w:p>
        </w:tc>
        <w:tc>
          <w:tcPr>
            <w:tcW w:w="1121" w:type="dxa"/>
          </w:tcPr>
          <w:p w14:paraId="5B36A9B2" w14:textId="3F3A9306" w:rsidR="00651ECA" w:rsidRDefault="00651ECA" w:rsidP="00D472E6">
            <w:pPr>
              <w:rPr>
                <w:sz w:val="18"/>
                <w:szCs w:val="20"/>
              </w:rPr>
            </w:pPr>
            <w:r>
              <w:rPr>
                <w:sz w:val="18"/>
                <w:szCs w:val="20"/>
              </w:rPr>
              <w:t>TF-07</w:t>
            </w:r>
          </w:p>
        </w:tc>
        <w:tc>
          <w:tcPr>
            <w:tcW w:w="1121" w:type="dxa"/>
          </w:tcPr>
          <w:p w14:paraId="5B18FFBB" w14:textId="0C38A3A9" w:rsidR="00651ECA" w:rsidRDefault="00651ECA" w:rsidP="00D472E6">
            <w:pPr>
              <w:rPr>
                <w:color w:val="00B050"/>
                <w:sz w:val="18"/>
                <w:szCs w:val="20"/>
              </w:rPr>
            </w:pPr>
            <w:r>
              <w:rPr>
                <w:color w:val="00B050"/>
                <w:sz w:val="18"/>
                <w:szCs w:val="20"/>
              </w:rPr>
              <w:t>OK</w:t>
            </w:r>
          </w:p>
        </w:tc>
        <w:tc>
          <w:tcPr>
            <w:tcW w:w="5869" w:type="dxa"/>
          </w:tcPr>
          <w:p w14:paraId="6917A29D" w14:textId="77777777" w:rsidR="00651ECA" w:rsidRDefault="00651ECA" w:rsidP="00D472E6">
            <w:pPr>
              <w:rPr>
                <w:sz w:val="18"/>
                <w:szCs w:val="20"/>
              </w:rPr>
            </w:pPr>
          </w:p>
        </w:tc>
      </w:tr>
      <w:tr w:rsidR="00651ECA" w:rsidRPr="001E64B2" w14:paraId="0836CC12" w14:textId="77777777" w:rsidTr="00886516">
        <w:trPr>
          <w:trHeight w:val="238"/>
        </w:trPr>
        <w:tc>
          <w:tcPr>
            <w:tcW w:w="1245" w:type="dxa"/>
          </w:tcPr>
          <w:p w14:paraId="4D830564" w14:textId="54910371" w:rsidR="00651ECA" w:rsidRDefault="00651ECA" w:rsidP="00D472E6">
            <w:pPr>
              <w:rPr>
                <w:sz w:val="18"/>
                <w:szCs w:val="20"/>
              </w:rPr>
            </w:pPr>
            <w:r>
              <w:rPr>
                <w:sz w:val="18"/>
                <w:szCs w:val="20"/>
              </w:rPr>
              <w:t>10</w:t>
            </w:r>
          </w:p>
        </w:tc>
        <w:tc>
          <w:tcPr>
            <w:tcW w:w="1121" w:type="dxa"/>
          </w:tcPr>
          <w:p w14:paraId="36729D0E" w14:textId="58CBBCA5" w:rsidR="00651ECA" w:rsidRDefault="00651ECA" w:rsidP="00D472E6">
            <w:pPr>
              <w:rPr>
                <w:sz w:val="18"/>
                <w:szCs w:val="20"/>
              </w:rPr>
            </w:pPr>
            <w:r>
              <w:rPr>
                <w:sz w:val="18"/>
                <w:szCs w:val="20"/>
              </w:rPr>
              <w:t>TF-08</w:t>
            </w:r>
          </w:p>
        </w:tc>
        <w:tc>
          <w:tcPr>
            <w:tcW w:w="1121" w:type="dxa"/>
          </w:tcPr>
          <w:p w14:paraId="65FFDFC0" w14:textId="57F4D275" w:rsidR="00651ECA" w:rsidRDefault="001E64B2" w:rsidP="00D472E6">
            <w:pPr>
              <w:rPr>
                <w:color w:val="00B050"/>
                <w:sz w:val="18"/>
                <w:szCs w:val="20"/>
              </w:rPr>
            </w:pPr>
            <w:r w:rsidRPr="007C5B4E">
              <w:rPr>
                <w:color w:val="C00000"/>
                <w:sz w:val="18"/>
                <w:szCs w:val="20"/>
              </w:rPr>
              <w:t>NOK</w:t>
            </w:r>
          </w:p>
        </w:tc>
        <w:tc>
          <w:tcPr>
            <w:tcW w:w="5869" w:type="dxa"/>
          </w:tcPr>
          <w:p w14:paraId="2437B566" w14:textId="724C9809" w:rsidR="00651ECA" w:rsidRPr="001E64B2" w:rsidRDefault="001E64B2" w:rsidP="00D472E6">
            <w:pPr>
              <w:rPr>
                <w:sz w:val="18"/>
                <w:szCs w:val="20"/>
              </w:rPr>
            </w:pPr>
            <w:r w:rsidRPr="001E64B2">
              <w:rPr>
                <w:sz w:val="18"/>
                <w:szCs w:val="20"/>
              </w:rPr>
              <w:t>Property ‘Serial’ does not exist -&gt; es lag an einem Fehle</w:t>
            </w:r>
            <w:r>
              <w:rPr>
                <w:sz w:val="18"/>
                <w:szCs w:val="20"/>
              </w:rPr>
              <w:t xml:space="preserve">r </w:t>
            </w:r>
            <w:r w:rsidR="00DF3582">
              <w:rPr>
                <w:sz w:val="18"/>
                <w:szCs w:val="20"/>
              </w:rPr>
              <w:t>beim Abfangen</w:t>
            </w:r>
            <w:r>
              <w:rPr>
                <w:sz w:val="18"/>
                <w:szCs w:val="20"/>
              </w:rPr>
              <w:t xml:space="preserve"> der ILO-Version -&gt; wurde nun behoben</w:t>
            </w:r>
          </w:p>
        </w:tc>
      </w:tr>
      <w:tr w:rsidR="001E64B2" w:rsidRPr="001E64B2" w14:paraId="6314D22C" w14:textId="77777777" w:rsidTr="00886516">
        <w:trPr>
          <w:trHeight w:val="238"/>
        </w:trPr>
        <w:tc>
          <w:tcPr>
            <w:tcW w:w="1245" w:type="dxa"/>
          </w:tcPr>
          <w:p w14:paraId="307B1C0B" w14:textId="2D6AF38F" w:rsidR="001E64B2" w:rsidRDefault="001E64B2" w:rsidP="00D472E6">
            <w:pPr>
              <w:rPr>
                <w:sz w:val="18"/>
                <w:szCs w:val="20"/>
              </w:rPr>
            </w:pPr>
            <w:r>
              <w:rPr>
                <w:sz w:val="18"/>
                <w:szCs w:val="20"/>
              </w:rPr>
              <w:t>11</w:t>
            </w:r>
          </w:p>
        </w:tc>
        <w:tc>
          <w:tcPr>
            <w:tcW w:w="1121" w:type="dxa"/>
          </w:tcPr>
          <w:p w14:paraId="7DEFA430" w14:textId="200067AC" w:rsidR="001E64B2" w:rsidRDefault="001E64B2" w:rsidP="00D472E6">
            <w:pPr>
              <w:rPr>
                <w:sz w:val="18"/>
                <w:szCs w:val="20"/>
              </w:rPr>
            </w:pPr>
            <w:r>
              <w:rPr>
                <w:sz w:val="18"/>
                <w:szCs w:val="20"/>
              </w:rPr>
              <w:t>TF-08</w:t>
            </w:r>
          </w:p>
        </w:tc>
        <w:tc>
          <w:tcPr>
            <w:tcW w:w="1121" w:type="dxa"/>
          </w:tcPr>
          <w:p w14:paraId="6D7ACF9A" w14:textId="3E8BD74D" w:rsidR="001E64B2" w:rsidRDefault="001E64B2" w:rsidP="00D472E6">
            <w:pPr>
              <w:rPr>
                <w:color w:val="00B050"/>
                <w:sz w:val="18"/>
                <w:szCs w:val="20"/>
              </w:rPr>
            </w:pPr>
            <w:r>
              <w:rPr>
                <w:color w:val="00B050"/>
                <w:sz w:val="18"/>
                <w:szCs w:val="20"/>
              </w:rPr>
              <w:t>OK</w:t>
            </w:r>
          </w:p>
        </w:tc>
        <w:tc>
          <w:tcPr>
            <w:tcW w:w="5869" w:type="dxa"/>
          </w:tcPr>
          <w:p w14:paraId="1B7B450D" w14:textId="77777777" w:rsidR="001E64B2" w:rsidRPr="001E64B2" w:rsidRDefault="001E64B2" w:rsidP="00D472E6">
            <w:pPr>
              <w:rPr>
                <w:sz w:val="18"/>
                <w:szCs w:val="20"/>
              </w:rPr>
            </w:pPr>
          </w:p>
        </w:tc>
      </w:tr>
      <w:tr w:rsidR="001E64B2" w:rsidRPr="001E64B2" w14:paraId="6D88AA57" w14:textId="77777777" w:rsidTr="00886516">
        <w:trPr>
          <w:trHeight w:val="238"/>
        </w:trPr>
        <w:tc>
          <w:tcPr>
            <w:tcW w:w="1245" w:type="dxa"/>
          </w:tcPr>
          <w:p w14:paraId="0B683D0F" w14:textId="5132E669" w:rsidR="001E64B2" w:rsidRDefault="001E64B2" w:rsidP="00D472E6">
            <w:pPr>
              <w:rPr>
                <w:sz w:val="18"/>
                <w:szCs w:val="20"/>
              </w:rPr>
            </w:pPr>
            <w:r>
              <w:rPr>
                <w:sz w:val="18"/>
                <w:szCs w:val="20"/>
              </w:rPr>
              <w:t>12</w:t>
            </w:r>
          </w:p>
        </w:tc>
        <w:tc>
          <w:tcPr>
            <w:tcW w:w="1121" w:type="dxa"/>
          </w:tcPr>
          <w:p w14:paraId="38FB1435" w14:textId="1C24DC3B" w:rsidR="001E64B2" w:rsidRDefault="001E64B2" w:rsidP="00D472E6">
            <w:pPr>
              <w:rPr>
                <w:sz w:val="18"/>
                <w:szCs w:val="20"/>
              </w:rPr>
            </w:pPr>
            <w:r>
              <w:rPr>
                <w:sz w:val="18"/>
                <w:szCs w:val="20"/>
              </w:rPr>
              <w:t>TF-09</w:t>
            </w:r>
          </w:p>
        </w:tc>
        <w:tc>
          <w:tcPr>
            <w:tcW w:w="1121" w:type="dxa"/>
          </w:tcPr>
          <w:p w14:paraId="13431218" w14:textId="190F2C7B" w:rsidR="001E64B2" w:rsidRDefault="001E64B2" w:rsidP="00D472E6">
            <w:pPr>
              <w:rPr>
                <w:color w:val="00B050"/>
                <w:sz w:val="18"/>
                <w:szCs w:val="20"/>
              </w:rPr>
            </w:pPr>
            <w:r>
              <w:rPr>
                <w:color w:val="00B050"/>
                <w:sz w:val="18"/>
                <w:szCs w:val="20"/>
              </w:rPr>
              <w:t>OK</w:t>
            </w:r>
          </w:p>
        </w:tc>
        <w:tc>
          <w:tcPr>
            <w:tcW w:w="5869" w:type="dxa"/>
          </w:tcPr>
          <w:p w14:paraId="0F19D839" w14:textId="77777777" w:rsidR="001E64B2" w:rsidRPr="001E64B2" w:rsidRDefault="001E64B2" w:rsidP="00D472E6">
            <w:pPr>
              <w:rPr>
                <w:sz w:val="18"/>
                <w:szCs w:val="20"/>
              </w:rPr>
            </w:pPr>
          </w:p>
        </w:tc>
      </w:tr>
      <w:tr w:rsidR="001E64B2" w:rsidRPr="001E64B2" w14:paraId="5760DDF4" w14:textId="77777777" w:rsidTr="00886516">
        <w:trPr>
          <w:trHeight w:val="238"/>
        </w:trPr>
        <w:tc>
          <w:tcPr>
            <w:tcW w:w="1245" w:type="dxa"/>
          </w:tcPr>
          <w:p w14:paraId="37B4AF91" w14:textId="352B523B" w:rsidR="001E64B2" w:rsidRDefault="001E64B2" w:rsidP="00D472E6">
            <w:pPr>
              <w:rPr>
                <w:sz w:val="18"/>
                <w:szCs w:val="20"/>
              </w:rPr>
            </w:pPr>
            <w:r>
              <w:rPr>
                <w:sz w:val="18"/>
                <w:szCs w:val="20"/>
              </w:rPr>
              <w:t>13</w:t>
            </w:r>
          </w:p>
        </w:tc>
        <w:tc>
          <w:tcPr>
            <w:tcW w:w="1121" w:type="dxa"/>
          </w:tcPr>
          <w:p w14:paraId="29C02C3D" w14:textId="45F469A0" w:rsidR="001E64B2" w:rsidRDefault="001E64B2" w:rsidP="00D472E6">
            <w:pPr>
              <w:rPr>
                <w:sz w:val="18"/>
                <w:szCs w:val="20"/>
              </w:rPr>
            </w:pPr>
            <w:r>
              <w:rPr>
                <w:sz w:val="18"/>
                <w:szCs w:val="20"/>
              </w:rPr>
              <w:t>TF-10</w:t>
            </w:r>
          </w:p>
        </w:tc>
        <w:tc>
          <w:tcPr>
            <w:tcW w:w="1121" w:type="dxa"/>
          </w:tcPr>
          <w:p w14:paraId="4C6DDC7A" w14:textId="255E213F" w:rsidR="001E64B2" w:rsidRDefault="001E64B2" w:rsidP="00D472E6">
            <w:pPr>
              <w:rPr>
                <w:color w:val="00B050"/>
                <w:sz w:val="18"/>
                <w:szCs w:val="20"/>
              </w:rPr>
            </w:pPr>
            <w:r>
              <w:rPr>
                <w:color w:val="00B050"/>
                <w:sz w:val="18"/>
                <w:szCs w:val="20"/>
              </w:rPr>
              <w:t>OK</w:t>
            </w:r>
          </w:p>
        </w:tc>
        <w:tc>
          <w:tcPr>
            <w:tcW w:w="5869" w:type="dxa"/>
          </w:tcPr>
          <w:p w14:paraId="2DB016A1" w14:textId="77777777" w:rsidR="001E64B2" w:rsidRPr="001E64B2" w:rsidRDefault="001E64B2" w:rsidP="00D472E6">
            <w:pPr>
              <w:rPr>
                <w:sz w:val="18"/>
                <w:szCs w:val="20"/>
              </w:rPr>
            </w:pPr>
          </w:p>
        </w:tc>
      </w:tr>
      <w:tr w:rsidR="001E64B2" w:rsidRPr="001E64B2" w14:paraId="40028BB9" w14:textId="77777777" w:rsidTr="00886516">
        <w:trPr>
          <w:trHeight w:val="238"/>
        </w:trPr>
        <w:tc>
          <w:tcPr>
            <w:tcW w:w="1245" w:type="dxa"/>
          </w:tcPr>
          <w:p w14:paraId="0D0996E4" w14:textId="55E8CBC8" w:rsidR="001E64B2" w:rsidRDefault="001E64B2" w:rsidP="00D472E6">
            <w:pPr>
              <w:rPr>
                <w:sz w:val="18"/>
                <w:szCs w:val="20"/>
              </w:rPr>
            </w:pPr>
            <w:r>
              <w:rPr>
                <w:sz w:val="18"/>
                <w:szCs w:val="20"/>
              </w:rPr>
              <w:t>14</w:t>
            </w:r>
          </w:p>
        </w:tc>
        <w:tc>
          <w:tcPr>
            <w:tcW w:w="1121" w:type="dxa"/>
          </w:tcPr>
          <w:p w14:paraId="43EE5170" w14:textId="573FC6F0" w:rsidR="001E64B2" w:rsidRDefault="001E64B2" w:rsidP="00D472E6">
            <w:pPr>
              <w:rPr>
                <w:sz w:val="18"/>
                <w:szCs w:val="20"/>
              </w:rPr>
            </w:pPr>
            <w:r>
              <w:rPr>
                <w:sz w:val="18"/>
                <w:szCs w:val="20"/>
              </w:rPr>
              <w:t>TF-11</w:t>
            </w:r>
          </w:p>
        </w:tc>
        <w:tc>
          <w:tcPr>
            <w:tcW w:w="1121" w:type="dxa"/>
          </w:tcPr>
          <w:p w14:paraId="28B720C3" w14:textId="757C6820" w:rsidR="001E64B2" w:rsidRDefault="001E64B2" w:rsidP="00D472E6">
            <w:pPr>
              <w:rPr>
                <w:color w:val="00B050"/>
                <w:sz w:val="18"/>
                <w:szCs w:val="20"/>
              </w:rPr>
            </w:pPr>
            <w:r w:rsidRPr="007C5B4E">
              <w:rPr>
                <w:color w:val="C00000"/>
                <w:sz w:val="18"/>
                <w:szCs w:val="20"/>
              </w:rPr>
              <w:t>NOK</w:t>
            </w:r>
          </w:p>
        </w:tc>
        <w:tc>
          <w:tcPr>
            <w:tcW w:w="5869" w:type="dxa"/>
          </w:tcPr>
          <w:p w14:paraId="1470A1F9" w14:textId="0FD7C76D" w:rsidR="001E64B2" w:rsidRPr="001E64B2" w:rsidRDefault="00F33C73" w:rsidP="00D472E6">
            <w:pPr>
              <w:rPr>
                <w:sz w:val="18"/>
                <w:szCs w:val="20"/>
              </w:rPr>
            </w:pPr>
            <w:r>
              <w:rPr>
                <w:sz w:val="18"/>
                <w:szCs w:val="20"/>
              </w:rPr>
              <w:t>Konfigurationsdatei wird nicht richtig generiert --&gt; habe es angepasst und wird wieder richtig konfiguriert.</w:t>
            </w:r>
          </w:p>
        </w:tc>
      </w:tr>
      <w:tr w:rsidR="001E64B2" w:rsidRPr="001E64B2" w14:paraId="12B0E2BF" w14:textId="77777777" w:rsidTr="00886516">
        <w:trPr>
          <w:trHeight w:val="238"/>
        </w:trPr>
        <w:tc>
          <w:tcPr>
            <w:tcW w:w="1245" w:type="dxa"/>
          </w:tcPr>
          <w:p w14:paraId="13FFD3D8" w14:textId="1C90EE0A" w:rsidR="001E64B2" w:rsidRDefault="001E64B2" w:rsidP="00D472E6">
            <w:pPr>
              <w:rPr>
                <w:sz w:val="18"/>
                <w:szCs w:val="20"/>
              </w:rPr>
            </w:pPr>
            <w:r>
              <w:rPr>
                <w:sz w:val="18"/>
                <w:szCs w:val="20"/>
              </w:rPr>
              <w:t>15</w:t>
            </w:r>
          </w:p>
        </w:tc>
        <w:tc>
          <w:tcPr>
            <w:tcW w:w="1121" w:type="dxa"/>
          </w:tcPr>
          <w:p w14:paraId="586ED471" w14:textId="4785F3FF" w:rsidR="001E64B2" w:rsidRDefault="001E64B2" w:rsidP="00D472E6">
            <w:pPr>
              <w:rPr>
                <w:sz w:val="18"/>
                <w:szCs w:val="20"/>
              </w:rPr>
            </w:pPr>
            <w:r>
              <w:rPr>
                <w:sz w:val="18"/>
                <w:szCs w:val="20"/>
              </w:rPr>
              <w:t>TF-1</w:t>
            </w:r>
            <w:r w:rsidR="00F33C73">
              <w:rPr>
                <w:sz w:val="18"/>
                <w:szCs w:val="20"/>
              </w:rPr>
              <w:t>1</w:t>
            </w:r>
          </w:p>
        </w:tc>
        <w:tc>
          <w:tcPr>
            <w:tcW w:w="1121" w:type="dxa"/>
          </w:tcPr>
          <w:p w14:paraId="2ED8DE20" w14:textId="1721F8B5" w:rsidR="001E64B2" w:rsidRDefault="00F33C73" w:rsidP="00D472E6">
            <w:pPr>
              <w:rPr>
                <w:color w:val="00B050"/>
                <w:sz w:val="18"/>
                <w:szCs w:val="20"/>
              </w:rPr>
            </w:pPr>
            <w:r>
              <w:rPr>
                <w:color w:val="00B050"/>
                <w:sz w:val="18"/>
                <w:szCs w:val="20"/>
              </w:rPr>
              <w:t>OK</w:t>
            </w:r>
          </w:p>
        </w:tc>
        <w:tc>
          <w:tcPr>
            <w:tcW w:w="5869" w:type="dxa"/>
          </w:tcPr>
          <w:p w14:paraId="50CE3AC1" w14:textId="56C5CFCD" w:rsidR="001E64B2" w:rsidRDefault="001E64B2" w:rsidP="00D472E6">
            <w:pPr>
              <w:rPr>
                <w:sz w:val="18"/>
                <w:szCs w:val="20"/>
              </w:rPr>
            </w:pPr>
          </w:p>
        </w:tc>
      </w:tr>
      <w:tr w:rsidR="00F33C73" w:rsidRPr="001E64B2" w14:paraId="64776D73" w14:textId="77777777" w:rsidTr="00886516">
        <w:trPr>
          <w:trHeight w:val="238"/>
        </w:trPr>
        <w:tc>
          <w:tcPr>
            <w:tcW w:w="1245" w:type="dxa"/>
          </w:tcPr>
          <w:p w14:paraId="2B751C54" w14:textId="4EA3FB98" w:rsidR="00F33C73" w:rsidRDefault="00F33C73" w:rsidP="00D472E6">
            <w:pPr>
              <w:rPr>
                <w:sz w:val="18"/>
                <w:szCs w:val="20"/>
              </w:rPr>
            </w:pPr>
            <w:r>
              <w:rPr>
                <w:sz w:val="18"/>
                <w:szCs w:val="20"/>
              </w:rPr>
              <w:t>16</w:t>
            </w:r>
          </w:p>
        </w:tc>
        <w:tc>
          <w:tcPr>
            <w:tcW w:w="1121" w:type="dxa"/>
          </w:tcPr>
          <w:p w14:paraId="46CC8341" w14:textId="29A6BBF7" w:rsidR="00F33C73" w:rsidRDefault="00F33C73" w:rsidP="00D472E6">
            <w:pPr>
              <w:rPr>
                <w:sz w:val="18"/>
                <w:szCs w:val="20"/>
              </w:rPr>
            </w:pPr>
            <w:r>
              <w:rPr>
                <w:sz w:val="18"/>
                <w:szCs w:val="20"/>
              </w:rPr>
              <w:t>TF-12</w:t>
            </w:r>
          </w:p>
        </w:tc>
        <w:tc>
          <w:tcPr>
            <w:tcW w:w="1121" w:type="dxa"/>
          </w:tcPr>
          <w:p w14:paraId="2ED42C0E" w14:textId="5B7D8754" w:rsidR="00F33C73" w:rsidRDefault="00F33C73" w:rsidP="00D472E6">
            <w:pPr>
              <w:rPr>
                <w:color w:val="00B050"/>
                <w:sz w:val="18"/>
                <w:szCs w:val="20"/>
              </w:rPr>
            </w:pPr>
            <w:r>
              <w:rPr>
                <w:color w:val="00B050"/>
                <w:sz w:val="18"/>
                <w:szCs w:val="20"/>
              </w:rPr>
              <w:t>OK</w:t>
            </w:r>
          </w:p>
        </w:tc>
        <w:tc>
          <w:tcPr>
            <w:tcW w:w="5869" w:type="dxa"/>
          </w:tcPr>
          <w:p w14:paraId="1CAAEDF4" w14:textId="77777777" w:rsidR="00F33C73" w:rsidRDefault="00F33C73" w:rsidP="00D472E6">
            <w:pPr>
              <w:rPr>
                <w:sz w:val="18"/>
                <w:szCs w:val="20"/>
              </w:rPr>
            </w:pPr>
          </w:p>
        </w:tc>
      </w:tr>
      <w:tr w:rsidR="00F33C73" w:rsidRPr="001E64B2" w14:paraId="2F1E18B1" w14:textId="77777777" w:rsidTr="00886516">
        <w:trPr>
          <w:trHeight w:val="238"/>
        </w:trPr>
        <w:tc>
          <w:tcPr>
            <w:tcW w:w="1245" w:type="dxa"/>
          </w:tcPr>
          <w:p w14:paraId="6F0910A0" w14:textId="6B1EFB1B" w:rsidR="00F33C73" w:rsidRDefault="00F33C73" w:rsidP="00D472E6">
            <w:pPr>
              <w:rPr>
                <w:sz w:val="18"/>
                <w:szCs w:val="20"/>
              </w:rPr>
            </w:pPr>
            <w:r>
              <w:rPr>
                <w:sz w:val="18"/>
                <w:szCs w:val="20"/>
              </w:rPr>
              <w:t>17</w:t>
            </w:r>
          </w:p>
        </w:tc>
        <w:tc>
          <w:tcPr>
            <w:tcW w:w="1121" w:type="dxa"/>
          </w:tcPr>
          <w:p w14:paraId="49CFBE57" w14:textId="3827CF30" w:rsidR="00F33C73" w:rsidRDefault="00F33C73" w:rsidP="00D472E6">
            <w:pPr>
              <w:rPr>
                <w:sz w:val="18"/>
                <w:szCs w:val="20"/>
              </w:rPr>
            </w:pPr>
            <w:r>
              <w:rPr>
                <w:sz w:val="18"/>
                <w:szCs w:val="20"/>
              </w:rPr>
              <w:t>TF-13</w:t>
            </w:r>
          </w:p>
        </w:tc>
        <w:tc>
          <w:tcPr>
            <w:tcW w:w="1121" w:type="dxa"/>
          </w:tcPr>
          <w:p w14:paraId="41C5DEF4" w14:textId="2F8D30EB" w:rsidR="00F33C73" w:rsidRDefault="007C5B4E" w:rsidP="00D472E6">
            <w:pPr>
              <w:rPr>
                <w:color w:val="00B050"/>
                <w:sz w:val="18"/>
                <w:szCs w:val="20"/>
              </w:rPr>
            </w:pPr>
            <w:r>
              <w:rPr>
                <w:color w:val="00B050"/>
                <w:sz w:val="18"/>
                <w:szCs w:val="20"/>
              </w:rPr>
              <w:t>OK</w:t>
            </w:r>
          </w:p>
        </w:tc>
        <w:tc>
          <w:tcPr>
            <w:tcW w:w="5869" w:type="dxa"/>
          </w:tcPr>
          <w:p w14:paraId="5F071E31" w14:textId="77777777" w:rsidR="00F33C73" w:rsidRDefault="00F33C73" w:rsidP="00D472E6">
            <w:pPr>
              <w:rPr>
                <w:sz w:val="18"/>
                <w:szCs w:val="20"/>
              </w:rPr>
            </w:pPr>
          </w:p>
        </w:tc>
      </w:tr>
      <w:tr w:rsidR="00386E76" w:rsidRPr="001E64B2" w14:paraId="7F27488C" w14:textId="77777777" w:rsidTr="00886516">
        <w:trPr>
          <w:trHeight w:val="238"/>
        </w:trPr>
        <w:tc>
          <w:tcPr>
            <w:tcW w:w="1245" w:type="dxa"/>
          </w:tcPr>
          <w:p w14:paraId="5FD5EEC3" w14:textId="0C4D7528" w:rsidR="00386E76" w:rsidRDefault="00386E76" w:rsidP="00386E76">
            <w:pPr>
              <w:rPr>
                <w:sz w:val="18"/>
                <w:szCs w:val="20"/>
              </w:rPr>
            </w:pPr>
            <w:r>
              <w:rPr>
                <w:sz w:val="18"/>
                <w:szCs w:val="20"/>
              </w:rPr>
              <w:t>18</w:t>
            </w:r>
          </w:p>
        </w:tc>
        <w:tc>
          <w:tcPr>
            <w:tcW w:w="1121" w:type="dxa"/>
          </w:tcPr>
          <w:p w14:paraId="2D359AF6" w14:textId="69A606A0" w:rsidR="00386E76" w:rsidRDefault="00386E76" w:rsidP="00386E76">
            <w:pPr>
              <w:rPr>
                <w:sz w:val="18"/>
                <w:szCs w:val="20"/>
              </w:rPr>
            </w:pPr>
            <w:r>
              <w:rPr>
                <w:sz w:val="18"/>
                <w:szCs w:val="20"/>
              </w:rPr>
              <w:t>TF-14</w:t>
            </w:r>
          </w:p>
        </w:tc>
        <w:tc>
          <w:tcPr>
            <w:tcW w:w="1121" w:type="dxa"/>
          </w:tcPr>
          <w:p w14:paraId="7C86AD53" w14:textId="407CA192" w:rsidR="00386E76" w:rsidRDefault="00386E76" w:rsidP="00386E76">
            <w:pPr>
              <w:rPr>
                <w:color w:val="00B050"/>
                <w:sz w:val="18"/>
                <w:szCs w:val="20"/>
              </w:rPr>
            </w:pPr>
            <w:r w:rsidRPr="00386E76">
              <w:rPr>
                <w:color w:val="C00000"/>
                <w:sz w:val="18"/>
                <w:szCs w:val="20"/>
              </w:rPr>
              <w:t>NOK</w:t>
            </w:r>
          </w:p>
        </w:tc>
        <w:tc>
          <w:tcPr>
            <w:tcW w:w="5869" w:type="dxa"/>
          </w:tcPr>
          <w:p w14:paraId="55B440D0" w14:textId="5E92F863" w:rsidR="00386E76" w:rsidRDefault="00386E76" w:rsidP="00386E76">
            <w:pPr>
              <w:rPr>
                <w:sz w:val="18"/>
                <w:szCs w:val="20"/>
              </w:rPr>
            </w:pPr>
            <w:r>
              <w:rPr>
                <w:sz w:val="18"/>
                <w:szCs w:val="20"/>
              </w:rPr>
              <w:t xml:space="preserve">Konfiguration wurde überschrieben und nicht korrekt </w:t>
            </w:r>
            <w:r w:rsidR="007B09CD">
              <w:rPr>
                <w:sz w:val="18"/>
                <w:szCs w:val="20"/>
              </w:rPr>
              <w:t>gespeichert</w:t>
            </w:r>
            <w:r>
              <w:rPr>
                <w:sz w:val="18"/>
                <w:szCs w:val="20"/>
              </w:rPr>
              <w:t xml:space="preserve">. --&gt; </w:t>
            </w:r>
            <w:r w:rsidR="001E7111">
              <w:rPr>
                <w:sz w:val="18"/>
                <w:szCs w:val="20"/>
              </w:rPr>
              <w:t>wurde angepasst</w:t>
            </w:r>
            <w:r>
              <w:rPr>
                <w:sz w:val="18"/>
                <w:szCs w:val="20"/>
              </w:rPr>
              <w:t>.</w:t>
            </w:r>
          </w:p>
        </w:tc>
      </w:tr>
      <w:tr w:rsidR="00386E76" w:rsidRPr="001E64B2" w14:paraId="0C0AEA9D" w14:textId="77777777" w:rsidTr="00886516">
        <w:trPr>
          <w:trHeight w:val="238"/>
        </w:trPr>
        <w:tc>
          <w:tcPr>
            <w:tcW w:w="1245" w:type="dxa"/>
          </w:tcPr>
          <w:p w14:paraId="51F640B6" w14:textId="24F8471D" w:rsidR="00386E76" w:rsidRDefault="00386E76" w:rsidP="00386E76">
            <w:pPr>
              <w:rPr>
                <w:sz w:val="18"/>
                <w:szCs w:val="20"/>
              </w:rPr>
            </w:pPr>
            <w:r>
              <w:rPr>
                <w:sz w:val="18"/>
                <w:szCs w:val="20"/>
              </w:rPr>
              <w:lastRenderedPageBreak/>
              <w:t>19</w:t>
            </w:r>
          </w:p>
        </w:tc>
        <w:tc>
          <w:tcPr>
            <w:tcW w:w="1121" w:type="dxa"/>
          </w:tcPr>
          <w:p w14:paraId="6F1D7469" w14:textId="57A85600" w:rsidR="00386E76" w:rsidRDefault="00386E76" w:rsidP="00386E76">
            <w:pPr>
              <w:rPr>
                <w:sz w:val="18"/>
                <w:szCs w:val="20"/>
              </w:rPr>
            </w:pPr>
            <w:r>
              <w:rPr>
                <w:sz w:val="18"/>
                <w:szCs w:val="20"/>
              </w:rPr>
              <w:t>TF-14</w:t>
            </w:r>
          </w:p>
        </w:tc>
        <w:tc>
          <w:tcPr>
            <w:tcW w:w="1121" w:type="dxa"/>
          </w:tcPr>
          <w:p w14:paraId="5807C85E" w14:textId="6136AEE2" w:rsidR="00386E76" w:rsidRPr="00386E76" w:rsidRDefault="00386E76" w:rsidP="00386E76">
            <w:pPr>
              <w:rPr>
                <w:color w:val="C00000"/>
                <w:sz w:val="18"/>
                <w:szCs w:val="20"/>
              </w:rPr>
            </w:pPr>
            <w:r w:rsidRPr="00386E76">
              <w:rPr>
                <w:color w:val="C00000"/>
                <w:sz w:val="18"/>
                <w:szCs w:val="20"/>
              </w:rPr>
              <w:t>NOK</w:t>
            </w:r>
          </w:p>
        </w:tc>
        <w:tc>
          <w:tcPr>
            <w:tcW w:w="5869" w:type="dxa"/>
          </w:tcPr>
          <w:p w14:paraId="3D9EB177" w14:textId="09E00865" w:rsidR="00386E76" w:rsidRDefault="00386E76" w:rsidP="00386E76">
            <w:pPr>
              <w:rPr>
                <w:sz w:val="18"/>
                <w:szCs w:val="20"/>
              </w:rPr>
            </w:pPr>
            <w:r>
              <w:rPr>
                <w:sz w:val="18"/>
                <w:szCs w:val="20"/>
              </w:rPr>
              <w:t xml:space="preserve">Pfad zur Reportdatei zeigte noch auf einen </w:t>
            </w:r>
            <w:proofErr w:type="gramStart"/>
            <w:r>
              <w:rPr>
                <w:sz w:val="18"/>
                <w:szCs w:val="20"/>
              </w:rPr>
              <w:t>Pfad</w:t>
            </w:r>
            <w:proofErr w:type="gramEnd"/>
            <w:r>
              <w:rPr>
                <w:sz w:val="18"/>
                <w:szCs w:val="20"/>
              </w:rPr>
              <w:t xml:space="preserve"> der nicht existiert --&gt; behoben</w:t>
            </w:r>
          </w:p>
        </w:tc>
      </w:tr>
      <w:tr w:rsidR="00386E76" w:rsidRPr="001E64B2" w14:paraId="58CEB3D4" w14:textId="77777777" w:rsidTr="00886516">
        <w:trPr>
          <w:trHeight w:val="238"/>
        </w:trPr>
        <w:tc>
          <w:tcPr>
            <w:tcW w:w="1245" w:type="dxa"/>
          </w:tcPr>
          <w:p w14:paraId="5148EE5F" w14:textId="39D20778" w:rsidR="00386E76" w:rsidRDefault="00386E76" w:rsidP="00386E76">
            <w:pPr>
              <w:rPr>
                <w:sz w:val="18"/>
                <w:szCs w:val="20"/>
              </w:rPr>
            </w:pPr>
            <w:r>
              <w:rPr>
                <w:sz w:val="18"/>
                <w:szCs w:val="20"/>
              </w:rPr>
              <w:t>20</w:t>
            </w:r>
          </w:p>
        </w:tc>
        <w:tc>
          <w:tcPr>
            <w:tcW w:w="1121" w:type="dxa"/>
          </w:tcPr>
          <w:p w14:paraId="75EDA201" w14:textId="34384F80" w:rsidR="00386E76" w:rsidRDefault="00386E76" w:rsidP="00386E76">
            <w:pPr>
              <w:rPr>
                <w:sz w:val="18"/>
                <w:szCs w:val="20"/>
              </w:rPr>
            </w:pPr>
            <w:r>
              <w:rPr>
                <w:sz w:val="18"/>
                <w:szCs w:val="20"/>
              </w:rPr>
              <w:t>TF-14</w:t>
            </w:r>
          </w:p>
        </w:tc>
        <w:tc>
          <w:tcPr>
            <w:tcW w:w="1121" w:type="dxa"/>
          </w:tcPr>
          <w:p w14:paraId="386CE4FE" w14:textId="3B504073" w:rsidR="00386E76" w:rsidRPr="00386E76" w:rsidRDefault="00386E76" w:rsidP="00386E76">
            <w:pPr>
              <w:rPr>
                <w:color w:val="C00000"/>
                <w:sz w:val="18"/>
                <w:szCs w:val="20"/>
              </w:rPr>
            </w:pPr>
            <w:r w:rsidRPr="00386E76">
              <w:rPr>
                <w:color w:val="00B050"/>
                <w:sz w:val="18"/>
                <w:szCs w:val="20"/>
              </w:rPr>
              <w:t>OK</w:t>
            </w:r>
          </w:p>
        </w:tc>
        <w:tc>
          <w:tcPr>
            <w:tcW w:w="5869" w:type="dxa"/>
          </w:tcPr>
          <w:p w14:paraId="4499BC04" w14:textId="06913E5C" w:rsidR="00386E76" w:rsidRDefault="00386E76" w:rsidP="00386E76">
            <w:pPr>
              <w:rPr>
                <w:sz w:val="18"/>
                <w:szCs w:val="20"/>
              </w:rPr>
            </w:pPr>
          </w:p>
        </w:tc>
      </w:tr>
      <w:tr w:rsidR="00386E76" w:rsidRPr="001E64B2" w14:paraId="00EAA225" w14:textId="77777777" w:rsidTr="00886516">
        <w:trPr>
          <w:trHeight w:val="238"/>
        </w:trPr>
        <w:tc>
          <w:tcPr>
            <w:tcW w:w="1245" w:type="dxa"/>
          </w:tcPr>
          <w:p w14:paraId="115E9B1A" w14:textId="55248760" w:rsidR="00386E76" w:rsidRDefault="00386E76" w:rsidP="00386E76">
            <w:pPr>
              <w:rPr>
                <w:sz w:val="18"/>
                <w:szCs w:val="20"/>
              </w:rPr>
            </w:pPr>
            <w:r>
              <w:rPr>
                <w:sz w:val="18"/>
                <w:szCs w:val="20"/>
              </w:rPr>
              <w:t>21</w:t>
            </w:r>
          </w:p>
        </w:tc>
        <w:tc>
          <w:tcPr>
            <w:tcW w:w="1121" w:type="dxa"/>
          </w:tcPr>
          <w:p w14:paraId="7570E79E" w14:textId="3BE90749" w:rsidR="00386E76" w:rsidRDefault="00386E76" w:rsidP="00386E76">
            <w:pPr>
              <w:rPr>
                <w:sz w:val="18"/>
                <w:szCs w:val="20"/>
              </w:rPr>
            </w:pPr>
            <w:r>
              <w:rPr>
                <w:sz w:val="18"/>
                <w:szCs w:val="20"/>
              </w:rPr>
              <w:t>TF-15</w:t>
            </w:r>
          </w:p>
        </w:tc>
        <w:tc>
          <w:tcPr>
            <w:tcW w:w="1121" w:type="dxa"/>
          </w:tcPr>
          <w:p w14:paraId="07729AED" w14:textId="4A8DFA91" w:rsidR="00386E76" w:rsidRDefault="007E7713" w:rsidP="00386E76">
            <w:pPr>
              <w:rPr>
                <w:color w:val="00B050"/>
                <w:sz w:val="18"/>
                <w:szCs w:val="20"/>
              </w:rPr>
            </w:pPr>
            <w:r>
              <w:rPr>
                <w:color w:val="00B050"/>
                <w:sz w:val="18"/>
                <w:szCs w:val="20"/>
              </w:rPr>
              <w:t>OK</w:t>
            </w:r>
          </w:p>
        </w:tc>
        <w:tc>
          <w:tcPr>
            <w:tcW w:w="5869" w:type="dxa"/>
          </w:tcPr>
          <w:p w14:paraId="52AE39C2" w14:textId="77777777" w:rsidR="00386E76" w:rsidRDefault="00386E76" w:rsidP="00386E76">
            <w:pPr>
              <w:rPr>
                <w:sz w:val="18"/>
                <w:szCs w:val="20"/>
              </w:rPr>
            </w:pPr>
          </w:p>
        </w:tc>
      </w:tr>
      <w:tr w:rsidR="00386E76" w:rsidRPr="001E64B2" w14:paraId="6D396632" w14:textId="77777777" w:rsidTr="00886516">
        <w:trPr>
          <w:trHeight w:val="238"/>
        </w:trPr>
        <w:tc>
          <w:tcPr>
            <w:tcW w:w="1245" w:type="dxa"/>
          </w:tcPr>
          <w:p w14:paraId="27BDDB03" w14:textId="364CBE97" w:rsidR="00386E76" w:rsidRDefault="00386E76" w:rsidP="00386E76">
            <w:pPr>
              <w:rPr>
                <w:sz w:val="18"/>
                <w:szCs w:val="20"/>
              </w:rPr>
            </w:pPr>
            <w:r>
              <w:rPr>
                <w:sz w:val="18"/>
                <w:szCs w:val="20"/>
              </w:rPr>
              <w:t>22</w:t>
            </w:r>
          </w:p>
        </w:tc>
        <w:tc>
          <w:tcPr>
            <w:tcW w:w="1121" w:type="dxa"/>
          </w:tcPr>
          <w:p w14:paraId="3987CFB7" w14:textId="774C834C" w:rsidR="00386E76" w:rsidRDefault="00386E76" w:rsidP="00386E76">
            <w:pPr>
              <w:rPr>
                <w:sz w:val="18"/>
                <w:szCs w:val="20"/>
              </w:rPr>
            </w:pPr>
            <w:r>
              <w:rPr>
                <w:sz w:val="18"/>
                <w:szCs w:val="20"/>
              </w:rPr>
              <w:t>TF-1</w:t>
            </w:r>
            <w:r w:rsidR="007E7713">
              <w:rPr>
                <w:sz w:val="18"/>
                <w:szCs w:val="20"/>
              </w:rPr>
              <w:t>6</w:t>
            </w:r>
          </w:p>
        </w:tc>
        <w:tc>
          <w:tcPr>
            <w:tcW w:w="1121" w:type="dxa"/>
          </w:tcPr>
          <w:p w14:paraId="2A388037" w14:textId="75FE4448" w:rsidR="00386E76" w:rsidRDefault="003761E7" w:rsidP="00386E76">
            <w:pPr>
              <w:rPr>
                <w:color w:val="00B050"/>
                <w:sz w:val="18"/>
                <w:szCs w:val="20"/>
              </w:rPr>
            </w:pPr>
            <w:r>
              <w:rPr>
                <w:color w:val="00B050"/>
                <w:sz w:val="18"/>
                <w:szCs w:val="20"/>
              </w:rPr>
              <w:t>OK</w:t>
            </w:r>
          </w:p>
        </w:tc>
        <w:tc>
          <w:tcPr>
            <w:tcW w:w="5869" w:type="dxa"/>
          </w:tcPr>
          <w:p w14:paraId="549B8490" w14:textId="77777777" w:rsidR="00386E76" w:rsidRDefault="00386E76" w:rsidP="00386E76">
            <w:pPr>
              <w:rPr>
                <w:sz w:val="18"/>
                <w:szCs w:val="20"/>
              </w:rPr>
            </w:pPr>
          </w:p>
        </w:tc>
      </w:tr>
      <w:tr w:rsidR="003761E7" w:rsidRPr="009A57C5" w14:paraId="5B160331" w14:textId="77777777" w:rsidTr="00886516">
        <w:trPr>
          <w:trHeight w:val="238"/>
        </w:trPr>
        <w:tc>
          <w:tcPr>
            <w:tcW w:w="1245" w:type="dxa"/>
          </w:tcPr>
          <w:p w14:paraId="1BC5EA9F" w14:textId="73A4FD36" w:rsidR="003761E7" w:rsidRDefault="003761E7" w:rsidP="00386E76">
            <w:pPr>
              <w:rPr>
                <w:sz w:val="18"/>
                <w:szCs w:val="20"/>
              </w:rPr>
            </w:pPr>
            <w:r>
              <w:rPr>
                <w:sz w:val="18"/>
                <w:szCs w:val="20"/>
              </w:rPr>
              <w:t>23</w:t>
            </w:r>
          </w:p>
        </w:tc>
        <w:tc>
          <w:tcPr>
            <w:tcW w:w="1121" w:type="dxa"/>
          </w:tcPr>
          <w:p w14:paraId="12C683D9" w14:textId="25B13219" w:rsidR="003761E7" w:rsidRDefault="003761E7" w:rsidP="00386E76">
            <w:pPr>
              <w:rPr>
                <w:sz w:val="18"/>
                <w:szCs w:val="20"/>
              </w:rPr>
            </w:pPr>
            <w:r>
              <w:rPr>
                <w:sz w:val="18"/>
                <w:szCs w:val="20"/>
              </w:rPr>
              <w:t>TF-17</w:t>
            </w:r>
          </w:p>
        </w:tc>
        <w:tc>
          <w:tcPr>
            <w:tcW w:w="1121" w:type="dxa"/>
          </w:tcPr>
          <w:p w14:paraId="64BCC424" w14:textId="40FCF2FE" w:rsidR="003761E7" w:rsidRDefault="009A57C5" w:rsidP="00386E76">
            <w:pPr>
              <w:rPr>
                <w:color w:val="00B050"/>
                <w:sz w:val="18"/>
                <w:szCs w:val="20"/>
              </w:rPr>
            </w:pPr>
            <w:r w:rsidRPr="006C6D4F">
              <w:rPr>
                <w:color w:val="C00000"/>
                <w:sz w:val="18"/>
                <w:szCs w:val="20"/>
              </w:rPr>
              <w:t>NOK</w:t>
            </w:r>
          </w:p>
        </w:tc>
        <w:tc>
          <w:tcPr>
            <w:tcW w:w="5869" w:type="dxa"/>
          </w:tcPr>
          <w:p w14:paraId="38BD8EA4" w14:textId="40715FFE" w:rsidR="003761E7" w:rsidRPr="009A57C5" w:rsidRDefault="009A57C5" w:rsidP="00386E76">
            <w:pPr>
              <w:rPr>
                <w:sz w:val="18"/>
                <w:szCs w:val="20"/>
              </w:rPr>
            </w:pPr>
            <w:proofErr w:type="spellStart"/>
            <w:r w:rsidRPr="009A57C5">
              <w:rPr>
                <w:sz w:val="18"/>
                <w:szCs w:val="20"/>
              </w:rPr>
              <w:t>ignoreMACAddresse</w:t>
            </w:r>
            <w:proofErr w:type="spellEnd"/>
            <w:r w:rsidRPr="009A57C5">
              <w:rPr>
                <w:sz w:val="18"/>
                <w:szCs w:val="20"/>
              </w:rPr>
              <w:t xml:space="preserve"> wurde durch Update-Config immer</w:t>
            </w:r>
            <w:r>
              <w:rPr>
                <w:sz w:val="18"/>
                <w:szCs w:val="20"/>
              </w:rPr>
              <w:t xml:space="preserve"> wieder überschrieben</w:t>
            </w:r>
            <w:r w:rsidR="00D06370">
              <w:rPr>
                <w:sz w:val="18"/>
                <w:szCs w:val="20"/>
              </w:rPr>
              <w:t xml:space="preserve"> --&gt; behoben</w:t>
            </w:r>
          </w:p>
        </w:tc>
      </w:tr>
      <w:tr w:rsidR="003761E7" w:rsidRPr="001E64B2" w14:paraId="03FB483A" w14:textId="77777777" w:rsidTr="00886516">
        <w:trPr>
          <w:trHeight w:val="238"/>
        </w:trPr>
        <w:tc>
          <w:tcPr>
            <w:tcW w:w="1245" w:type="dxa"/>
          </w:tcPr>
          <w:p w14:paraId="2BE86B48" w14:textId="24CB4747" w:rsidR="003761E7" w:rsidRDefault="003761E7" w:rsidP="00386E76">
            <w:pPr>
              <w:rPr>
                <w:sz w:val="18"/>
                <w:szCs w:val="20"/>
              </w:rPr>
            </w:pPr>
            <w:r>
              <w:rPr>
                <w:sz w:val="18"/>
                <w:szCs w:val="20"/>
              </w:rPr>
              <w:t>24</w:t>
            </w:r>
          </w:p>
        </w:tc>
        <w:tc>
          <w:tcPr>
            <w:tcW w:w="1121" w:type="dxa"/>
          </w:tcPr>
          <w:p w14:paraId="0E687942" w14:textId="27FACBA7" w:rsidR="003761E7" w:rsidRDefault="003761E7" w:rsidP="00386E76">
            <w:pPr>
              <w:rPr>
                <w:sz w:val="18"/>
                <w:szCs w:val="20"/>
              </w:rPr>
            </w:pPr>
            <w:r>
              <w:rPr>
                <w:sz w:val="18"/>
                <w:szCs w:val="20"/>
              </w:rPr>
              <w:t>TF-1</w:t>
            </w:r>
            <w:r w:rsidR="00C063E1">
              <w:rPr>
                <w:sz w:val="18"/>
                <w:szCs w:val="20"/>
              </w:rPr>
              <w:t>7</w:t>
            </w:r>
          </w:p>
        </w:tc>
        <w:tc>
          <w:tcPr>
            <w:tcW w:w="1121" w:type="dxa"/>
          </w:tcPr>
          <w:p w14:paraId="5900931F" w14:textId="15DA27B2" w:rsidR="003761E7" w:rsidRDefault="00C063E1" w:rsidP="00386E76">
            <w:pPr>
              <w:rPr>
                <w:color w:val="00B050"/>
                <w:sz w:val="18"/>
                <w:szCs w:val="20"/>
              </w:rPr>
            </w:pPr>
            <w:r>
              <w:rPr>
                <w:color w:val="00B050"/>
                <w:sz w:val="18"/>
                <w:szCs w:val="20"/>
              </w:rPr>
              <w:t>OK</w:t>
            </w:r>
          </w:p>
        </w:tc>
        <w:tc>
          <w:tcPr>
            <w:tcW w:w="5869" w:type="dxa"/>
          </w:tcPr>
          <w:p w14:paraId="0618E44E" w14:textId="77777777" w:rsidR="003761E7" w:rsidRDefault="003761E7" w:rsidP="00386E76">
            <w:pPr>
              <w:rPr>
                <w:sz w:val="18"/>
                <w:szCs w:val="20"/>
              </w:rPr>
            </w:pPr>
          </w:p>
        </w:tc>
      </w:tr>
      <w:tr w:rsidR="00C063E1" w:rsidRPr="001E64B2" w14:paraId="6C71D2C4" w14:textId="77777777" w:rsidTr="00886516">
        <w:trPr>
          <w:trHeight w:val="238"/>
        </w:trPr>
        <w:tc>
          <w:tcPr>
            <w:tcW w:w="1245" w:type="dxa"/>
          </w:tcPr>
          <w:p w14:paraId="09C71FAD" w14:textId="1B70B5A8" w:rsidR="00C063E1" w:rsidRDefault="00C063E1" w:rsidP="00386E76">
            <w:pPr>
              <w:rPr>
                <w:sz w:val="18"/>
                <w:szCs w:val="20"/>
              </w:rPr>
            </w:pPr>
            <w:r>
              <w:rPr>
                <w:sz w:val="18"/>
                <w:szCs w:val="20"/>
              </w:rPr>
              <w:t>25</w:t>
            </w:r>
          </w:p>
        </w:tc>
        <w:tc>
          <w:tcPr>
            <w:tcW w:w="1121" w:type="dxa"/>
          </w:tcPr>
          <w:p w14:paraId="3716D6F6" w14:textId="1B46A532" w:rsidR="00C063E1" w:rsidRDefault="00C063E1" w:rsidP="00386E76">
            <w:pPr>
              <w:rPr>
                <w:sz w:val="18"/>
                <w:szCs w:val="20"/>
              </w:rPr>
            </w:pPr>
            <w:r>
              <w:rPr>
                <w:sz w:val="18"/>
                <w:szCs w:val="20"/>
              </w:rPr>
              <w:t>TF-18</w:t>
            </w:r>
          </w:p>
        </w:tc>
        <w:tc>
          <w:tcPr>
            <w:tcW w:w="1121" w:type="dxa"/>
          </w:tcPr>
          <w:p w14:paraId="02416E2B" w14:textId="67961C33" w:rsidR="00C063E1" w:rsidRDefault="00C063E1" w:rsidP="00386E76">
            <w:pPr>
              <w:rPr>
                <w:color w:val="00B050"/>
                <w:sz w:val="18"/>
                <w:szCs w:val="20"/>
              </w:rPr>
            </w:pPr>
            <w:r>
              <w:rPr>
                <w:color w:val="00B050"/>
                <w:sz w:val="18"/>
                <w:szCs w:val="20"/>
              </w:rPr>
              <w:t>OK</w:t>
            </w:r>
          </w:p>
        </w:tc>
        <w:tc>
          <w:tcPr>
            <w:tcW w:w="5869" w:type="dxa"/>
          </w:tcPr>
          <w:p w14:paraId="232C1016" w14:textId="77777777" w:rsidR="00C063E1" w:rsidRDefault="00C063E1" w:rsidP="00386E76">
            <w:pPr>
              <w:rPr>
                <w:sz w:val="18"/>
                <w:szCs w:val="20"/>
              </w:rPr>
            </w:pPr>
          </w:p>
        </w:tc>
      </w:tr>
    </w:tbl>
    <w:p w14:paraId="54AB681F" w14:textId="12A5430B" w:rsidR="009F0D84" w:rsidRPr="001E64B2" w:rsidRDefault="009F0D84" w:rsidP="009F0D84">
      <w:pPr>
        <w:pStyle w:val="Beschriftung"/>
      </w:pPr>
    </w:p>
    <w:p w14:paraId="4EC640F5" w14:textId="77777777" w:rsidR="009F0D84" w:rsidRPr="001E64B2" w:rsidRDefault="009F0D84" w:rsidP="009F0D84"/>
    <w:p w14:paraId="26B6CCB9" w14:textId="77777777" w:rsidR="009F0D84" w:rsidRDefault="009F0D84" w:rsidP="00F9093F">
      <w:pPr>
        <w:pStyle w:val="Untertitel"/>
      </w:pPr>
      <w:proofErr w:type="spellStart"/>
      <w:r>
        <w:t>Testbericht</w:t>
      </w:r>
      <w:proofErr w:type="spellEnd"/>
    </w:p>
    <w:p w14:paraId="63765341" w14:textId="3F0CFE5F" w:rsidR="009D6A83" w:rsidRDefault="009D6A83" w:rsidP="009D6A83">
      <w:r>
        <w:t>Wie oben zu sehen ist,</w:t>
      </w:r>
      <w:r w:rsidR="007B09CD">
        <w:t xml:space="preserve"> </w:t>
      </w:r>
      <w:r>
        <w:t>gab es währen den ganzen Tests einige Fehler, die noch ausgebügelt werden mussten. Die Tes</w:t>
      </w:r>
      <w:r w:rsidR="007B09CD">
        <w:t>t</w:t>
      </w:r>
      <w:r>
        <w:t xml:space="preserve">fälle wurden soweit abgedeckt, dass alle individuell laufen sollten. </w:t>
      </w:r>
      <w:r w:rsidR="00905387">
        <w:t>Di</w:t>
      </w:r>
      <w:r>
        <w:t xml:space="preserve">e Applikation </w:t>
      </w:r>
      <w:r w:rsidR="00905387">
        <w:t>ist im gefixten</w:t>
      </w:r>
      <w:r>
        <w:t xml:space="preserve"> Zustand bereits weitgehend lauffähig. Schlecht ist sicher, dass es noch so viele Probleme gab, die eigentlich hätten abgefangen werden sollen – das ist bei IPERKA eigentlich nicht so gedacht. </w:t>
      </w:r>
    </w:p>
    <w:p w14:paraId="64E434B4" w14:textId="77777777" w:rsidR="009D6A83" w:rsidRDefault="009D6A83" w:rsidP="009D6A83"/>
    <w:p w14:paraId="7B458DE5" w14:textId="0F8CE46B" w:rsidR="00190B34" w:rsidRDefault="009D6A83" w:rsidP="009D6A83">
      <w:r>
        <w:t xml:space="preserve">Auf Vorschlag des VFs konnte das </w:t>
      </w:r>
      <w:r w:rsidR="008B5A5F">
        <w:t>Script</w:t>
      </w:r>
      <w:r>
        <w:t xml:space="preserve"> in einer «scharfen Umgebung getestet werden. Da dies nach den oben aufgeführten Tests geschah, gelang dies (trotz einiger kleiner Fehler) relativ schnell</w:t>
      </w:r>
      <w:r w:rsidR="00190B34">
        <w:t xml:space="preserve"> und am Ende konnte ausserdem wie gewünscht alle CSV &amp; JSON generiert werden. D.h. das </w:t>
      </w:r>
      <w:r w:rsidR="008B5A5F">
        <w:t>Script</w:t>
      </w:r>
      <w:r w:rsidR="00190B34">
        <w:t xml:space="preserve"> funktioniert und wäre in diesem Zustand bereits auslieferfertig. Da der VF aber auch noch 2-3 kleinere Anmerkungen und Bugs hatte, mussten diese noch nachträglich </w:t>
      </w:r>
      <w:r w:rsidR="004A5238">
        <w:t>behoben</w:t>
      </w:r>
      <w:r w:rsidR="00190B34">
        <w:t xml:space="preserve"> werde</w:t>
      </w:r>
      <w:r w:rsidR="0043446B">
        <w:t>n (Erstellung von Pfaden</w:t>
      </w:r>
      <w:r w:rsidR="00D67A0D">
        <w:t>,</w:t>
      </w:r>
      <w:r w:rsidR="0043446B">
        <w:t xml:space="preserve"> wenn sie nicht bereits </w:t>
      </w:r>
      <w:proofErr w:type="gramStart"/>
      <w:r w:rsidR="0043446B">
        <w:t>existieren</w:t>
      </w:r>
      <w:proofErr w:type="gramEnd"/>
      <w:r w:rsidR="0043446B">
        <w:t xml:space="preserve"> z.B.)</w:t>
      </w:r>
    </w:p>
    <w:p w14:paraId="68790569" w14:textId="77777777" w:rsidR="00E20261" w:rsidRDefault="00E20261" w:rsidP="009D6A83"/>
    <w:p w14:paraId="303B0780" w14:textId="6B4FD7EF" w:rsidR="00394DA4" w:rsidRDefault="00394DA4" w:rsidP="009D6A83">
      <w:r>
        <w:t>Das Resultat des scharfen Testes wurde dann an einen der späteren Benutzer (Kurt Bitterli) geschickt, um Feedback zu erhalten – laut ihm sind alle wichtigen Daten</w:t>
      </w:r>
      <w:r w:rsidR="00FA64DF">
        <w:t>, die er benötigt,</w:t>
      </w:r>
      <w:r>
        <w:t xml:space="preserve"> darin vorhanden.</w:t>
      </w:r>
    </w:p>
    <w:p w14:paraId="61706DC9" w14:textId="77777777" w:rsidR="00394DA4" w:rsidRDefault="00394DA4" w:rsidP="009D6A83"/>
    <w:p w14:paraId="240D71C0" w14:textId="38223464" w:rsidR="009F0D84" w:rsidRDefault="00E20261" w:rsidP="00096D02">
      <w:r>
        <w:t xml:space="preserve">Wie der Testlauf aber auch gezeigt hat, gibt es vor allem </w:t>
      </w:r>
      <w:proofErr w:type="spellStart"/>
      <w:r>
        <w:t>im</w:t>
      </w:r>
      <w:proofErr w:type="spellEnd"/>
      <w:r>
        <w:t xml:space="preserve"> Bezug auf die Fehler, welche abgefangen werden, noch Verbesserungsbedarf, der aber aufgrund der kurzen Zeit der IPA auch zu erwarten ist. </w:t>
      </w:r>
    </w:p>
    <w:p w14:paraId="32D18D1F" w14:textId="77777777" w:rsidR="009F0D84" w:rsidRDefault="009F0D84" w:rsidP="009F0D84">
      <w:r>
        <w:br w:type="page"/>
      </w:r>
    </w:p>
    <w:p w14:paraId="2C1FA4D9" w14:textId="77777777" w:rsidR="009F0D84" w:rsidRDefault="009F0D84" w:rsidP="00F9093F">
      <w:pPr>
        <w:pStyle w:val="berschrift2nummeriert"/>
      </w:pPr>
      <w:bookmarkStart w:id="118" w:name="_Toc193706783"/>
      <w:r>
        <w:lastRenderedPageBreak/>
        <w:t>Auswerten</w:t>
      </w:r>
      <w:bookmarkEnd w:id="118"/>
    </w:p>
    <w:p w14:paraId="5503D05A" w14:textId="77777777" w:rsidR="009F0D84" w:rsidRDefault="009F0D84" w:rsidP="00F9093F">
      <w:pPr>
        <w:pStyle w:val="berschrift3nummeriert"/>
      </w:pPr>
      <w:bookmarkStart w:id="119" w:name="_Toc193706784"/>
      <w:r w:rsidRPr="00FC2126">
        <w:t>Technisches Fazit</w:t>
      </w:r>
      <w:bookmarkEnd w:id="119"/>
    </w:p>
    <w:p w14:paraId="00676073" w14:textId="33BA7E02" w:rsidR="0050226A" w:rsidRDefault="0050226A" w:rsidP="0050226A">
      <w:r>
        <w:t xml:space="preserve">Der Grossteil aller Anforderungen und Funktionen konnte gemäss Aufgabenstellung implementiert werden: Das Programm lässt sich ohne Probleme Starten und Konfigurieren und gibt gemäss Testprotokoll auch das </w:t>
      </w:r>
      <w:r w:rsidR="00336E98">
        <w:t>G</w:t>
      </w:r>
      <w:r>
        <w:t>ewollte zurück, d.h. die wichtigsten Funktionen wurden implementiert und das Programm ist auslieferbar.</w:t>
      </w:r>
    </w:p>
    <w:p w14:paraId="6188154B" w14:textId="77777777" w:rsidR="0050226A" w:rsidRDefault="0050226A" w:rsidP="0050226A"/>
    <w:p w14:paraId="3DDBA6EC" w14:textId="1D54A9F9" w:rsidR="0050226A" w:rsidRDefault="0050226A" w:rsidP="0050226A">
      <w:r>
        <w:t xml:space="preserve">Mängel und Probleme gibt es vor allem noch im Bereich der Fehlerbehandlung, wo es noch </w:t>
      </w:r>
      <w:r w:rsidR="00336E98">
        <w:t>O</w:t>
      </w:r>
      <w:r>
        <w:t xml:space="preserve">ptimierungsbedarf gibt – es werden zwar bereits viele Fehler abgefangen und versucht </w:t>
      </w:r>
      <w:r w:rsidR="004004F9">
        <w:t>überall,</w:t>
      </w:r>
      <w:r>
        <w:t xml:space="preserve"> wo möglich dem Anwender den Fehler mitzuteilen und wie er gefixt werden kann, jedoch ist das nicht überall gelungen, insbesondere bei der Anforderung, dass bei fehlerhaften Parametern in den Funktionen Fehler angezeigt werden und wie sie gefixt werden. Es gibt da zwar bereits implementierte Teile wie die Überprüfung des Typs oder ob die </w:t>
      </w:r>
      <w:r w:rsidR="00E63AD3">
        <w:t xml:space="preserve">Überprüfung ob </w:t>
      </w:r>
      <w:r>
        <w:t xml:space="preserve">Pfade existieren, </w:t>
      </w:r>
      <w:r w:rsidR="00E63AD3">
        <w:t>das könnte und sollte aber noch spezifischer auf die einzelnen Parameter</w:t>
      </w:r>
      <w:r w:rsidR="002C0F82">
        <w:t xml:space="preserve"> angewendet werden</w:t>
      </w:r>
      <w:r w:rsidR="00E63AD3">
        <w:t>.</w:t>
      </w:r>
      <w:r w:rsidR="00AF61B7">
        <w:t xml:space="preserve"> Anstatt diese Werte wie implementiert dezentral zu überprüfen wäre es geeigneter, sie zentral zu validieren, um so genauere Fehler abfangen zu können.</w:t>
      </w:r>
      <w:r w:rsidR="00E63AD3">
        <w:t xml:space="preserve"> </w:t>
      </w:r>
    </w:p>
    <w:p w14:paraId="7C385E8B" w14:textId="77777777" w:rsidR="0050226A" w:rsidRDefault="0050226A" w:rsidP="0050226A"/>
    <w:p w14:paraId="7ED8A957" w14:textId="3780CEB7" w:rsidR="009A0A83" w:rsidRDefault="0050226A" w:rsidP="0050226A">
      <w:r>
        <w:t>Es wurde sich</w:t>
      </w:r>
      <w:r w:rsidR="009A0A83">
        <w:t>,</w:t>
      </w:r>
      <w:r>
        <w:t xml:space="preserve"> wo immer möglich</w:t>
      </w:r>
      <w:r w:rsidR="009A0A83">
        <w:t xml:space="preserve">, an Best-Practices und Vorlagen gehalten: So sind zum Beispiel alle Parameter jeweils im </w:t>
      </w:r>
      <w:r w:rsidR="00585195">
        <w:t>P</w:t>
      </w:r>
      <w:r w:rsidR="009A0A83">
        <w:t>ascal</w:t>
      </w:r>
      <w:r w:rsidR="00585195">
        <w:t xml:space="preserve"> C</w:t>
      </w:r>
      <w:r w:rsidR="009A0A83">
        <w:t>ase</w:t>
      </w:r>
      <w:r w:rsidR="00585195">
        <w:t xml:space="preserve"> (</w:t>
      </w:r>
      <w:proofErr w:type="spellStart"/>
      <w:r w:rsidR="00585195">
        <w:rPr>
          <w:b/>
        </w:rPr>
        <w:t>P</w:t>
      </w:r>
      <w:r w:rsidR="00585195">
        <w:t>ascal</w:t>
      </w:r>
      <w:r w:rsidR="00585195">
        <w:rPr>
          <w:b/>
        </w:rPr>
        <w:t>C</w:t>
      </w:r>
      <w:r w:rsidR="00585195">
        <w:t>ase</w:t>
      </w:r>
      <w:proofErr w:type="spellEnd"/>
      <w:r w:rsidR="00585195">
        <w:t>)</w:t>
      </w:r>
      <w:r w:rsidR="009A0A83">
        <w:t xml:space="preserve"> und die restlichen Variablen im </w:t>
      </w:r>
      <w:r w:rsidR="00585195">
        <w:t>Camel Case (</w:t>
      </w:r>
      <w:proofErr w:type="spellStart"/>
      <w:r w:rsidR="00585195">
        <w:rPr>
          <w:b/>
        </w:rPr>
        <w:t>c</w:t>
      </w:r>
      <w:r w:rsidR="00585195">
        <w:t>amel</w:t>
      </w:r>
      <w:r w:rsidR="00585195">
        <w:rPr>
          <w:b/>
        </w:rPr>
        <w:t>C</w:t>
      </w:r>
      <w:r w:rsidR="00585195">
        <w:t>ase</w:t>
      </w:r>
      <w:proofErr w:type="spellEnd"/>
      <w:r w:rsidR="00585195">
        <w:t>) geschrieben</w:t>
      </w:r>
      <w:r w:rsidR="009A0A83">
        <w:t xml:space="preserve">. Weiter wurden try-catch für die Fehlerbehandlung verwendet und zu allen öffentlichen Funktionen </w:t>
      </w:r>
      <w:r w:rsidR="00252C0D">
        <w:t>k</w:t>
      </w:r>
      <w:r w:rsidR="009A0A83">
        <w:t>ommentarbasierte Hilfen von PowerShell implementiert. Ausserdem wurde die Struktur des Programmes als Modul implementiert, welches ebenfalls einem PowerShell-Standard folgt. Aufgrund dieser Struktur liess sich auch das Konzept «Keep it simple and stupid» gut umsetzen, da ohne Probleme verschiedene Dateien und Funktionen eingesetzt werden konnten.</w:t>
      </w:r>
    </w:p>
    <w:p w14:paraId="73745CFB" w14:textId="77777777" w:rsidR="009A0A83" w:rsidRDefault="009A0A83" w:rsidP="0050226A"/>
    <w:p w14:paraId="18F592CD" w14:textId="7910E168" w:rsidR="009A0A83" w:rsidRDefault="009A0A83" w:rsidP="009A0A83">
      <w:r>
        <w:t xml:space="preserve">Diese Kommentarbasierte Hilfe trägt unter anderem auch zur Dokumentation des Programmes bei. Ergänzend dazu wurden </w:t>
      </w:r>
      <w:r w:rsidR="004004F9">
        <w:t>noch</w:t>
      </w:r>
      <w:r>
        <w:t xml:space="preserve"> reguläre Kommentare verwendet, sowie die implementierte Logfunktion, welche auch zur Dokumentierung beiträgt.</w:t>
      </w:r>
    </w:p>
    <w:p w14:paraId="0E2E3B18" w14:textId="4BB8B781" w:rsidR="009F0D84" w:rsidRPr="00FC2126" w:rsidRDefault="005F3255" w:rsidP="009F0D84">
      <w:r>
        <w:t>Insgesamt funktioniert das Programm gut – es wurde auf einer «scharfen» Maschine, welche sich in der Grossforschungsanlage SwissFEL befindet, getestet und konnte erfolgreich seinen Zweck erfüllen.</w:t>
      </w:r>
    </w:p>
    <w:p w14:paraId="1E9DB44E" w14:textId="77777777" w:rsidR="009F0D84" w:rsidRDefault="009F0D84" w:rsidP="00F9093F">
      <w:pPr>
        <w:pStyle w:val="berschrift3nummeriert"/>
      </w:pPr>
      <w:bookmarkStart w:id="120" w:name="_Toc193706785"/>
      <w:r w:rsidRPr="00FC2126">
        <w:t>Zukunftsaussichten</w:t>
      </w:r>
      <w:bookmarkEnd w:id="120"/>
    </w:p>
    <w:p w14:paraId="4A094041" w14:textId="5224156F" w:rsidR="00835366" w:rsidRDefault="007E7D5C" w:rsidP="00835366">
      <w:r>
        <w:t xml:space="preserve">Verbesserungspotential gibt es sicher im Bereich der Fehlerbehandlung: Die oben benannte Hilfe bei falschen Parametern sollte noch spezifischer </w:t>
      </w:r>
      <w:r w:rsidR="00AF61B7">
        <w:t xml:space="preserve">und vor allem zentral </w:t>
      </w:r>
      <w:r>
        <w:t xml:space="preserve">gemacht werden. </w:t>
      </w:r>
    </w:p>
    <w:p w14:paraId="7F56BAD0" w14:textId="77777777" w:rsidR="007E7D5C" w:rsidRDefault="007E7D5C" w:rsidP="00835366"/>
    <w:p w14:paraId="5E185740" w14:textId="638717BF" w:rsidR="003747F5" w:rsidRDefault="003747F5" w:rsidP="00835366">
      <w:r>
        <w:t>Das Programm kann ausserdem auf andere Server ausgeweitet und getestet werden, welche nicht den Grenzen der IPA unterliegen: So z.B. die DL20-Systeme, welche ebenfalls noch am PSI Verwendung finden.</w:t>
      </w:r>
    </w:p>
    <w:p w14:paraId="32AB851D" w14:textId="77777777" w:rsidR="00F31C7B" w:rsidRDefault="00F31C7B" w:rsidP="00835366"/>
    <w:p w14:paraId="1FA62DF3" w14:textId="7BEE0A0A" w:rsidR="00F31C7B" w:rsidRDefault="00C90626" w:rsidP="00835366">
      <w:r>
        <w:t>Weitere</w:t>
      </w:r>
      <w:r w:rsidR="00F31C7B">
        <w:t xml:space="preserve"> mögliche Features und Eigenschaften, welche implementiert werden könnten:</w:t>
      </w:r>
    </w:p>
    <w:p w14:paraId="3AC02F98" w14:textId="37289BD2" w:rsidR="00F31C7B" w:rsidRDefault="00F31C7B" w:rsidP="00F31C7B">
      <w:pPr>
        <w:pStyle w:val="Listenabsatz"/>
        <w:numPr>
          <w:ilvl w:val="0"/>
          <w:numId w:val="12"/>
        </w:numPr>
        <w:rPr>
          <w:lang w:val="en-US"/>
        </w:rPr>
      </w:pPr>
      <w:r w:rsidRPr="00F31C7B">
        <w:rPr>
          <w:lang w:val="en-US"/>
        </w:rPr>
        <w:t xml:space="preserve">Deployment in </w:t>
      </w:r>
      <w:proofErr w:type="spellStart"/>
      <w:r w:rsidRPr="00F31C7B">
        <w:rPr>
          <w:lang w:val="en-US"/>
        </w:rPr>
        <w:t>ein</w:t>
      </w:r>
      <w:proofErr w:type="spellEnd"/>
      <w:r w:rsidRPr="00F31C7B">
        <w:rPr>
          <w:lang w:val="en-US"/>
        </w:rPr>
        <w:t xml:space="preserve"> Repository </w:t>
      </w:r>
      <w:proofErr w:type="spellStart"/>
      <w:r w:rsidRPr="00F31C7B">
        <w:rPr>
          <w:lang w:val="en-US"/>
        </w:rPr>
        <w:t>w</w:t>
      </w:r>
      <w:r>
        <w:rPr>
          <w:lang w:val="en-US"/>
        </w:rPr>
        <w:t>ie</w:t>
      </w:r>
      <w:proofErr w:type="spellEnd"/>
      <w:r>
        <w:rPr>
          <w:lang w:val="en-US"/>
        </w:rPr>
        <w:t xml:space="preserve"> </w:t>
      </w:r>
      <w:hyperlink r:id="rId58" w:history="1">
        <w:r w:rsidRPr="00953C53">
          <w:rPr>
            <w:rStyle w:val="Hyperlink"/>
            <w:lang w:val="en-US"/>
          </w:rPr>
          <w:t>www.powershellgallery.com</w:t>
        </w:r>
      </w:hyperlink>
      <w:r>
        <w:rPr>
          <w:lang w:val="en-US"/>
        </w:rPr>
        <w:t>,</w:t>
      </w:r>
    </w:p>
    <w:p w14:paraId="2593A531" w14:textId="1F5FA1C1" w:rsidR="00F31C7B" w:rsidRDefault="00F31C7B" w:rsidP="00F31C7B">
      <w:pPr>
        <w:pStyle w:val="Listenabsatz"/>
        <w:numPr>
          <w:ilvl w:val="0"/>
          <w:numId w:val="12"/>
        </w:numPr>
      </w:pPr>
      <w:r w:rsidRPr="00F31C7B">
        <w:t>C</w:t>
      </w:r>
      <w:r w:rsidR="001146F5">
        <w:t xml:space="preserve">I/CD </w:t>
      </w:r>
      <w:r w:rsidRPr="00F31C7B">
        <w:t>im Git-Repository zu</w:t>
      </w:r>
      <w:r w:rsidR="001146F5">
        <w:t xml:space="preserve">m Automatisieren des </w:t>
      </w:r>
      <w:proofErr w:type="spellStart"/>
      <w:r w:rsidR="001146F5">
        <w:t>Testings</w:t>
      </w:r>
      <w:proofErr w:type="spellEnd"/>
      <w:r w:rsidR="001146F5">
        <w:t xml:space="preserve"> und des </w:t>
      </w:r>
      <w:proofErr w:type="spellStart"/>
      <w:r>
        <w:t>Deployment</w:t>
      </w:r>
      <w:r w:rsidR="00802B34">
        <w:t>s</w:t>
      </w:r>
      <w:proofErr w:type="spellEnd"/>
      <w:r>
        <w:t>,</w:t>
      </w:r>
    </w:p>
    <w:p w14:paraId="6E7996FF" w14:textId="53EFB9BA" w:rsidR="00F31C7B" w:rsidRDefault="00F31C7B" w:rsidP="00F31C7B">
      <w:pPr>
        <w:pStyle w:val="Listenabsatz"/>
        <w:numPr>
          <w:ilvl w:val="0"/>
          <w:numId w:val="12"/>
        </w:numPr>
      </w:pPr>
      <w:r>
        <w:t xml:space="preserve">Implementation von Unittests </w:t>
      </w:r>
      <w:r w:rsidR="00AA5131">
        <w:t>mit einem Framework wie</w:t>
      </w:r>
      <w:r>
        <w:t xml:space="preserve"> Pester, um das Testen massiv zu vereinfachen und zu verkürzen,</w:t>
      </w:r>
    </w:p>
    <w:p w14:paraId="36A3958C" w14:textId="3AAA0D60" w:rsidR="00F31C7B" w:rsidRDefault="00F31C7B" w:rsidP="00F31C7B">
      <w:pPr>
        <w:pStyle w:val="Listenabsatz"/>
        <w:numPr>
          <w:ilvl w:val="0"/>
          <w:numId w:val="12"/>
        </w:numPr>
      </w:pPr>
      <w:r>
        <w:t xml:space="preserve">Anpassung </w:t>
      </w:r>
      <w:r w:rsidR="004004F9">
        <w:t>des Outputs</w:t>
      </w:r>
      <w:r>
        <w:t xml:space="preserve"> in Absprache mit Alain Bertrand, sodass das JSON direkt wieder zum Import ins Inventory verwendet werden könnte.</w:t>
      </w:r>
    </w:p>
    <w:p w14:paraId="3FEF6571" w14:textId="63AF445B" w:rsidR="00F31C7B" w:rsidRDefault="00F31C7B" w:rsidP="00F31C7B">
      <w:pPr>
        <w:pStyle w:val="Listenabsatz"/>
        <w:numPr>
          <w:ilvl w:val="0"/>
          <w:numId w:val="12"/>
        </w:numPr>
      </w:pPr>
      <w:r>
        <w:t>Abbildung der Baumstruktur wie sie im Inventory existiert im Output.</w:t>
      </w:r>
    </w:p>
    <w:p w14:paraId="69C98B82" w14:textId="3ED49EC9" w:rsidR="00C90626" w:rsidRPr="00F31C7B" w:rsidRDefault="00C90626" w:rsidP="00F31C7B">
      <w:pPr>
        <w:pStyle w:val="Listenabsatz"/>
        <w:numPr>
          <w:ilvl w:val="0"/>
          <w:numId w:val="12"/>
        </w:numPr>
      </w:pPr>
      <w:r>
        <w:t>Absprache mit Kurt Bitterli bezgl. der Struktur und Optimierung der Dateiausgabe</w:t>
      </w:r>
    </w:p>
    <w:p w14:paraId="526929B5" w14:textId="77777777" w:rsidR="007E7D5C" w:rsidRPr="00F31C7B" w:rsidRDefault="007E7D5C" w:rsidP="00835366"/>
    <w:p w14:paraId="62DDDA92" w14:textId="6CC65A27" w:rsidR="009F0D84" w:rsidRDefault="009F0D84" w:rsidP="00F9093F">
      <w:pPr>
        <w:pStyle w:val="berschrift3nummeriert"/>
      </w:pPr>
      <w:bookmarkStart w:id="121" w:name="_Toc193706786"/>
      <w:r>
        <w:t>Selbstreflexion</w:t>
      </w:r>
      <w:r w:rsidR="00725A37">
        <w:t xml:space="preserve"> &amp; Persönliches Fazit</w:t>
      </w:r>
      <w:bookmarkEnd w:id="121"/>
    </w:p>
    <w:p w14:paraId="52116BB9" w14:textId="10C1AB40" w:rsidR="00A41C22" w:rsidRDefault="00A41C22" w:rsidP="00A41C22">
      <w:r>
        <w:t xml:space="preserve">Ich bin mit dem Zustand des Produkts </w:t>
      </w:r>
      <w:r w:rsidR="00E63AD3">
        <w:t>und der IPA allgemein zufrieden – ich konnte</w:t>
      </w:r>
      <w:r w:rsidR="009D4356">
        <w:t xml:space="preserve">, soweit ich das beurteilen kann, die Aufgabenstellung umsetzen, ohne </w:t>
      </w:r>
      <w:r w:rsidR="004004F9">
        <w:t>dass</w:t>
      </w:r>
      <w:r w:rsidR="009D4356">
        <w:t xml:space="preserve"> etwas </w:t>
      </w:r>
      <w:proofErr w:type="gramStart"/>
      <w:r w:rsidR="009D4356">
        <w:t>grosses</w:t>
      </w:r>
      <w:proofErr w:type="gramEnd"/>
      <w:r w:rsidR="009D4356">
        <w:t xml:space="preserve"> und/oder wichtiges fehlt. </w:t>
      </w:r>
    </w:p>
    <w:p w14:paraId="70551B29" w14:textId="77777777" w:rsidR="009D4356" w:rsidRDefault="009D4356" w:rsidP="00A41C22"/>
    <w:p w14:paraId="746F7E65" w14:textId="4EE6CA12" w:rsidR="009D4356" w:rsidRDefault="009D4356" w:rsidP="00A41C22">
      <w:r>
        <w:t xml:space="preserve">Das Implementieren im </w:t>
      </w:r>
      <w:r w:rsidR="004004F9">
        <w:t>Allgemeinen</w:t>
      </w:r>
      <w:r>
        <w:t xml:space="preserve"> konnte ich ohne gravierende Probleme umsetzen und ich wurde </w:t>
      </w:r>
      <w:r w:rsidR="00B536C2">
        <w:t xml:space="preserve">nie durch grosse Probleme in Zeitdruck gebracht. Die Vorbereitung auf die IPA in Form einer Test-IPA hat mir sehr geholfen – nicht nur um mich wieder (nach 3 Jahren Pause) an PowerShell zu gewöhnen, sondern auch um die </w:t>
      </w:r>
      <w:r w:rsidR="00655D71">
        <w:t xml:space="preserve">HPEiLOCmdlets-Bibliothek kennenzulernen. Ich war dadurch gut vorbereitet, sodass ich ohne gross Nervosität in die IPA starten konnte und während der ganzen IPA, ausser während des Testens, sehr ruhig und fokussiert an die Aufgabenstellung herangehen konnte. </w:t>
      </w:r>
    </w:p>
    <w:p w14:paraId="218ECA60" w14:textId="77777777" w:rsidR="006B7364" w:rsidRDefault="006B7364" w:rsidP="00A41C22"/>
    <w:p w14:paraId="760BE87D" w14:textId="65AFA2D4" w:rsidR="006B7364" w:rsidRDefault="006B7364" w:rsidP="00A41C22">
      <w:r>
        <w:t xml:space="preserve">Schwierig fand ich vor allem, die Aufgabenstellung im Auge zu behalten und alles zu berücksichtigen, was gefordert ist: Ich habe ein- zweimal beim Überprüfen der Aufgabenstellung bemerkt, dass mir noch Teile davon fehlen – diese musste ich dann noch nachimplementieren. Ich habe zwar </w:t>
      </w:r>
      <w:proofErr w:type="spellStart"/>
      <w:r>
        <w:t>Github</w:t>
      </w:r>
      <w:proofErr w:type="spellEnd"/>
      <w:r>
        <w:t>-Issues verwendet, um dieses Problem zu vermeiden, aber wie sich gezeigt hat, waren sie nicht detailliert genug. Das kann</w:t>
      </w:r>
      <w:r w:rsidR="00EC3996">
        <w:t xml:space="preserve"> und will</w:t>
      </w:r>
      <w:r>
        <w:t xml:space="preserve"> ich für die Zukunft </w:t>
      </w:r>
      <w:r w:rsidR="00EC3996">
        <w:t>noch</w:t>
      </w:r>
      <w:r>
        <w:t xml:space="preserve"> </w:t>
      </w:r>
      <w:r w:rsidR="00EC3996">
        <w:t>v</w:t>
      </w:r>
      <w:r>
        <w:t>erbessern – ausserdem haben mir die Issues insgesamt auch</w:t>
      </w:r>
      <w:r w:rsidR="00C666E9">
        <w:t xml:space="preserve"> schon im jetzigen Zustand</w:t>
      </w:r>
      <w:r>
        <w:t xml:space="preserve"> gut </w:t>
      </w:r>
      <w:r w:rsidR="00252C0D">
        <w:t>auf</w:t>
      </w:r>
      <w:r>
        <w:t xml:space="preserve">gezeigt, wie weit ich mit dem Programm </w:t>
      </w:r>
      <w:r w:rsidR="00985073">
        <w:t>war</w:t>
      </w:r>
      <w:r>
        <w:t>.</w:t>
      </w:r>
    </w:p>
    <w:p w14:paraId="5C7D9A73" w14:textId="77777777" w:rsidR="00985073" w:rsidRDefault="00985073" w:rsidP="00A41C22"/>
    <w:p w14:paraId="59D5B9E7" w14:textId="66C8EEEF" w:rsidR="009107FE" w:rsidRDefault="00985073" w:rsidP="00A41C22">
      <w:r>
        <w:t xml:space="preserve">Ich </w:t>
      </w:r>
      <w:proofErr w:type="gramStart"/>
      <w:r>
        <w:t>habe</w:t>
      </w:r>
      <w:proofErr w:type="gramEnd"/>
      <w:r>
        <w:t xml:space="preserve"> während dem Testen schmerzlich merken müssen, wie wichtig und nützlich Unittests gegenüber von Usertests zur Laufzeit sein können – ich hatte im Vorfeld der Testphase eigentlich gedacht, dass ich einen Grossteil der Tests ohne Probleme abschliessen kann, aber dem war nicht so – ich musste während dem Testen noch eine gefühlte Flut an Fehlern beheben, damit die Tests erfolgreich verliefen. Das hat mir unter anderem auch wieder die Schwächen von Wasserfallmodellen bei der Organisation von Informatikprojekten gezeigt – ich war dem aber schon bewusst und habe sie bewusst in Kauf genommen. Diese Fehler hätten durch Unittests während der Implementierung behoben werden können, ohne dass dies zu viel Aufwand geführt hätte. Deswegen werde ich bei der Weiterentwicklung des </w:t>
      </w:r>
      <w:proofErr w:type="spellStart"/>
      <w:r w:rsidR="008B5A5F">
        <w:t>Script</w:t>
      </w:r>
      <w:r>
        <w:t>es</w:t>
      </w:r>
      <w:proofErr w:type="spellEnd"/>
      <w:r>
        <w:t xml:space="preserve"> nach Abschluss der IPA Unittests implementieren, um Fehler dieser Art schneller und einfacher erkennen und beheben</w:t>
      </w:r>
      <w:r w:rsidR="009107FE">
        <w:t xml:space="preserve"> zu können.</w:t>
      </w:r>
    </w:p>
    <w:p w14:paraId="51EE3DA2" w14:textId="77777777" w:rsidR="00717F04" w:rsidRDefault="00717F04" w:rsidP="00A41C22"/>
    <w:p w14:paraId="356C521C" w14:textId="437E6D8A" w:rsidR="00717F04" w:rsidRDefault="00717F04" w:rsidP="00A41C22">
      <w:r>
        <w:t>Ich wusste aus früheren Projekten, wie viel Arbeit es gibt, wenn man im Nachhinein Code noch kommentieren und dokumentieren muss – das konnte ich unter anderem durch die Logfunktion und den Puffer am Ende der IPA aber problemlos und relativ ausführlich machen – auch die Hilfestellungen des Moduls (Kommentarbasierte Hilfe) und die Fehler</w:t>
      </w:r>
      <w:r w:rsidR="005F6CAE">
        <w:t xml:space="preserve">behandlung </w:t>
      </w:r>
      <w:r>
        <w:t>tragen dazu</w:t>
      </w:r>
      <w:r w:rsidR="005F6CAE">
        <w:t xml:space="preserve"> bei und ich finde, das ist mir dieses Mal wesentlich besser gelungen. Ich habe ausserdem auch darauf geachtet, Coding-Konventionen so gut es ging zu beachten, sodass ich am Ende nicht noch viele Variablen und Funktionen </w:t>
      </w:r>
      <w:r w:rsidR="000C1F8F">
        <w:t>anpassen</w:t>
      </w:r>
      <w:r w:rsidR="005F6CAE">
        <w:t xml:space="preserve"> musste.</w:t>
      </w:r>
    </w:p>
    <w:p w14:paraId="7D03EB08" w14:textId="77777777" w:rsidR="008C1314" w:rsidRDefault="008C1314" w:rsidP="00A41C22"/>
    <w:p w14:paraId="6A80E362" w14:textId="1130AE0F" w:rsidR="008C1314" w:rsidRDefault="008C1314" w:rsidP="00A41C22">
      <w:r>
        <w:t>Der Zeitplan ist mir meiner Meinung nach auch gut gelungen: Der Ansatz aus der Test-IPA, die einzelnen Phasen so kleinkörnig wie möglich aufzuführen hat sich als gut erwiesen – ich konnte sehr gut erkennen, wenn ich vor- oder hinter dem Zeitplan war und konnte dementsprechend schnell reagieren.</w:t>
      </w:r>
    </w:p>
    <w:p w14:paraId="2076FAA5" w14:textId="77777777" w:rsidR="005E691C" w:rsidRDefault="005E691C" w:rsidP="00A41C22"/>
    <w:p w14:paraId="78C005B7" w14:textId="2BAD7D4F" w:rsidR="00A0209A" w:rsidRDefault="00A0209A" w:rsidP="00A41C22">
      <w:r>
        <w:t xml:space="preserve">Die IPA war nicht nur bloss ein Test, sondern hat auch Spass gemacht, </w:t>
      </w:r>
      <w:proofErr w:type="gramStart"/>
      <w:r>
        <w:t>besonders</w:t>
      </w:r>
      <w:proofErr w:type="gramEnd"/>
      <w:r>
        <w:t xml:space="preserve"> als ich die Resultate des Tests auf der «scharfen» SwissFEL-Maschine gesehen habe. </w:t>
      </w:r>
    </w:p>
    <w:p w14:paraId="638313A4" w14:textId="77777777" w:rsidR="005E691C" w:rsidRPr="00A41C22" w:rsidRDefault="005E691C" w:rsidP="00A41C22"/>
    <w:bookmarkStart w:id="122" w:name="_Toc193706787" w:displacedByCustomXml="next"/>
    <w:sdt>
      <w:sdtPr>
        <w:rPr>
          <w:rFonts w:asciiTheme="minorHAnsi" w:eastAsia="Times New Roman" w:hAnsiTheme="minorHAnsi" w:cs="Times New Roman"/>
          <w:sz w:val="22"/>
          <w:szCs w:val="24"/>
          <w:lang w:val="de-DE"/>
        </w:rPr>
        <w:id w:val="306216534"/>
        <w:docPartObj>
          <w:docPartGallery w:val="Bibliographies"/>
          <w:docPartUnique/>
        </w:docPartObj>
      </w:sdtPr>
      <w:sdtEndPr>
        <w:rPr>
          <w:b w:val="0"/>
          <w:bCs w:val="0"/>
          <w:lang w:val="de-CH"/>
        </w:rPr>
      </w:sdtEndPr>
      <w:sdtContent>
        <w:p w14:paraId="2383C203" w14:textId="634AFC93" w:rsidR="001C4527" w:rsidRPr="009F4859" w:rsidRDefault="001C4527" w:rsidP="00095704">
          <w:pPr>
            <w:pStyle w:val="berschrift1nummeriert"/>
          </w:pPr>
          <w:proofErr w:type="spellStart"/>
          <w:r w:rsidRPr="009F4859">
            <w:t>Literaturverzeichnis</w:t>
          </w:r>
          <w:bookmarkEnd w:id="122"/>
          <w:proofErr w:type="spellEnd"/>
        </w:p>
        <w:sdt>
          <w:sdtPr>
            <w:id w:val="111145805"/>
            <w:bibliography/>
          </w:sdtPr>
          <w:sdtEndPr/>
          <w:sdtContent>
            <w:p w14:paraId="539E0F62" w14:textId="77777777" w:rsidR="003F1702" w:rsidRDefault="001C4527" w:rsidP="003F1702">
              <w:pPr>
                <w:pStyle w:val="Literaturverzeichnis"/>
                <w:ind w:left="720" w:hanging="720"/>
                <w:rPr>
                  <w:noProof/>
                  <w:sz w:val="24"/>
                  <w:lang w:val="en-US"/>
                </w:rPr>
              </w:pPr>
              <w:r>
                <w:fldChar w:fldCharType="begin"/>
              </w:r>
              <w:r w:rsidRPr="00740DF2">
                <w:rPr>
                  <w:lang w:val="en-US"/>
                </w:rPr>
                <w:instrText>BIBLIOGRAPHY</w:instrText>
              </w:r>
              <w:r>
                <w:fldChar w:fldCharType="separate"/>
              </w:r>
              <w:r w:rsidR="003F1702">
                <w:rPr>
                  <w:noProof/>
                  <w:lang w:val="en-US"/>
                </w:rPr>
                <w:t xml:space="preserve">[deleted], R. . (2022, 9 23). </w:t>
              </w:r>
              <w:r w:rsidR="003F1702">
                <w:rPr>
                  <w:i/>
                  <w:iCs/>
                  <w:noProof/>
                  <w:lang w:val="en-US"/>
                </w:rPr>
                <w:t>At what point does a script become a module</w:t>
              </w:r>
              <w:r w:rsidR="003F1702">
                <w:rPr>
                  <w:noProof/>
                  <w:lang w:val="en-US"/>
                </w:rPr>
                <w:t>. Retrieved from Reddit: https://www.reddit.com/r/PowerShell/comments/xm4ryo/at_what_point_does_a_script_become_a_module/?rdt=61937</w:t>
              </w:r>
            </w:p>
            <w:p w14:paraId="71C10C19" w14:textId="77777777" w:rsidR="003F1702" w:rsidRDefault="003F1702" w:rsidP="003F1702">
              <w:pPr>
                <w:pStyle w:val="Literaturverzeichnis"/>
                <w:ind w:left="720" w:hanging="720"/>
                <w:rPr>
                  <w:noProof/>
                  <w:lang w:val="en-US"/>
                </w:rPr>
              </w:pPr>
              <w:r>
                <w:rPr>
                  <w:noProof/>
                  <w:lang w:val="en-US"/>
                </w:rPr>
                <w:t xml:space="preserve">codeConcussion. (2013, 04 04). </w:t>
              </w:r>
              <w:r>
                <w:rPr>
                  <w:i/>
                  <w:iCs/>
                  <w:noProof/>
                  <w:lang w:val="en-US"/>
                </w:rPr>
                <w:t>Select-Object on nested collections</w:t>
              </w:r>
              <w:r>
                <w:rPr>
                  <w:noProof/>
                  <w:lang w:val="en-US"/>
                </w:rPr>
                <w:t>. Retrieved from stackoverflow: https://stackoverflow.com/questions/15816491/select-object-on-nested-collections</w:t>
              </w:r>
            </w:p>
            <w:p w14:paraId="15FA11B2" w14:textId="77777777" w:rsidR="003F1702" w:rsidRDefault="003F1702" w:rsidP="003F1702">
              <w:pPr>
                <w:pStyle w:val="Literaturverzeichnis"/>
                <w:ind w:left="720" w:hanging="720"/>
                <w:rPr>
                  <w:noProof/>
                  <w:lang w:val="en-US"/>
                </w:rPr>
              </w:pPr>
              <w:r>
                <w:rPr>
                  <w:noProof/>
                  <w:lang w:val="en-US"/>
                </w:rPr>
                <w:t xml:space="preserve">DarkLite1. (2014, 07 15). </w:t>
              </w:r>
              <w:r>
                <w:rPr>
                  <w:i/>
                  <w:iCs/>
                  <w:noProof/>
                  <w:lang w:val="en-US"/>
                </w:rPr>
                <w:t>PowerShell Remove item [0] from an array</w:t>
              </w:r>
              <w:r>
                <w:rPr>
                  <w:noProof/>
                  <w:lang w:val="en-US"/>
                </w:rPr>
                <w:t>. Retrieved from stackoverflow: https://stackoverflow.com/questions/24754822/powershell-remove-item-0-from-an-array</w:t>
              </w:r>
            </w:p>
            <w:p w14:paraId="3585A1D2" w14:textId="77777777" w:rsidR="003F1702" w:rsidRDefault="003F1702" w:rsidP="003F1702">
              <w:pPr>
                <w:pStyle w:val="Literaturverzeichnis"/>
                <w:ind w:left="720" w:hanging="720"/>
                <w:rPr>
                  <w:noProof/>
                  <w:lang w:val="en-US"/>
                </w:rPr>
              </w:pPr>
              <w:r>
                <w:rPr>
                  <w:noProof/>
                  <w:lang w:val="en-US"/>
                </w:rPr>
                <w:t xml:space="preserve">gskinner. (n.d.). </w:t>
              </w:r>
              <w:r>
                <w:rPr>
                  <w:i/>
                  <w:iCs/>
                  <w:noProof/>
                  <w:lang w:val="en-US"/>
                </w:rPr>
                <w:t>PowerShell Regex</w:t>
              </w:r>
              <w:r>
                <w:rPr>
                  <w:noProof/>
                  <w:lang w:val="en-US"/>
                </w:rPr>
                <w:t>. Retrieved from Regexr: PowerShell Regex: https://regexr.com/3c0lf</w:t>
              </w:r>
            </w:p>
            <w:p w14:paraId="629DCC0E" w14:textId="77777777" w:rsidR="003F1702" w:rsidRDefault="003F1702" w:rsidP="003F1702">
              <w:pPr>
                <w:pStyle w:val="Literaturverzeichnis"/>
                <w:ind w:left="720" w:hanging="720"/>
                <w:rPr>
                  <w:noProof/>
                  <w:lang w:val="en-US"/>
                </w:rPr>
              </w:pPr>
              <w:r>
                <w:rPr>
                  <w:noProof/>
                  <w:lang w:val="en-US"/>
                </w:rPr>
                <w:t xml:space="preserve">Hewlett Packard Enterprise. (n.d.). </w:t>
              </w:r>
              <w:r>
                <w:rPr>
                  <w:i/>
                  <w:iCs/>
                  <w:noProof/>
                  <w:lang w:val="en-US"/>
                </w:rPr>
                <w:t>Was ist Integrated Lights-Out (iLO)?</w:t>
              </w:r>
              <w:r>
                <w:rPr>
                  <w:noProof/>
                  <w:lang w:val="en-US"/>
                </w:rPr>
                <w:t xml:space="preserve"> Retrieved from Hewlett Packard Enterprise: https://www.hpe.com/ch/de/what-is/ilo.html</w:t>
              </w:r>
            </w:p>
            <w:p w14:paraId="5AAA1BF6" w14:textId="77777777" w:rsidR="003F1702" w:rsidRDefault="003F1702" w:rsidP="003F1702">
              <w:pPr>
                <w:pStyle w:val="Literaturverzeichnis"/>
                <w:ind w:left="720" w:hanging="720"/>
                <w:rPr>
                  <w:noProof/>
                  <w:lang w:val="en-US"/>
                </w:rPr>
              </w:pPr>
              <w:r>
                <w:rPr>
                  <w:noProof/>
                  <w:lang w:val="en-US"/>
                </w:rPr>
                <w:t xml:space="preserve">JaapBrasser. (2019, 06 28). </w:t>
              </w:r>
              <w:r>
                <w:rPr>
                  <w:i/>
                  <w:iCs/>
                  <w:noProof/>
                  <w:lang w:val="en-US"/>
                </w:rPr>
                <w:t>stackoverflow</w:t>
              </w:r>
              <w:r>
                <w:rPr>
                  <w:noProof/>
                  <w:lang w:val="en-US"/>
                </w:rPr>
                <w:t>. Retrieved from How to check if a PowerShell switch parameter is absent or false: https://stackoverflow.com/questions/56809557/how-to-check-if-a-powershell-switch-parameter-is-absent-or-false</w:t>
              </w:r>
            </w:p>
            <w:p w14:paraId="4AFF9544" w14:textId="77777777" w:rsidR="003F1702" w:rsidRDefault="003F1702" w:rsidP="003F1702">
              <w:pPr>
                <w:pStyle w:val="Literaturverzeichnis"/>
                <w:ind w:left="720" w:hanging="720"/>
                <w:rPr>
                  <w:noProof/>
                  <w:lang w:val="en-US"/>
                </w:rPr>
              </w:pPr>
              <w:r>
                <w:rPr>
                  <w:noProof/>
                  <w:lang w:val="en-US"/>
                </w:rPr>
                <w:t xml:space="preserve">jeremy.hawkins1. (2023, 05 01). </w:t>
              </w:r>
              <w:r>
                <w:rPr>
                  <w:i/>
                  <w:iCs/>
                  <w:noProof/>
                  <w:lang w:val="en-US"/>
                </w:rPr>
                <w:t>Export-Csv array of objects Error " Object reference not set to an instance of an object."</w:t>
              </w:r>
              <w:r>
                <w:rPr>
                  <w:noProof/>
                  <w:lang w:val="en-US"/>
                </w:rPr>
                <w:t>. Retrieved from Microsoft | Learn: https://learn.microsoft.com/en-us/answers/questions/1185618/export-csv-array-of-objects-error-object-reference</w:t>
              </w:r>
            </w:p>
            <w:p w14:paraId="4A0E36EE" w14:textId="77777777" w:rsidR="003F1702" w:rsidRDefault="003F1702" w:rsidP="003F1702">
              <w:pPr>
                <w:pStyle w:val="Literaturverzeichnis"/>
                <w:ind w:left="720" w:hanging="720"/>
                <w:rPr>
                  <w:noProof/>
                  <w:lang w:val="en-US"/>
                </w:rPr>
              </w:pPr>
              <w:r>
                <w:rPr>
                  <w:noProof/>
                  <w:lang w:val="en-US"/>
                </w:rPr>
                <w:t xml:space="preserve">Kaarsemaker, D. (2021). </w:t>
              </w:r>
              <w:r>
                <w:rPr>
                  <w:i/>
                  <w:iCs/>
                  <w:noProof/>
                  <w:lang w:val="en-US"/>
                </w:rPr>
                <w:t>iLO automation from python or shell¶</w:t>
              </w:r>
              <w:r>
                <w:rPr>
                  <w:noProof/>
                  <w:lang w:val="en-US"/>
                </w:rPr>
                <w:t>. Retrieved from python-hpilo: https://seveas.github.io/python-hpilo/index.html</w:t>
              </w:r>
            </w:p>
            <w:p w14:paraId="1E5E3183" w14:textId="77777777" w:rsidR="003F1702" w:rsidRDefault="003F1702" w:rsidP="003F1702">
              <w:pPr>
                <w:pStyle w:val="Literaturverzeichnis"/>
                <w:ind w:left="720" w:hanging="720"/>
                <w:rPr>
                  <w:noProof/>
                  <w:lang w:val="en-US"/>
                </w:rPr>
              </w:pPr>
              <w:r>
                <w:rPr>
                  <w:noProof/>
                  <w:lang w:val="en-US"/>
                </w:rPr>
                <w:t xml:space="preserve">Maclean, W. (2018, 11 22). </w:t>
              </w:r>
              <w:r>
                <w:rPr>
                  <w:i/>
                  <w:iCs/>
                  <w:noProof/>
                  <w:lang w:val="en-US"/>
                </w:rPr>
                <w:t>Tracing where output is coming from in a Powershell script</w:t>
              </w:r>
              <w:r>
                <w:rPr>
                  <w:noProof/>
                  <w:lang w:val="en-US"/>
                </w:rPr>
                <w:t>. Retrieved from stackoverflow: https://stackoverflow.com/questions/53423718/tracing-where-output-is-coming-from-in-a-powershell-script</w:t>
              </w:r>
            </w:p>
            <w:p w14:paraId="1E9E3B65" w14:textId="77777777" w:rsidR="003F1702" w:rsidRDefault="003F1702" w:rsidP="003F1702">
              <w:pPr>
                <w:pStyle w:val="Literaturverzeichnis"/>
                <w:ind w:left="720" w:hanging="720"/>
                <w:rPr>
                  <w:noProof/>
                  <w:lang w:val="en-US"/>
                </w:rPr>
              </w:pPr>
              <w:r>
                <w:rPr>
                  <w:noProof/>
                  <w:lang w:val="en-US"/>
                </w:rPr>
                <w:t xml:space="preserve">Marquette, K. (2017, 03 27). </w:t>
              </w:r>
              <w:r>
                <w:rPr>
                  <w:i/>
                  <w:iCs/>
                  <w:noProof/>
                  <w:lang w:val="en-US"/>
                </w:rPr>
                <w:t>Powershell: Building a Module, one microstep at a time</w:t>
              </w:r>
              <w:r>
                <w:rPr>
                  <w:noProof/>
                  <w:lang w:val="en-US"/>
                </w:rPr>
                <w:t>. Retrieved from PowerShell Explained: https://powershellexplained.com/2017-05-27-Powershell-module-building-basics/#psm1</w:t>
              </w:r>
            </w:p>
            <w:p w14:paraId="37594C23" w14:textId="77777777" w:rsidR="003F1702" w:rsidRDefault="003F1702" w:rsidP="003F1702">
              <w:pPr>
                <w:pStyle w:val="Literaturverzeichnis"/>
                <w:ind w:left="720" w:hanging="720"/>
                <w:rPr>
                  <w:noProof/>
                  <w:lang w:val="en-US"/>
                </w:rPr>
              </w:pPr>
              <w:r>
                <w:rPr>
                  <w:noProof/>
                  <w:lang w:val="en-US"/>
                </w:rPr>
                <w:t xml:space="preserve">Microsoft. (n.d.). </w:t>
              </w:r>
              <w:r>
                <w:rPr>
                  <w:i/>
                  <w:iCs/>
                  <w:noProof/>
                  <w:lang w:val="en-US"/>
                </w:rPr>
                <w:t>ConvertFrom-SecureString</w:t>
              </w:r>
              <w:r>
                <w:rPr>
                  <w:noProof/>
                  <w:lang w:val="en-US"/>
                </w:rPr>
                <w:t>. Retrieved from Microsoft | Learn: https://learn.microsoft.com/en-us/powershell/module/microsoft.powershell.security/convertfrom-securestring?view=powershell-7.5</w:t>
              </w:r>
            </w:p>
            <w:p w14:paraId="77CAA843" w14:textId="77777777" w:rsidR="003F1702" w:rsidRDefault="003F1702" w:rsidP="003F1702">
              <w:pPr>
                <w:pStyle w:val="Literaturverzeichnis"/>
                <w:ind w:left="720" w:hanging="720"/>
                <w:rPr>
                  <w:noProof/>
                  <w:lang w:val="en-US"/>
                </w:rPr>
              </w:pPr>
              <w:r>
                <w:rPr>
                  <w:noProof/>
                  <w:lang w:val="en-US"/>
                </w:rPr>
                <w:t xml:space="preserve">Microsoft Learn. (2021, 09 18). </w:t>
              </w:r>
              <w:r>
                <w:rPr>
                  <w:i/>
                  <w:iCs/>
                  <w:noProof/>
                  <w:lang w:val="en-US"/>
                </w:rPr>
                <w:t>Understanding a Windows PowerShell Module</w:t>
              </w:r>
              <w:r>
                <w:rPr>
                  <w:noProof/>
                  <w:lang w:val="en-US"/>
                </w:rPr>
                <w:t>. Retrieved from Microsoft | Learn | PowerShell: https://learn.microsoft.com/en-us/powershell/scripting/developer/module/understanding-a-windows-powershell-module?view=powershell-7.5</w:t>
              </w:r>
            </w:p>
            <w:p w14:paraId="34A61278" w14:textId="77777777" w:rsidR="003F1702" w:rsidRDefault="003F1702" w:rsidP="003F1702">
              <w:pPr>
                <w:pStyle w:val="Literaturverzeichnis"/>
                <w:ind w:left="720" w:hanging="720"/>
                <w:rPr>
                  <w:noProof/>
                  <w:lang w:val="en-US"/>
                </w:rPr>
              </w:pPr>
              <w:r>
                <w:rPr>
                  <w:noProof/>
                  <w:lang w:val="en-US"/>
                </w:rPr>
                <w:t xml:space="preserve">Oliver, S. . (2011, 02 24). </w:t>
              </w:r>
              <w:r>
                <w:rPr>
                  <w:i/>
                  <w:iCs/>
                  <w:noProof/>
                  <w:lang w:val="en-US"/>
                </w:rPr>
                <w:t>When to choose development of a PowerShell Module over PowerShell Script</w:t>
              </w:r>
              <w:r>
                <w:rPr>
                  <w:noProof/>
                  <w:lang w:val="en-US"/>
                </w:rPr>
                <w:t>. Retrieved from stackoverflow: https://stackoverflow.com/questions/5103211/when-to-choose-development-of-a-powershell-module-over-powershell-script</w:t>
              </w:r>
            </w:p>
            <w:p w14:paraId="621F5072" w14:textId="77777777" w:rsidR="003F1702" w:rsidRDefault="003F1702" w:rsidP="003F1702">
              <w:pPr>
                <w:pStyle w:val="Literaturverzeichnis"/>
                <w:ind w:left="720" w:hanging="720"/>
                <w:rPr>
                  <w:noProof/>
                  <w:lang w:val="en-US"/>
                </w:rPr>
              </w:pPr>
              <w:r>
                <w:rPr>
                  <w:noProof/>
                  <w:lang w:val="en-US"/>
                </w:rPr>
                <w:t xml:space="preserve">Pester. (n.d.). </w:t>
              </w:r>
              <w:r>
                <w:rPr>
                  <w:i/>
                  <w:iCs/>
                  <w:noProof/>
                  <w:lang w:val="en-US"/>
                </w:rPr>
                <w:t>Quick Start</w:t>
              </w:r>
              <w:r>
                <w:rPr>
                  <w:noProof/>
                  <w:lang w:val="en-US"/>
                </w:rPr>
                <w:t>. Retrieved from Pester.dev: https://pester.dev/docs/quick-start</w:t>
              </w:r>
            </w:p>
            <w:p w14:paraId="665E10DC" w14:textId="77777777" w:rsidR="003F1702" w:rsidRDefault="003F1702" w:rsidP="003F1702">
              <w:pPr>
                <w:pStyle w:val="Literaturverzeichnis"/>
                <w:ind w:left="720" w:hanging="720"/>
                <w:rPr>
                  <w:noProof/>
                  <w:lang w:val="en-US"/>
                </w:rPr>
              </w:pPr>
              <w:r>
                <w:rPr>
                  <w:noProof/>
                  <w:lang w:val="en-US"/>
                </w:rPr>
                <w:t xml:space="preserve">pl5. (2024, 01 18). </w:t>
              </w:r>
              <w:r>
                <w:rPr>
                  <w:i/>
                  <w:iCs/>
                  <w:noProof/>
                  <w:lang w:val="en-US"/>
                </w:rPr>
                <w:t>HPEiLOCmdlets 4.3.0.0 Error when using Get-HPEiLOIML</w:t>
              </w:r>
              <w:r>
                <w:rPr>
                  <w:noProof/>
                  <w:lang w:val="en-US"/>
                </w:rPr>
                <w:t>. Retrieved from Hewlett Packard Enterprise: https://community.hpe.com/t5/proliant-servers-ml-dl-sl/hpeilocmdlets-4-3-0-0-error-when-using-get-hpeiloiml/td-p/7204825</w:t>
              </w:r>
            </w:p>
            <w:p w14:paraId="41B9B3E5" w14:textId="77777777" w:rsidR="003F1702" w:rsidRDefault="003F1702" w:rsidP="003F1702">
              <w:pPr>
                <w:pStyle w:val="Literaturverzeichnis"/>
                <w:ind w:left="720" w:hanging="720"/>
                <w:rPr>
                  <w:noProof/>
                  <w:lang w:val="en-US"/>
                </w:rPr>
              </w:pPr>
              <w:r>
                <w:rPr>
                  <w:noProof/>
                  <w:lang w:val="en-US"/>
                </w:rPr>
                <w:t xml:space="preserve">Powell, D. (2012, 06 07). </w:t>
              </w:r>
              <w:r>
                <w:rPr>
                  <w:i/>
                  <w:iCs/>
                  <w:noProof/>
                  <w:lang w:val="en-US"/>
                </w:rPr>
                <w:t>In PowerShell, how can I test if a variable holds a numeric value?</w:t>
              </w:r>
              <w:r>
                <w:rPr>
                  <w:noProof/>
                  <w:lang w:val="en-US"/>
                </w:rPr>
                <w:t xml:space="preserve"> Retrieved from stackoverflow: https://stackoverflow.com/questions/10928030/in-powershell-how-can-i-test-if-a-variable-holds-a-numeric-value</w:t>
              </w:r>
            </w:p>
            <w:p w14:paraId="0C372838" w14:textId="77777777" w:rsidR="003F1702" w:rsidRDefault="003F1702" w:rsidP="003F1702">
              <w:pPr>
                <w:pStyle w:val="Literaturverzeichnis"/>
                <w:ind w:left="720" w:hanging="720"/>
                <w:rPr>
                  <w:noProof/>
                  <w:lang w:val="en-US"/>
                </w:rPr>
              </w:pPr>
              <w:r>
                <w:rPr>
                  <w:noProof/>
                  <w:lang w:val="en-US"/>
                </w:rPr>
                <w:t xml:space="preserve">Scripto, D. (2014, 08 31). </w:t>
              </w:r>
              <w:r>
                <w:rPr>
                  <w:i/>
                  <w:iCs/>
                  <w:noProof/>
                  <w:lang w:val="en-US"/>
                </w:rPr>
                <w:t>PowerTip: Using PowerShell to Determine if Path Is to File or Folder</w:t>
              </w:r>
              <w:r>
                <w:rPr>
                  <w:noProof/>
                  <w:lang w:val="en-US"/>
                </w:rPr>
                <w:t>. Retrieved from Microsoft | Devblogs: https://devblogs.microsoft.com/scripting/powertip-using-powershell-to-determine-if-path-is-to-file-or-folder/</w:t>
              </w:r>
            </w:p>
            <w:p w14:paraId="3B0E9F85" w14:textId="77777777" w:rsidR="003F1702" w:rsidRDefault="003F1702" w:rsidP="003F1702">
              <w:pPr>
                <w:pStyle w:val="Literaturverzeichnis"/>
                <w:ind w:left="720" w:hanging="720"/>
                <w:rPr>
                  <w:noProof/>
                  <w:lang w:val="en-US"/>
                </w:rPr>
              </w:pPr>
              <w:r>
                <w:rPr>
                  <w:noProof/>
                  <w:lang w:val="en-US"/>
                </w:rPr>
                <w:lastRenderedPageBreak/>
                <w:t xml:space="preserve">sdwheeler. (2024, 06 05). </w:t>
              </w:r>
              <w:r>
                <w:rPr>
                  <w:i/>
                  <w:iCs/>
                  <w:noProof/>
                  <w:lang w:val="en-US"/>
                </w:rPr>
                <w:t>about_Special_Characters</w:t>
              </w:r>
              <w:r>
                <w:rPr>
                  <w:noProof/>
                  <w:lang w:val="en-US"/>
                </w:rPr>
                <w:t>. Retrieved from Microsoft | Learn: https://learn.microsoft.com/en-us/powershell/module/microsoft.powershell.core/about/about_special_characters?view=powershell-7.5</w:t>
              </w:r>
            </w:p>
            <w:p w14:paraId="3B0A8D7B" w14:textId="77777777" w:rsidR="003F1702" w:rsidRDefault="003F1702" w:rsidP="003F1702">
              <w:pPr>
                <w:pStyle w:val="Literaturverzeichnis"/>
                <w:ind w:left="720" w:hanging="720"/>
                <w:rPr>
                  <w:noProof/>
                  <w:lang w:val="en-US"/>
                </w:rPr>
              </w:pPr>
              <w:r>
                <w:rPr>
                  <w:noProof/>
                  <w:lang w:val="en-US"/>
                </w:rPr>
                <w:t xml:space="preserve">sdwheeler, A. (2024, 01 19). </w:t>
              </w:r>
              <w:r>
                <w:rPr>
                  <w:i/>
                  <w:iCs/>
                  <w:noProof/>
                  <w:lang w:val="en-US"/>
                </w:rPr>
                <w:t>about_Requires</w:t>
              </w:r>
              <w:r>
                <w:rPr>
                  <w:noProof/>
                  <w:lang w:val="en-US"/>
                </w:rPr>
                <w:t>. Retrieved from Microsoft | Learn: https://learn.microsoft.com/en-us/powershell/module/microsoft.powershell.core/about/about_requires?view=powershell-7.5</w:t>
              </w:r>
            </w:p>
            <w:p w14:paraId="1EE26B32" w14:textId="77777777" w:rsidR="003F1702" w:rsidRDefault="003F1702" w:rsidP="003F1702">
              <w:pPr>
                <w:pStyle w:val="Literaturverzeichnis"/>
                <w:ind w:left="720" w:hanging="720"/>
                <w:rPr>
                  <w:noProof/>
                  <w:lang w:val="en-US"/>
                </w:rPr>
              </w:pPr>
              <w:r>
                <w:rPr>
                  <w:noProof/>
                  <w:lang w:val="en-US"/>
                </w:rPr>
                <w:t xml:space="preserve">sdwheeler, A. (2025, 01 10). </w:t>
              </w:r>
              <w:r>
                <w:rPr>
                  <w:i/>
                  <w:iCs/>
                  <w:noProof/>
                  <w:lang w:val="en-US"/>
                </w:rPr>
                <w:t>about_Comment_Based_Help</w:t>
              </w:r>
              <w:r>
                <w:rPr>
                  <w:noProof/>
                  <w:lang w:val="en-US"/>
                </w:rPr>
                <w:t>. Retrieved from Microsoft | Learn: https://learn.microsoft.com/en-us/powershell/module/microsoft.powershell.core/about/about_comment_based_help?view=powershell-7.5</w:t>
              </w:r>
            </w:p>
            <w:p w14:paraId="6F3729E3" w14:textId="77777777" w:rsidR="003F1702" w:rsidRDefault="003F1702" w:rsidP="003F1702">
              <w:pPr>
                <w:pStyle w:val="Literaturverzeichnis"/>
                <w:ind w:left="720" w:hanging="720"/>
                <w:rPr>
                  <w:noProof/>
                  <w:lang w:val="en-US"/>
                </w:rPr>
              </w:pPr>
              <w:r w:rsidRPr="003F1702">
                <w:rPr>
                  <w:noProof/>
                </w:rPr>
                <w:t xml:space="preserve">sdwheeler, ArieHein, sethvs, Blake-Madden. </w:t>
              </w:r>
              <w:r>
                <w:rPr>
                  <w:noProof/>
                  <w:lang w:val="en-US"/>
                </w:rPr>
                <w:t xml:space="preserve">(2025, 01 31). </w:t>
              </w:r>
              <w:r>
                <w:rPr>
                  <w:i/>
                  <w:iCs/>
                  <w:noProof/>
                  <w:lang w:val="en-US"/>
                </w:rPr>
                <w:t>about_Regular_Expressions</w:t>
              </w:r>
              <w:r>
                <w:rPr>
                  <w:noProof/>
                  <w:lang w:val="en-US"/>
                </w:rPr>
                <w:t>. Retrieved from Microsoft | Learn: https://learn.microsoft.com/en-us/powershell/module/microsoft.powershell.core/about/about_regular_expressions?view=powershell-7.5</w:t>
              </w:r>
            </w:p>
            <w:p w14:paraId="324EE9AB" w14:textId="77777777" w:rsidR="003F1702" w:rsidRDefault="003F1702" w:rsidP="003F1702">
              <w:pPr>
                <w:pStyle w:val="Literaturverzeichnis"/>
                <w:ind w:left="720" w:hanging="720"/>
                <w:rPr>
                  <w:noProof/>
                  <w:lang w:val="en-US"/>
                </w:rPr>
              </w:pPr>
              <w:r>
                <w:rPr>
                  <w:noProof/>
                  <w:lang w:val="en-US"/>
                </w:rPr>
                <w:t xml:space="preserve">sdwheeler, c.-h. T.-S. (2024, 10 17). </w:t>
              </w:r>
              <w:r>
                <w:rPr>
                  <w:i/>
                  <w:iCs/>
                  <w:noProof/>
                  <w:lang w:val="en-US"/>
                </w:rPr>
                <w:t>Approved Verbs for PowerShell Commands</w:t>
              </w:r>
              <w:r>
                <w:rPr>
                  <w:noProof/>
                  <w:lang w:val="en-US"/>
                </w:rPr>
                <w:t>. Retrieved from Microsoft | Learn: https://learn.microsoft.com/en-us/powershell/scripting/developer/cmdlet/approved-verbs-for-windows-powershell-commands?view=powershell-7.5</w:t>
              </w:r>
            </w:p>
            <w:p w14:paraId="186716DF" w14:textId="77777777" w:rsidR="003F1702" w:rsidRDefault="003F1702" w:rsidP="003F1702">
              <w:pPr>
                <w:pStyle w:val="Literaturverzeichnis"/>
                <w:ind w:left="720" w:hanging="720"/>
                <w:rPr>
                  <w:noProof/>
                  <w:lang w:val="en-US"/>
                </w:rPr>
              </w:pPr>
              <w:r>
                <w:rPr>
                  <w:noProof/>
                  <w:lang w:val="en-US"/>
                </w:rPr>
                <w:t xml:space="preserve">tnw. (2013, 09 18). </w:t>
              </w:r>
              <w:r>
                <w:rPr>
                  <w:i/>
                  <w:iCs/>
                  <w:noProof/>
                  <w:lang w:val="en-US"/>
                </w:rPr>
                <w:t>PowerShell and the -Contains operator</w:t>
              </w:r>
              <w:r>
                <w:rPr>
                  <w:noProof/>
                  <w:lang w:val="en-US"/>
                </w:rPr>
                <w:t>. Retrieved from stackoverflow: https://stackoverflow.com/questions/18877580/powershell-and-the-contains-operator</w:t>
              </w:r>
            </w:p>
            <w:p w14:paraId="45E52302" w14:textId="77777777" w:rsidR="003F1702" w:rsidRDefault="003F1702" w:rsidP="003F1702">
              <w:pPr>
                <w:pStyle w:val="Literaturverzeichnis"/>
                <w:ind w:left="720" w:hanging="720"/>
                <w:rPr>
                  <w:noProof/>
                  <w:lang w:val="en-US"/>
                </w:rPr>
              </w:pPr>
              <w:r>
                <w:rPr>
                  <w:noProof/>
                  <w:lang w:val="en-US"/>
                </w:rPr>
                <w:t xml:space="preserve">Wikipedia. (2025, 01 21). </w:t>
              </w:r>
              <w:r>
                <w:rPr>
                  <w:i/>
                  <w:iCs/>
                  <w:noProof/>
                  <w:lang w:val="en-US"/>
                </w:rPr>
                <w:t>HP Integrated Lights-Out</w:t>
              </w:r>
              <w:r>
                <w:rPr>
                  <w:noProof/>
                  <w:lang w:val="en-US"/>
                </w:rPr>
                <w:t>. Retrieved from Wikipedia: https://en.wikipedia.org/wiki/HP_Integrated_Lights-Out</w:t>
              </w:r>
            </w:p>
            <w:p w14:paraId="027CCDD6" w14:textId="77777777" w:rsidR="003F1702" w:rsidRDefault="003F1702" w:rsidP="003F1702">
              <w:pPr>
                <w:pStyle w:val="Literaturverzeichnis"/>
                <w:ind w:left="720" w:hanging="720"/>
                <w:rPr>
                  <w:noProof/>
                  <w:lang w:val="en-US"/>
                </w:rPr>
              </w:pPr>
              <w:r>
                <w:rPr>
                  <w:noProof/>
                  <w:lang w:val="en-US"/>
                </w:rPr>
                <w:t xml:space="preserve">Wikipedia. (2025, 03 08). </w:t>
              </w:r>
              <w:r>
                <w:rPr>
                  <w:i/>
                  <w:iCs/>
                  <w:noProof/>
                  <w:lang w:val="en-US"/>
                </w:rPr>
                <w:t>Out-of-band management</w:t>
              </w:r>
              <w:r>
                <w:rPr>
                  <w:noProof/>
                  <w:lang w:val="en-US"/>
                </w:rPr>
                <w:t>. Retrieved from Wikipedia: https://en.wikipedia.org/wiki/Out-of-band_management</w:t>
              </w:r>
            </w:p>
            <w:p w14:paraId="10B6BAB8" w14:textId="0719635B" w:rsidR="001C4527" w:rsidRDefault="001C4527" w:rsidP="003F1702">
              <w:r>
                <w:rPr>
                  <w:b/>
                  <w:bCs/>
                </w:rPr>
                <w:fldChar w:fldCharType="end"/>
              </w:r>
            </w:p>
          </w:sdtContent>
        </w:sdt>
      </w:sdtContent>
    </w:sdt>
    <w:p w14:paraId="7BA5F51D" w14:textId="77777777" w:rsidR="009F0D84" w:rsidRDefault="009F0D84" w:rsidP="00F9093F">
      <w:pPr>
        <w:pStyle w:val="berschrift1nummeriert"/>
        <w:rPr>
          <w:noProof/>
        </w:rPr>
      </w:pPr>
      <w:bookmarkStart w:id="123" w:name="_Toc193706788"/>
      <w:r>
        <w:t>Abbildungsverzeichnis</w:t>
      </w:r>
      <w:bookmarkEnd w:id="123"/>
    </w:p>
    <w:p w14:paraId="5871C47D" w14:textId="6940B95C" w:rsidR="003F1702" w:rsidRDefault="009F0D84">
      <w:pPr>
        <w:pStyle w:val="Abbildungsverzeichnis"/>
        <w:rPr>
          <w:rFonts w:eastAsiaTheme="minorEastAsia" w:cstheme="minorBidi"/>
          <w:noProof/>
          <w:kern w:val="2"/>
          <w:position w:val="0"/>
          <w:szCs w:val="22"/>
          <w:lang w:eastAsia="de-CH"/>
          <w14:ligatures w14:val="standardContextual"/>
        </w:rPr>
      </w:pPr>
      <w:r>
        <w:rPr>
          <w:rFonts w:asciiTheme="majorHAnsi" w:eastAsiaTheme="majorEastAsia" w:hAnsiTheme="majorHAnsi" w:cstheme="majorBidi"/>
          <w:color w:val="000EAC" w:themeColor="accent1" w:themeShade="BF"/>
          <w:sz w:val="34"/>
          <w:szCs w:val="26"/>
          <w:lang w:val="en-US"/>
        </w:rPr>
        <w:fldChar w:fldCharType="begin"/>
      </w:r>
      <w:r w:rsidRPr="00A34122">
        <w:rPr>
          <w:lang w:val="en-US"/>
        </w:rPr>
        <w:instrText xml:space="preserve"> TOC \h \z \c "Abbildung" </w:instrText>
      </w:r>
      <w:r>
        <w:rPr>
          <w:rFonts w:asciiTheme="majorHAnsi" w:eastAsiaTheme="majorEastAsia" w:hAnsiTheme="majorHAnsi" w:cstheme="majorBidi"/>
          <w:color w:val="000EAC" w:themeColor="accent1" w:themeShade="BF"/>
          <w:sz w:val="34"/>
          <w:szCs w:val="26"/>
          <w:lang w:val="en-US"/>
        </w:rPr>
        <w:fldChar w:fldCharType="separate"/>
      </w:r>
      <w:hyperlink w:anchor="_Toc193701294" w:history="1">
        <w:r w:rsidR="003F1702" w:rsidRPr="00BF1976">
          <w:rPr>
            <w:rStyle w:val="Hyperlink"/>
            <w:noProof/>
          </w:rPr>
          <w:t>Abbildung 1:  Beispiel Abbildung</w:t>
        </w:r>
        <w:r w:rsidR="003F1702">
          <w:rPr>
            <w:noProof/>
            <w:webHidden/>
          </w:rPr>
          <w:tab/>
        </w:r>
        <w:r w:rsidR="003F1702">
          <w:rPr>
            <w:noProof/>
            <w:webHidden/>
          </w:rPr>
          <w:fldChar w:fldCharType="begin"/>
        </w:r>
        <w:r w:rsidR="003F1702">
          <w:rPr>
            <w:noProof/>
            <w:webHidden/>
          </w:rPr>
          <w:instrText xml:space="preserve"> PAGEREF _Toc193701294 \h </w:instrText>
        </w:r>
        <w:r w:rsidR="003F1702">
          <w:rPr>
            <w:noProof/>
            <w:webHidden/>
          </w:rPr>
        </w:r>
        <w:r w:rsidR="003F1702">
          <w:rPr>
            <w:noProof/>
            <w:webHidden/>
          </w:rPr>
          <w:fldChar w:fldCharType="separate"/>
        </w:r>
        <w:r w:rsidR="00792704">
          <w:rPr>
            <w:noProof/>
            <w:webHidden/>
          </w:rPr>
          <w:t>6</w:t>
        </w:r>
        <w:r w:rsidR="003F1702">
          <w:rPr>
            <w:noProof/>
            <w:webHidden/>
          </w:rPr>
          <w:fldChar w:fldCharType="end"/>
        </w:r>
      </w:hyperlink>
    </w:p>
    <w:p w14:paraId="1F8BDB89" w14:textId="60F6B37A"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295" w:history="1">
        <w:r w:rsidRPr="00BF1976">
          <w:rPr>
            <w:rStyle w:val="Hyperlink"/>
            <w:noProof/>
          </w:rPr>
          <w:t>Abbildung 2: Organigramm</w:t>
        </w:r>
        <w:r>
          <w:rPr>
            <w:noProof/>
            <w:webHidden/>
          </w:rPr>
          <w:tab/>
        </w:r>
        <w:r>
          <w:rPr>
            <w:noProof/>
            <w:webHidden/>
          </w:rPr>
          <w:fldChar w:fldCharType="begin"/>
        </w:r>
        <w:r>
          <w:rPr>
            <w:noProof/>
            <w:webHidden/>
          </w:rPr>
          <w:instrText xml:space="preserve"> PAGEREF _Toc193701295 \h </w:instrText>
        </w:r>
        <w:r>
          <w:rPr>
            <w:noProof/>
            <w:webHidden/>
          </w:rPr>
        </w:r>
        <w:r>
          <w:rPr>
            <w:noProof/>
            <w:webHidden/>
          </w:rPr>
          <w:fldChar w:fldCharType="separate"/>
        </w:r>
        <w:r w:rsidR="00792704">
          <w:rPr>
            <w:noProof/>
            <w:webHidden/>
          </w:rPr>
          <w:t>11</w:t>
        </w:r>
        <w:r>
          <w:rPr>
            <w:noProof/>
            <w:webHidden/>
          </w:rPr>
          <w:fldChar w:fldCharType="end"/>
        </w:r>
      </w:hyperlink>
    </w:p>
    <w:p w14:paraId="5371CE5E" w14:textId="678101F5"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296" w:history="1">
        <w:r w:rsidRPr="00BF1976">
          <w:rPr>
            <w:rStyle w:val="Hyperlink"/>
            <w:noProof/>
          </w:rPr>
          <w:t>Abbildung 3: Ausschnitt Github Commits</w:t>
        </w:r>
        <w:r>
          <w:rPr>
            <w:noProof/>
            <w:webHidden/>
          </w:rPr>
          <w:tab/>
        </w:r>
        <w:r>
          <w:rPr>
            <w:noProof/>
            <w:webHidden/>
          </w:rPr>
          <w:fldChar w:fldCharType="begin"/>
        </w:r>
        <w:r>
          <w:rPr>
            <w:noProof/>
            <w:webHidden/>
          </w:rPr>
          <w:instrText xml:space="preserve"> PAGEREF _Toc193701296 \h </w:instrText>
        </w:r>
        <w:r>
          <w:rPr>
            <w:noProof/>
            <w:webHidden/>
          </w:rPr>
        </w:r>
        <w:r>
          <w:rPr>
            <w:noProof/>
            <w:webHidden/>
          </w:rPr>
          <w:fldChar w:fldCharType="separate"/>
        </w:r>
        <w:r w:rsidR="00792704">
          <w:rPr>
            <w:noProof/>
            <w:webHidden/>
          </w:rPr>
          <w:t>12</w:t>
        </w:r>
        <w:r>
          <w:rPr>
            <w:noProof/>
            <w:webHidden/>
          </w:rPr>
          <w:fldChar w:fldCharType="end"/>
        </w:r>
      </w:hyperlink>
    </w:p>
    <w:p w14:paraId="5006BD72" w14:textId="1CB7198D"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297" w:history="1">
        <w:r w:rsidRPr="00BF1976">
          <w:rPr>
            <w:rStyle w:val="Hyperlink"/>
            <w:noProof/>
          </w:rPr>
          <w:t>Abbildung 4: Git Issues</w:t>
        </w:r>
        <w:r>
          <w:rPr>
            <w:noProof/>
            <w:webHidden/>
          </w:rPr>
          <w:tab/>
        </w:r>
        <w:r>
          <w:rPr>
            <w:noProof/>
            <w:webHidden/>
          </w:rPr>
          <w:fldChar w:fldCharType="begin"/>
        </w:r>
        <w:r>
          <w:rPr>
            <w:noProof/>
            <w:webHidden/>
          </w:rPr>
          <w:instrText xml:space="preserve"> PAGEREF _Toc193701297 \h </w:instrText>
        </w:r>
        <w:r>
          <w:rPr>
            <w:noProof/>
            <w:webHidden/>
          </w:rPr>
        </w:r>
        <w:r>
          <w:rPr>
            <w:noProof/>
            <w:webHidden/>
          </w:rPr>
          <w:fldChar w:fldCharType="separate"/>
        </w:r>
        <w:r w:rsidR="00792704">
          <w:rPr>
            <w:noProof/>
            <w:webHidden/>
          </w:rPr>
          <w:t>13</w:t>
        </w:r>
        <w:r>
          <w:rPr>
            <w:noProof/>
            <w:webHidden/>
          </w:rPr>
          <w:fldChar w:fldCharType="end"/>
        </w:r>
      </w:hyperlink>
    </w:p>
    <w:p w14:paraId="2D9E9B54" w14:textId="5EC1EB6F"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298" w:history="1">
        <w:r w:rsidRPr="00BF1976">
          <w:rPr>
            <w:rStyle w:val="Hyperlink"/>
            <w:noProof/>
          </w:rPr>
          <w:t>Abbildung 5: Arbeitstage</w:t>
        </w:r>
        <w:r>
          <w:rPr>
            <w:noProof/>
            <w:webHidden/>
          </w:rPr>
          <w:tab/>
        </w:r>
        <w:r>
          <w:rPr>
            <w:noProof/>
            <w:webHidden/>
          </w:rPr>
          <w:fldChar w:fldCharType="begin"/>
        </w:r>
        <w:r>
          <w:rPr>
            <w:noProof/>
            <w:webHidden/>
          </w:rPr>
          <w:instrText xml:space="preserve"> PAGEREF _Toc193701298 \h </w:instrText>
        </w:r>
        <w:r>
          <w:rPr>
            <w:noProof/>
            <w:webHidden/>
          </w:rPr>
        </w:r>
        <w:r>
          <w:rPr>
            <w:noProof/>
            <w:webHidden/>
          </w:rPr>
          <w:fldChar w:fldCharType="separate"/>
        </w:r>
        <w:r w:rsidR="00792704">
          <w:rPr>
            <w:noProof/>
            <w:webHidden/>
          </w:rPr>
          <w:t>15</w:t>
        </w:r>
        <w:r>
          <w:rPr>
            <w:noProof/>
            <w:webHidden/>
          </w:rPr>
          <w:fldChar w:fldCharType="end"/>
        </w:r>
      </w:hyperlink>
    </w:p>
    <w:p w14:paraId="38B9A1FC" w14:textId="3FD6F38B"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299" w:history="1">
        <w:r w:rsidRPr="00BF1976">
          <w:rPr>
            <w:rStyle w:val="Hyperlink"/>
            <w:noProof/>
          </w:rPr>
          <w:t>Abbildung 6: Projektumfeld</w:t>
        </w:r>
        <w:r>
          <w:rPr>
            <w:noProof/>
            <w:webHidden/>
          </w:rPr>
          <w:tab/>
        </w:r>
        <w:r>
          <w:rPr>
            <w:noProof/>
            <w:webHidden/>
          </w:rPr>
          <w:fldChar w:fldCharType="begin"/>
        </w:r>
        <w:r>
          <w:rPr>
            <w:noProof/>
            <w:webHidden/>
          </w:rPr>
          <w:instrText xml:space="preserve"> PAGEREF _Toc193701299 \h </w:instrText>
        </w:r>
        <w:r>
          <w:rPr>
            <w:noProof/>
            <w:webHidden/>
          </w:rPr>
        </w:r>
        <w:r>
          <w:rPr>
            <w:noProof/>
            <w:webHidden/>
          </w:rPr>
          <w:fldChar w:fldCharType="separate"/>
        </w:r>
        <w:r w:rsidR="00792704">
          <w:rPr>
            <w:noProof/>
            <w:webHidden/>
          </w:rPr>
          <w:t>34</w:t>
        </w:r>
        <w:r>
          <w:rPr>
            <w:noProof/>
            <w:webHidden/>
          </w:rPr>
          <w:fldChar w:fldCharType="end"/>
        </w:r>
      </w:hyperlink>
    </w:p>
    <w:p w14:paraId="44880A6D" w14:textId="1535EBD4"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00" w:history="1">
        <w:r w:rsidRPr="00BF1976">
          <w:rPr>
            <w:rStyle w:val="Hyperlink"/>
            <w:noProof/>
          </w:rPr>
          <w:t>Abbildung 7: Programmablaufplan (simpel)</w:t>
        </w:r>
        <w:r>
          <w:rPr>
            <w:noProof/>
            <w:webHidden/>
          </w:rPr>
          <w:tab/>
        </w:r>
        <w:r>
          <w:rPr>
            <w:noProof/>
            <w:webHidden/>
          </w:rPr>
          <w:fldChar w:fldCharType="begin"/>
        </w:r>
        <w:r>
          <w:rPr>
            <w:noProof/>
            <w:webHidden/>
          </w:rPr>
          <w:instrText xml:space="preserve"> PAGEREF _Toc193701300 \h </w:instrText>
        </w:r>
        <w:r>
          <w:rPr>
            <w:noProof/>
            <w:webHidden/>
          </w:rPr>
        </w:r>
        <w:r>
          <w:rPr>
            <w:noProof/>
            <w:webHidden/>
          </w:rPr>
          <w:fldChar w:fldCharType="separate"/>
        </w:r>
        <w:r w:rsidR="00792704">
          <w:rPr>
            <w:noProof/>
            <w:webHidden/>
          </w:rPr>
          <w:t>37</w:t>
        </w:r>
        <w:r>
          <w:rPr>
            <w:noProof/>
            <w:webHidden/>
          </w:rPr>
          <w:fldChar w:fldCharType="end"/>
        </w:r>
      </w:hyperlink>
    </w:p>
    <w:p w14:paraId="3204D52F" w14:textId="626CA618"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01" w:history="1">
        <w:r w:rsidRPr="00BF1976">
          <w:rPr>
            <w:rStyle w:val="Hyperlink"/>
            <w:noProof/>
          </w:rPr>
          <w:t>Abbildung 8: Gesonderte Netzwerkschnittstelle von ILO</w:t>
        </w:r>
        <w:r>
          <w:rPr>
            <w:noProof/>
            <w:webHidden/>
          </w:rPr>
          <w:tab/>
        </w:r>
        <w:r>
          <w:rPr>
            <w:noProof/>
            <w:webHidden/>
          </w:rPr>
          <w:fldChar w:fldCharType="begin"/>
        </w:r>
        <w:r>
          <w:rPr>
            <w:noProof/>
            <w:webHidden/>
          </w:rPr>
          <w:instrText xml:space="preserve"> PAGEREF _Toc193701301 \h </w:instrText>
        </w:r>
        <w:r>
          <w:rPr>
            <w:noProof/>
            <w:webHidden/>
          </w:rPr>
        </w:r>
        <w:r>
          <w:rPr>
            <w:noProof/>
            <w:webHidden/>
          </w:rPr>
          <w:fldChar w:fldCharType="separate"/>
        </w:r>
        <w:r w:rsidR="00792704">
          <w:rPr>
            <w:noProof/>
            <w:webHidden/>
          </w:rPr>
          <w:t>38</w:t>
        </w:r>
        <w:r>
          <w:rPr>
            <w:noProof/>
            <w:webHidden/>
          </w:rPr>
          <w:fldChar w:fldCharType="end"/>
        </w:r>
      </w:hyperlink>
    </w:p>
    <w:p w14:paraId="7E7340E4" w14:textId="3B9BA053"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02" w:history="1">
        <w:r w:rsidRPr="00BF1976">
          <w:rPr>
            <w:rStyle w:val="Hyperlink"/>
            <w:noProof/>
          </w:rPr>
          <w:t>Abbildung 9: ILO-Chip in einem ProLiant Gen9</w:t>
        </w:r>
        <w:r>
          <w:rPr>
            <w:noProof/>
            <w:webHidden/>
          </w:rPr>
          <w:tab/>
        </w:r>
        <w:r>
          <w:rPr>
            <w:noProof/>
            <w:webHidden/>
          </w:rPr>
          <w:fldChar w:fldCharType="begin"/>
        </w:r>
        <w:r>
          <w:rPr>
            <w:noProof/>
            <w:webHidden/>
          </w:rPr>
          <w:instrText xml:space="preserve"> PAGEREF _Toc193701302 \h </w:instrText>
        </w:r>
        <w:r>
          <w:rPr>
            <w:noProof/>
            <w:webHidden/>
          </w:rPr>
        </w:r>
        <w:r>
          <w:rPr>
            <w:noProof/>
            <w:webHidden/>
          </w:rPr>
          <w:fldChar w:fldCharType="separate"/>
        </w:r>
        <w:r w:rsidR="00792704">
          <w:rPr>
            <w:noProof/>
            <w:webHidden/>
          </w:rPr>
          <w:t>38</w:t>
        </w:r>
        <w:r>
          <w:rPr>
            <w:noProof/>
            <w:webHidden/>
          </w:rPr>
          <w:fldChar w:fldCharType="end"/>
        </w:r>
      </w:hyperlink>
    </w:p>
    <w:p w14:paraId="268D5C59" w14:textId="467D8776"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03" w:history="1">
        <w:r w:rsidRPr="00BF1976">
          <w:rPr>
            <w:rStyle w:val="Hyperlink"/>
            <w:noProof/>
          </w:rPr>
          <w:t>Abbildung 10: Informationsansicht Inventory</w:t>
        </w:r>
        <w:r>
          <w:rPr>
            <w:noProof/>
            <w:webHidden/>
          </w:rPr>
          <w:tab/>
        </w:r>
        <w:r>
          <w:rPr>
            <w:noProof/>
            <w:webHidden/>
          </w:rPr>
          <w:fldChar w:fldCharType="begin"/>
        </w:r>
        <w:r>
          <w:rPr>
            <w:noProof/>
            <w:webHidden/>
          </w:rPr>
          <w:instrText xml:space="preserve"> PAGEREF _Toc193701303 \h </w:instrText>
        </w:r>
        <w:r>
          <w:rPr>
            <w:noProof/>
            <w:webHidden/>
          </w:rPr>
        </w:r>
        <w:r>
          <w:rPr>
            <w:noProof/>
            <w:webHidden/>
          </w:rPr>
          <w:fldChar w:fldCharType="separate"/>
        </w:r>
        <w:r w:rsidR="00792704">
          <w:rPr>
            <w:noProof/>
            <w:webHidden/>
          </w:rPr>
          <w:t>39</w:t>
        </w:r>
        <w:r>
          <w:rPr>
            <w:noProof/>
            <w:webHidden/>
          </w:rPr>
          <w:fldChar w:fldCharType="end"/>
        </w:r>
      </w:hyperlink>
    </w:p>
    <w:p w14:paraId="181C7D01" w14:textId="3E107CC0"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04" w:history="1">
        <w:r w:rsidRPr="00BF1976">
          <w:rPr>
            <w:rStyle w:val="Hyperlink"/>
            <w:noProof/>
          </w:rPr>
          <w:t>Abbildung 11: Programmablaufplan Script detailliert</w:t>
        </w:r>
        <w:r>
          <w:rPr>
            <w:noProof/>
            <w:webHidden/>
          </w:rPr>
          <w:tab/>
        </w:r>
        <w:r>
          <w:rPr>
            <w:noProof/>
            <w:webHidden/>
          </w:rPr>
          <w:fldChar w:fldCharType="begin"/>
        </w:r>
        <w:r>
          <w:rPr>
            <w:noProof/>
            <w:webHidden/>
          </w:rPr>
          <w:instrText xml:space="preserve"> PAGEREF _Toc193701304 \h </w:instrText>
        </w:r>
        <w:r>
          <w:rPr>
            <w:noProof/>
            <w:webHidden/>
          </w:rPr>
        </w:r>
        <w:r>
          <w:rPr>
            <w:noProof/>
            <w:webHidden/>
          </w:rPr>
          <w:fldChar w:fldCharType="separate"/>
        </w:r>
        <w:r w:rsidR="00792704">
          <w:rPr>
            <w:noProof/>
            <w:webHidden/>
          </w:rPr>
          <w:t>52</w:t>
        </w:r>
        <w:r>
          <w:rPr>
            <w:noProof/>
            <w:webHidden/>
          </w:rPr>
          <w:fldChar w:fldCharType="end"/>
        </w:r>
      </w:hyperlink>
    </w:p>
    <w:p w14:paraId="17F44B75" w14:textId="11599188"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05" w:history="1">
        <w:r w:rsidRPr="00BF1976">
          <w:rPr>
            <w:rStyle w:val="Hyperlink"/>
            <w:noProof/>
          </w:rPr>
          <w:t>Abbildung 12: Ordnerstruktur</w:t>
        </w:r>
        <w:r>
          <w:rPr>
            <w:noProof/>
            <w:webHidden/>
          </w:rPr>
          <w:tab/>
        </w:r>
        <w:r>
          <w:rPr>
            <w:noProof/>
            <w:webHidden/>
          </w:rPr>
          <w:fldChar w:fldCharType="begin"/>
        </w:r>
        <w:r>
          <w:rPr>
            <w:noProof/>
            <w:webHidden/>
          </w:rPr>
          <w:instrText xml:space="preserve"> PAGEREF _Toc193701305 \h </w:instrText>
        </w:r>
        <w:r>
          <w:rPr>
            <w:noProof/>
            <w:webHidden/>
          </w:rPr>
        </w:r>
        <w:r>
          <w:rPr>
            <w:noProof/>
            <w:webHidden/>
          </w:rPr>
          <w:fldChar w:fldCharType="separate"/>
        </w:r>
        <w:r w:rsidR="00792704">
          <w:rPr>
            <w:noProof/>
            <w:webHidden/>
          </w:rPr>
          <w:t>54</w:t>
        </w:r>
        <w:r>
          <w:rPr>
            <w:noProof/>
            <w:webHidden/>
          </w:rPr>
          <w:fldChar w:fldCharType="end"/>
        </w:r>
      </w:hyperlink>
    </w:p>
    <w:p w14:paraId="11FF94E8" w14:textId="4D798D8D"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06" w:history="1">
        <w:r w:rsidRPr="00BF1976">
          <w:rPr>
            <w:rStyle w:val="Hyperlink"/>
            <w:noProof/>
          </w:rPr>
          <w:t>Abbildung 13: Resultat der generellen CSV-Datei</w:t>
        </w:r>
        <w:r>
          <w:rPr>
            <w:noProof/>
            <w:webHidden/>
          </w:rPr>
          <w:tab/>
        </w:r>
        <w:r>
          <w:rPr>
            <w:noProof/>
            <w:webHidden/>
          </w:rPr>
          <w:fldChar w:fldCharType="begin"/>
        </w:r>
        <w:r>
          <w:rPr>
            <w:noProof/>
            <w:webHidden/>
          </w:rPr>
          <w:instrText xml:space="preserve"> PAGEREF _Toc193701306 \h </w:instrText>
        </w:r>
        <w:r>
          <w:rPr>
            <w:noProof/>
            <w:webHidden/>
          </w:rPr>
        </w:r>
        <w:r>
          <w:rPr>
            <w:noProof/>
            <w:webHidden/>
          </w:rPr>
          <w:fldChar w:fldCharType="separate"/>
        </w:r>
        <w:r w:rsidR="00792704">
          <w:rPr>
            <w:noProof/>
            <w:webHidden/>
          </w:rPr>
          <w:t>64</w:t>
        </w:r>
        <w:r>
          <w:rPr>
            <w:noProof/>
            <w:webHidden/>
          </w:rPr>
          <w:fldChar w:fldCharType="end"/>
        </w:r>
      </w:hyperlink>
    </w:p>
    <w:p w14:paraId="1500541D" w14:textId="4415B3CC"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07" w:history="1">
        <w:r w:rsidRPr="00BF1976">
          <w:rPr>
            <w:rStyle w:val="Hyperlink"/>
            <w:noProof/>
          </w:rPr>
          <w:t>Abbildung 14: Resultat der MAC-Adressen CSV-Datei</w:t>
        </w:r>
        <w:r>
          <w:rPr>
            <w:noProof/>
            <w:webHidden/>
          </w:rPr>
          <w:tab/>
        </w:r>
        <w:r>
          <w:rPr>
            <w:noProof/>
            <w:webHidden/>
          </w:rPr>
          <w:fldChar w:fldCharType="begin"/>
        </w:r>
        <w:r>
          <w:rPr>
            <w:noProof/>
            <w:webHidden/>
          </w:rPr>
          <w:instrText xml:space="preserve"> PAGEREF _Toc193701307 \h </w:instrText>
        </w:r>
        <w:r>
          <w:rPr>
            <w:noProof/>
            <w:webHidden/>
          </w:rPr>
        </w:r>
        <w:r>
          <w:rPr>
            <w:noProof/>
            <w:webHidden/>
          </w:rPr>
          <w:fldChar w:fldCharType="separate"/>
        </w:r>
        <w:r w:rsidR="00792704">
          <w:rPr>
            <w:noProof/>
            <w:webHidden/>
          </w:rPr>
          <w:t>64</w:t>
        </w:r>
        <w:r>
          <w:rPr>
            <w:noProof/>
            <w:webHidden/>
          </w:rPr>
          <w:fldChar w:fldCharType="end"/>
        </w:r>
      </w:hyperlink>
    </w:p>
    <w:p w14:paraId="48A7891E" w14:textId="7417D9CA"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08" w:history="1">
        <w:r w:rsidRPr="00BF1976">
          <w:rPr>
            <w:rStyle w:val="Hyperlink"/>
            <w:noProof/>
          </w:rPr>
          <w:t>Abbildung 15: Resultat der Seriennummern CSV-Datei</w:t>
        </w:r>
        <w:r>
          <w:rPr>
            <w:noProof/>
            <w:webHidden/>
          </w:rPr>
          <w:tab/>
        </w:r>
        <w:r>
          <w:rPr>
            <w:noProof/>
            <w:webHidden/>
          </w:rPr>
          <w:fldChar w:fldCharType="begin"/>
        </w:r>
        <w:r>
          <w:rPr>
            <w:noProof/>
            <w:webHidden/>
          </w:rPr>
          <w:instrText xml:space="preserve"> PAGEREF _Toc193701308 \h </w:instrText>
        </w:r>
        <w:r>
          <w:rPr>
            <w:noProof/>
            <w:webHidden/>
          </w:rPr>
        </w:r>
        <w:r>
          <w:rPr>
            <w:noProof/>
            <w:webHidden/>
          </w:rPr>
          <w:fldChar w:fldCharType="separate"/>
        </w:r>
        <w:r w:rsidR="00792704">
          <w:rPr>
            <w:noProof/>
            <w:webHidden/>
          </w:rPr>
          <w:t>64</w:t>
        </w:r>
        <w:r>
          <w:rPr>
            <w:noProof/>
            <w:webHidden/>
          </w:rPr>
          <w:fldChar w:fldCharType="end"/>
        </w:r>
      </w:hyperlink>
    </w:p>
    <w:p w14:paraId="5E4420A8" w14:textId="0E66C57C"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09" w:history="1">
        <w:r w:rsidRPr="00BF1976">
          <w:rPr>
            <w:rStyle w:val="Hyperlink"/>
            <w:noProof/>
          </w:rPr>
          <w:t>Abbildung 16: Modulhilfe</w:t>
        </w:r>
        <w:r>
          <w:rPr>
            <w:noProof/>
            <w:webHidden/>
          </w:rPr>
          <w:tab/>
        </w:r>
        <w:r>
          <w:rPr>
            <w:noProof/>
            <w:webHidden/>
          </w:rPr>
          <w:fldChar w:fldCharType="begin"/>
        </w:r>
        <w:r>
          <w:rPr>
            <w:noProof/>
            <w:webHidden/>
          </w:rPr>
          <w:instrText xml:space="preserve"> PAGEREF _Toc193701309 \h </w:instrText>
        </w:r>
        <w:r>
          <w:rPr>
            <w:noProof/>
            <w:webHidden/>
          </w:rPr>
        </w:r>
        <w:r>
          <w:rPr>
            <w:noProof/>
            <w:webHidden/>
          </w:rPr>
          <w:fldChar w:fldCharType="separate"/>
        </w:r>
        <w:r w:rsidR="00792704">
          <w:rPr>
            <w:noProof/>
            <w:webHidden/>
          </w:rPr>
          <w:t>65</w:t>
        </w:r>
        <w:r>
          <w:rPr>
            <w:noProof/>
            <w:webHidden/>
          </w:rPr>
          <w:fldChar w:fldCharType="end"/>
        </w:r>
      </w:hyperlink>
    </w:p>
    <w:p w14:paraId="12EE4001" w14:textId="76A5C849" w:rsidR="009F0D84" w:rsidRDefault="009F0D84" w:rsidP="009F0D84">
      <w:pPr>
        <w:rPr>
          <w:lang w:val="en-US"/>
        </w:rPr>
      </w:pPr>
      <w:r>
        <w:rPr>
          <w:lang w:val="en-US"/>
        </w:rPr>
        <w:fldChar w:fldCharType="end"/>
      </w:r>
    </w:p>
    <w:p w14:paraId="24A12C7A" w14:textId="77777777" w:rsidR="009F0D84" w:rsidRDefault="009F0D84" w:rsidP="00F9093F">
      <w:pPr>
        <w:pStyle w:val="berschrift1nummeriert"/>
      </w:pPr>
      <w:bookmarkStart w:id="124" w:name="_Toc193706789"/>
      <w:proofErr w:type="spellStart"/>
      <w:r>
        <w:t>Tabellenverzeichnis</w:t>
      </w:r>
      <w:bookmarkEnd w:id="124"/>
      <w:proofErr w:type="spellEnd"/>
    </w:p>
    <w:p w14:paraId="69FE177A" w14:textId="4460CF11" w:rsidR="003F1702" w:rsidRDefault="009F0D84">
      <w:pPr>
        <w:pStyle w:val="Abbildungsverzeichnis"/>
        <w:rPr>
          <w:rFonts w:eastAsiaTheme="minorEastAsia" w:cstheme="minorBidi"/>
          <w:noProof/>
          <w:kern w:val="2"/>
          <w:position w:val="0"/>
          <w:szCs w:val="22"/>
          <w:lang w:eastAsia="de-CH"/>
          <w14:ligatures w14:val="standardContextual"/>
        </w:rPr>
      </w:pPr>
      <w:r>
        <w:rPr>
          <w:lang w:val="en-US"/>
        </w:rPr>
        <w:fldChar w:fldCharType="begin"/>
      </w:r>
      <w:r w:rsidRPr="00D93401">
        <w:instrText xml:space="preserve"> TOC \h \z \c "Tabelle" </w:instrText>
      </w:r>
      <w:r>
        <w:rPr>
          <w:lang w:val="en-US"/>
        </w:rPr>
        <w:fldChar w:fldCharType="separate"/>
      </w:r>
      <w:hyperlink w:anchor="_Toc193701310" w:history="1">
        <w:r w:rsidR="003F1702" w:rsidRPr="007A37C7">
          <w:rPr>
            <w:rStyle w:val="Hyperlink"/>
            <w:noProof/>
          </w:rPr>
          <w:t>Tabelle 1: Versionierung</w:t>
        </w:r>
        <w:r w:rsidR="003F1702">
          <w:rPr>
            <w:noProof/>
            <w:webHidden/>
          </w:rPr>
          <w:tab/>
        </w:r>
        <w:r w:rsidR="003F1702">
          <w:rPr>
            <w:noProof/>
            <w:webHidden/>
          </w:rPr>
          <w:fldChar w:fldCharType="begin"/>
        </w:r>
        <w:r w:rsidR="003F1702">
          <w:rPr>
            <w:noProof/>
            <w:webHidden/>
          </w:rPr>
          <w:instrText xml:space="preserve"> PAGEREF _Toc193701310 \h </w:instrText>
        </w:r>
        <w:r w:rsidR="003F1702">
          <w:rPr>
            <w:noProof/>
            <w:webHidden/>
          </w:rPr>
        </w:r>
        <w:r w:rsidR="003F1702">
          <w:rPr>
            <w:noProof/>
            <w:webHidden/>
          </w:rPr>
          <w:fldChar w:fldCharType="separate"/>
        </w:r>
        <w:r w:rsidR="00792704">
          <w:rPr>
            <w:noProof/>
            <w:webHidden/>
          </w:rPr>
          <w:t>1</w:t>
        </w:r>
        <w:r w:rsidR="003F1702">
          <w:rPr>
            <w:noProof/>
            <w:webHidden/>
          </w:rPr>
          <w:fldChar w:fldCharType="end"/>
        </w:r>
      </w:hyperlink>
    </w:p>
    <w:p w14:paraId="53D79E34" w14:textId="515FEE7B"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11" w:history="1">
        <w:r w:rsidRPr="007A37C7">
          <w:rPr>
            <w:rStyle w:val="Hyperlink"/>
            <w:noProof/>
          </w:rPr>
          <w:t>Tabelle 2: Verteiler</w:t>
        </w:r>
        <w:r>
          <w:rPr>
            <w:noProof/>
            <w:webHidden/>
          </w:rPr>
          <w:tab/>
        </w:r>
        <w:r>
          <w:rPr>
            <w:noProof/>
            <w:webHidden/>
          </w:rPr>
          <w:fldChar w:fldCharType="begin"/>
        </w:r>
        <w:r>
          <w:rPr>
            <w:noProof/>
            <w:webHidden/>
          </w:rPr>
          <w:instrText xml:space="preserve"> PAGEREF _Toc193701311 \h </w:instrText>
        </w:r>
        <w:r>
          <w:rPr>
            <w:noProof/>
            <w:webHidden/>
          </w:rPr>
        </w:r>
        <w:r>
          <w:rPr>
            <w:noProof/>
            <w:webHidden/>
          </w:rPr>
          <w:fldChar w:fldCharType="separate"/>
        </w:r>
        <w:r w:rsidR="00792704">
          <w:rPr>
            <w:noProof/>
            <w:webHidden/>
          </w:rPr>
          <w:t>2</w:t>
        </w:r>
        <w:r>
          <w:rPr>
            <w:noProof/>
            <w:webHidden/>
          </w:rPr>
          <w:fldChar w:fldCharType="end"/>
        </w:r>
      </w:hyperlink>
    </w:p>
    <w:p w14:paraId="11DD0689" w14:textId="62B4922B"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12" w:history="1">
        <w:r w:rsidRPr="007A37C7">
          <w:rPr>
            <w:rStyle w:val="Hyperlink"/>
            <w:noProof/>
          </w:rPr>
          <w:t>Tabelle 3: Dokumentinformationen</w:t>
        </w:r>
        <w:r>
          <w:rPr>
            <w:noProof/>
            <w:webHidden/>
          </w:rPr>
          <w:tab/>
        </w:r>
        <w:r>
          <w:rPr>
            <w:noProof/>
            <w:webHidden/>
          </w:rPr>
          <w:fldChar w:fldCharType="begin"/>
        </w:r>
        <w:r>
          <w:rPr>
            <w:noProof/>
            <w:webHidden/>
          </w:rPr>
          <w:instrText xml:space="preserve"> PAGEREF _Toc193701312 \h </w:instrText>
        </w:r>
        <w:r>
          <w:rPr>
            <w:noProof/>
            <w:webHidden/>
          </w:rPr>
        </w:r>
        <w:r>
          <w:rPr>
            <w:noProof/>
            <w:webHidden/>
          </w:rPr>
          <w:fldChar w:fldCharType="separate"/>
        </w:r>
        <w:r w:rsidR="00792704">
          <w:rPr>
            <w:noProof/>
            <w:webHidden/>
          </w:rPr>
          <w:t>2</w:t>
        </w:r>
        <w:r>
          <w:rPr>
            <w:noProof/>
            <w:webHidden/>
          </w:rPr>
          <w:fldChar w:fldCharType="end"/>
        </w:r>
      </w:hyperlink>
    </w:p>
    <w:p w14:paraId="675080D8" w14:textId="108D8B19"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13" w:history="1">
        <w:r w:rsidRPr="007A37C7">
          <w:rPr>
            <w:rStyle w:val="Hyperlink"/>
            <w:noProof/>
          </w:rPr>
          <w:t>Tabelle 4: Beispieltabelle</w:t>
        </w:r>
        <w:r>
          <w:rPr>
            <w:noProof/>
            <w:webHidden/>
          </w:rPr>
          <w:tab/>
        </w:r>
        <w:r>
          <w:rPr>
            <w:noProof/>
            <w:webHidden/>
          </w:rPr>
          <w:fldChar w:fldCharType="begin"/>
        </w:r>
        <w:r>
          <w:rPr>
            <w:noProof/>
            <w:webHidden/>
          </w:rPr>
          <w:instrText xml:space="preserve"> PAGEREF _Toc193701313 \h </w:instrText>
        </w:r>
        <w:r>
          <w:rPr>
            <w:noProof/>
            <w:webHidden/>
          </w:rPr>
        </w:r>
        <w:r>
          <w:rPr>
            <w:noProof/>
            <w:webHidden/>
          </w:rPr>
          <w:fldChar w:fldCharType="separate"/>
        </w:r>
        <w:r w:rsidR="00792704">
          <w:rPr>
            <w:noProof/>
            <w:webHidden/>
          </w:rPr>
          <w:t>6</w:t>
        </w:r>
        <w:r>
          <w:rPr>
            <w:noProof/>
            <w:webHidden/>
          </w:rPr>
          <w:fldChar w:fldCharType="end"/>
        </w:r>
      </w:hyperlink>
    </w:p>
    <w:p w14:paraId="166BDED3" w14:textId="136CFC46"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14" w:history="1">
        <w:r w:rsidRPr="007A37C7">
          <w:rPr>
            <w:rStyle w:val="Hyperlink"/>
            <w:noProof/>
          </w:rPr>
          <w:t>Tabelle 5: Zeitplanung</w:t>
        </w:r>
        <w:r>
          <w:rPr>
            <w:noProof/>
            <w:webHidden/>
          </w:rPr>
          <w:tab/>
        </w:r>
        <w:r>
          <w:rPr>
            <w:noProof/>
            <w:webHidden/>
          </w:rPr>
          <w:fldChar w:fldCharType="begin"/>
        </w:r>
        <w:r>
          <w:rPr>
            <w:noProof/>
            <w:webHidden/>
          </w:rPr>
          <w:instrText xml:space="preserve"> PAGEREF _Toc193701314 \h </w:instrText>
        </w:r>
        <w:r>
          <w:rPr>
            <w:noProof/>
            <w:webHidden/>
          </w:rPr>
        </w:r>
        <w:r>
          <w:rPr>
            <w:noProof/>
            <w:webHidden/>
          </w:rPr>
          <w:fldChar w:fldCharType="separate"/>
        </w:r>
        <w:r w:rsidR="00792704">
          <w:rPr>
            <w:noProof/>
            <w:webHidden/>
          </w:rPr>
          <w:t>15</w:t>
        </w:r>
        <w:r>
          <w:rPr>
            <w:noProof/>
            <w:webHidden/>
          </w:rPr>
          <w:fldChar w:fldCharType="end"/>
        </w:r>
      </w:hyperlink>
    </w:p>
    <w:p w14:paraId="434FFDE6" w14:textId="1E45C2DC"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15" w:history="1">
        <w:r w:rsidRPr="007A37C7">
          <w:rPr>
            <w:rStyle w:val="Hyperlink"/>
            <w:noProof/>
          </w:rPr>
          <w:t>Tabelle 6: Arbeitsjournal Tag 1</w:t>
        </w:r>
        <w:r>
          <w:rPr>
            <w:noProof/>
            <w:webHidden/>
          </w:rPr>
          <w:tab/>
        </w:r>
        <w:r>
          <w:rPr>
            <w:noProof/>
            <w:webHidden/>
          </w:rPr>
          <w:fldChar w:fldCharType="begin"/>
        </w:r>
        <w:r>
          <w:rPr>
            <w:noProof/>
            <w:webHidden/>
          </w:rPr>
          <w:instrText xml:space="preserve"> PAGEREF _Toc193701315 \h </w:instrText>
        </w:r>
        <w:r>
          <w:rPr>
            <w:noProof/>
            <w:webHidden/>
          </w:rPr>
        </w:r>
        <w:r>
          <w:rPr>
            <w:noProof/>
            <w:webHidden/>
          </w:rPr>
          <w:fldChar w:fldCharType="separate"/>
        </w:r>
        <w:r w:rsidR="00792704">
          <w:rPr>
            <w:noProof/>
            <w:webHidden/>
          </w:rPr>
          <w:t>18</w:t>
        </w:r>
        <w:r>
          <w:rPr>
            <w:noProof/>
            <w:webHidden/>
          </w:rPr>
          <w:fldChar w:fldCharType="end"/>
        </w:r>
      </w:hyperlink>
    </w:p>
    <w:p w14:paraId="6ECC31B3" w14:textId="4955FAB6"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16" w:history="1">
        <w:r w:rsidRPr="007A37C7">
          <w:rPr>
            <w:rStyle w:val="Hyperlink"/>
            <w:noProof/>
          </w:rPr>
          <w:t>Tabelle 7: Arbeitsjournal Tag 2</w:t>
        </w:r>
        <w:r>
          <w:rPr>
            <w:noProof/>
            <w:webHidden/>
          </w:rPr>
          <w:tab/>
        </w:r>
        <w:r>
          <w:rPr>
            <w:noProof/>
            <w:webHidden/>
          </w:rPr>
          <w:fldChar w:fldCharType="begin"/>
        </w:r>
        <w:r>
          <w:rPr>
            <w:noProof/>
            <w:webHidden/>
          </w:rPr>
          <w:instrText xml:space="preserve"> PAGEREF _Toc193701316 \h </w:instrText>
        </w:r>
        <w:r>
          <w:rPr>
            <w:noProof/>
            <w:webHidden/>
          </w:rPr>
        </w:r>
        <w:r>
          <w:rPr>
            <w:noProof/>
            <w:webHidden/>
          </w:rPr>
          <w:fldChar w:fldCharType="separate"/>
        </w:r>
        <w:r w:rsidR="00792704">
          <w:rPr>
            <w:noProof/>
            <w:webHidden/>
          </w:rPr>
          <w:t>19</w:t>
        </w:r>
        <w:r>
          <w:rPr>
            <w:noProof/>
            <w:webHidden/>
          </w:rPr>
          <w:fldChar w:fldCharType="end"/>
        </w:r>
      </w:hyperlink>
    </w:p>
    <w:p w14:paraId="2A9B955E" w14:textId="030A4351"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17" w:history="1">
        <w:r w:rsidRPr="007A37C7">
          <w:rPr>
            <w:rStyle w:val="Hyperlink"/>
            <w:noProof/>
          </w:rPr>
          <w:t>Tabelle 8: Arbeitsjournal Tag 3</w:t>
        </w:r>
        <w:r>
          <w:rPr>
            <w:noProof/>
            <w:webHidden/>
          </w:rPr>
          <w:tab/>
        </w:r>
        <w:r>
          <w:rPr>
            <w:noProof/>
            <w:webHidden/>
          </w:rPr>
          <w:fldChar w:fldCharType="begin"/>
        </w:r>
        <w:r>
          <w:rPr>
            <w:noProof/>
            <w:webHidden/>
          </w:rPr>
          <w:instrText xml:space="preserve"> PAGEREF _Toc193701317 \h </w:instrText>
        </w:r>
        <w:r>
          <w:rPr>
            <w:noProof/>
            <w:webHidden/>
          </w:rPr>
        </w:r>
        <w:r>
          <w:rPr>
            <w:noProof/>
            <w:webHidden/>
          </w:rPr>
          <w:fldChar w:fldCharType="separate"/>
        </w:r>
        <w:r w:rsidR="00792704">
          <w:rPr>
            <w:noProof/>
            <w:webHidden/>
          </w:rPr>
          <w:t>20</w:t>
        </w:r>
        <w:r>
          <w:rPr>
            <w:noProof/>
            <w:webHidden/>
          </w:rPr>
          <w:fldChar w:fldCharType="end"/>
        </w:r>
      </w:hyperlink>
    </w:p>
    <w:p w14:paraId="2DBDFC02" w14:textId="14F7F12E"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18" w:history="1">
        <w:r w:rsidRPr="007A37C7">
          <w:rPr>
            <w:rStyle w:val="Hyperlink"/>
            <w:noProof/>
          </w:rPr>
          <w:t>Tabelle 9: Arbeitsjournal Tag 4</w:t>
        </w:r>
        <w:r>
          <w:rPr>
            <w:noProof/>
            <w:webHidden/>
          </w:rPr>
          <w:tab/>
        </w:r>
        <w:r>
          <w:rPr>
            <w:noProof/>
            <w:webHidden/>
          </w:rPr>
          <w:fldChar w:fldCharType="begin"/>
        </w:r>
        <w:r>
          <w:rPr>
            <w:noProof/>
            <w:webHidden/>
          </w:rPr>
          <w:instrText xml:space="preserve"> PAGEREF _Toc193701318 \h </w:instrText>
        </w:r>
        <w:r>
          <w:rPr>
            <w:noProof/>
            <w:webHidden/>
          </w:rPr>
        </w:r>
        <w:r>
          <w:rPr>
            <w:noProof/>
            <w:webHidden/>
          </w:rPr>
          <w:fldChar w:fldCharType="separate"/>
        </w:r>
        <w:r w:rsidR="00792704">
          <w:rPr>
            <w:noProof/>
            <w:webHidden/>
          </w:rPr>
          <w:t>21</w:t>
        </w:r>
        <w:r>
          <w:rPr>
            <w:noProof/>
            <w:webHidden/>
          </w:rPr>
          <w:fldChar w:fldCharType="end"/>
        </w:r>
      </w:hyperlink>
    </w:p>
    <w:p w14:paraId="6C79AFCA" w14:textId="2D4A0960"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19" w:history="1">
        <w:r w:rsidRPr="007A37C7">
          <w:rPr>
            <w:rStyle w:val="Hyperlink"/>
            <w:noProof/>
          </w:rPr>
          <w:t>Tabelle 10: Arbeitsjournal Tag 5</w:t>
        </w:r>
        <w:r>
          <w:rPr>
            <w:noProof/>
            <w:webHidden/>
          </w:rPr>
          <w:tab/>
        </w:r>
        <w:r>
          <w:rPr>
            <w:noProof/>
            <w:webHidden/>
          </w:rPr>
          <w:fldChar w:fldCharType="begin"/>
        </w:r>
        <w:r>
          <w:rPr>
            <w:noProof/>
            <w:webHidden/>
          </w:rPr>
          <w:instrText xml:space="preserve"> PAGEREF _Toc193701319 \h </w:instrText>
        </w:r>
        <w:r>
          <w:rPr>
            <w:noProof/>
            <w:webHidden/>
          </w:rPr>
        </w:r>
        <w:r>
          <w:rPr>
            <w:noProof/>
            <w:webHidden/>
          </w:rPr>
          <w:fldChar w:fldCharType="separate"/>
        </w:r>
        <w:r w:rsidR="00792704">
          <w:rPr>
            <w:noProof/>
            <w:webHidden/>
          </w:rPr>
          <w:t>22</w:t>
        </w:r>
        <w:r>
          <w:rPr>
            <w:noProof/>
            <w:webHidden/>
          </w:rPr>
          <w:fldChar w:fldCharType="end"/>
        </w:r>
      </w:hyperlink>
    </w:p>
    <w:p w14:paraId="1359DB23" w14:textId="6E25765D"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20" w:history="1">
        <w:r w:rsidRPr="007A37C7">
          <w:rPr>
            <w:rStyle w:val="Hyperlink"/>
            <w:noProof/>
          </w:rPr>
          <w:t>Tabelle 11: Arbeitsjournal Tag 6</w:t>
        </w:r>
        <w:r>
          <w:rPr>
            <w:noProof/>
            <w:webHidden/>
          </w:rPr>
          <w:tab/>
        </w:r>
        <w:r>
          <w:rPr>
            <w:noProof/>
            <w:webHidden/>
          </w:rPr>
          <w:fldChar w:fldCharType="begin"/>
        </w:r>
        <w:r>
          <w:rPr>
            <w:noProof/>
            <w:webHidden/>
          </w:rPr>
          <w:instrText xml:space="preserve"> PAGEREF _Toc193701320 \h </w:instrText>
        </w:r>
        <w:r>
          <w:rPr>
            <w:noProof/>
            <w:webHidden/>
          </w:rPr>
        </w:r>
        <w:r>
          <w:rPr>
            <w:noProof/>
            <w:webHidden/>
          </w:rPr>
          <w:fldChar w:fldCharType="separate"/>
        </w:r>
        <w:r w:rsidR="00792704">
          <w:rPr>
            <w:noProof/>
            <w:webHidden/>
          </w:rPr>
          <w:t>23</w:t>
        </w:r>
        <w:r>
          <w:rPr>
            <w:noProof/>
            <w:webHidden/>
          </w:rPr>
          <w:fldChar w:fldCharType="end"/>
        </w:r>
      </w:hyperlink>
    </w:p>
    <w:p w14:paraId="79387FD7" w14:textId="211153D4"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21" w:history="1">
        <w:r w:rsidRPr="007A37C7">
          <w:rPr>
            <w:rStyle w:val="Hyperlink"/>
            <w:noProof/>
          </w:rPr>
          <w:t>Tabelle 12: Arbeitsjournal Tag 7</w:t>
        </w:r>
        <w:r>
          <w:rPr>
            <w:noProof/>
            <w:webHidden/>
          </w:rPr>
          <w:tab/>
        </w:r>
        <w:r>
          <w:rPr>
            <w:noProof/>
            <w:webHidden/>
          </w:rPr>
          <w:fldChar w:fldCharType="begin"/>
        </w:r>
        <w:r>
          <w:rPr>
            <w:noProof/>
            <w:webHidden/>
          </w:rPr>
          <w:instrText xml:space="preserve"> PAGEREF _Toc193701321 \h </w:instrText>
        </w:r>
        <w:r>
          <w:rPr>
            <w:noProof/>
            <w:webHidden/>
          </w:rPr>
        </w:r>
        <w:r>
          <w:rPr>
            <w:noProof/>
            <w:webHidden/>
          </w:rPr>
          <w:fldChar w:fldCharType="separate"/>
        </w:r>
        <w:r w:rsidR="00792704">
          <w:rPr>
            <w:noProof/>
            <w:webHidden/>
          </w:rPr>
          <w:t>25</w:t>
        </w:r>
        <w:r>
          <w:rPr>
            <w:noProof/>
            <w:webHidden/>
          </w:rPr>
          <w:fldChar w:fldCharType="end"/>
        </w:r>
      </w:hyperlink>
    </w:p>
    <w:p w14:paraId="078D48CE" w14:textId="456AEEBE"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22" w:history="1">
        <w:r w:rsidRPr="007A37C7">
          <w:rPr>
            <w:rStyle w:val="Hyperlink"/>
            <w:noProof/>
          </w:rPr>
          <w:t>Tabelle 13: Arbeitsjournal Tag 8</w:t>
        </w:r>
        <w:r>
          <w:rPr>
            <w:noProof/>
            <w:webHidden/>
          </w:rPr>
          <w:tab/>
        </w:r>
        <w:r>
          <w:rPr>
            <w:noProof/>
            <w:webHidden/>
          </w:rPr>
          <w:fldChar w:fldCharType="begin"/>
        </w:r>
        <w:r>
          <w:rPr>
            <w:noProof/>
            <w:webHidden/>
          </w:rPr>
          <w:instrText xml:space="preserve"> PAGEREF _Toc193701322 \h </w:instrText>
        </w:r>
        <w:r>
          <w:rPr>
            <w:noProof/>
            <w:webHidden/>
          </w:rPr>
        </w:r>
        <w:r>
          <w:rPr>
            <w:noProof/>
            <w:webHidden/>
          </w:rPr>
          <w:fldChar w:fldCharType="separate"/>
        </w:r>
        <w:r w:rsidR="00792704">
          <w:rPr>
            <w:noProof/>
            <w:webHidden/>
          </w:rPr>
          <w:t>27</w:t>
        </w:r>
        <w:r>
          <w:rPr>
            <w:noProof/>
            <w:webHidden/>
          </w:rPr>
          <w:fldChar w:fldCharType="end"/>
        </w:r>
      </w:hyperlink>
    </w:p>
    <w:p w14:paraId="522EB750" w14:textId="2015F750"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23" w:history="1">
        <w:r w:rsidRPr="007A37C7">
          <w:rPr>
            <w:rStyle w:val="Hyperlink"/>
            <w:noProof/>
          </w:rPr>
          <w:t>Tabelle 14: Arbeitsjournal Tag 9</w:t>
        </w:r>
        <w:r>
          <w:rPr>
            <w:noProof/>
            <w:webHidden/>
          </w:rPr>
          <w:tab/>
        </w:r>
        <w:r>
          <w:rPr>
            <w:noProof/>
            <w:webHidden/>
          </w:rPr>
          <w:fldChar w:fldCharType="begin"/>
        </w:r>
        <w:r>
          <w:rPr>
            <w:noProof/>
            <w:webHidden/>
          </w:rPr>
          <w:instrText xml:space="preserve"> PAGEREF _Toc193701323 \h </w:instrText>
        </w:r>
        <w:r>
          <w:rPr>
            <w:noProof/>
            <w:webHidden/>
          </w:rPr>
        </w:r>
        <w:r>
          <w:rPr>
            <w:noProof/>
            <w:webHidden/>
          </w:rPr>
          <w:fldChar w:fldCharType="separate"/>
        </w:r>
        <w:r w:rsidR="00792704">
          <w:rPr>
            <w:noProof/>
            <w:webHidden/>
          </w:rPr>
          <w:t>29</w:t>
        </w:r>
        <w:r>
          <w:rPr>
            <w:noProof/>
            <w:webHidden/>
          </w:rPr>
          <w:fldChar w:fldCharType="end"/>
        </w:r>
      </w:hyperlink>
    </w:p>
    <w:p w14:paraId="653B65E8" w14:textId="516B60EE"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24" w:history="1">
        <w:r w:rsidRPr="007A37C7">
          <w:rPr>
            <w:rStyle w:val="Hyperlink"/>
            <w:noProof/>
          </w:rPr>
          <w:t>Tabelle 15: Arbeitsjournal Tag 10</w:t>
        </w:r>
        <w:r>
          <w:rPr>
            <w:noProof/>
            <w:webHidden/>
          </w:rPr>
          <w:tab/>
        </w:r>
        <w:r>
          <w:rPr>
            <w:noProof/>
            <w:webHidden/>
          </w:rPr>
          <w:fldChar w:fldCharType="begin"/>
        </w:r>
        <w:r>
          <w:rPr>
            <w:noProof/>
            <w:webHidden/>
          </w:rPr>
          <w:instrText xml:space="preserve"> PAGEREF _Toc193701324 \h </w:instrText>
        </w:r>
        <w:r>
          <w:rPr>
            <w:noProof/>
            <w:webHidden/>
          </w:rPr>
        </w:r>
        <w:r>
          <w:rPr>
            <w:noProof/>
            <w:webHidden/>
          </w:rPr>
          <w:fldChar w:fldCharType="separate"/>
        </w:r>
        <w:r w:rsidR="00792704">
          <w:rPr>
            <w:noProof/>
            <w:webHidden/>
          </w:rPr>
          <w:t>31</w:t>
        </w:r>
        <w:r>
          <w:rPr>
            <w:noProof/>
            <w:webHidden/>
          </w:rPr>
          <w:fldChar w:fldCharType="end"/>
        </w:r>
      </w:hyperlink>
    </w:p>
    <w:p w14:paraId="32C15A10" w14:textId="037E8423"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25" w:history="1">
        <w:r w:rsidRPr="007A37C7">
          <w:rPr>
            <w:rStyle w:val="Hyperlink"/>
            <w:noProof/>
          </w:rPr>
          <w:t>Tabelle 16: Arbeitsjournal Tag 11</w:t>
        </w:r>
        <w:r>
          <w:rPr>
            <w:noProof/>
            <w:webHidden/>
          </w:rPr>
          <w:tab/>
        </w:r>
        <w:r>
          <w:rPr>
            <w:noProof/>
            <w:webHidden/>
          </w:rPr>
          <w:fldChar w:fldCharType="begin"/>
        </w:r>
        <w:r>
          <w:rPr>
            <w:noProof/>
            <w:webHidden/>
          </w:rPr>
          <w:instrText xml:space="preserve"> PAGEREF _Toc193701325 \h </w:instrText>
        </w:r>
        <w:r>
          <w:rPr>
            <w:noProof/>
            <w:webHidden/>
          </w:rPr>
        </w:r>
        <w:r>
          <w:rPr>
            <w:noProof/>
            <w:webHidden/>
          </w:rPr>
          <w:fldChar w:fldCharType="separate"/>
        </w:r>
        <w:r w:rsidR="00792704">
          <w:rPr>
            <w:noProof/>
            <w:webHidden/>
          </w:rPr>
          <w:t>31</w:t>
        </w:r>
        <w:r>
          <w:rPr>
            <w:noProof/>
            <w:webHidden/>
          </w:rPr>
          <w:fldChar w:fldCharType="end"/>
        </w:r>
      </w:hyperlink>
    </w:p>
    <w:p w14:paraId="3EA8D70D" w14:textId="3EC43B27"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26" w:history="1">
        <w:r w:rsidRPr="007A37C7">
          <w:rPr>
            <w:rStyle w:val="Hyperlink"/>
            <w:noProof/>
          </w:rPr>
          <w:t>Tabelle 17: Arbeitsjournal Tag 12</w:t>
        </w:r>
        <w:r>
          <w:rPr>
            <w:noProof/>
            <w:webHidden/>
          </w:rPr>
          <w:tab/>
        </w:r>
        <w:r>
          <w:rPr>
            <w:noProof/>
            <w:webHidden/>
          </w:rPr>
          <w:fldChar w:fldCharType="begin"/>
        </w:r>
        <w:r>
          <w:rPr>
            <w:noProof/>
            <w:webHidden/>
          </w:rPr>
          <w:instrText xml:space="preserve"> PAGEREF _Toc193701326 \h </w:instrText>
        </w:r>
        <w:r>
          <w:rPr>
            <w:noProof/>
            <w:webHidden/>
          </w:rPr>
        </w:r>
        <w:r>
          <w:rPr>
            <w:noProof/>
            <w:webHidden/>
          </w:rPr>
          <w:fldChar w:fldCharType="separate"/>
        </w:r>
        <w:r w:rsidR="00792704">
          <w:rPr>
            <w:noProof/>
            <w:webHidden/>
          </w:rPr>
          <w:t>32</w:t>
        </w:r>
        <w:r>
          <w:rPr>
            <w:noProof/>
            <w:webHidden/>
          </w:rPr>
          <w:fldChar w:fldCharType="end"/>
        </w:r>
      </w:hyperlink>
    </w:p>
    <w:p w14:paraId="6E4EF33F" w14:textId="60CE9EF6"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27" w:history="1">
        <w:r w:rsidRPr="007A37C7">
          <w:rPr>
            <w:rStyle w:val="Hyperlink"/>
            <w:noProof/>
          </w:rPr>
          <w:t>Tabelle 18: Entscheidungsmatrix Programmierstruktur</w:t>
        </w:r>
        <w:r>
          <w:rPr>
            <w:noProof/>
            <w:webHidden/>
          </w:rPr>
          <w:tab/>
        </w:r>
        <w:r>
          <w:rPr>
            <w:noProof/>
            <w:webHidden/>
          </w:rPr>
          <w:fldChar w:fldCharType="begin"/>
        </w:r>
        <w:r>
          <w:rPr>
            <w:noProof/>
            <w:webHidden/>
          </w:rPr>
          <w:instrText xml:space="preserve"> PAGEREF _Toc193701327 \h </w:instrText>
        </w:r>
        <w:r>
          <w:rPr>
            <w:noProof/>
            <w:webHidden/>
          </w:rPr>
        </w:r>
        <w:r>
          <w:rPr>
            <w:noProof/>
            <w:webHidden/>
          </w:rPr>
          <w:fldChar w:fldCharType="separate"/>
        </w:r>
        <w:r w:rsidR="00792704">
          <w:rPr>
            <w:noProof/>
            <w:webHidden/>
          </w:rPr>
          <w:t>53</w:t>
        </w:r>
        <w:r>
          <w:rPr>
            <w:noProof/>
            <w:webHidden/>
          </w:rPr>
          <w:fldChar w:fldCharType="end"/>
        </w:r>
      </w:hyperlink>
    </w:p>
    <w:p w14:paraId="5AA27B14" w14:textId="77777777" w:rsidR="003F1702" w:rsidRDefault="009F0D84" w:rsidP="009F0D84">
      <w:pPr>
        <w:rPr>
          <w:rFonts w:cstheme="minorHAnsi"/>
          <w:i/>
          <w:iCs/>
          <w:sz w:val="20"/>
          <w:szCs w:val="20"/>
          <w:lang w:val="en-US"/>
        </w:rPr>
      </w:pPr>
      <w:r>
        <w:rPr>
          <w:rFonts w:cstheme="minorHAnsi"/>
          <w:i/>
          <w:iCs/>
          <w:sz w:val="20"/>
          <w:szCs w:val="20"/>
          <w:lang w:val="en-US"/>
        </w:rPr>
        <w:fldChar w:fldCharType="end"/>
      </w:r>
    </w:p>
    <w:p w14:paraId="3005277A" w14:textId="77777777" w:rsidR="003F1702" w:rsidRDefault="003F1702">
      <w:pPr>
        <w:spacing w:line="280" w:lineRule="atLeast"/>
        <w:rPr>
          <w:rFonts w:cstheme="minorHAnsi"/>
          <w:i/>
          <w:iCs/>
          <w:sz w:val="20"/>
          <w:szCs w:val="20"/>
          <w:lang w:val="en-US"/>
        </w:rPr>
      </w:pPr>
      <w:r>
        <w:rPr>
          <w:rFonts w:cstheme="minorHAnsi"/>
          <w:i/>
          <w:iCs/>
          <w:sz w:val="20"/>
          <w:szCs w:val="20"/>
          <w:lang w:val="en-US"/>
        </w:rPr>
        <w:br w:type="page"/>
      </w:r>
    </w:p>
    <w:p w14:paraId="4446A164" w14:textId="77777777" w:rsidR="009F0D84" w:rsidRDefault="009F0D84" w:rsidP="00F9093F">
      <w:pPr>
        <w:pStyle w:val="berschrift1nummeriert"/>
      </w:pPr>
      <w:bookmarkStart w:id="125" w:name="_Toc193706790"/>
      <w:r>
        <w:lastRenderedPageBreak/>
        <w:t>Codesnippetverzeichnis</w:t>
      </w:r>
      <w:bookmarkEnd w:id="125"/>
    </w:p>
    <w:p w14:paraId="774D58FD" w14:textId="4F3948E1" w:rsidR="003F1702" w:rsidRDefault="00740DF2">
      <w:pPr>
        <w:pStyle w:val="Abbildungsverzeichnis"/>
        <w:rPr>
          <w:rFonts w:eastAsiaTheme="minorEastAsia" w:cstheme="minorBidi"/>
          <w:noProof/>
          <w:kern w:val="2"/>
          <w:position w:val="0"/>
          <w:szCs w:val="22"/>
          <w:lang w:eastAsia="de-CH"/>
          <w14:ligatures w14:val="standardContextual"/>
        </w:rPr>
      </w:pPr>
      <w:r>
        <w:fldChar w:fldCharType="begin"/>
      </w:r>
      <w:r>
        <w:instrText xml:space="preserve"> TOC \h \z \c "Codesnippet" </w:instrText>
      </w:r>
      <w:r>
        <w:fldChar w:fldCharType="separate"/>
      </w:r>
      <w:hyperlink w:anchor="_Toc193701343" w:history="1">
        <w:r w:rsidR="003F1702" w:rsidRPr="00015B4B">
          <w:rPr>
            <w:rStyle w:val="Hyperlink"/>
            <w:noProof/>
          </w:rPr>
          <w:t>Codesnippet 1: Inhalt der Server-Konfiguration</w:t>
        </w:r>
        <w:r w:rsidR="003F1702">
          <w:rPr>
            <w:noProof/>
            <w:webHidden/>
          </w:rPr>
          <w:tab/>
        </w:r>
        <w:r w:rsidR="003F1702">
          <w:rPr>
            <w:noProof/>
            <w:webHidden/>
          </w:rPr>
          <w:fldChar w:fldCharType="begin"/>
        </w:r>
        <w:r w:rsidR="003F1702">
          <w:rPr>
            <w:noProof/>
            <w:webHidden/>
          </w:rPr>
          <w:instrText xml:space="preserve"> PAGEREF _Toc193701343 \h </w:instrText>
        </w:r>
        <w:r w:rsidR="003F1702">
          <w:rPr>
            <w:noProof/>
            <w:webHidden/>
          </w:rPr>
        </w:r>
        <w:r w:rsidR="003F1702">
          <w:rPr>
            <w:noProof/>
            <w:webHidden/>
          </w:rPr>
          <w:fldChar w:fldCharType="separate"/>
        </w:r>
        <w:r w:rsidR="00792704">
          <w:rPr>
            <w:noProof/>
            <w:webHidden/>
          </w:rPr>
          <w:t>49</w:t>
        </w:r>
        <w:r w:rsidR="003F1702">
          <w:rPr>
            <w:noProof/>
            <w:webHidden/>
          </w:rPr>
          <w:fldChar w:fldCharType="end"/>
        </w:r>
      </w:hyperlink>
    </w:p>
    <w:p w14:paraId="6D5BE5B5" w14:textId="1A02FC75"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44" w:history="1">
        <w:r w:rsidRPr="00015B4B">
          <w:rPr>
            <w:rStyle w:val="Hyperlink"/>
            <w:noProof/>
            <w:lang w:val="en-US"/>
          </w:rPr>
          <w:t>Codesnippet 2: Geplante Parameter</w:t>
        </w:r>
        <w:r>
          <w:rPr>
            <w:noProof/>
            <w:webHidden/>
          </w:rPr>
          <w:tab/>
        </w:r>
        <w:r>
          <w:rPr>
            <w:noProof/>
            <w:webHidden/>
          </w:rPr>
          <w:fldChar w:fldCharType="begin"/>
        </w:r>
        <w:r>
          <w:rPr>
            <w:noProof/>
            <w:webHidden/>
          </w:rPr>
          <w:instrText xml:space="preserve"> PAGEREF _Toc193701344 \h </w:instrText>
        </w:r>
        <w:r>
          <w:rPr>
            <w:noProof/>
            <w:webHidden/>
          </w:rPr>
        </w:r>
        <w:r>
          <w:rPr>
            <w:noProof/>
            <w:webHidden/>
          </w:rPr>
          <w:fldChar w:fldCharType="separate"/>
        </w:r>
        <w:r w:rsidR="00792704">
          <w:rPr>
            <w:noProof/>
            <w:webHidden/>
          </w:rPr>
          <w:t>51</w:t>
        </w:r>
        <w:r>
          <w:rPr>
            <w:noProof/>
            <w:webHidden/>
          </w:rPr>
          <w:fldChar w:fldCharType="end"/>
        </w:r>
      </w:hyperlink>
    </w:p>
    <w:p w14:paraId="79883E12" w14:textId="1A0E0EEC"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45" w:history="1">
        <w:r w:rsidRPr="00015B4B">
          <w:rPr>
            <w:rStyle w:val="Hyperlink"/>
            <w:noProof/>
          </w:rPr>
          <w:t>Codesnippet 3: Inhalt des Startscripts</w:t>
        </w:r>
        <w:r>
          <w:rPr>
            <w:noProof/>
            <w:webHidden/>
          </w:rPr>
          <w:tab/>
        </w:r>
        <w:r>
          <w:rPr>
            <w:noProof/>
            <w:webHidden/>
          </w:rPr>
          <w:fldChar w:fldCharType="begin"/>
        </w:r>
        <w:r>
          <w:rPr>
            <w:noProof/>
            <w:webHidden/>
          </w:rPr>
          <w:instrText xml:space="preserve"> PAGEREF _Toc193701345 \h </w:instrText>
        </w:r>
        <w:r>
          <w:rPr>
            <w:noProof/>
            <w:webHidden/>
          </w:rPr>
        </w:r>
        <w:r>
          <w:rPr>
            <w:noProof/>
            <w:webHidden/>
          </w:rPr>
          <w:fldChar w:fldCharType="separate"/>
        </w:r>
        <w:r w:rsidR="00792704">
          <w:rPr>
            <w:noProof/>
            <w:webHidden/>
          </w:rPr>
          <w:t>54</w:t>
        </w:r>
        <w:r>
          <w:rPr>
            <w:noProof/>
            <w:webHidden/>
          </w:rPr>
          <w:fldChar w:fldCharType="end"/>
        </w:r>
      </w:hyperlink>
    </w:p>
    <w:p w14:paraId="7AC23956" w14:textId="6752FE8F"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46" w:history="1">
        <w:r w:rsidRPr="00015B4B">
          <w:rPr>
            <w:rStyle w:val="Hyperlink"/>
            <w:noProof/>
          </w:rPr>
          <w:t>Codesnippet 4: Get-Help Funktionalität</w:t>
        </w:r>
        <w:r>
          <w:rPr>
            <w:noProof/>
            <w:webHidden/>
          </w:rPr>
          <w:tab/>
        </w:r>
        <w:r>
          <w:rPr>
            <w:noProof/>
            <w:webHidden/>
          </w:rPr>
          <w:fldChar w:fldCharType="begin"/>
        </w:r>
        <w:r>
          <w:rPr>
            <w:noProof/>
            <w:webHidden/>
          </w:rPr>
          <w:instrText xml:space="preserve"> PAGEREF _Toc193701346 \h </w:instrText>
        </w:r>
        <w:r>
          <w:rPr>
            <w:noProof/>
            <w:webHidden/>
          </w:rPr>
        </w:r>
        <w:r>
          <w:rPr>
            <w:noProof/>
            <w:webHidden/>
          </w:rPr>
          <w:fldChar w:fldCharType="separate"/>
        </w:r>
        <w:r w:rsidR="00792704">
          <w:rPr>
            <w:noProof/>
            <w:webHidden/>
          </w:rPr>
          <w:t>55</w:t>
        </w:r>
        <w:r>
          <w:rPr>
            <w:noProof/>
            <w:webHidden/>
          </w:rPr>
          <w:fldChar w:fldCharType="end"/>
        </w:r>
      </w:hyperlink>
    </w:p>
    <w:p w14:paraId="081EA1BD" w14:textId="7A41D1B7"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47" w:history="1">
        <w:r w:rsidRPr="00015B4B">
          <w:rPr>
            <w:rStyle w:val="Hyperlink"/>
            <w:noProof/>
          </w:rPr>
          <w:t>Codesnippet 5: Überprüfung Modulversion</w:t>
        </w:r>
        <w:r>
          <w:rPr>
            <w:noProof/>
            <w:webHidden/>
          </w:rPr>
          <w:tab/>
        </w:r>
        <w:r>
          <w:rPr>
            <w:noProof/>
            <w:webHidden/>
          </w:rPr>
          <w:fldChar w:fldCharType="begin"/>
        </w:r>
        <w:r>
          <w:rPr>
            <w:noProof/>
            <w:webHidden/>
          </w:rPr>
          <w:instrText xml:space="preserve"> PAGEREF _Toc193701347 \h </w:instrText>
        </w:r>
        <w:r>
          <w:rPr>
            <w:noProof/>
            <w:webHidden/>
          </w:rPr>
        </w:r>
        <w:r>
          <w:rPr>
            <w:noProof/>
            <w:webHidden/>
          </w:rPr>
          <w:fldChar w:fldCharType="separate"/>
        </w:r>
        <w:r w:rsidR="00792704">
          <w:rPr>
            <w:noProof/>
            <w:webHidden/>
          </w:rPr>
          <w:t>55</w:t>
        </w:r>
        <w:r>
          <w:rPr>
            <w:noProof/>
            <w:webHidden/>
          </w:rPr>
          <w:fldChar w:fldCharType="end"/>
        </w:r>
      </w:hyperlink>
    </w:p>
    <w:p w14:paraId="1A2F8F21" w14:textId="7E0ED25A"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48" w:history="1">
        <w:r w:rsidRPr="00015B4B">
          <w:rPr>
            <w:rStyle w:val="Hyperlink"/>
            <w:noProof/>
          </w:rPr>
          <w:t>Codesnippet 6: "Frontend" Generierung der Konfigurationsdateien</w:t>
        </w:r>
        <w:r>
          <w:rPr>
            <w:noProof/>
            <w:webHidden/>
          </w:rPr>
          <w:tab/>
        </w:r>
        <w:r>
          <w:rPr>
            <w:noProof/>
            <w:webHidden/>
          </w:rPr>
          <w:fldChar w:fldCharType="begin"/>
        </w:r>
        <w:r>
          <w:rPr>
            <w:noProof/>
            <w:webHidden/>
          </w:rPr>
          <w:instrText xml:space="preserve"> PAGEREF _Toc193701348 \h </w:instrText>
        </w:r>
        <w:r>
          <w:rPr>
            <w:noProof/>
            <w:webHidden/>
          </w:rPr>
        </w:r>
        <w:r>
          <w:rPr>
            <w:noProof/>
            <w:webHidden/>
          </w:rPr>
          <w:fldChar w:fldCharType="separate"/>
        </w:r>
        <w:r w:rsidR="00792704">
          <w:rPr>
            <w:noProof/>
            <w:webHidden/>
          </w:rPr>
          <w:t>56</w:t>
        </w:r>
        <w:r>
          <w:rPr>
            <w:noProof/>
            <w:webHidden/>
          </w:rPr>
          <w:fldChar w:fldCharType="end"/>
        </w:r>
      </w:hyperlink>
    </w:p>
    <w:p w14:paraId="2D9292B2" w14:textId="7867F3F4"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49" w:history="1">
        <w:r w:rsidRPr="00015B4B">
          <w:rPr>
            <w:rStyle w:val="Hyperlink"/>
            <w:noProof/>
          </w:rPr>
          <w:t>Codesnippet 7: ParameterSet am Benutzer</w:t>
        </w:r>
        <w:r>
          <w:rPr>
            <w:noProof/>
            <w:webHidden/>
          </w:rPr>
          <w:tab/>
        </w:r>
        <w:r>
          <w:rPr>
            <w:noProof/>
            <w:webHidden/>
          </w:rPr>
          <w:fldChar w:fldCharType="begin"/>
        </w:r>
        <w:r>
          <w:rPr>
            <w:noProof/>
            <w:webHidden/>
          </w:rPr>
          <w:instrText xml:space="preserve"> PAGEREF _Toc193701349 \h </w:instrText>
        </w:r>
        <w:r>
          <w:rPr>
            <w:noProof/>
            <w:webHidden/>
          </w:rPr>
        </w:r>
        <w:r>
          <w:rPr>
            <w:noProof/>
            <w:webHidden/>
          </w:rPr>
          <w:fldChar w:fldCharType="separate"/>
        </w:r>
        <w:r w:rsidR="00792704">
          <w:rPr>
            <w:noProof/>
            <w:webHidden/>
          </w:rPr>
          <w:t>57</w:t>
        </w:r>
        <w:r>
          <w:rPr>
            <w:noProof/>
            <w:webHidden/>
          </w:rPr>
          <w:fldChar w:fldCharType="end"/>
        </w:r>
      </w:hyperlink>
    </w:p>
    <w:p w14:paraId="6B1288DC" w14:textId="6D1A6536"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50" w:history="1">
        <w:r w:rsidRPr="00015B4B">
          <w:rPr>
            <w:rStyle w:val="Hyperlink"/>
            <w:noProof/>
          </w:rPr>
          <w:t>Codesnippet 8: Syntax Get-HWInfofromILO</w:t>
        </w:r>
        <w:r>
          <w:rPr>
            <w:noProof/>
            <w:webHidden/>
          </w:rPr>
          <w:tab/>
        </w:r>
        <w:r>
          <w:rPr>
            <w:noProof/>
            <w:webHidden/>
          </w:rPr>
          <w:fldChar w:fldCharType="begin"/>
        </w:r>
        <w:r>
          <w:rPr>
            <w:noProof/>
            <w:webHidden/>
          </w:rPr>
          <w:instrText xml:space="preserve"> PAGEREF _Toc193701350 \h </w:instrText>
        </w:r>
        <w:r>
          <w:rPr>
            <w:noProof/>
            <w:webHidden/>
          </w:rPr>
        </w:r>
        <w:r>
          <w:rPr>
            <w:noProof/>
            <w:webHidden/>
          </w:rPr>
          <w:fldChar w:fldCharType="separate"/>
        </w:r>
        <w:r w:rsidR="00792704">
          <w:rPr>
            <w:noProof/>
            <w:webHidden/>
          </w:rPr>
          <w:t>57</w:t>
        </w:r>
        <w:r>
          <w:rPr>
            <w:noProof/>
            <w:webHidden/>
          </w:rPr>
          <w:fldChar w:fldCharType="end"/>
        </w:r>
      </w:hyperlink>
    </w:p>
    <w:p w14:paraId="411943BA" w14:textId="1087C049"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51" w:history="1">
        <w:r w:rsidRPr="00015B4B">
          <w:rPr>
            <w:rStyle w:val="Hyperlink"/>
            <w:noProof/>
          </w:rPr>
          <w:t>Codesnippet 9: Beispiel Update-Config</w:t>
        </w:r>
        <w:r>
          <w:rPr>
            <w:noProof/>
            <w:webHidden/>
          </w:rPr>
          <w:tab/>
        </w:r>
        <w:r>
          <w:rPr>
            <w:noProof/>
            <w:webHidden/>
          </w:rPr>
          <w:fldChar w:fldCharType="begin"/>
        </w:r>
        <w:r>
          <w:rPr>
            <w:noProof/>
            <w:webHidden/>
          </w:rPr>
          <w:instrText xml:space="preserve"> PAGEREF _Toc193701351 \h </w:instrText>
        </w:r>
        <w:r>
          <w:rPr>
            <w:noProof/>
            <w:webHidden/>
          </w:rPr>
        </w:r>
        <w:r>
          <w:rPr>
            <w:noProof/>
            <w:webHidden/>
          </w:rPr>
          <w:fldChar w:fldCharType="separate"/>
        </w:r>
        <w:r w:rsidR="00792704">
          <w:rPr>
            <w:noProof/>
            <w:webHidden/>
          </w:rPr>
          <w:t>57</w:t>
        </w:r>
        <w:r>
          <w:rPr>
            <w:noProof/>
            <w:webHidden/>
          </w:rPr>
          <w:fldChar w:fldCharType="end"/>
        </w:r>
      </w:hyperlink>
    </w:p>
    <w:p w14:paraId="01480E51" w14:textId="66993318"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52" w:history="1">
        <w:r w:rsidRPr="00015B4B">
          <w:rPr>
            <w:rStyle w:val="Hyperlink"/>
            <w:noProof/>
          </w:rPr>
          <w:t>Codesnippet 10: Ausschnitt Logdatei</w:t>
        </w:r>
        <w:r>
          <w:rPr>
            <w:noProof/>
            <w:webHidden/>
          </w:rPr>
          <w:tab/>
        </w:r>
        <w:r>
          <w:rPr>
            <w:noProof/>
            <w:webHidden/>
          </w:rPr>
          <w:fldChar w:fldCharType="begin"/>
        </w:r>
        <w:r>
          <w:rPr>
            <w:noProof/>
            <w:webHidden/>
          </w:rPr>
          <w:instrText xml:space="preserve"> PAGEREF _Toc193701352 \h </w:instrText>
        </w:r>
        <w:r>
          <w:rPr>
            <w:noProof/>
            <w:webHidden/>
          </w:rPr>
        </w:r>
        <w:r>
          <w:rPr>
            <w:noProof/>
            <w:webHidden/>
          </w:rPr>
          <w:fldChar w:fldCharType="separate"/>
        </w:r>
        <w:r w:rsidR="00792704">
          <w:rPr>
            <w:noProof/>
            <w:webHidden/>
          </w:rPr>
          <w:t>59</w:t>
        </w:r>
        <w:r>
          <w:rPr>
            <w:noProof/>
            <w:webHidden/>
          </w:rPr>
          <w:fldChar w:fldCharType="end"/>
        </w:r>
      </w:hyperlink>
    </w:p>
    <w:p w14:paraId="4459E170" w14:textId="1967788F"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53" w:history="1">
        <w:r w:rsidRPr="00015B4B">
          <w:rPr>
            <w:rStyle w:val="Hyperlink"/>
            <w:noProof/>
          </w:rPr>
          <w:t>Codesnippet 11: Aufruf Pingtest</w:t>
        </w:r>
        <w:r>
          <w:rPr>
            <w:noProof/>
            <w:webHidden/>
          </w:rPr>
          <w:tab/>
        </w:r>
        <w:r>
          <w:rPr>
            <w:noProof/>
            <w:webHidden/>
          </w:rPr>
          <w:fldChar w:fldCharType="begin"/>
        </w:r>
        <w:r>
          <w:rPr>
            <w:noProof/>
            <w:webHidden/>
          </w:rPr>
          <w:instrText xml:space="preserve"> PAGEREF _Toc193701353 \h </w:instrText>
        </w:r>
        <w:r>
          <w:rPr>
            <w:noProof/>
            <w:webHidden/>
          </w:rPr>
        </w:r>
        <w:r>
          <w:rPr>
            <w:noProof/>
            <w:webHidden/>
          </w:rPr>
          <w:fldChar w:fldCharType="separate"/>
        </w:r>
        <w:r w:rsidR="00792704">
          <w:rPr>
            <w:noProof/>
            <w:webHidden/>
          </w:rPr>
          <w:t>59</w:t>
        </w:r>
        <w:r>
          <w:rPr>
            <w:noProof/>
            <w:webHidden/>
          </w:rPr>
          <w:fldChar w:fldCharType="end"/>
        </w:r>
      </w:hyperlink>
    </w:p>
    <w:p w14:paraId="472A5F61" w14:textId="6923CF64"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54" w:history="1">
        <w:r w:rsidRPr="00015B4B">
          <w:rPr>
            <w:rStyle w:val="Hyperlink"/>
            <w:noProof/>
          </w:rPr>
          <w:t>Codesnippet 12: Abfrage Inventory</w:t>
        </w:r>
        <w:r>
          <w:rPr>
            <w:noProof/>
            <w:webHidden/>
          </w:rPr>
          <w:tab/>
        </w:r>
        <w:r>
          <w:rPr>
            <w:noProof/>
            <w:webHidden/>
          </w:rPr>
          <w:fldChar w:fldCharType="begin"/>
        </w:r>
        <w:r>
          <w:rPr>
            <w:noProof/>
            <w:webHidden/>
          </w:rPr>
          <w:instrText xml:space="preserve"> PAGEREF _Toc193701354 \h </w:instrText>
        </w:r>
        <w:r>
          <w:rPr>
            <w:noProof/>
            <w:webHidden/>
          </w:rPr>
        </w:r>
        <w:r>
          <w:rPr>
            <w:noProof/>
            <w:webHidden/>
          </w:rPr>
          <w:fldChar w:fldCharType="separate"/>
        </w:r>
        <w:r w:rsidR="00792704">
          <w:rPr>
            <w:noProof/>
            <w:webHidden/>
          </w:rPr>
          <w:t>60</w:t>
        </w:r>
        <w:r>
          <w:rPr>
            <w:noProof/>
            <w:webHidden/>
          </w:rPr>
          <w:fldChar w:fldCharType="end"/>
        </w:r>
      </w:hyperlink>
    </w:p>
    <w:p w14:paraId="3F99DB70" w14:textId="07FDB918"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55" w:history="1">
        <w:r w:rsidRPr="00015B4B">
          <w:rPr>
            <w:rStyle w:val="Hyperlink"/>
            <w:noProof/>
          </w:rPr>
          <w:t>Codesnippet 13: Konvertierung der Inventory-Antwort</w:t>
        </w:r>
        <w:r>
          <w:rPr>
            <w:noProof/>
            <w:webHidden/>
          </w:rPr>
          <w:tab/>
        </w:r>
        <w:r>
          <w:rPr>
            <w:noProof/>
            <w:webHidden/>
          </w:rPr>
          <w:fldChar w:fldCharType="begin"/>
        </w:r>
        <w:r>
          <w:rPr>
            <w:noProof/>
            <w:webHidden/>
          </w:rPr>
          <w:instrText xml:space="preserve"> PAGEREF _Toc193701355 \h </w:instrText>
        </w:r>
        <w:r>
          <w:rPr>
            <w:noProof/>
            <w:webHidden/>
          </w:rPr>
        </w:r>
        <w:r>
          <w:rPr>
            <w:noProof/>
            <w:webHidden/>
          </w:rPr>
          <w:fldChar w:fldCharType="separate"/>
        </w:r>
        <w:r w:rsidR="00792704">
          <w:rPr>
            <w:noProof/>
            <w:webHidden/>
          </w:rPr>
          <w:t>60</w:t>
        </w:r>
        <w:r>
          <w:rPr>
            <w:noProof/>
            <w:webHidden/>
          </w:rPr>
          <w:fldChar w:fldCharType="end"/>
        </w:r>
      </w:hyperlink>
    </w:p>
    <w:p w14:paraId="0C84314E" w14:textId="78CE5B72"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56" w:history="1">
        <w:r w:rsidRPr="00015B4B">
          <w:rPr>
            <w:rStyle w:val="Hyperlink"/>
            <w:noProof/>
          </w:rPr>
          <w:t>Codesnippet 14: ILO-Abfrage &amp; Standardisierung von Memory</w:t>
        </w:r>
        <w:r>
          <w:rPr>
            <w:noProof/>
            <w:webHidden/>
          </w:rPr>
          <w:tab/>
        </w:r>
        <w:r>
          <w:rPr>
            <w:noProof/>
            <w:webHidden/>
          </w:rPr>
          <w:fldChar w:fldCharType="begin"/>
        </w:r>
        <w:r>
          <w:rPr>
            <w:noProof/>
            <w:webHidden/>
          </w:rPr>
          <w:instrText xml:space="preserve"> PAGEREF _Toc193701356 \h </w:instrText>
        </w:r>
        <w:r>
          <w:rPr>
            <w:noProof/>
            <w:webHidden/>
          </w:rPr>
        </w:r>
        <w:r>
          <w:rPr>
            <w:noProof/>
            <w:webHidden/>
          </w:rPr>
          <w:fldChar w:fldCharType="separate"/>
        </w:r>
        <w:r w:rsidR="00792704">
          <w:rPr>
            <w:noProof/>
            <w:webHidden/>
          </w:rPr>
          <w:t>61</w:t>
        </w:r>
        <w:r>
          <w:rPr>
            <w:noProof/>
            <w:webHidden/>
          </w:rPr>
          <w:fldChar w:fldCharType="end"/>
        </w:r>
      </w:hyperlink>
    </w:p>
    <w:p w14:paraId="46643A1A" w14:textId="051F6AAB"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57" w:history="1">
        <w:r w:rsidRPr="00015B4B">
          <w:rPr>
            <w:rStyle w:val="Hyperlink"/>
            <w:noProof/>
          </w:rPr>
          <w:t>Codesnippet 15: Modifizierte Logfunktion</w:t>
        </w:r>
        <w:r>
          <w:rPr>
            <w:noProof/>
            <w:webHidden/>
          </w:rPr>
          <w:tab/>
        </w:r>
        <w:r>
          <w:rPr>
            <w:noProof/>
            <w:webHidden/>
          </w:rPr>
          <w:fldChar w:fldCharType="begin"/>
        </w:r>
        <w:r>
          <w:rPr>
            <w:noProof/>
            <w:webHidden/>
          </w:rPr>
          <w:instrText xml:space="preserve"> PAGEREF _Toc193701357 \h </w:instrText>
        </w:r>
        <w:r>
          <w:rPr>
            <w:noProof/>
            <w:webHidden/>
          </w:rPr>
        </w:r>
        <w:r>
          <w:rPr>
            <w:noProof/>
            <w:webHidden/>
          </w:rPr>
          <w:fldChar w:fldCharType="separate"/>
        </w:r>
        <w:r w:rsidR="00792704">
          <w:rPr>
            <w:noProof/>
            <w:webHidden/>
          </w:rPr>
          <w:t>62</w:t>
        </w:r>
        <w:r>
          <w:rPr>
            <w:noProof/>
            <w:webHidden/>
          </w:rPr>
          <w:fldChar w:fldCharType="end"/>
        </w:r>
      </w:hyperlink>
    </w:p>
    <w:p w14:paraId="0E15DD34" w14:textId="7556BFDD"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58" w:history="1">
        <w:r w:rsidRPr="00015B4B">
          <w:rPr>
            <w:rStyle w:val="Hyperlink"/>
            <w:noProof/>
          </w:rPr>
          <w:t>Codesnippet 16: DeviceInventory Inkompatibilität</w:t>
        </w:r>
        <w:r>
          <w:rPr>
            <w:noProof/>
            <w:webHidden/>
          </w:rPr>
          <w:tab/>
        </w:r>
        <w:r>
          <w:rPr>
            <w:noProof/>
            <w:webHidden/>
          </w:rPr>
          <w:fldChar w:fldCharType="begin"/>
        </w:r>
        <w:r>
          <w:rPr>
            <w:noProof/>
            <w:webHidden/>
          </w:rPr>
          <w:instrText xml:space="preserve"> PAGEREF _Toc193701358 \h </w:instrText>
        </w:r>
        <w:r>
          <w:rPr>
            <w:noProof/>
            <w:webHidden/>
          </w:rPr>
        </w:r>
        <w:r>
          <w:rPr>
            <w:noProof/>
            <w:webHidden/>
          </w:rPr>
          <w:fldChar w:fldCharType="separate"/>
        </w:r>
        <w:r w:rsidR="00792704">
          <w:rPr>
            <w:noProof/>
            <w:webHidden/>
          </w:rPr>
          <w:t>62</w:t>
        </w:r>
        <w:r>
          <w:rPr>
            <w:noProof/>
            <w:webHidden/>
          </w:rPr>
          <w:fldChar w:fldCharType="end"/>
        </w:r>
      </w:hyperlink>
    </w:p>
    <w:p w14:paraId="77D3BAA0" w14:textId="7E87E031"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59" w:history="1">
        <w:r w:rsidRPr="00015B4B">
          <w:rPr>
            <w:rStyle w:val="Hyperlink"/>
            <w:noProof/>
          </w:rPr>
          <w:t>Codesnippet 17: Ausgabe bei Inkompatibilität</w:t>
        </w:r>
        <w:r>
          <w:rPr>
            <w:noProof/>
            <w:webHidden/>
          </w:rPr>
          <w:tab/>
        </w:r>
        <w:r>
          <w:rPr>
            <w:noProof/>
            <w:webHidden/>
          </w:rPr>
          <w:fldChar w:fldCharType="begin"/>
        </w:r>
        <w:r>
          <w:rPr>
            <w:noProof/>
            <w:webHidden/>
          </w:rPr>
          <w:instrText xml:space="preserve"> PAGEREF _Toc193701359 \h </w:instrText>
        </w:r>
        <w:r>
          <w:rPr>
            <w:noProof/>
            <w:webHidden/>
          </w:rPr>
        </w:r>
        <w:r>
          <w:rPr>
            <w:noProof/>
            <w:webHidden/>
          </w:rPr>
          <w:fldChar w:fldCharType="separate"/>
        </w:r>
        <w:r w:rsidR="00792704">
          <w:rPr>
            <w:noProof/>
            <w:webHidden/>
          </w:rPr>
          <w:t>62</w:t>
        </w:r>
        <w:r>
          <w:rPr>
            <w:noProof/>
            <w:webHidden/>
          </w:rPr>
          <w:fldChar w:fldCharType="end"/>
        </w:r>
      </w:hyperlink>
    </w:p>
    <w:p w14:paraId="10AB88CF" w14:textId="419DD885"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60" w:history="1">
        <w:r w:rsidRPr="00015B4B">
          <w:rPr>
            <w:rStyle w:val="Hyperlink"/>
            <w:noProof/>
          </w:rPr>
          <w:t>Codesnippet 18: Dateispeicherung JSON</w:t>
        </w:r>
        <w:r>
          <w:rPr>
            <w:noProof/>
            <w:webHidden/>
          </w:rPr>
          <w:tab/>
        </w:r>
        <w:r>
          <w:rPr>
            <w:noProof/>
            <w:webHidden/>
          </w:rPr>
          <w:fldChar w:fldCharType="begin"/>
        </w:r>
        <w:r>
          <w:rPr>
            <w:noProof/>
            <w:webHidden/>
          </w:rPr>
          <w:instrText xml:space="preserve"> PAGEREF _Toc193701360 \h </w:instrText>
        </w:r>
        <w:r>
          <w:rPr>
            <w:noProof/>
            <w:webHidden/>
          </w:rPr>
        </w:r>
        <w:r>
          <w:rPr>
            <w:noProof/>
            <w:webHidden/>
          </w:rPr>
          <w:fldChar w:fldCharType="separate"/>
        </w:r>
        <w:r w:rsidR="00792704">
          <w:rPr>
            <w:noProof/>
            <w:webHidden/>
          </w:rPr>
          <w:t>63</w:t>
        </w:r>
        <w:r>
          <w:rPr>
            <w:noProof/>
            <w:webHidden/>
          </w:rPr>
          <w:fldChar w:fldCharType="end"/>
        </w:r>
      </w:hyperlink>
    </w:p>
    <w:p w14:paraId="1FAC2A45" w14:textId="074EC483"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61" w:history="1">
        <w:r w:rsidRPr="00015B4B">
          <w:rPr>
            <w:rStyle w:val="Hyperlink"/>
            <w:noProof/>
          </w:rPr>
          <w:t>Codesnippet 19: Generierung des Pfades falls er nicht existiert.</w:t>
        </w:r>
        <w:r>
          <w:rPr>
            <w:noProof/>
            <w:webHidden/>
          </w:rPr>
          <w:tab/>
        </w:r>
        <w:r>
          <w:rPr>
            <w:noProof/>
            <w:webHidden/>
          </w:rPr>
          <w:fldChar w:fldCharType="begin"/>
        </w:r>
        <w:r>
          <w:rPr>
            <w:noProof/>
            <w:webHidden/>
          </w:rPr>
          <w:instrText xml:space="preserve"> PAGEREF _Toc193701361 \h </w:instrText>
        </w:r>
        <w:r>
          <w:rPr>
            <w:noProof/>
            <w:webHidden/>
          </w:rPr>
        </w:r>
        <w:r>
          <w:rPr>
            <w:noProof/>
            <w:webHidden/>
          </w:rPr>
          <w:fldChar w:fldCharType="separate"/>
        </w:r>
        <w:r w:rsidR="00792704">
          <w:rPr>
            <w:noProof/>
            <w:webHidden/>
          </w:rPr>
          <w:t>63</w:t>
        </w:r>
        <w:r>
          <w:rPr>
            <w:noProof/>
            <w:webHidden/>
          </w:rPr>
          <w:fldChar w:fldCharType="end"/>
        </w:r>
      </w:hyperlink>
    </w:p>
    <w:p w14:paraId="2ADE4DF8" w14:textId="61208C8C"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62" w:history="1">
        <w:r w:rsidRPr="00015B4B">
          <w:rPr>
            <w:rStyle w:val="Hyperlink"/>
            <w:noProof/>
          </w:rPr>
          <w:t>Codesnippet 20: Standardisierung von CSV-Dateien</w:t>
        </w:r>
        <w:r>
          <w:rPr>
            <w:noProof/>
            <w:webHidden/>
          </w:rPr>
          <w:tab/>
        </w:r>
        <w:r>
          <w:rPr>
            <w:noProof/>
            <w:webHidden/>
          </w:rPr>
          <w:fldChar w:fldCharType="begin"/>
        </w:r>
        <w:r>
          <w:rPr>
            <w:noProof/>
            <w:webHidden/>
          </w:rPr>
          <w:instrText xml:space="preserve"> PAGEREF _Toc193701362 \h </w:instrText>
        </w:r>
        <w:r>
          <w:rPr>
            <w:noProof/>
            <w:webHidden/>
          </w:rPr>
        </w:r>
        <w:r>
          <w:rPr>
            <w:noProof/>
            <w:webHidden/>
          </w:rPr>
          <w:fldChar w:fldCharType="separate"/>
        </w:r>
        <w:r w:rsidR="00792704">
          <w:rPr>
            <w:noProof/>
            <w:webHidden/>
          </w:rPr>
          <w:t>65</w:t>
        </w:r>
        <w:r>
          <w:rPr>
            <w:noProof/>
            <w:webHidden/>
          </w:rPr>
          <w:fldChar w:fldCharType="end"/>
        </w:r>
      </w:hyperlink>
    </w:p>
    <w:p w14:paraId="2D61DFB6" w14:textId="3A189199"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63" w:history="1">
        <w:r w:rsidRPr="00015B4B">
          <w:rPr>
            <w:rStyle w:val="Hyperlink"/>
            <w:noProof/>
          </w:rPr>
          <w:t>Codesnippet 21: Fehlerbehandlung mit verschiedenen Catches</w:t>
        </w:r>
        <w:r>
          <w:rPr>
            <w:noProof/>
            <w:webHidden/>
          </w:rPr>
          <w:tab/>
        </w:r>
        <w:r>
          <w:rPr>
            <w:noProof/>
            <w:webHidden/>
          </w:rPr>
          <w:fldChar w:fldCharType="begin"/>
        </w:r>
        <w:r>
          <w:rPr>
            <w:noProof/>
            <w:webHidden/>
          </w:rPr>
          <w:instrText xml:space="preserve"> PAGEREF _Toc193701363 \h </w:instrText>
        </w:r>
        <w:r>
          <w:rPr>
            <w:noProof/>
            <w:webHidden/>
          </w:rPr>
        </w:r>
        <w:r>
          <w:rPr>
            <w:noProof/>
            <w:webHidden/>
          </w:rPr>
          <w:fldChar w:fldCharType="separate"/>
        </w:r>
        <w:r w:rsidR="00792704">
          <w:rPr>
            <w:noProof/>
            <w:webHidden/>
          </w:rPr>
          <w:t>66</w:t>
        </w:r>
        <w:r>
          <w:rPr>
            <w:noProof/>
            <w:webHidden/>
          </w:rPr>
          <w:fldChar w:fldCharType="end"/>
        </w:r>
      </w:hyperlink>
    </w:p>
    <w:p w14:paraId="1ED020EF" w14:textId="32990BF7"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64" w:history="1">
        <w:r w:rsidRPr="00015B4B">
          <w:rPr>
            <w:rStyle w:val="Hyperlink"/>
            <w:noProof/>
          </w:rPr>
          <w:t>Codesnippet 22:  Save-Exception Funktion</w:t>
        </w:r>
        <w:r>
          <w:rPr>
            <w:noProof/>
            <w:webHidden/>
          </w:rPr>
          <w:tab/>
        </w:r>
        <w:r>
          <w:rPr>
            <w:noProof/>
            <w:webHidden/>
          </w:rPr>
          <w:fldChar w:fldCharType="begin"/>
        </w:r>
        <w:r>
          <w:rPr>
            <w:noProof/>
            <w:webHidden/>
          </w:rPr>
          <w:instrText xml:space="preserve"> PAGEREF _Toc193701364 \h </w:instrText>
        </w:r>
        <w:r>
          <w:rPr>
            <w:noProof/>
            <w:webHidden/>
          </w:rPr>
        </w:r>
        <w:r>
          <w:rPr>
            <w:noProof/>
            <w:webHidden/>
          </w:rPr>
          <w:fldChar w:fldCharType="separate"/>
        </w:r>
        <w:r w:rsidR="00792704">
          <w:rPr>
            <w:noProof/>
            <w:webHidden/>
          </w:rPr>
          <w:t>66</w:t>
        </w:r>
        <w:r>
          <w:rPr>
            <w:noProof/>
            <w:webHidden/>
          </w:rPr>
          <w:fldChar w:fldCharType="end"/>
        </w:r>
      </w:hyperlink>
    </w:p>
    <w:p w14:paraId="318C462B" w14:textId="4C0F4479"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65" w:history="1">
        <w:r w:rsidRPr="00015B4B">
          <w:rPr>
            <w:rStyle w:val="Hyperlink"/>
            <w:noProof/>
          </w:rPr>
          <w:t>Codesnippet 23: Fehlerbehandlung Connect-HPEILO</w:t>
        </w:r>
        <w:r>
          <w:rPr>
            <w:noProof/>
            <w:webHidden/>
          </w:rPr>
          <w:tab/>
        </w:r>
        <w:r>
          <w:rPr>
            <w:noProof/>
            <w:webHidden/>
          </w:rPr>
          <w:fldChar w:fldCharType="begin"/>
        </w:r>
        <w:r>
          <w:rPr>
            <w:noProof/>
            <w:webHidden/>
          </w:rPr>
          <w:instrText xml:space="preserve"> PAGEREF _Toc193701365 \h </w:instrText>
        </w:r>
        <w:r>
          <w:rPr>
            <w:noProof/>
            <w:webHidden/>
          </w:rPr>
        </w:r>
        <w:r>
          <w:rPr>
            <w:noProof/>
            <w:webHidden/>
          </w:rPr>
          <w:fldChar w:fldCharType="separate"/>
        </w:r>
        <w:r w:rsidR="00792704">
          <w:rPr>
            <w:noProof/>
            <w:webHidden/>
          </w:rPr>
          <w:t>67</w:t>
        </w:r>
        <w:r>
          <w:rPr>
            <w:noProof/>
            <w:webHidden/>
          </w:rPr>
          <w:fldChar w:fldCharType="end"/>
        </w:r>
      </w:hyperlink>
    </w:p>
    <w:p w14:paraId="6D6CB530" w14:textId="49EA1F3E"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66" w:history="1">
        <w:r w:rsidRPr="00015B4B">
          <w:rPr>
            <w:rStyle w:val="Hyperlink"/>
            <w:noProof/>
          </w:rPr>
          <w:t>Codesnippet 24: Validation Konfiguration</w:t>
        </w:r>
        <w:r>
          <w:rPr>
            <w:noProof/>
            <w:webHidden/>
          </w:rPr>
          <w:tab/>
        </w:r>
        <w:r>
          <w:rPr>
            <w:noProof/>
            <w:webHidden/>
          </w:rPr>
          <w:fldChar w:fldCharType="begin"/>
        </w:r>
        <w:r>
          <w:rPr>
            <w:noProof/>
            <w:webHidden/>
          </w:rPr>
          <w:instrText xml:space="preserve"> PAGEREF _Toc193701366 \h </w:instrText>
        </w:r>
        <w:r>
          <w:rPr>
            <w:noProof/>
            <w:webHidden/>
          </w:rPr>
        </w:r>
        <w:r>
          <w:rPr>
            <w:noProof/>
            <w:webHidden/>
          </w:rPr>
          <w:fldChar w:fldCharType="separate"/>
        </w:r>
        <w:r w:rsidR="00792704">
          <w:rPr>
            <w:noProof/>
            <w:webHidden/>
          </w:rPr>
          <w:t>67</w:t>
        </w:r>
        <w:r>
          <w:rPr>
            <w:noProof/>
            <w:webHidden/>
          </w:rPr>
          <w:fldChar w:fldCharType="end"/>
        </w:r>
      </w:hyperlink>
    </w:p>
    <w:p w14:paraId="7E6FDCE8" w14:textId="40B71AF4"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67" w:history="1">
        <w:r w:rsidRPr="00015B4B">
          <w:rPr>
            <w:rStyle w:val="Hyperlink"/>
            <w:noProof/>
            <w:lang w:val="en-US"/>
          </w:rPr>
          <w:t>Codesnippet 25: Ausschnitt Convert-PathsToValidated</w:t>
        </w:r>
        <w:r>
          <w:rPr>
            <w:noProof/>
            <w:webHidden/>
          </w:rPr>
          <w:tab/>
        </w:r>
        <w:r>
          <w:rPr>
            <w:noProof/>
            <w:webHidden/>
          </w:rPr>
          <w:fldChar w:fldCharType="begin"/>
        </w:r>
        <w:r>
          <w:rPr>
            <w:noProof/>
            <w:webHidden/>
          </w:rPr>
          <w:instrText xml:space="preserve"> PAGEREF _Toc193701367 \h </w:instrText>
        </w:r>
        <w:r>
          <w:rPr>
            <w:noProof/>
            <w:webHidden/>
          </w:rPr>
        </w:r>
        <w:r>
          <w:rPr>
            <w:noProof/>
            <w:webHidden/>
          </w:rPr>
          <w:fldChar w:fldCharType="separate"/>
        </w:r>
        <w:r w:rsidR="00792704">
          <w:rPr>
            <w:noProof/>
            <w:webHidden/>
          </w:rPr>
          <w:t>68</w:t>
        </w:r>
        <w:r>
          <w:rPr>
            <w:noProof/>
            <w:webHidden/>
          </w:rPr>
          <w:fldChar w:fldCharType="end"/>
        </w:r>
      </w:hyperlink>
    </w:p>
    <w:p w14:paraId="247AB4D5" w14:textId="34235F1C" w:rsidR="003F1702" w:rsidRDefault="003F1702">
      <w:pPr>
        <w:pStyle w:val="Abbildungsverzeichnis"/>
        <w:rPr>
          <w:rFonts w:eastAsiaTheme="minorEastAsia" w:cstheme="minorBidi"/>
          <w:noProof/>
          <w:kern w:val="2"/>
          <w:position w:val="0"/>
          <w:szCs w:val="22"/>
          <w:lang w:eastAsia="de-CH"/>
          <w14:ligatures w14:val="standardContextual"/>
        </w:rPr>
      </w:pPr>
      <w:hyperlink w:anchor="_Toc193701368" w:history="1">
        <w:r w:rsidRPr="00015B4B">
          <w:rPr>
            <w:rStyle w:val="Hyperlink"/>
            <w:noProof/>
          </w:rPr>
          <w:t>Codesnippet 26: Implementation Verbindungsaufbau</w:t>
        </w:r>
        <w:r>
          <w:rPr>
            <w:noProof/>
            <w:webHidden/>
          </w:rPr>
          <w:tab/>
        </w:r>
        <w:r>
          <w:rPr>
            <w:noProof/>
            <w:webHidden/>
          </w:rPr>
          <w:fldChar w:fldCharType="begin"/>
        </w:r>
        <w:r>
          <w:rPr>
            <w:noProof/>
            <w:webHidden/>
          </w:rPr>
          <w:instrText xml:space="preserve"> PAGEREF _Toc193701368 \h </w:instrText>
        </w:r>
        <w:r>
          <w:rPr>
            <w:noProof/>
            <w:webHidden/>
          </w:rPr>
        </w:r>
        <w:r>
          <w:rPr>
            <w:noProof/>
            <w:webHidden/>
          </w:rPr>
          <w:fldChar w:fldCharType="separate"/>
        </w:r>
        <w:r w:rsidR="00792704">
          <w:rPr>
            <w:noProof/>
            <w:webHidden/>
          </w:rPr>
          <w:t>69</w:t>
        </w:r>
        <w:r>
          <w:rPr>
            <w:noProof/>
            <w:webHidden/>
          </w:rPr>
          <w:fldChar w:fldCharType="end"/>
        </w:r>
      </w:hyperlink>
    </w:p>
    <w:p w14:paraId="08DF61F0" w14:textId="12780F4C" w:rsidR="00740DF2" w:rsidRDefault="00740DF2" w:rsidP="009F0D84">
      <w:r>
        <w:fldChar w:fldCharType="end"/>
      </w:r>
    </w:p>
    <w:p w14:paraId="024A5F3B" w14:textId="77777777" w:rsidR="00740DF2" w:rsidRDefault="00740DF2">
      <w:pPr>
        <w:spacing w:line="280" w:lineRule="atLeast"/>
      </w:pPr>
      <w:r>
        <w:br w:type="page"/>
      </w:r>
    </w:p>
    <w:p w14:paraId="76BCAEAB" w14:textId="51857E70" w:rsidR="009F0D84" w:rsidRDefault="009F0D84" w:rsidP="00F9093F">
      <w:pPr>
        <w:pStyle w:val="berschrift1nummeriert"/>
      </w:pPr>
      <w:bookmarkStart w:id="126" w:name="_Toc193706791"/>
      <w:proofErr w:type="spellStart"/>
      <w:r>
        <w:lastRenderedPageBreak/>
        <w:t>Glossar</w:t>
      </w:r>
      <w:bookmarkEnd w:id="126"/>
      <w:proofErr w:type="spellEnd"/>
    </w:p>
    <w:tbl>
      <w:tblPr>
        <w:tblStyle w:val="PSITabelle1"/>
        <w:tblW w:w="0" w:type="auto"/>
        <w:tblLook w:val="04A0" w:firstRow="1" w:lastRow="0" w:firstColumn="1" w:lastColumn="0" w:noHBand="0" w:noVBand="1"/>
      </w:tblPr>
      <w:tblGrid>
        <w:gridCol w:w="2127"/>
        <w:gridCol w:w="6889"/>
      </w:tblGrid>
      <w:tr w:rsidR="009F0D84" w14:paraId="1C450448" w14:textId="77777777" w:rsidTr="00950389">
        <w:trPr>
          <w:cnfStyle w:val="100000000000" w:firstRow="1" w:lastRow="0" w:firstColumn="0" w:lastColumn="0" w:oddVBand="0" w:evenVBand="0" w:oddHBand="0" w:evenHBand="0" w:firstRowFirstColumn="0" w:firstRowLastColumn="0" w:lastRowFirstColumn="0" w:lastRowLastColumn="0"/>
        </w:trPr>
        <w:tc>
          <w:tcPr>
            <w:tcW w:w="2127" w:type="dxa"/>
          </w:tcPr>
          <w:p w14:paraId="3F85C4F1" w14:textId="77777777" w:rsidR="009F0D84" w:rsidRPr="003F1702" w:rsidRDefault="009F0D84" w:rsidP="007D2B5D">
            <w:pPr>
              <w:rPr>
                <w:b/>
              </w:rPr>
            </w:pPr>
            <w:r w:rsidRPr="003F1702">
              <w:rPr>
                <w:b/>
              </w:rPr>
              <w:t>Fachbegriff</w:t>
            </w:r>
          </w:p>
        </w:tc>
        <w:tc>
          <w:tcPr>
            <w:tcW w:w="6889" w:type="dxa"/>
          </w:tcPr>
          <w:p w14:paraId="09E11DE8" w14:textId="77777777" w:rsidR="009F0D84" w:rsidRPr="003F1702" w:rsidRDefault="009F0D84" w:rsidP="007D2B5D">
            <w:pPr>
              <w:rPr>
                <w:b/>
              </w:rPr>
            </w:pPr>
            <w:r w:rsidRPr="003F1702">
              <w:rPr>
                <w:b/>
              </w:rPr>
              <w:t>Erläuterung</w:t>
            </w:r>
          </w:p>
        </w:tc>
      </w:tr>
      <w:tr w:rsidR="003F1702" w:rsidRPr="000C2818" w14:paraId="6318B3B5" w14:textId="77777777" w:rsidTr="00950389">
        <w:tc>
          <w:tcPr>
            <w:tcW w:w="2127" w:type="dxa"/>
          </w:tcPr>
          <w:p w14:paraId="1431207B" w14:textId="77777777" w:rsidR="003F1702" w:rsidRDefault="003F1702" w:rsidP="007D2B5D">
            <w:r>
              <w:t>CSV</w:t>
            </w:r>
          </w:p>
        </w:tc>
        <w:tc>
          <w:tcPr>
            <w:tcW w:w="6889" w:type="dxa"/>
          </w:tcPr>
          <w:p w14:paraId="3BB7CFF2" w14:textId="77777777" w:rsidR="003F1702" w:rsidRDefault="003F1702" w:rsidP="007D2B5D">
            <w:r>
              <w:t xml:space="preserve">CSV (siehe Abkürzungsverzeichnis) bezeichnet den Aufbau einer Textdatei, in der verschiedene Werte durch die im Namen enthaltene Kommas getrennt wird. Sie sind aber nicht spezifisch auf Kommas eingeschränkt, es können auch z.B. Semikolon als </w:t>
            </w:r>
            <w:proofErr w:type="spellStart"/>
            <w:r>
              <w:t>Trenner</w:t>
            </w:r>
            <w:proofErr w:type="spellEnd"/>
            <w:r>
              <w:t xml:space="preserve"> verwendet werden. </w:t>
            </w:r>
          </w:p>
          <w:p w14:paraId="15B158C6" w14:textId="77777777" w:rsidR="003F1702" w:rsidRDefault="003F1702" w:rsidP="000C2818">
            <w:pPr>
              <w:pStyle w:val="Listenabsatz"/>
              <w:numPr>
                <w:ilvl w:val="0"/>
                <w:numId w:val="40"/>
              </w:numPr>
              <w:rPr>
                <w:lang w:val="en-US"/>
              </w:rPr>
            </w:pPr>
            <w:proofErr w:type="spellStart"/>
            <w:r w:rsidRPr="00CB0E45">
              <w:rPr>
                <w:lang w:val="en-US"/>
              </w:rPr>
              <w:t>Bspw</w:t>
            </w:r>
            <w:proofErr w:type="spellEnd"/>
            <w:r w:rsidRPr="00CB0E45">
              <w:rPr>
                <w:lang w:val="en-US"/>
              </w:rPr>
              <w:t>. Name; Address</w:t>
            </w:r>
            <w:r w:rsidRPr="00CB0E45">
              <w:rPr>
                <w:lang w:val="en-US"/>
              </w:rPr>
              <w:br/>
              <w:t xml:space="preserve">              </w:t>
            </w:r>
            <w:proofErr w:type="spellStart"/>
            <w:r>
              <w:rPr>
                <w:lang w:val="en-US"/>
              </w:rPr>
              <w:t>DevServer</w:t>
            </w:r>
            <w:proofErr w:type="spellEnd"/>
            <w:r>
              <w:rPr>
                <w:lang w:val="en-US"/>
              </w:rPr>
              <w:t xml:space="preserve">; </w:t>
            </w:r>
            <w:proofErr w:type="spellStart"/>
            <w:r w:rsidRPr="00CB0E45">
              <w:rPr>
                <w:lang w:val="en-US"/>
              </w:rPr>
              <w:t>rmgfa</w:t>
            </w:r>
            <w:proofErr w:type="spellEnd"/>
            <w:r w:rsidRPr="00CB0E45">
              <w:rPr>
                <w:lang w:val="en-US"/>
              </w:rPr>
              <w:t>-</w:t>
            </w:r>
            <w:proofErr w:type="spellStart"/>
            <w:r w:rsidRPr="00CB0E45">
              <w:rPr>
                <w:lang w:val="en-US"/>
              </w:rPr>
              <w:t>s</w:t>
            </w:r>
            <w:r>
              <w:rPr>
                <w:lang w:val="en-US"/>
              </w:rPr>
              <w:t>ioc</w:t>
            </w:r>
            <w:proofErr w:type="spellEnd"/>
            <w:r>
              <w:rPr>
                <w:lang w:val="en-US"/>
              </w:rPr>
              <w:t>-cs-</w:t>
            </w:r>
            <w:proofErr w:type="gramStart"/>
            <w:r>
              <w:rPr>
                <w:lang w:val="en-US"/>
              </w:rPr>
              <w:t>dev;</w:t>
            </w:r>
            <w:proofErr w:type="gramEnd"/>
          </w:p>
          <w:p w14:paraId="4FA75FF2" w14:textId="77777777" w:rsidR="003F1702" w:rsidRPr="000C2818" w:rsidRDefault="003F1702" w:rsidP="000C2818">
            <w:pPr>
              <w:pStyle w:val="Listenabsatz"/>
              <w:numPr>
                <w:ilvl w:val="0"/>
                <w:numId w:val="0"/>
              </w:numPr>
              <w:ind w:left="720"/>
              <w:rPr>
                <w:lang w:val="fr-FR"/>
              </w:rPr>
            </w:pPr>
            <w:r w:rsidRPr="000C2818">
              <w:rPr>
                <w:lang w:val="en-US"/>
              </w:rPr>
              <w:t xml:space="preserve">              </w:t>
            </w:r>
            <w:r w:rsidRPr="000C2818">
              <w:rPr>
                <w:lang w:val="fr-FR"/>
              </w:rPr>
              <w:t>DevServer</w:t>
            </w:r>
            <w:proofErr w:type="gramStart"/>
            <w:r w:rsidRPr="000C2818">
              <w:rPr>
                <w:lang w:val="fr-FR"/>
              </w:rPr>
              <w:t>3;</w:t>
            </w:r>
            <w:proofErr w:type="gramEnd"/>
            <w:r>
              <w:rPr>
                <w:lang w:val="fr-FR"/>
              </w:rPr>
              <w:t xml:space="preserve"> </w:t>
            </w:r>
            <w:r w:rsidRPr="000C2818">
              <w:rPr>
                <w:lang w:val="fr-FR"/>
              </w:rPr>
              <w:t>rmgfa-sioc-cs-de</w:t>
            </w:r>
            <w:r>
              <w:rPr>
                <w:lang w:val="fr-FR"/>
              </w:rPr>
              <w:t>3 ;</w:t>
            </w:r>
          </w:p>
        </w:tc>
      </w:tr>
      <w:tr w:rsidR="003F1702" w14:paraId="50BD6AAB" w14:textId="77777777" w:rsidTr="00950389">
        <w:tc>
          <w:tcPr>
            <w:tcW w:w="2127" w:type="dxa"/>
          </w:tcPr>
          <w:p w14:paraId="45B31D11" w14:textId="77777777" w:rsidR="003F1702" w:rsidRDefault="003F1702" w:rsidP="007D2B5D">
            <w:r>
              <w:t>HPEiLOCmdlets</w:t>
            </w:r>
          </w:p>
        </w:tc>
        <w:tc>
          <w:tcPr>
            <w:tcW w:w="6889" w:type="dxa"/>
          </w:tcPr>
          <w:p w14:paraId="036EE7C0" w14:textId="77777777" w:rsidR="003F1702" w:rsidRDefault="003F1702" w:rsidP="007D2B5D">
            <w:r>
              <w:t>Bibliothek/Cmdlet für PowerShell, mit dem ILO konfiguriert und abgefragt werden kann.</w:t>
            </w:r>
          </w:p>
        </w:tc>
      </w:tr>
      <w:tr w:rsidR="003F1702" w14:paraId="4F9E722C" w14:textId="77777777" w:rsidTr="00950389">
        <w:tc>
          <w:tcPr>
            <w:tcW w:w="2127" w:type="dxa"/>
          </w:tcPr>
          <w:p w14:paraId="0DB20BA0" w14:textId="77777777" w:rsidR="003F1702" w:rsidRDefault="003F1702" w:rsidP="007D2B5D">
            <w:r>
              <w:t>HTTPS</w:t>
            </w:r>
          </w:p>
        </w:tc>
        <w:tc>
          <w:tcPr>
            <w:tcW w:w="6889" w:type="dxa"/>
          </w:tcPr>
          <w:p w14:paraId="0274A304" w14:textId="77777777" w:rsidR="003F1702" w:rsidRDefault="003F1702" w:rsidP="007D2B5D">
            <w:r>
              <w:t>«Hypertext Transfer Protocol Secure» Netzwerkprotokoll zur verschlüsselten Datenübertragung im Internet – sichere Weiterentwicklung von HTTP.</w:t>
            </w:r>
          </w:p>
        </w:tc>
      </w:tr>
      <w:tr w:rsidR="003F1702" w14:paraId="164DF77E" w14:textId="77777777" w:rsidTr="00950389">
        <w:tc>
          <w:tcPr>
            <w:tcW w:w="2127" w:type="dxa"/>
          </w:tcPr>
          <w:p w14:paraId="0C8ED1CA" w14:textId="77777777" w:rsidR="003F1702" w:rsidRDefault="003F1702" w:rsidP="007D2B5D">
            <w:r>
              <w:t>ILO</w:t>
            </w:r>
          </w:p>
        </w:tc>
        <w:tc>
          <w:tcPr>
            <w:tcW w:w="6889" w:type="dxa"/>
          </w:tcPr>
          <w:p w14:paraId="5E12E7A8" w14:textId="77777777" w:rsidR="003F1702" w:rsidRDefault="003F1702" w:rsidP="007D2B5D">
            <w:r>
              <w:t>ILO (siehe Abkürzungsverzeichnis) ist ein von Hewlett Packard Enterprise entwickeltes System zur Wartung und Administration von Servern, für welches man nicht in der Nähe des Servers sein muss, sondern sich remote darauf verbindet.</w:t>
            </w:r>
          </w:p>
        </w:tc>
      </w:tr>
      <w:tr w:rsidR="003F1702" w14:paraId="70D1AC29" w14:textId="77777777" w:rsidTr="00950389">
        <w:tc>
          <w:tcPr>
            <w:tcW w:w="2127" w:type="dxa"/>
          </w:tcPr>
          <w:p w14:paraId="481C5FFC" w14:textId="77777777" w:rsidR="003F1702" w:rsidRPr="004B6E5B" w:rsidRDefault="003F1702" w:rsidP="007D2B5D">
            <w:r>
              <w:t>Inventory.psi.ch</w:t>
            </w:r>
          </w:p>
        </w:tc>
        <w:tc>
          <w:tcPr>
            <w:tcW w:w="6889" w:type="dxa"/>
          </w:tcPr>
          <w:p w14:paraId="039B1DC4" w14:textId="77777777" w:rsidR="003F1702" w:rsidRDefault="003F1702" w:rsidP="007D2B5D">
            <w:r>
              <w:t>Interne Datenbank des PSI zur Erfassung und Wartung von Elektronischer und informationstechnischen Gegenständen, Teilen und Servern.</w:t>
            </w:r>
          </w:p>
        </w:tc>
      </w:tr>
      <w:tr w:rsidR="003F1702" w14:paraId="19E9E25A" w14:textId="77777777" w:rsidTr="00950389">
        <w:tc>
          <w:tcPr>
            <w:tcW w:w="2127" w:type="dxa"/>
          </w:tcPr>
          <w:p w14:paraId="36C6976F" w14:textId="77777777" w:rsidR="003F1702" w:rsidRPr="004B6E5B" w:rsidRDefault="003F1702" w:rsidP="007D2B5D">
            <w:pPr>
              <w:rPr>
                <w:bCs/>
              </w:rPr>
            </w:pPr>
            <w:r w:rsidRPr="004B6E5B">
              <w:t>IPERKA</w:t>
            </w:r>
          </w:p>
        </w:tc>
        <w:tc>
          <w:tcPr>
            <w:tcW w:w="6889" w:type="dxa"/>
          </w:tcPr>
          <w:p w14:paraId="7BAC3E95" w14:textId="77777777" w:rsidR="003F1702" w:rsidRPr="004B6E5B" w:rsidRDefault="003F1702" w:rsidP="007D2B5D">
            <w:r>
              <w:t>IPERKA ist eine Projektmanagementmethode, welche als Wasserfallmodell, bestehend aus den Phasen Informieren, Planen, Entscheiden, Realisieren, Kontrollieren, Auswerten.</w:t>
            </w:r>
          </w:p>
        </w:tc>
      </w:tr>
      <w:tr w:rsidR="003F1702" w14:paraId="37D240BD" w14:textId="77777777" w:rsidTr="00950389">
        <w:tc>
          <w:tcPr>
            <w:tcW w:w="2127" w:type="dxa"/>
          </w:tcPr>
          <w:p w14:paraId="3C9D52DD" w14:textId="77777777" w:rsidR="003F1702" w:rsidRDefault="003F1702" w:rsidP="007D2B5D">
            <w:r>
              <w:t>JSON</w:t>
            </w:r>
          </w:p>
        </w:tc>
        <w:tc>
          <w:tcPr>
            <w:tcW w:w="6889" w:type="dxa"/>
          </w:tcPr>
          <w:p w14:paraId="7A80BCA7" w14:textId="77777777" w:rsidR="003F1702" w:rsidRDefault="003F1702" w:rsidP="007D2B5D">
            <w:r>
              <w:t>JSON (siehe Abkürzungsverzeichnis) bezeichnet eine Art der Notation von Objekten. Sie ist simpel und wird bei vielen Webanwendungen verwendet.</w:t>
            </w:r>
          </w:p>
        </w:tc>
      </w:tr>
      <w:tr w:rsidR="003F1702" w14:paraId="4FF6AAC7" w14:textId="77777777" w:rsidTr="00950389">
        <w:tc>
          <w:tcPr>
            <w:tcW w:w="2127" w:type="dxa"/>
          </w:tcPr>
          <w:p w14:paraId="180A660F" w14:textId="77777777" w:rsidR="003F1702" w:rsidRDefault="003F1702" w:rsidP="007D2B5D">
            <w:r>
              <w:t>Maschinennetz</w:t>
            </w:r>
          </w:p>
        </w:tc>
        <w:tc>
          <w:tcPr>
            <w:tcW w:w="6889" w:type="dxa"/>
          </w:tcPr>
          <w:p w14:paraId="61FA074B" w14:textId="77777777" w:rsidR="003F1702" w:rsidRDefault="003F1702" w:rsidP="007D2B5D">
            <w:r>
              <w:t>Geschütztes und abgesichertes Netzwerk ohne Internetzugang, in dem sich die Forschungscomputer und Forschungsdaten befinden.</w:t>
            </w:r>
          </w:p>
        </w:tc>
      </w:tr>
      <w:tr w:rsidR="003F1702" w14:paraId="3355ED8D" w14:textId="77777777" w:rsidTr="00950389">
        <w:tc>
          <w:tcPr>
            <w:tcW w:w="2127" w:type="dxa"/>
          </w:tcPr>
          <w:p w14:paraId="450268AA" w14:textId="77777777" w:rsidR="003F1702" w:rsidRDefault="003F1702" w:rsidP="007D2B5D">
            <w:r>
              <w:t>Officenetz</w:t>
            </w:r>
          </w:p>
        </w:tc>
        <w:tc>
          <w:tcPr>
            <w:tcW w:w="6889" w:type="dxa"/>
          </w:tcPr>
          <w:p w14:paraId="08760978" w14:textId="77777777" w:rsidR="003F1702" w:rsidRDefault="003F1702" w:rsidP="007D2B5D">
            <w:r>
              <w:t>Geschütztes Netz am PSI, in welchem sich die normalen Rechner befinden. Es ermöglicht Zugang auf interne Services wie Inventory.psi.ch oder SAP, aber nicht auf Server und Forschungsdaten und enthält Zugang zum Internet.</w:t>
            </w:r>
          </w:p>
        </w:tc>
      </w:tr>
      <w:tr w:rsidR="003F1702" w:rsidRPr="00570A0B" w14:paraId="616FCE50" w14:textId="77777777" w:rsidTr="00950389">
        <w:tc>
          <w:tcPr>
            <w:tcW w:w="2127" w:type="dxa"/>
          </w:tcPr>
          <w:p w14:paraId="02871377" w14:textId="77777777" w:rsidR="003F1702" w:rsidRDefault="003F1702" w:rsidP="007D2B5D">
            <w:proofErr w:type="spellStart"/>
            <w:r>
              <w:t>ParameterSet</w:t>
            </w:r>
            <w:proofErr w:type="spellEnd"/>
          </w:p>
        </w:tc>
        <w:tc>
          <w:tcPr>
            <w:tcW w:w="6889" w:type="dxa"/>
          </w:tcPr>
          <w:p w14:paraId="13027C86" w14:textId="77777777" w:rsidR="003F1702" w:rsidRPr="00570A0B" w:rsidRDefault="003F1702" w:rsidP="007D2B5D">
            <w:r w:rsidRPr="00570A0B">
              <w:t>Feature von PowerShell, mit dem inn</w:t>
            </w:r>
            <w:r>
              <w:t>erhalb einer einzigen Funktion zwischen verschiedenen Szenarien von Parametern unterschieden werden kann.</w:t>
            </w:r>
          </w:p>
        </w:tc>
      </w:tr>
      <w:tr w:rsidR="003F1702" w:rsidRPr="00737C4B" w14:paraId="15442D01" w14:textId="77777777" w:rsidTr="00950389">
        <w:tc>
          <w:tcPr>
            <w:tcW w:w="2127" w:type="dxa"/>
          </w:tcPr>
          <w:p w14:paraId="194AB54C" w14:textId="77777777" w:rsidR="003F1702" w:rsidRDefault="003F1702" w:rsidP="007D2B5D">
            <w:r>
              <w:t>Pester</w:t>
            </w:r>
          </w:p>
        </w:tc>
        <w:tc>
          <w:tcPr>
            <w:tcW w:w="6889" w:type="dxa"/>
          </w:tcPr>
          <w:p w14:paraId="6219DD1B" w14:textId="77777777" w:rsidR="003F1702" w:rsidRPr="00737C4B" w:rsidRDefault="003F1702" w:rsidP="007D2B5D">
            <w:r w:rsidRPr="00737C4B">
              <w:t xml:space="preserve">Framework für PowerShell, </w:t>
            </w:r>
            <w:proofErr w:type="gramStart"/>
            <w:r w:rsidRPr="00737C4B">
              <w:t>mit dem</w:t>
            </w:r>
            <w:r>
              <w:t xml:space="preserve"> Unittests</w:t>
            </w:r>
            <w:proofErr w:type="gramEnd"/>
            <w:r>
              <w:t xml:space="preserve"> geschrieben und automatisch ausgeführt werden können.</w:t>
            </w:r>
          </w:p>
        </w:tc>
      </w:tr>
    </w:tbl>
    <w:p w14:paraId="015EDE38" w14:textId="77777777" w:rsidR="0016533A" w:rsidRPr="003F1702" w:rsidRDefault="0016533A" w:rsidP="0016533A">
      <w:pPr>
        <w:pStyle w:val="berschrift1nummeriert"/>
        <w:numPr>
          <w:ilvl w:val="0"/>
          <w:numId w:val="0"/>
        </w:numPr>
        <w:rPr>
          <w:lang w:val="de-CH"/>
        </w:rPr>
      </w:pPr>
    </w:p>
    <w:p w14:paraId="466E6935" w14:textId="5B23A431" w:rsidR="009F0D84" w:rsidRDefault="009F0D84" w:rsidP="00F9093F">
      <w:pPr>
        <w:pStyle w:val="berschrift1nummeriert"/>
      </w:pPr>
      <w:bookmarkStart w:id="127" w:name="_Toc193706792"/>
      <w:proofErr w:type="spellStart"/>
      <w:r>
        <w:t>Abkürzungsverzeichnis</w:t>
      </w:r>
      <w:bookmarkEnd w:id="127"/>
      <w:proofErr w:type="spellEnd"/>
    </w:p>
    <w:tbl>
      <w:tblPr>
        <w:tblStyle w:val="PSITabelle1"/>
        <w:tblW w:w="0" w:type="auto"/>
        <w:tblLook w:val="04A0" w:firstRow="1" w:lastRow="0" w:firstColumn="1" w:lastColumn="0" w:noHBand="0" w:noVBand="1"/>
      </w:tblPr>
      <w:tblGrid>
        <w:gridCol w:w="1696"/>
        <w:gridCol w:w="7320"/>
      </w:tblGrid>
      <w:tr w:rsidR="009F0D84" w14:paraId="28941EEF" w14:textId="77777777" w:rsidTr="00663085">
        <w:trPr>
          <w:cnfStyle w:val="100000000000" w:firstRow="1" w:lastRow="0" w:firstColumn="0" w:lastColumn="0" w:oddVBand="0" w:evenVBand="0" w:oddHBand="0" w:evenHBand="0" w:firstRowFirstColumn="0" w:firstRowLastColumn="0" w:lastRowFirstColumn="0" w:lastRowLastColumn="0"/>
          <w:trHeight w:val="70"/>
        </w:trPr>
        <w:tc>
          <w:tcPr>
            <w:tcW w:w="1696" w:type="dxa"/>
          </w:tcPr>
          <w:p w14:paraId="14C70274" w14:textId="77777777" w:rsidR="009F0D84" w:rsidRPr="003F1702" w:rsidRDefault="009F0D84" w:rsidP="007D2B5D">
            <w:pPr>
              <w:rPr>
                <w:b/>
              </w:rPr>
            </w:pPr>
            <w:r w:rsidRPr="003F1702">
              <w:rPr>
                <w:b/>
              </w:rPr>
              <w:t>Abkürzung</w:t>
            </w:r>
          </w:p>
        </w:tc>
        <w:tc>
          <w:tcPr>
            <w:tcW w:w="7320" w:type="dxa"/>
          </w:tcPr>
          <w:p w14:paraId="31B5DAB5" w14:textId="77777777" w:rsidR="009F0D84" w:rsidRPr="003F1702" w:rsidRDefault="009F0D84" w:rsidP="007D2B5D">
            <w:pPr>
              <w:rPr>
                <w:b/>
              </w:rPr>
            </w:pPr>
            <w:r w:rsidRPr="003F1702">
              <w:rPr>
                <w:b/>
              </w:rPr>
              <w:t>Erläuterung</w:t>
            </w:r>
          </w:p>
        </w:tc>
      </w:tr>
      <w:tr w:rsidR="003F1702" w:rsidRPr="00122D86" w14:paraId="4907103D" w14:textId="77777777" w:rsidTr="00663085">
        <w:tc>
          <w:tcPr>
            <w:tcW w:w="1696" w:type="dxa"/>
          </w:tcPr>
          <w:p w14:paraId="0E5D7AE5" w14:textId="77777777" w:rsidR="003F1702" w:rsidRDefault="003F1702" w:rsidP="002D5C9C">
            <w:r>
              <w:t>CSV</w:t>
            </w:r>
          </w:p>
        </w:tc>
        <w:tc>
          <w:tcPr>
            <w:tcW w:w="7320" w:type="dxa"/>
          </w:tcPr>
          <w:p w14:paraId="334068F3" w14:textId="77777777" w:rsidR="003F1702" w:rsidRDefault="003F1702" w:rsidP="002D5C9C">
            <w:pPr>
              <w:keepNext/>
            </w:pPr>
            <w:r>
              <w:t>Abkürzung für «</w:t>
            </w:r>
            <w:proofErr w:type="spellStart"/>
            <w:r>
              <w:t>Comma</w:t>
            </w:r>
            <w:proofErr w:type="spellEnd"/>
            <w:r>
              <w:t xml:space="preserve"> </w:t>
            </w:r>
            <w:proofErr w:type="spellStart"/>
            <w:r>
              <w:t>Separated</w:t>
            </w:r>
            <w:proofErr w:type="spellEnd"/>
            <w:r>
              <w:t xml:space="preserve"> Values»</w:t>
            </w:r>
          </w:p>
        </w:tc>
      </w:tr>
      <w:tr w:rsidR="003F1702" w:rsidRPr="00122D86" w14:paraId="5EE72356" w14:textId="77777777" w:rsidTr="00663085">
        <w:tc>
          <w:tcPr>
            <w:tcW w:w="1696" w:type="dxa"/>
          </w:tcPr>
          <w:p w14:paraId="2F06C575" w14:textId="77777777" w:rsidR="003F1702" w:rsidRDefault="003F1702" w:rsidP="002D5C9C">
            <w:r>
              <w:t>HEX</w:t>
            </w:r>
          </w:p>
        </w:tc>
        <w:tc>
          <w:tcPr>
            <w:tcW w:w="7320" w:type="dxa"/>
          </w:tcPr>
          <w:p w14:paraId="31D1F66B" w14:textId="77777777" w:rsidR="003F1702" w:rsidRDefault="003F1702" w:rsidP="002D5C9C">
            <w:pPr>
              <w:keepNext/>
            </w:pPr>
            <w:r>
              <w:t>Abkürzung für «Hauptexperte»</w:t>
            </w:r>
          </w:p>
        </w:tc>
      </w:tr>
      <w:tr w:rsidR="003F1702" w:rsidRPr="00CB1CA5" w14:paraId="2C66DFAC" w14:textId="77777777" w:rsidTr="00663085">
        <w:tc>
          <w:tcPr>
            <w:tcW w:w="1696" w:type="dxa"/>
          </w:tcPr>
          <w:p w14:paraId="64438A7C" w14:textId="77777777" w:rsidR="003F1702" w:rsidRDefault="003F1702" w:rsidP="002D5C9C">
            <w:r>
              <w:t>ILO</w:t>
            </w:r>
          </w:p>
        </w:tc>
        <w:tc>
          <w:tcPr>
            <w:tcW w:w="7320" w:type="dxa"/>
          </w:tcPr>
          <w:p w14:paraId="0E2494A3" w14:textId="77777777" w:rsidR="003F1702" w:rsidRPr="00CB1CA5" w:rsidRDefault="003F1702" w:rsidP="002D5C9C">
            <w:pPr>
              <w:keepNext/>
              <w:rPr>
                <w:lang w:val="en-US"/>
              </w:rPr>
            </w:pPr>
            <w:proofErr w:type="spellStart"/>
            <w:r w:rsidRPr="00CB1CA5">
              <w:rPr>
                <w:lang w:val="en-US"/>
              </w:rPr>
              <w:t>Abkürzung</w:t>
            </w:r>
            <w:proofErr w:type="spellEnd"/>
            <w:r w:rsidRPr="00CB1CA5">
              <w:rPr>
                <w:lang w:val="en-US"/>
              </w:rPr>
              <w:t xml:space="preserve"> für «Integrated Lights Out</w:t>
            </w:r>
            <w:r>
              <w:rPr>
                <w:lang w:val="en-US"/>
              </w:rPr>
              <w:t>”</w:t>
            </w:r>
          </w:p>
        </w:tc>
      </w:tr>
      <w:tr w:rsidR="003F1702" w:rsidRPr="00122D86" w14:paraId="03C3FD7A" w14:textId="77777777" w:rsidTr="00663085">
        <w:tc>
          <w:tcPr>
            <w:tcW w:w="1696" w:type="dxa"/>
          </w:tcPr>
          <w:p w14:paraId="019F94A4" w14:textId="77777777" w:rsidR="003F1702" w:rsidRDefault="003F1702" w:rsidP="002D5C9C">
            <w:r>
              <w:t>JSON</w:t>
            </w:r>
          </w:p>
        </w:tc>
        <w:tc>
          <w:tcPr>
            <w:tcW w:w="7320" w:type="dxa"/>
          </w:tcPr>
          <w:p w14:paraId="6216122C" w14:textId="77777777" w:rsidR="003F1702" w:rsidRDefault="003F1702" w:rsidP="002D5C9C">
            <w:pPr>
              <w:keepNext/>
            </w:pPr>
            <w:r>
              <w:t>Abkürzung</w:t>
            </w:r>
            <w:r>
              <w:t xml:space="preserve"> für «JavaScript </w:t>
            </w:r>
            <w:proofErr w:type="spellStart"/>
            <w:r>
              <w:t>Object</w:t>
            </w:r>
            <w:proofErr w:type="spellEnd"/>
            <w:r>
              <w:t xml:space="preserve"> Notation»</w:t>
            </w:r>
          </w:p>
        </w:tc>
      </w:tr>
      <w:tr w:rsidR="003F1702" w:rsidRPr="00122D86" w14:paraId="294B2C75" w14:textId="77777777" w:rsidTr="00663085">
        <w:tc>
          <w:tcPr>
            <w:tcW w:w="1696" w:type="dxa"/>
          </w:tcPr>
          <w:p w14:paraId="10DFE7F2" w14:textId="77777777" w:rsidR="003F1702" w:rsidRDefault="003F1702" w:rsidP="002D5C9C">
            <w:r>
              <w:t>KAND</w:t>
            </w:r>
          </w:p>
        </w:tc>
        <w:tc>
          <w:tcPr>
            <w:tcW w:w="7320" w:type="dxa"/>
          </w:tcPr>
          <w:p w14:paraId="78D1F259" w14:textId="77777777" w:rsidR="003F1702" w:rsidRDefault="003F1702" w:rsidP="002D5C9C">
            <w:pPr>
              <w:keepNext/>
            </w:pPr>
            <w:r>
              <w:t>Abkürzung</w:t>
            </w:r>
            <w:r>
              <w:t xml:space="preserve"> für «Kandidat» - dies ist der Autor des IPA-Berichts.</w:t>
            </w:r>
          </w:p>
        </w:tc>
      </w:tr>
      <w:tr w:rsidR="003F1702" w:rsidRPr="00122D86" w14:paraId="065DF9D4" w14:textId="77777777" w:rsidTr="00663085">
        <w:tc>
          <w:tcPr>
            <w:tcW w:w="1696" w:type="dxa"/>
          </w:tcPr>
          <w:p w14:paraId="43F53C2D" w14:textId="77777777" w:rsidR="003F1702" w:rsidRDefault="003F1702" w:rsidP="002D5C9C">
            <w:r>
              <w:t>NEX</w:t>
            </w:r>
          </w:p>
        </w:tc>
        <w:tc>
          <w:tcPr>
            <w:tcW w:w="7320" w:type="dxa"/>
          </w:tcPr>
          <w:p w14:paraId="3212629D" w14:textId="77777777" w:rsidR="003F1702" w:rsidRDefault="003F1702" w:rsidP="002D5C9C">
            <w:pPr>
              <w:keepNext/>
            </w:pPr>
            <w:r>
              <w:t>Abkürzung</w:t>
            </w:r>
            <w:r>
              <w:t xml:space="preserve"> für «Nebenexperte</w:t>
            </w:r>
          </w:p>
        </w:tc>
      </w:tr>
      <w:tr w:rsidR="003F1702" w:rsidRPr="00122D86" w14:paraId="7A75BF22" w14:textId="77777777" w:rsidTr="00663085">
        <w:tc>
          <w:tcPr>
            <w:tcW w:w="1696" w:type="dxa"/>
          </w:tcPr>
          <w:p w14:paraId="5E45F6DB" w14:textId="77777777" w:rsidR="003F1702" w:rsidRDefault="003F1702" w:rsidP="002D5C9C">
            <w:r>
              <w:t>NIC</w:t>
            </w:r>
          </w:p>
        </w:tc>
        <w:tc>
          <w:tcPr>
            <w:tcW w:w="7320" w:type="dxa"/>
          </w:tcPr>
          <w:p w14:paraId="3D1C1C48" w14:textId="77777777" w:rsidR="003F1702" w:rsidRDefault="003F1702" w:rsidP="002D5C9C">
            <w:pPr>
              <w:keepNext/>
            </w:pPr>
            <w:r>
              <w:t>Abkürzung</w:t>
            </w:r>
            <w:r>
              <w:t xml:space="preserve"> für «Network Interface Card» - dies bezeichnet die verbaute Netzwerkkarte(n)</w:t>
            </w:r>
          </w:p>
        </w:tc>
      </w:tr>
      <w:tr w:rsidR="003F1702" w:rsidRPr="00122D86" w14:paraId="4216E5D4" w14:textId="77777777" w:rsidTr="00663085">
        <w:tc>
          <w:tcPr>
            <w:tcW w:w="1696" w:type="dxa"/>
          </w:tcPr>
          <w:p w14:paraId="12327869" w14:textId="77777777" w:rsidR="003F1702" w:rsidRDefault="003F1702" w:rsidP="007D2B5D">
            <w:r>
              <w:t>PAP</w:t>
            </w:r>
          </w:p>
        </w:tc>
        <w:tc>
          <w:tcPr>
            <w:tcW w:w="7320" w:type="dxa"/>
          </w:tcPr>
          <w:p w14:paraId="35420DC4" w14:textId="77777777" w:rsidR="003F1702" w:rsidRDefault="003F1702" w:rsidP="007D2B5D">
            <w:pPr>
              <w:keepNext/>
            </w:pPr>
            <w:r>
              <w:t>Abkürzung für «Programmablaufplan»</w:t>
            </w:r>
          </w:p>
        </w:tc>
      </w:tr>
      <w:tr w:rsidR="003F1702" w:rsidRPr="00122D86" w14:paraId="77327CC3" w14:textId="77777777" w:rsidTr="00663085">
        <w:tc>
          <w:tcPr>
            <w:tcW w:w="1696" w:type="dxa"/>
          </w:tcPr>
          <w:p w14:paraId="037BD6C1" w14:textId="77777777" w:rsidR="003F1702" w:rsidRPr="00122D86" w:rsidRDefault="003F1702" w:rsidP="007D2B5D">
            <w:pPr>
              <w:rPr>
                <w:b/>
                <w:bCs/>
              </w:rPr>
            </w:pPr>
            <w:r>
              <w:t>PSI</w:t>
            </w:r>
          </w:p>
        </w:tc>
        <w:tc>
          <w:tcPr>
            <w:tcW w:w="7320" w:type="dxa"/>
          </w:tcPr>
          <w:p w14:paraId="40EA4A55" w14:textId="77777777" w:rsidR="003F1702" w:rsidRPr="00122D86" w:rsidRDefault="003F1702" w:rsidP="007D2B5D">
            <w:pPr>
              <w:keepNext/>
            </w:pPr>
            <w:r>
              <w:t>Abkürzung des Lehrbetriebs «Paul Scherrer Institut»</w:t>
            </w:r>
          </w:p>
        </w:tc>
      </w:tr>
      <w:tr w:rsidR="003F1702" w:rsidRPr="00122D86" w14:paraId="6A3A4224" w14:textId="77777777" w:rsidTr="00663085">
        <w:tc>
          <w:tcPr>
            <w:tcW w:w="1696" w:type="dxa"/>
          </w:tcPr>
          <w:p w14:paraId="66E93588" w14:textId="77777777" w:rsidR="003F1702" w:rsidRDefault="003F1702" w:rsidP="002D5C9C">
            <w:r>
              <w:t>VF</w:t>
            </w:r>
          </w:p>
        </w:tc>
        <w:tc>
          <w:tcPr>
            <w:tcW w:w="7320" w:type="dxa"/>
          </w:tcPr>
          <w:p w14:paraId="1BB78371" w14:textId="77777777" w:rsidR="003F1702" w:rsidRDefault="003F1702" w:rsidP="002D5C9C">
            <w:pPr>
              <w:keepNext/>
            </w:pPr>
            <w:r>
              <w:t>Abkürzung für «Verantwortliche Fachkraft»</w:t>
            </w:r>
          </w:p>
        </w:tc>
      </w:tr>
    </w:tbl>
    <w:p w14:paraId="2C59C589" w14:textId="77777777" w:rsidR="009F0D84" w:rsidRPr="00CB1CA5" w:rsidRDefault="009F0D84" w:rsidP="009F0D84">
      <w:pPr>
        <w:rPr>
          <w:lang w:val="en-US"/>
        </w:rPr>
      </w:pPr>
    </w:p>
    <w:p w14:paraId="0AFBF011" w14:textId="77777777" w:rsidR="009F0D84" w:rsidRDefault="009F0D84" w:rsidP="00F9093F">
      <w:pPr>
        <w:pStyle w:val="berschrift1nummeriert"/>
      </w:pPr>
      <w:bookmarkStart w:id="128" w:name="_Toc193706793"/>
      <w:proofErr w:type="spellStart"/>
      <w:r>
        <w:t>Selbstständigkeitserklärung</w:t>
      </w:r>
      <w:bookmarkEnd w:id="128"/>
      <w:proofErr w:type="spellEnd"/>
    </w:p>
    <w:p w14:paraId="7E3560BD" w14:textId="65CC80B2" w:rsidR="009F0D84" w:rsidRDefault="009F0D84" w:rsidP="009F0D84">
      <w:r>
        <w:t xml:space="preserve">Hiermit erkläre ich, Yannick Wernle, dass ich die vorliegende IPA-Arbeit selbstständig und </w:t>
      </w:r>
      <w:r w:rsidR="006B5BB3">
        <w:t>o</w:t>
      </w:r>
      <w:r>
        <w:t>hne fremde Hilfe verfasst habe. Sämtliche verwendeten Quellen und Hilfsmittel sind im Bericht vollständig und korrekt angegeben. Ich bestätige zudem, dass alle KI-Anfragen, die während der Erstellung dieser Arbeit gemacht wurden, im Bericht dokumentiert sind.</w:t>
      </w:r>
    </w:p>
    <w:p w14:paraId="60CD2513" w14:textId="77777777" w:rsidR="009F0D84" w:rsidRDefault="009F0D84" w:rsidP="009F0D84"/>
    <w:p w14:paraId="38E59214" w14:textId="70AEE345" w:rsidR="00947071" w:rsidRDefault="007D5CB1">
      <w:pPr>
        <w:spacing w:line="280" w:lineRule="atLeast"/>
      </w:pPr>
      <w:r w:rsidRPr="007D5CB1">
        <w:drawing>
          <wp:inline distT="0" distB="0" distL="0" distR="0" wp14:anchorId="336DEC59" wp14:editId="6E8E1B94">
            <wp:extent cx="2456953" cy="553444"/>
            <wp:effectExtent l="0" t="0" r="635" b="0"/>
            <wp:docPr id="57126638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66387" name=""/>
                    <pic:cNvPicPr/>
                  </pic:nvPicPr>
                  <pic:blipFill>
                    <a:blip r:embed="rId59"/>
                    <a:stretch>
                      <a:fillRect/>
                    </a:stretch>
                  </pic:blipFill>
                  <pic:spPr>
                    <a:xfrm>
                      <a:off x="0" y="0"/>
                      <a:ext cx="2480470" cy="558741"/>
                    </a:xfrm>
                    <a:prstGeom prst="rect">
                      <a:avLst/>
                    </a:prstGeom>
                  </pic:spPr>
                </pic:pic>
              </a:graphicData>
            </a:graphic>
          </wp:inline>
        </w:drawing>
      </w:r>
      <w:r w:rsidRPr="007D5CB1">
        <w:t xml:space="preserve"> </w:t>
      </w:r>
      <w:r w:rsidR="00947071">
        <w:br w:type="page"/>
      </w:r>
    </w:p>
    <w:p w14:paraId="2B4DFFDC" w14:textId="14A83511" w:rsidR="00055A18" w:rsidRDefault="00055A18" w:rsidP="00055A18">
      <w:pPr>
        <w:pStyle w:val="berschrift1nummeriert"/>
      </w:pPr>
      <w:bookmarkStart w:id="129" w:name="_Toc193706794"/>
      <w:proofErr w:type="spellStart"/>
      <w:r>
        <w:lastRenderedPageBreak/>
        <w:t>Anhang</w:t>
      </w:r>
      <w:bookmarkEnd w:id="129"/>
      <w:proofErr w:type="spellEnd"/>
    </w:p>
    <w:p w14:paraId="279ADD0E" w14:textId="14AE615A" w:rsidR="00055A18" w:rsidRDefault="0003557B" w:rsidP="00055A18">
      <w:pPr>
        <w:pStyle w:val="berschrift2nummeriert"/>
        <w:rPr>
          <w:lang w:val="en-US"/>
        </w:rPr>
      </w:pPr>
      <w:bookmarkStart w:id="130" w:name="_Toc193706795"/>
      <w:proofErr w:type="spellStart"/>
      <w:r>
        <w:rPr>
          <w:lang w:val="en-US"/>
        </w:rPr>
        <w:t>Protokoll</w:t>
      </w:r>
      <w:proofErr w:type="spellEnd"/>
      <w:r>
        <w:rPr>
          <w:lang w:val="en-US"/>
        </w:rPr>
        <w:t xml:space="preserve"> </w:t>
      </w:r>
      <w:proofErr w:type="spellStart"/>
      <w:r w:rsidR="00055A18">
        <w:rPr>
          <w:lang w:val="en-US"/>
        </w:rPr>
        <w:t>Erster</w:t>
      </w:r>
      <w:proofErr w:type="spellEnd"/>
      <w:r w:rsidR="00055A18">
        <w:rPr>
          <w:lang w:val="en-US"/>
        </w:rPr>
        <w:t xml:space="preserve"> </w:t>
      </w:r>
      <w:proofErr w:type="spellStart"/>
      <w:r w:rsidR="00055A18">
        <w:rPr>
          <w:lang w:val="en-US"/>
        </w:rPr>
        <w:t>Expertenbesuch</w:t>
      </w:r>
      <w:bookmarkEnd w:id="130"/>
      <w:proofErr w:type="spellEnd"/>
    </w:p>
    <w:tbl>
      <w:tblPr>
        <w:tblStyle w:val="PSITabelle1"/>
        <w:tblW w:w="0" w:type="auto"/>
        <w:tblLook w:val="04A0" w:firstRow="1" w:lastRow="0" w:firstColumn="1" w:lastColumn="0" w:noHBand="0" w:noVBand="1"/>
      </w:tblPr>
      <w:tblGrid>
        <w:gridCol w:w="3023"/>
        <w:gridCol w:w="3023"/>
        <w:gridCol w:w="3024"/>
      </w:tblGrid>
      <w:tr w:rsidR="00055A18" w14:paraId="52401268" w14:textId="77777777" w:rsidTr="00055A18">
        <w:trPr>
          <w:cnfStyle w:val="100000000000" w:firstRow="1" w:lastRow="0" w:firstColumn="0" w:lastColumn="0" w:oddVBand="0" w:evenVBand="0" w:oddHBand="0" w:evenHBand="0" w:firstRowFirstColumn="0" w:firstRowLastColumn="0" w:lastRowFirstColumn="0" w:lastRowLastColumn="0"/>
        </w:trPr>
        <w:tc>
          <w:tcPr>
            <w:tcW w:w="3023" w:type="dxa"/>
          </w:tcPr>
          <w:p w14:paraId="3F0B0E90" w14:textId="6EAB7460" w:rsidR="00055A18" w:rsidRDefault="00055A18" w:rsidP="00055A18">
            <w:pPr>
              <w:rPr>
                <w:lang w:val="en-US"/>
              </w:rPr>
            </w:pPr>
            <w:r>
              <w:rPr>
                <w:lang w:val="en-US"/>
              </w:rPr>
              <w:t>Datum</w:t>
            </w:r>
          </w:p>
        </w:tc>
        <w:tc>
          <w:tcPr>
            <w:tcW w:w="3023" w:type="dxa"/>
          </w:tcPr>
          <w:p w14:paraId="263A7265" w14:textId="3DF697A5" w:rsidR="00055A18" w:rsidRDefault="00055A18" w:rsidP="00055A18">
            <w:pPr>
              <w:rPr>
                <w:lang w:val="en-US"/>
              </w:rPr>
            </w:pPr>
            <w:proofErr w:type="spellStart"/>
            <w:r>
              <w:rPr>
                <w:lang w:val="en-US"/>
              </w:rPr>
              <w:t>Teilnehmer</w:t>
            </w:r>
            <w:proofErr w:type="spellEnd"/>
          </w:p>
        </w:tc>
        <w:tc>
          <w:tcPr>
            <w:tcW w:w="3024" w:type="dxa"/>
          </w:tcPr>
          <w:p w14:paraId="2B435C7E" w14:textId="518D89BC" w:rsidR="00055A18" w:rsidRDefault="00055A18" w:rsidP="00055A18">
            <w:pPr>
              <w:rPr>
                <w:lang w:val="en-US"/>
              </w:rPr>
            </w:pPr>
            <w:r>
              <w:rPr>
                <w:lang w:val="en-US"/>
              </w:rPr>
              <w:t>Dauer</w:t>
            </w:r>
          </w:p>
        </w:tc>
      </w:tr>
      <w:tr w:rsidR="00055A18" w14:paraId="3CFC7B44" w14:textId="77777777" w:rsidTr="00055A18">
        <w:tc>
          <w:tcPr>
            <w:tcW w:w="3023" w:type="dxa"/>
          </w:tcPr>
          <w:p w14:paraId="7F0F084D" w14:textId="78D61283" w:rsidR="00055A18" w:rsidRDefault="00055A18" w:rsidP="00055A18">
            <w:pPr>
              <w:rPr>
                <w:lang w:val="en-US"/>
              </w:rPr>
            </w:pPr>
            <w:r>
              <w:rPr>
                <w:lang w:val="en-US"/>
              </w:rPr>
              <w:t>05.03.2025</w:t>
            </w:r>
          </w:p>
        </w:tc>
        <w:tc>
          <w:tcPr>
            <w:tcW w:w="3023" w:type="dxa"/>
          </w:tcPr>
          <w:p w14:paraId="7EBE8115" w14:textId="1947B2C7" w:rsidR="00055A18" w:rsidRDefault="00055A18" w:rsidP="00055A18">
            <w:pPr>
              <w:rPr>
                <w:lang w:val="en-US"/>
              </w:rPr>
            </w:pPr>
            <w:r>
              <w:rPr>
                <w:lang w:val="en-US"/>
              </w:rPr>
              <w:t>HEX, VF, KAND</w:t>
            </w:r>
          </w:p>
        </w:tc>
        <w:tc>
          <w:tcPr>
            <w:tcW w:w="3024" w:type="dxa"/>
          </w:tcPr>
          <w:p w14:paraId="6D6B006E" w14:textId="6CD9D5FE" w:rsidR="00055A18" w:rsidRDefault="0003557B" w:rsidP="00055A18">
            <w:pPr>
              <w:rPr>
                <w:lang w:val="en-US"/>
              </w:rPr>
            </w:pPr>
            <w:r>
              <w:rPr>
                <w:lang w:val="en-US"/>
              </w:rPr>
              <w:t>Ca. 45 min</w:t>
            </w:r>
          </w:p>
        </w:tc>
      </w:tr>
    </w:tbl>
    <w:p w14:paraId="3CCB1A80" w14:textId="77777777" w:rsidR="00055A18" w:rsidRDefault="00055A18" w:rsidP="00055A18">
      <w:pPr>
        <w:rPr>
          <w:lang w:val="en-US"/>
        </w:rPr>
      </w:pPr>
    </w:p>
    <w:p w14:paraId="6F2404E6" w14:textId="715E18BD" w:rsidR="00055A18" w:rsidRDefault="00055A18" w:rsidP="00055A18">
      <w:pPr>
        <w:rPr>
          <w:lang w:val="en-US"/>
        </w:rPr>
      </w:pPr>
      <w:proofErr w:type="spellStart"/>
      <w:r>
        <w:rPr>
          <w:b/>
          <w:lang w:val="en-US"/>
        </w:rPr>
        <w:t>Traktanden</w:t>
      </w:r>
      <w:proofErr w:type="spellEnd"/>
      <w:r>
        <w:rPr>
          <w:lang w:val="en-US"/>
        </w:rPr>
        <w:t>:</w:t>
      </w:r>
    </w:p>
    <w:p w14:paraId="024F1C20" w14:textId="1EF3C28F" w:rsidR="0003557B" w:rsidRDefault="0003557B" w:rsidP="00055A18">
      <w:pPr>
        <w:pStyle w:val="Listenabsatz"/>
        <w:numPr>
          <w:ilvl w:val="0"/>
          <w:numId w:val="12"/>
        </w:numPr>
        <w:rPr>
          <w:lang w:val="en-US"/>
        </w:rPr>
      </w:pPr>
      <w:proofErr w:type="spellStart"/>
      <w:r>
        <w:rPr>
          <w:lang w:val="en-US"/>
        </w:rPr>
        <w:t>Kurze</w:t>
      </w:r>
      <w:proofErr w:type="spellEnd"/>
      <w:r>
        <w:rPr>
          <w:lang w:val="en-US"/>
        </w:rPr>
        <w:t xml:space="preserve"> </w:t>
      </w:r>
      <w:proofErr w:type="spellStart"/>
      <w:r>
        <w:rPr>
          <w:lang w:val="en-US"/>
        </w:rPr>
        <w:t>Vorstellung</w:t>
      </w:r>
      <w:proofErr w:type="spellEnd"/>
      <w:r>
        <w:rPr>
          <w:lang w:val="en-US"/>
        </w:rPr>
        <w:t>,</w:t>
      </w:r>
    </w:p>
    <w:p w14:paraId="09DB2CB4" w14:textId="31FD0F9F" w:rsidR="0003557B" w:rsidRDefault="0003557B" w:rsidP="00055A18">
      <w:pPr>
        <w:pStyle w:val="Listenabsatz"/>
        <w:numPr>
          <w:ilvl w:val="0"/>
          <w:numId w:val="12"/>
        </w:numPr>
        <w:rPr>
          <w:lang w:val="en-US"/>
        </w:rPr>
      </w:pPr>
      <w:proofErr w:type="spellStart"/>
      <w:r>
        <w:rPr>
          <w:lang w:val="en-US"/>
        </w:rPr>
        <w:t>Besprechung</w:t>
      </w:r>
      <w:proofErr w:type="spellEnd"/>
      <w:r>
        <w:rPr>
          <w:lang w:val="en-US"/>
        </w:rPr>
        <w:t xml:space="preserve"> </w:t>
      </w:r>
      <w:proofErr w:type="spellStart"/>
      <w:r>
        <w:rPr>
          <w:lang w:val="en-US"/>
        </w:rPr>
        <w:t>Aufgabenstellung</w:t>
      </w:r>
      <w:proofErr w:type="spellEnd"/>
    </w:p>
    <w:p w14:paraId="7C6603EE" w14:textId="5B292EBB" w:rsidR="00055A18" w:rsidRPr="0003557B" w:rsidRDefault="00055A18" w:rsidP="00055A18">
      <w:pPr>
        <w:pStyle w:val="Listenabsatz"/>
        <w:numPr>
          <w:ilvl w:val="0"/>
          <w:numId w:val="12"/>
        </w:numPr>
      </w:pPr>
      <w:r w:rsidRPr="0003557B">
        <w:t>Zeitplan</w:t>
      </w:r>
      <w:r w:rsidR="0003557B" w:rsidRPr="0003557B">
        <w:t xml:space="preserve"> anschauen &amp; Stand der Dokumentation überprüfen,</w:t>
      </w:r>
    </w:p>
    <w:p w14:paraId="3E5B9000" w14:textId="56EE241F" w:rsidR="00055A18" w:rsidRDefault="001A2DF9" w:rsidP="00055A18">
      <w:r>
        <w:rPr>
          <w:b/>
        </w:rPr>
        <w:t>Bemerkungen HEX</w:t>
      </w:r>
      <w:r w:rsidR="00614EDD">
        <w:rPr>
          <w:b/>
        </w:rPr>
        <w:t xml:space="preserve"> &amp; VF</w:t>
      </w:r>
      <w:r>
        <w:rPr>
          <w:b/>
        </w:rPr>
        <w:t>:</w:t>
      </w:r>
    </w:p>
    <w:p w14:paraId="0BD91179" w14:textId="1511F510" w:rsidR="001A2DF9" w:rsidRDefault="001A2DF9" w:rsidP="001A2DF9">
      <w:pPr>
        <w:pStyle w:val="Listenabsatz"/>
        <w:numPr>
          <w:ilvl w:val="0"/>
          <w:numId w:val="12"/>
        </w:numPr>
      </w:pPr>
      <w:r>
        <w:t>Bei Glossar auf alphabetische Reihenfolge achten,</w:t>
      </w:r>
    </w:p>
    <w:p w14:paraId="464CCEA8" w14:textId="52873885" w:rsidR="001A2DF9" w:rsidRDefault="001A2DF9" w:rsidP="001A2DF9">
      <w:pPr>
        <w:pStyle w:val="Listenabsatz"/>
        <w:numPr>
          <w:ilvl w:val="0"/>
          <w:numId w:val="12"/>
        </w:numPr>
      </w:pPr>
      <w:r>
        <w:t xml:space="preserve">Bei der Projektorganisation begründen, wieso IPERKA und nicht einfach </w:t>
      </w:r>
      <w:proofErr w:type="gramStart"/>
      <w:r>
        <w:t>«</w:t>
      </w:r>
      <w:proofErr w:type="gramEnd"/>
      <w:r>
        <w:t>weil ich es schon verwende»</w:t>
      </w:r>
    </w:p>
    <w:p w14:paraId="290B017A" w14:textId="0C087D3E" w:rsidR="00614EDD" w:rsidRDefault="00614EDD" w:rsidP="001A2DF9">
      <w:pPr>
        <w:pStyle w:val="Listenabsatz"/>
        <w:numPr>
          <w:ilvl w:val="0"/>
          <w:numId w:val="12"/>
        </w:numPr>
      </w:pPr>
      <w:r>
        <w:t xml:space="preserve">Bei der Entscheidungsphase nicht etwas </w:t>
      </w:r>
      <w:proofErr w:type="gramStart"/>
      <w:r>
        <w:t>nehmen</w:t>
      </w:r>
      <w:proofErr w:type="gramEnd"/>
      <w:r>
        <w:t xml:space="preserve"> wo man schon im Vorherein weiss, was man nimmt.</w:t>
      </w:r>
    </w:p>
    <w:p w14:paraId="04482706" w14:textId="0801476D" w:rsidR="00517938" w:rsidRDefault="00517938" w:rsidP="001A2DF9">
      <w:pPr>
        <w:pStyle w:val="Listenabsatz"/>
        <w:numPr>
          <w:ilvl w:val="0"/>
          <w:numId w:val="12"/>
        </w:numPr>
      </w:pPr>
      <w:r>
        <w:t>Quellenangaben und KI sind erlaubt und es reicht einfach ein Link, resp. zu erwähnen, wie man es verwendet hat, aber eine konkrete Angabe des Prompts ist nicht nötig.</w:t>
      </w:r>
    </w:p>
    <w:p w14:paraId="67BD7EB9" w14:textId="68E8161F" w:rsidR="00614EDD" w:rsidRPr="001A2DF9" w:rsidRDefault="00794F07" w:rsidP="001A2DF9">
      <w:pPr>
        <w:pStyle w:val="Listenabsatz"/>
        <w:numPr>
          <w:ilvl w:val="0"/>
          <w:numId w:val="12"/>
        </w:numPr>
      </w:pPr>
      <w:r>
        <w:t xml:space="preserve">(VF) </w:t>
      </w:r>
      <w:r w:rsidR="00614EDD">
        <w:t>Beim PAP</w:t>
      </w:r>
      <w:r>
        <w:t xml:space="preserve"> sollte die Versionsüberprüfung am Anfang stattfinden.</w:t>
      </w:r>
    </w:p>
    <w:p w14:paraId="03E61AA2" w14:textId="21783D0B" w:rsidR="00055A18" w:rsidRDefault="00055A18" w:rsidP="00055A18">
      <w:pPr>
        <w:rPr>
          <w:lang w:val="en-US"/>
        </w:rPr>
      </w:pPr>
      <w:proofErr w:type="spellStart"/>
      <w:r>
        <w:rPr>
          <w:b/>
          <w:lang w:val="en-US"/>
        </w:rPr>
        <w:t>Fragen</w:t>
      </w:r>
      <w:proofErr w:type="spellEnd"/>
      <w:r>
        <w:rPr>
          <w:b/>
          <w:lang w:val="en-US"/>
        </w:rPr>
        <w:t>:</w:t>
      </w:r>
    </w:p>
    <w:p w14:paraId="20132C99" w14:textId="561E7F4E" w:rsidR="00055A18" w:rsidRDefault="00055A18" w:rsidP="00055A18">
      <w:pPr>
        <w:pStyle w:val="Listenabsatz"/>
        <w:numPr>
          <w:ilvl w:val="0"/>
          <w:numId w:val="12"/>
        </w:numPr>
      </w:pPr>
      <w:r w:rsidRPr="001A2DF9">
        <w:t>Was abgeben?</w:t>
      </w:r>
      <w:r w:rsidR="0003557B" w:rsidRPr="001A2DF9">
        <w:t xml:space="preserve"> --&gt; Falls i</w:t>
      </w:r>
      <w:r w:rsidR="001A2DF9" w:rsidRPr="001A2DF9">
        <w:t>m Git s</w:t>
      </w:r>
      <w:r w:rsidR="001A2DF9">
        <w:t xml:space="preserve">chon alles vorhanden ist, dann </w:t>
      </w:r>
      <w:proofErr w:type="gramStart"/>
      <w:r w:rsidR="001A2DF9">
        <w:t>reicht</w:t>
      </w:r>
      <w:proofErr w:type="gramEnd"/>
      <w:r w:rsidR="001A2DF9">
        <w:t xml:space="preserve"> dass, ansonsten der Rest dazu (Dokumentation, Zeitplan usw.)</w:t>
      </w:r>
    </w:p>
    <w:p w14:paraId="45937533" w14:textId="41714F8B" w:rsidR="007A278C" w:rsidRDefault="007A278C">
      <w:pPr>
        <w:spacing w:line="280" w:lineRule="atLeast"/>
      </w:pPr>
      <w:r>
        <w:br w:type="page"/>
      </w:r>
    </w:p>
    <w:p w14:paraId="1EB6C7CC" w14:textId="3B3A0E96" w:rsidR="007A278C" w:rsidRDefault="007A278C" w:rsidP="007A278C">
      <w:pPr>
        <w:pStyle w:val="berschrift2nummeriert"/>
      </w:pPr>
      <w:bookmarkStart w:id="131" w:name="_Toc193706796"/>
      <w:r>
        <w:lastRenderedPageBreak/>
        <w:t>Protokoll Zweiter Expertenbesuch</w:t>
      </w:r>
      <w:bookmarkEnd w:id="131"/>
    </w:p>
    <w:tbl>
      <w:tblPr>
        <w:tblStyle w:val="PSITabelle1"/>
        <w:tblW w:w="0" w:type="auto"/>
        <w:tblLook w:val="04A0" w:firstRow="1" w:lastRow="0" w:firstColumn="1" w:lastColumn="0" w:noHBand="0" w:noVBand="1"/>
      </w:tblPr>
      <w:tblGrid>
        <w:gridCol w:w="3023"/>
        <w:gridCol w:w="3023"/>
        <w:gridCol w:w="3024"/>
      </w:tblGrid>
      <w:tr w:rsidR="007A278C" w14:paraId="09447AB5" w14:textId="77777777" w:rsidTr="0088526E">
        <w:trPr>
          <w:cnfStyle w:val="100000000000" w:firstRow="1" w:lastRow="0" w:firstColumn="0" w:lastColumn="0" w:oddVBand="0" w:evenVBand="0" w:oddHBand="0" w:evenHBand="0" w:firstRowFirstColumn="0" w:firstRowLastColumn="0" w:lastRowFirstColumn="0" w:lastRowLastColumn="0"/>
        </w:trPr>
        <w:tc>
          <w:tcPr>
            <w:tcW w:w="3023" w:type="dxa"/>
          </w:tcPr>
          <w:p w14:paraId="63985AFD" w14:textId="77777777" w:rsidR="007A278C" w:rsidRDefault="007A278C" w:rsidP="0088526E">
            <w:pPr>
              <w:rPr>
                <w:lang w:val="en-US"/>
              </w:rPr>
            </w:pPr>
            <w:r>
              <w:rPr>
                <w:lang w:val="en-US"/>
              </w:rPr>
              <w:t>Datum</w:t>
            </w:r>
          </w:p>
        </w:tc>
        <w:tc>
          <w:tcPr>
            <w:tcW w:w="3023" w:type="dxa"/>
          </w:tcPr>
          <w:p w14:paraId="66E79538" w14:textId="77777777" w:rsidR="007A278C" w:rsidRDefault="007A278C" w:rsidP="0088526E">
            <w:pPr>
              <w:rPr>
                <w:lang w:val="en-US"/>
              </w:rPr>
            </w:pPr>
            <w:proofErr w:type="spellStart"/>
            <w:r>
              <w:rPr>
                <w:lang w:val="en-US"/>
              </w:rPr>
              <w:t>Teilnehmer</w:t>
            </w:r>
            <w:proofErr w:type="spellEnd"/>
          </w:p>
        </w:tc>
        <w:tc>
          <w:tcPr>
            <w:tcW w:w="3024" w:type="dxa"/>
          </w:tcPr>
          <w:p w14:paraId="5D54621A" w14:textId="77777777" w:rsidR="007A278C" w:rsidRDefault="007A278C" w:rsidP="0088526E">
            <w:pPr>
              <w:rPr>
                <w:lang w:val="en-US"/>
              </w:rPr>
            </w:pPr>
            <w:r>
              <w:rPr>
                <w:lang w:val="en-US"/>
              </w:rPr>
              <w:t>Dauer</w:t>
            </w:r>
          </w:p>
        </w:tc>
      </w:tr>
      <w:tr w:rsidR="007A278C" w14:paraId="62E4C8DE" w14:textId="77777777" w:rsidTr="0088526E">
        <w:tc>
          <w:tcPr>
            <w:tcW w:w="3023" w:type="dxa"/>
          </w:tcPr>
          <w:p w14:paraId="23241D84" w14:textId="2C072352" w:rsidR="007A278C" w:rsidRDefault="007A278C" w:rsidP="0088526E">
            <w:pPr>
              <w:rPr>
                <w:lang w:val="en-US"/>
              </w:rPr>
            </w:pPr>
            <w:r>
              <w:rPr>
                <w:lang w:val="en-US"/>
              </w:rPr>
              <w:t>18.03.2025</w:t>
            </w:r>
          </w:p>
        </w:tc>
        <w:tc>
          <w:tcPr>
            <w:tcW w:w="3023" w:type="dxa"/>
          </w:tcPr>
          <w:p w14:paraId="3B8D076D" w14:textId="77777777" w:rsidR="007A278C" w:rsidRDefault="007A278C" w:rsidP="0088526E">
            <w:pPr>
              <w:rPr>
                <w:lang w:val="en-US"/>
              </w:rPr>
            </w:pPr>
            <w:r>
              <w:rPr>
                <w:lang w:val="en-US"/>
              </w:rPr>
              <w:t>HEX, VF, KAND</w:t>
            </w:r>
          </w:p>
        </w:tc>
        <w:tc>
          <w:tcPr>
            <w:tcW w:w="3024" w:type="dxa"/>
          </w:tcPr>
          <w:p w14:paraId="2C62BC76" w14:textId="4BB45410" w:rsidR="007A278C" w:rsidRDefault="007A278C" w:rsidP="0088526E">
            <w:pPr>
              <w:rPr>
                <w:lang w:val="en-US"/>
              </w:rPr>
            </w:pPr>
            <w:r>
              <w:rPr>
                <w:lang w:val="en-US"/>
              </w:rPr>
              <w:t>Ca. 43 min</w:t>
            </w:r>
          </w:p>
        </w:tc>
      </w:tr>
    </w:tbl>
    <w:p w14:paraId="7DFAC9DB" w14:textId="77777777" w:rsidR="007A278C" w:rsidRDefault="007A278C" w:rsidP="007A278C">
      <w:pPr>
        <w:rPr>
          <w:lang w:val="en-US"/>
        </w:rPr>
      </w:pPr>
    </w:p>
    <w:p w14:paraId="191ED544" w14:textId="77777777" w:rsidR="007A278C" w:rsidRDefault="007A278C" w:rsidP="007A278C">
      <w:pPr>
        <w:rPr>
          <w:lang w:val="en-US"/>
        </w:rPr>
      </w:pPr>
      <w:proofErr w:type="spellStart"/>
      <w:r>
        <w:rPr>
          <w:b/>
          <w:lang w:val="en-US"/>
        </w:rPr>
        <w:t>Traktanden</w:t>
      </w:r>
      <w:proofErr w:type="spellEnd"/>
      <w:r>
        <w:rPr>
          <w:lang w:val="en-US"/>
        </w:rPr>
        <w:t>:</w:t>
      </w:r>
    </w:p>
    <w:p w14:paraId="4098BD09" w14:textId="31717D60" w:rsidR="007A278C" w:rsidRDefault="007A278C" w:rsidP="00FE66D7">
      <w:pPr>
        <w:pStyle w:val="Listenabsatz"/>
        <w:numPr>
          <w:ilvl w:val="0"/>
          <w:numId w:val="12"/>
        </w:numPr>
        <w:rPr>
          <w:lang w:val="en-US"/>
        </w:rPr>
      </w:pPr>
      <w:proofErr w:type="spellStart"/>
      <w:r>
        <w:rPr>
          <w:lang w:val="en-US"/>
        </w:rPr>
        <w:t>Kurze</w:t>
      </w:r>
      <w:proofErr w:type="spellEnd"/>
      <w:r>
        <w:rPr>
          <w:lang w:val="en-US"/>
        </w:rPr>
        <w:t xml:space="preserve"> </w:t>
      </w:r>
      <w:proofErr w:type="spellStart"/>
      <w:r w:rsidR="00FE66D7">
        <w:rPr>
          <w:lang w:val="en-US"/>
        </w:rPr>
        <w:t>Besprechung</w:t>
      </w:r>
      <w:proofErr w:type="spellEnd"/>
      <w:r w:rsidR="00FE66D7">
        <w:rPr>
          <w:lang w:val="en-US"/>
        </w:rPr>
        <w:t xml:space="preserve"> </w:t>
      </w:r>
      <w:proofErr w:type="spellStart"/>
      <w:r w:rsidR="00FE66D7">
        <w:rPr>
          <w:lang w:val="en-US"/>
        </w:rPr>
        <w:t>über</w:t>
      </w:r>
      <w:proofErr w:type="spellEnd"/>
      <w:r w:rsidR="00FE66D7">
        <w:rPr>
          <w:lang w:val="en-US"/>
        </w:rPr>
        <w:t xml:space="preserve"> </w:t>
      </w:r>
      <w:proofErr w:type="gramStart"/>
      <w:r w:rsidR="00FE66D7">
        <w:rPr>
          <w:lang w:val="en-US"/>
        </w:rPr>
        <w:t>Stand</w:t>
      </w:r>
      <w:proofErr w:type="gramEnd"/>
    </w:p>
    <w:p w14:paraId="5AFD8A4F" w14:textId="49EC120A" w:rsidR="00FE66D7" w:rsidRDefault="00FE66D7" w:rsidP="00FE66D7">
      <w:pPr>
        <w:pStyle w:val="Listenabsatz"/>
        <w:numPr>
          <w:ilvl w:val="1"/>
          <w:numId w:val="12"/>
        </w:numPr>
        <w:rPr>
          <w:lang w:val="en-US"/>
        </w:rPr>
      </w:pPr>
      <w:proofErr w:type="spellStart"/>
      <w:r>
        <w:rPr>
          <w:lang w:val="en-US"/>
        </w:rPr>
        <w:t>Zeitplan</w:t>
      </w:r>
      <w:proofErr w:type="spellEnd"/>
      <w:r>
        <w:rPr>
          <w:lang w:val="en-US"/>
        </w:rPr>
        <w:t xml:space="preserve"> </w:t>
      </w:r>
      <w:proofErr w:type="spellStart"/>
      <w:r>
        <w:rPr>
          <w:lang w:val="en-US"/>
        </w:rPr>
        <w:t>angeschaut</w:t>
      </w:r>
      <w:proofErr w:type="spellEnd"/>
    </w:p>
    <w:p w14:paraId="53F87611" w14:textId="0D65B17F" w:rsidR="00FE66D7" w:rsidRDefault="00FE66D7" w:rsidP="00FE66D7">
      <w:pPr>
        <w:pStyle w:val="Listenabsatz"/>
        <w:numPr>
          <w:ilvl w:val="1"/>
          <w:numId w:val="12"/>
        </w:numPr>
        <w:rPr>
          <w:lang w:val="en-US"/>
        </w:rPr>
      </w:pPr>
      <w:proofErr w:type="spellStart"/>
      <w:r>
        <w:rPr>
          <w:lang w:val="en-US"/>
        </w:rPr>
        <w:t>Dokumentation</w:t>
      </w:r>
      <w:proofErr w:type="spellEnd"/>
      <w:r>
        <w:rPr>
          <w:lang w:val="en-US"/>
        </w:rPr>
        <w:t xml:space="preserve"> </w:t>
      </w:r>
      <w:proofErr w:type="spellStart"/>
      <w:r>
        <w:rPr>
          <w:lang w:val="en-US"/>
        </w:rPr>
        <w:t>angeschaut</w:t>
      </w:r>
      <w:proofErr w:type="spellEnd"/>
      <w:r>
        <w:rPr>
          <w:lang w:val="en-US"/>
        </w:rPr>
        <w:t xml:space="preserve"> </w:t>
      </w:r>
    </w:p>
    <w:p w14:paraId="51DE4D1F" w14:textId="50C6EF4A" w:rsidR="00FE66D7" w:rsidRDefault="00FE66D7" w:rsidP="00FE66D7">
      <w:pPr>
        <w:pStyle w:val="Listenabsatz"/>
        <w:numPr>
          <w:ilvl w:val="1"/>
          <w:numId w:val="12"/>
        </w:numPr>
        <w:rPr>
          <w:lang w:val="en-US"/>
        </w:rPr>
      </w:pPr>
      <w:proofErr w:type="spellStart"/>
      <w:r>
        <w:rPr>
          <w:lang w:val="en-US"/>
        </w:rPr>
        <w:t>Kurzes</w:t>
      </w:r>
      <w:proofErr w:type="spellEnd"/>
      <w:r>
        <w:rPr>
          <w:lang w:val="en-US"/>
        </w:rPr>
        <w:t xml:space="preserve"> Code Review</w:t>
      </w:r>
    </w:p>
    <w:p w14:paraId="3E98EB3F" w14:textId="7F01543C" w:rsidR="007A278C" w:rsidRPr="0003557B" w:rsidRDefault="00FE66D7" w:rsidP="007A278C">
      <w:pPr>
        <w:pStyle w:val="Listenabsatz"/>
        <w:numPr>
          <w:ilvl w:val="0"/>
          <w:numId w:val="12"/>
        </w:numPr>
      </w:pPr>
      <w:r>
        <w:t>Information über Präsentation &amp; nachfolgendes Fachgespräch</w:t>
      </w:r>
    </w:p>
    <w:p w14:paraId="0B8595B9" w14:textId="77777777" w:rsidR="007A278C" w:rsidRDefault="007A278C" w:rsidP="007A278C">
      <w:r>
        <w:rPr>
          <w:b/>
        </w:rPr>
        <w:t>Bemerkungen HEX &amp; VF:</w:t>
      </w:r>
    </w:p>
    <w:p w14:paraId="456196CB" w14:textId="2CD80717" w:rsidR="00FE66D7" w:rsidRDefault="00FE66D7" w:rsidP="00FE66D7">
      <w:pPr>
        <w:pStyle w:val="Listenabsatz"/>
        <w:numPr>
          <w:ilvl w:val="0"/>
          <w:numId w:val="12"/>
        </w:numPr>
      </w:pPr>
      <w:r>
        <w:t xml:space="preserve">Speicherung des Passwortes in einem normalen String ist nicht gut – wieso wird nicht ein </w:t>
      </w:r>
      <w:proofErr w:type="spellStart"/>
      <w:r>
        <w:t>SecureString</w:t>
      </w:r>
      <w:proofErr w:type="spellEnd"/>
      <w:r>
        <w:t xml:space="preserve"> verwendet? </w:t>
      </w:r>
    </w:p>
    <w:p w14:paraId="639F839F" w14:textId="19D01091" w:rsidR="00FE66D7" w:rsidRDefault="00FE66D7" w:rsidP="00FE66D7">
      <w:pPr>
        <w:pStyle w:val="Listenabsatz"/>
        <w:numPr>
          <w:ilvl w:val="0"/>
          <w:numId w:val="12"/>
        </w:numPr>
      </w:pPr>
      <w:r>
        <w:t>Grafiken &amp; Code in der Präsentation sollten gross, scharf und gut lesbar sein (ansonsten drucken)</w:t>
      </w:r>
    </w:p>
    <w:p w14:paraId="67BAEF6F" w14:textId="7FABC3A1" w:rsidR="000A1261" w:rsidRDefault="00E849B7" w:rsidP="00FE66D7">
      <w:pPr>
        <w:pStyle w:val="Listenabsatz"/>
        <w:numPr>
          <w:ilvl w:val="0"/>
          <w:numId w:val="12"/>
        </w:numPr>
      </w:pPr>
      <w:r>
        <w:t>Dem HEX ist auch der Kontext rund um das Projekt wichtig (Wer involviert, Wieso braucht es usw.)</w:t>
      </w:r>
      <w:r w:rsidR="00904A94">
        <w:t>, das Inhaltsverzeichnis sollte so kurz wie möglich sein</w:t>
      </w:r>
    </w:p>
    <w:p w14:paraId="6D400612" w14:textId="70C9A3A4" w:rsidR="00904A94" w:rsidRDefault="00904A94" w:rsidP="00FE66D7">
      <w:pPr>
        <w:pStyle w:val="Listenabsatz"/>
        <w:numPr>
          <w:ilvl w:val="0"/>
          <w:numId w:val="12"/>
        </w:numPr>
      </w:pPr>
      <w:r>
        <w:t>VF: Klar erwähnen, dass die Modulversion und ILO-Abfrage bereits Teil der Test-IPA war.</w:t>
      </w:r>
    </w:p>
    <w:p w14:paraId="14E0A5AE" w14:textId="1A7893F7" w:rsidR="00904A94" w:rsidRDefault="00904A94" w:rsidP="00FE66D7">
      <w:pPr>
        <w:pStyle w:val="Listenabsatz"/>
        <w:numPr>
          <w:ilvl w:val="0"/>
          <w:numId w:val="12"/>
        </w:numPr>
      </w:pPr>
      <w:r>
        <w:t xml:space="preserve">VF: Ich soll bei den Variablennamen die Formatierung so einheitlich als möglich machen und die Parameter klar als Usereingaben </w:t>
      </w:r>
      <w:proofErr w:type="spellStart"/>
      <w:r>
        <w:t>kennzeichenn</w:t>
      </w:r>
      <w:proofErr w:type="spellEnd"/>
      <w:r>
        <w:t>.</w:t>
      </w:r>
    </w:p>
    <w:p w14:paraId="797B8B50" w14:textId="059495AF" w:rsidR="00904A94" w:rsidRDefault="00904A94" w:rsidP="00FE66D7">
      <w:pPr>
        <w:pStyle w:val="Listenabsatz"/>
        <w:numPr>
          <w:ilvl w:val="0"/>
          <w:numId w:val="12"/>
        </w:numPr>
      </w:pPr>
      <w:proofErr w:type="gramStart"/>
      <w:r>
        <w:t xml:space="preserve">Am </w:t>
      </w:r>
      <w:proofErr w:type="spellStart"/>
      <w:r>
        <w:t>Besten</w:t>
      </w:r>
      <w:proofErr w:type="spellEnd"/>
      <w:proofErr w:type="gramEnd"/>
      <w:r>
        <w:t xml:space="preserve"> den Montag grösstenteils in die Dokumentation einfliessen lassen und bereits vorher schon etwas hochladen aber nicht signieren (falls was passieren würde). Der Abgabezeitpunkt muss nicht 1 zu 1 </w:t>
      </w:r>
      <w:r w:rsidR="001655D0">
        <w:t>um 13:00 Uhr sein</w:t>
      </w:r>
      <w:r w:rsidR="00F1578B">
        <w:t>, paar Sekunden vorher oder nachher ist auch okay</w:t>
      </w:r>
      <w:r w:rsidR="001655D0">
        <w:t>.</w:t>
      </w:r>
    </w:p>
    <w:p w14:paraId="0445BC96" w14:textId="77777777" w:rsidR="00904A94" w:rsidRPr="00FE66D7" w:rsidRDefault="00904A94" w:rsidP="00904A94"/>
    <w:p w14:paraId="6CC5522B" w14:textId="7D01B3F4" w:rsidR="007A278C" w:rsidRPr="00FE66D7" w:rsidRDefault="007A278C" w:rsidP="00FE66D7">
      <w:r w:rsidRPr="00FE66D7">
        <w:rPr>
          <w:b/>
        </w:rPr>
        <w:t>Fragen:</w:t>
      </w:r>
    </w:p>
    <w:p w14:paraId="0097BB7E" w14:textId="21EA681A" w:rsidR="007A278C" w:rsidRPr="007A278C" w:rsidRDefault="00904A94" w:rsidP="00F1578B">
      <w:pPr>
        <w:pStyle w:val="Listenabsatz"/>
        <w:numPr>
          <w:ilvl w:val="0"/>
          <w:numId w:val="12"/>
        </w:numPr>
      </w:pPr>
      <w:r>
        <w:t xml:space="preserve">Abgabe der Dokumentation </w:t>
      </w:r>
      <w:r w:rsidR="00F1578B">
        <w:t xml:space="preserve">sollte vor allem als PDF </w:t>
      </w:r>
      <w:proofErr w:type="gramStart"/>
      <w:r w:rsidR="00F1578B">
        <w:t>sein</w:t>
      </w:r>
      <w:proofErr w:type="gramEnd"/>
      <w:r w:rsidR="00F1578B">
        <w:t xml:space="preserve"> oder?</w:t>
      </w:r>
      <w:r w:rsidR="00F1578B">
        <w:br/>
        <w:t>Genau --&gt; kann auch im Ordner als .</w:t>
      </w:r>
      <w:proofErr w:type="spellStart"/>
      <w:r w:rsidR="00F1578B">
        <w:t>docx</w:t>
      </w:r>
      <w:proofErr w:type="spellEnd"/>
      <w:r w:rsidR="00F1578B">
        <w:t xml:space="preserve"> </w:t>
      </w:r>
      <w:proofErr w:type="spellStart"/>
      <w:r w:rsidR="00F1578B">
        <w:t>abelegt</w:t>
      </w:r>
      <w:proofErr w:type="spellEnd"/>
      <w:r w:rsidR="00F1578B">
        <w:t xml:space="preserve"> sein, aber PDF garantiert die einheitliche Darstellung, welche bei Word nicht garantiert ist.</w:t>
      </w:r>
      <w:r>
        <w:t xml:space="preserve"> </w:t>
      </w:r>
    </w:p>
    <w:sectPr w:rsidR="007A278C" w:rsidRPr="007A278C" w:rsidSect="00E37EEE">
      <w:headerReference w:type="even" r:id="rId60"/>
      <w:headerReference w:type="default" r:id="rId61"/>
      <w:footerReference w:type="even" r:id="rId62"/>
      <w:footerReference w:type="default" r:id="rId63"/>
      <w:headerReference w:type="first" r:id="rId64"/>
      <w:footerReference w:type="first" r:id="rId65"/>
      <w:pgSz w:w="11906" w:h="16838"/>
      <w:pgMar w:top="1276" w:right="1418" w:bottom="1134" w:left="1418" w:header="454"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6C5272" w14:textId="77777777" w:rsidR="009F0D84" w:rsidRDefault="009F0D84" w:rsidP="00F91D37">
      <w:r>
        <w:separator/>
      </w:r>
    </w:p>
  </w:endnote>
  <w:endnote w:type="continuationSeparator" w:id="0">
    <w:p w14:paraId="46427387" w14:textId="77777777" w:rsidR="009F0D84" w:rsidRDefault="009F0D84" w:rsidP="00F91D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NeueLT Com 55 Roman">
    <w:altName w:val="Arial"/>
    <w:charset w:val="00"/>
    <w:family w:val="swiss"/>
    <w:pitch w:val="variable"/>
    <w:sig w:usb0="8000008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libri"/>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975671759"/>
      <w:docPartObj>
        <w:docPartGallery w:val="Page Numbers (Bottom of Page)"/>
        <w:docPartUnique/>
      </w:docPartObj>
    </w:sdtPr>
    <w:sdtEndPr>
      <w:rPr>
        <w:rStyle w:val="Seitenzahl"/>
      </w:rPr>
    </w:sdtEndPr>
    <w:sdtContent>
      <w:p w14:paraId="4A8535BB" w14:textId="5D1FCF49" w:rsidR="009F0D84" w:rsidRDefault="009F0D84">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6B2A83" w14:textId="77777777" w:rsidR="009F0D84" w:rsidRDefault="009F0D84" w:rsidP="006A0B8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C4CF9" w14:textId="59D74073" w:rsidR="00DE3848" w:rsidRDefault="00DE3848">
    <w:pPr>
      <w:pStyle w:val="Fuzeile"/>
    </w:pPr>
    <w:r>
      <w:t xml:space="preserve">Yannick Wernle </w:t>
    </w:r>
    <w:r>
      <w:tab/>
    </w:r>
    <w:r>
      <w:tab/>
    </w:r>
    <w:r>
      <w:tab/>
    </w:r>
    <w:r>
      <w:tab/>
    </w:r>
    <w:sdt>
      <w:sdtPr>
        <w:id w:val="1820379432"/>
        <w:docPartObj>
          <w:docPartGallery w:val="Page Numbers (Bottom of Page)"/>
          <w:docPartUnique/>
        </w:docPartObj>
      </w:sdtPr>
      <w:sdtEndPr/>
      <w:sdtContent>
        <w:sdt>
          <w:sdtPr>
            <w:id w:val="1875029768"/>
            <w:docPartObj>
              <w:docPartGallery w:val="Page Numbers (Top of Page)"/>
              <w:docPartUnique/>
            </w:docPartObj>
          </w:sdtPr>
          <w:sdtEndPr/>
          <w:sdtContent>
            <w:r>
              <w:tab/>
            </w:r>
            <w:r>
              <w:rPr>
                <w:lang w:val="de-DE"/>
              </w:rPr>
              <w:t xml:space="preserve">Seite </w:t>
            </w:r>
            <w:r>
              <w:rPr>
                <w:b/>
                <w:bCs/>
                <w:sz w:val="24"/>
              </w:rPr>
              <w:fldChar w:fldCharType="begin"/>
            </w:r>
            <w:r>
              <w:rPr>
                <w:b/>
                <w:bCs/>
              </w:rPr>
              <w:instrText>PAGE</w:instrText>
            </w:r>
            <w:r>
              <w:rPr>
                <w:b/>
                <w:bCs/>
                <w:sz w:val="24"/>
              </w:rPr>
              <w:fldChar w:fldCharType="separate"/>
            </w:r>
            <w:r>
              <w:rPr>
                <w:b/>
                <w:bCs/>
                <w:sz w:val="24"/>
              </w:rPr>
              <w:t>1</w:t>
            </w:r>
            <w:r>
              <w:rPr>
                <w:b/>
                <w:bCs/>
                <w:sz w:val="24"/>
              </w:rPr>
              <w:fldChar w:fldCharType="end"/>
            </w:r>
            <w:r>
              <w:rPr>
                <w:lang w:val="de-DE"/>
              </w:rPr>
              <w:t xml:space="preserve"> von </w:t>
            </w:r>
            <w:r>
              <w:rPr>
                <w:b/>
                <w:bCs/>
                <w:sz w:val="24"/>
              </w:rPr>
              <w:fldChar w:fldCharType="begin"/>
            </w:r>
            <w:r>
              <w:rPr>
                <w:b/>
                <w:bCs/>
              </w:rPr>
              <w:instrText>NUMPAGES</w:instrText>
            </w:r>
            <w:r>
              <w:rPr>
                <w:b/>
                <w:bCs/>
                <w:sz w:val="24"/>
              </w:rPr>
              <w:fldChar w:fldCharType="separate"/>
            </w:r>
            <w:r>
              <w:rPr>
                <w:b/>
                <w:bCs/>
                <w:sz w:val="24"/>
              </w:rPr>
              <w:t>37</w:t>
            </w:r>
            <w:r>
              <w:rPr>
                <w:b/>
                <w:bCs/>
                <w:sz w:val="24"/>
              </w:rPr>
              <w:fldChar w:fldCharType="end"/>
            </w:r>
          </w:sdtContent>
        </w:sdt>
        <w:r>
          <w:tab/>
        </w:r>
        <w:r>
          <w:tab/>
        </w:r>
        <w:r>
          <w:tab/>
        </w:r>
        <w:r>
          <w:tab/>
        </w:r>
        <w:r>
          <w:fldChar w:fldCharType="begin"/>
        </w:r>
        <w:r>
          <w:instrText xml:space="preserve"> TIME \@ "dd.MM.yyyy" </w:instrText>
        </w:r>
        <w:r>
          <w:fldChar w:fldCharType="separate"/>
        </w:r>
        <w:r w:rsidR="00792704">
          <w:rPr>
            <w:noProof/>
          </w:rPr>
          <w:t>24.03.2025</w:t>
        </w:r>
        <w: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3C002" w14:textId="4FD79244" w:rsidR="00A379F8" w:rsidRDefault="00A379F8" w:rsidP="00A379F8">
    <w:pPr>
      <w:pStyle w:val="Fuzeile"/>
    </w:pPr>
    <w:r>
      <w:t xml:space="preserve">Yannick Wernle </w:t>
    </w:r>
    <w:r>
      <w:tab/>
    </w:r>
    <w:r>
      <w:tab/>
    </w:r>
    <w:r>
      <w:tab/>
    </w:r>
    <w:r>
      <w:tab/>
    </w:r>
    <w:sdt>
      <w:sdtPr>
        <w:id w:val="953833270"/>
        <w:docPartObj>
          <w:docPartGallery w:val="Page Numbers (Bottom of Page)"/>
          <w:docPartUnique/>
        </w:docPartObj>
      </w:sdtPr>
      <w:sdtEndPr/>
      <w:sdtContent>
        <w:sdt>
          <w:sdtPr>
            <w:id w:val="272067445"/>
            <w:docPartObj>
              <w:docPartGallery w:val="Page Numbers (Top of Page)"/>
              <w:docPartUnique/>
            </w:docPartObj>
          </w:sdtPr>
          <w:sdtEndPr/>
          <w:sdtContent>
            <w:r>
              <w:tab/>
            </w:r>
            <w:r>
              <w:tab/>
            </w:r>
            <w:r>
              <w:tab/>
            </w:r>
            <w:r>
              <w:tab/>
            </w:r>
            <w:r>
              <w:rPr>
                <w:lang w:val="de-DE"/>
              </w:rPr>
              <w:t xml:space="preserve">Seite </w:t>
            </w:r>
            <w:r>
              <w:rPr>
                <w:b/>
                <w:bCs/>
                <w:sz w:val="24"/>
              </w:rPr>
              <w:fldChar w:fldCharType="begin"/>
            </w:r>
            <w:r>
              <w:rPr>
                <w:b/>
                <w:bCs/>
              </w:rPr>
              <w:instrText>PAGE</w:instrText>
            </w:r>
            <w:r>
              <w:rPr>
                <w:b/>
                <w:bCs/>
                <w:sz w:val="24"/>
              </w:rPr>
              <w:fldChar w:fldCharType="separate"/>
            </w:r>
            <w:r>
              <w:rPr>
                <w:b/>
                <w:bCs/>
                <w:sz w:val="24"/>
              </w:rPr>
              <w:t>12</w:t>
            </w:r>
            <w:r>
              <w:rPr>
                <w:b/>
                <w:bCs/>
                <w:sz w:val="24"/>
              </w:rPr>
              <w:fldChar w:fldCharType="end"/>
            </w:r>
            <w:r>
              <w:rPr>
                <w:lang w:val="de-DE"/>
              </w:rPr>
              <w:t xml:space="preserve"> von </w:t>
            </w:r>
            <w:r>
              <w:rPr>
                <w:b/>
                <w:bCs/>
                <w:sz w:val="24"/>
              </w:rPr>
              <w:fldChar w:fldCharType="begin"/>
            </w:r>
            <w:r>
              <w:rPr>
                <w:b/>
                <w:bCs/>
              </w:rPr>
              <w:instrText>NUMPAGES</w:instrText>
            </w:r>
            <w:r>
              <w:rPr>
                <w:b/>
                <w:bCs/>
                <w:sz w:val="24"/>
              </w:rPr>
              <w:fldChar w:fldCharType="separate"/>
            </w:r>
            <w:r>
              <w:rPr>
                <w:b/>
                <w:bCs/>
                <w:sz w:val="24"/>
              </w:rPr>
              <w:t>37</w:t>
            </w:r>
            <w:r>
              <w:rPr>
                <w:b/>
                <w:bCs/>
                <w:sz w:val="24"/>
              </w:rPr>
              <w:fldChar w:fldCharType="end"/>
            </w:r>
          </w:sdtContent>
        </w:sdt>
        <w:r>
          <w:tab/>
        </w:r>
        <w:r>
          <w:tab/>
        </w:r>
        <w:r>
          <w:tab/>
        </w:r>
        <w:r>
          <w:tab/>
        </w:r>
        <w:r>
          <w:tab/>
        </w:r>
        <w:r>
          <w:tab/>
        </w:r>
        <w:r>
          <w:tab/>
        </w:r>
        <w:r>
          <w:tab/>
        </w:r>
        <w:r>
          <w:fldChar w:fldCharType="begin"/>
        </w:r>
        <w:r>
          <w:instrText xml:space="preserve"> TIME \@ "dd.MM.yyyy" </w:instrText>
        </w:r>
        <w:r>
          <w:fldChar w:fldCharType="separate"/>
        </w:r>
        <w:r w:rsidR="00792704">
          <w:rPr>
            <w:noProof/>
          </w:rPr>
          <w:t>24.03.2025</w:t>
        </w:r>
        <w:r>
          <w:fldChar w:fldCharType="end"/>
        </w:r>
      </w:sdtContent>
    </w:sdt>
  </w:p>
  <w:p w14:paraId="0172A4A0" w14:textId="77777777" w:rsidR="00A379F8" w:rsidRDefault="00A379F8">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ED2AB" w14:textId="74599BB8" w:rsidR="009F0D84" w:rsidRDefault="009F0D84">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62BE8" w14:textId="6491615C" w:rsidR="002842A5" w:rsidRDefault="002842A5" w:rsidP="002842A5">
    <w:pPr>
      <w:pStyle w:val="Fuzeile"/>
    </w:pPr>
    <w:r>
      <w:t xml:space="preserve">Yannick Wernle </w:t>
    </w:r>
    <w:r>
      <w:tab/>
    </w:r>
    <w:r>
      <w:tab/>
    </w:r>
    <w:r>
      <w:tab/>
    </w:r>
    <w:r>
      <w:tab/>
    </w:r>
    <w:sdt>
      <w:sdtPr>
        <w:id w:val="-1179036039"/>
        <w:docPartObj>
          <w:docPartGallery w:val="Page Numbers (Bottom of Page)"/>
          <w:docPartUnique/>
        </w:docPartObj>
      </w:sdtPr>
      <w:sdtEndPr/>
      <w:sdtContent>
        <w:sdt>
          <w:sdtPr>
            <w:id w:val="-1390954146"/>
            <w:docPartObj>
              <w:docPartGallery w:val="Page Numbers (Top of Page)"/>
              <w:docPartUnique/>
            </w:docPartObj>
          </w:sdtPr>
          <w:sdtEndPr/>
          <w:sdtContent>
            <w:r>
              <w:tab/>
            </w:r>
            <w:r>
              <w:rPr>
                <w:lang w:val="de-DE"/>
              </w:rPr>
              <w:t xml:space="preserve">Seite </w:t>
            </w:r>
            <w:r>
              <w:rPr>
                <w:b/>
                <w:bCs/>
                <w:sz w:val="24"/>
              </w:rPr>
              <w:fldChar w:fldCharType="begin"/>
            </w:r>
            <w:r>
              <w:rPr>
                <w:b/>
                <w:bCs/>
              </w:rPr>
              <w:instrText>PAGE</w:instrText>
            </w:r>
            <w:r>
              <w:rPr>
                <w:b/>
                <w:bCs/>
                <w:sz w:val="24"/>
              </w:rPr>
              <w:fldChar w:fldCharType="separate"/>
            </w:r>
            <w:r>
              <w:rPr>
                <w:b/>
                <w:bCs/>
                <w:sz w:val="24"/>
              </w:rPr>
              <w:t>2</w:t>
            </w:r>
            <w:r>
              <w:rPr>
                <w:b/>
                <w:bCs/>
                <w:sz w:val="24"/>
              </w:rPr>
              <w:fldChar w:fldCharType="end"/>
            </w:r>
            <w:r>
              <w:rPr>
                <w:lang w:val="de-DE"/>
              </w:rPr>
              <w:t xml:space="preserve"> von </w:t>
            </w:r>
            <w:r>
              <w:rPr>
                <w:b/>
                <w:bCs/>
                <w:sz w:val="24"/>
              </w:rPr>
              <w:fldChar w:fldCharType="begin"/>
            </w:r>
            <w:r>
              <w:rPr>
                <w:b/>
                <w:bCs/>
              </w:rPr>
              <w:instrText>NUMPAGES</w:instrText>
            </w:r>
            <w:r>
              <w:rPr>
                <w:b/>
                <w:bCs/>
                <w:sz w:val="24"/>
              </w:rPr>
              <w:fldChar w:fldCharType="separate"/>
            </w:r>
            <w:r>
              <w:rPr>
                <w:b/>
                <w:bCs/>
                <w:sz w:val="24"/>
              </w:rPr>
              <w:t>37</w:t>
            </w:r>
            <w:r>
              <w:rPr>
                <w:b/>
                <w:bCs/>
                <w:sz w:val="24"/>
              </w:rPr>
              <w:fldChar w:fldCharType="end"/>
            </w:r>
          </w:sdtContent>
        </w:sdt>
        <w:r>
          <w:tab/>
        </w:r>
        <w:r>
          <w:tab/>
        </w:r>
        <w:r>
          <w:tab/>
        </w:r>
        <w:r>
          <w:tab/>
        </w:r>
        <w:r>
          <w:fldChar w:fldCharType="begin"/>
        </w:r>
        <w:r>
          <w:instrText xml:space="preserve"> TIME \@ "dd.MM.yyyy" </w:instrText>
        </w:r>
        <w:r>
          <w:fldChar w:fldCharType="separate"/>
        </w:r>
        <w:r w:rsidR="00792704">
          <w:rPr>
            <w:noProof/>
          </w:rPr>
          <w:t>24.03.2025</w:t>
        </w:r>
        <w:r>
          <w:fldChar w:fldCharType="end"/>
        </w:r>
      </w:sdtContent>
    </w:sdt>
  </w:p>
  <w:p w14:paraId="42EF53B7" w14:textId="0F001E4B" w:rsidR="00837FC2" w:rsidRDefault="00837FC2" w:rsidP="006C62E1">
    <w:pPr>
      <w:pStyle w:val="Fuzeile"/>
    </w:pPr>
  </w:p>
  <w:p w14:paraId="726B66F3" w14:textId="77777777" w:rsidR="0058376B" w:rsidRPr="00DD07E2" w:rsidRDefault="0058376B" w:rsidP="006C62E1">
    <w:pPr>
      <w:pStyle w:val="Fuzeile"/>
      <w:rPr>
        <w:color w:val="FFFFFF" w:themeColor="background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62403" w14:textId="77777777" w:rsidR="009F0D84" w:rsidRDefault="009F0D8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1CAAD" w14:textId="77777777" w:rsidR="009F0D84" w:rsidRDefault="009F0D84" w:rsidP="00F91D37">
      <w:r>
        <w:separator/>
      </w:r>
    </w:p>
  </w:footnote>
  <w:footnote w:type="continuationSeparator" w:id="0">
    <w:p w14:paraId="2994F3B8" w14:textId="77777777" w:rsidR="009F0D84" w:rsidRDefault="009F0D84" w:rsidP="00F91D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5D590" w14:textId="1031A868" w:rsidR="008B4899" w:rsidRDefault="009F0D84" w:rsidP="008B4899">
    <w:pPr>
      <w:pStyle w:val="Kopfzeile"/>
    </w:pPr>
    <w:r>
      <w:rPr>
        <w:noProof/>
      </w:rPr>
      <w:drawing>
        <wp:anchor distT="0" distB="0" distL="114300" distR="114300" simplePos="0" relativeHeight="251660288" behindDoc="0" locked="0" layoutInCell="1" allowOverlap="1" wp14:anchorId="6E7A6592" wp14:editId="784B2367">
          <wp:simplePos x="0" y="0"/>
          <wp:positionH relativeFrom="column">
            <wp:posOffset>20320</wp:posOffset>
          </wp:positionH>
          <wp:positionV relativeFrom="paragraph">
            <wp:posOffset>-12396</wp:posOffset>
          </wp:positionV>
          <wp:extent cx="645795" cy="399415"/>
          <wp:effectExtent l="0" t="0" r="1905" b="0"/>
          <wp:wrapNone/>
          <wp:docPr id="2016595086" name="Grafik 2016595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
                    <a:extLst>
                      <a:ext uri="{28A0092B-C50C-407E-A947-70E740481C1C}">
                        <a14:useLocalDpi xmlns:a14="http://schemas.microsoft.com/office/drawing/2010/main" val="0"/>
                      </a:ext>
                    </a:extLst>
                  </a:blip>
                  <a:stretch>
                    <a:fillRect/>
                  </a:stretch>
                </pic:blipFill>
                <pic:spPr>
                  <a:xfrm>
                    <a:off x="0" y="0"/>
                    <a:ext cx="645795" cy="399415"/>
                  </a:xfrm>
                  <a:prstGeom prst="rect">
                    <a:avLst/>
                  </a:prstGeom>
                </pic:spPr>
              </pic:pic>
            </a:graphicData>
          </a:graphic>
        </wp:anchor>
      </w:drawing>
    </w:r>
    <w:r>
      <w:tab/>
    </w:r>
    <w:r w:rsidR="008B4899">
      <w:t xml:space="preserve">                                                              </w:t>
    </w:r>
  </w:p>
  <w:p w14:paraId="0D3C3025" w14:textId="30B48841" w:rsidR="009F0D84" w:rsidRPr="00E5007E" w:rsidRDefault="008B4899" w:rsidP="008B4899">
    <w:pPr>
      <w:pStyle w:val="Kopfzeile"/>
    </w:pPr>
    <w:r>
      <w:t xml:space="preserve"> </w:t>
    </w:r>
    <w:proofErr w:type="spellStart"/>
    <w:r w:rsidRPr="008B4899">
      <w:t>Inventurs</w:t>
    </w:r>
    <w:r w:rsidR="00C400EA">
      <w:t>c</w:t>
    </w:r>
    <w:r w:rsidRPr="008B4899">
      <w:t>ript</w:t>
    </w:r>
    <w:proofErr w:type="spellEnd"/>
    <w:r w:rsidRPr="008B4899">
      <w:t xml:space="preserve"> zum Abgleich von installierter Hardware mit einer </w:t>
    </w:r>
    <w:r>
      <w:t xml:space="preserve"> </w:t>
    </w:r>
    <w:r w:rsidRPr="008B4899">
      <w:t>zentralen Datenbank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9F82F" w14:textId="2739ED29" w:rsidR="009F0D84" w:rsidRPr="001A525F" w:rsidRDefault="007755B9" w:rsidP="00EA544D">
    <w:pPr>
      <w:pStyle w:val="Kopfzeile"/>
      <w:tabs>
        <w:tab w:val="clear" w:pos="4536"/>
        <w:tab w:val="center" w:pos="6979"/>
      </w:tabs>
      <w:jc w:val="left"/>
    </w:pPr>
    <w:r>
      <w:rPr>
        <w:noProof/>
      </w:rPr>
      <w:drawing>
        <wp:anchor distT="0" distB="0" distL="114300" distR="114300" simplePos="0" relativeHeight="251659264" behindDoc="0" locked="1" layoutInCell="1" allowOverlap="1" wp14:anchorId="744C0FA3" wp14:editId="2500E6F0">
          <wp:simplePos x="0" y="0"/>
          <wp:positionH relativeFrom="page">
            <wp:posOffset>914400</wp:posOffset>
          </wp:positionH>
          <wp:positionV relativeFrom="page">
            <wp:posOffset>448945</wp:posOffset>
          </wp:positionV>
          <wp:extent cx="3315600" cy="576000"/>
          <wp:effectExtent l="0" t="0" r="0" b="0"/>
          <wp:wrapNone/>
          <wp:docPr id="129033609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40860" name="Grafik 1910640860"/>
                  <pic:cNvPicPr/>
                </pic:nvPicPr>
                <pic:blipFill>
                  <a:blip r:embed="rId1">
                    <a:extLst>
                      <a:ext uri="{28A0092B-C50C-407E-A947-70E740481C1C}">
                        <a14:useLocalDpi xmlns:a14="http://schemas.microsoft.com/office/drawing/2010/main" val="0"/>
                      </a:ext>
                    </a:extLst>
                  </a:blip>
                  <a:stretch>
                    <a:fillRect/>
                  </a:stretch>
                </pic:blipFill>
                <pic:spPr>
                  <a:xfrm>
                    <a:off x="0" y="0"/>
                    <a:ext cx="3315600" cy="576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C0F15" w14:textId="09DDEED9" w:rsidR="008B4899" w:rsidRDefault="008B4899" w:rsidP="008B4899">
    <w:pPr>
      <w:pStyle w:val="Kopfzeile"/>
    </w:pPr>
    <w:r>
      <w:rPr>
        <w:noProof/>
      </w:rPr>
      <w:drawing>
        <wp:anchor distT="0" distB="0" distL="114300" distR="114300" simplePos="0" relativeHeight="251661312" behindDoc="0" locked="0" layoutInCell="1" allowOverlap="1" wp14:anchorId="69367746" wp14:editId="6B12C244">
          <wp:simplePos x="0" y="0"/>
          <wp:positionH relativeFrom="column">
            <wp:posOffset>-265</wp:posOffset>
          </wp:positionH>
          <wp:positionV relativeFrom="paragraph">
            <wp:posOffset>-15382</wp:posOffset>
          </wp:positionV>
          <wp:extent cx="646219" cy="399665"/>
          <wp:effectExtent l="0" t="0" r="1905" b="0"/>
          <wp:wrapSquare wrapText="bothSides"/>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anchor>
      </w:drawing>
    </w:r>
  </w:p>
  <w:p w14:paraId="598BF4AD" w14:textId="7CB4451D" w:rsidR="00A379F8" w:rsidRPr="00E5007E" w:rsidRDefault="00A379F8" w:rsidP="008B4899">
    <w:pPr>
      <w:pStyle w:val="Kopfzeile"/>
    </w:pPr>
    <w:r>
      <w:tab/>
    </w:r>
    <w:proofErr w:type="spellStart"/>
    <w:r w:rsidR="008B4899" w:rsidRPr="008B4899">
      <w:t>Inventur</w:t>
    </w:r>
    <w:r w:rsidR="008B5A5F">
      <w:t>Script</w:t>
    </w:r>
    <w:proofErr w:type="spellEnd"/>
    <w:r w:rsidR="008B4899" w:rsidRPr="008B4899">
      <w:t xml:space="preserve"> zum Abgleich von installierter Hardware mit einer  zentralen Datenbank</w:t>
    </w:r>
  </w:p>
  <w:p w14:paraId="6A71D37C" w14:textId="723B8E60" w:rsidR="00A379F8" w:rsidRPr="001A525F" w:rsidRDefault="00A379F8" w:rsidP="00EA544D">
    <w:pPr>
      <w:pStyle w:val="Kopfzeile"/>
      <w:tabs>
        <w:tab w:val="clear" w:pos="4536"/>
        <w:tab w:val="center" w:pos="6979"/>
      </w:tabs>
      <w:jc w:val="left"/>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F4CCF" w14:textId="77777777" w:rsidR="009F0D84" w:rsidRDefault="009F0D84">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C13AD" w14:textId="77777777" w:rsidR="008B4899" w:rsidRDefault="00EA544D" w:rsidP="008B4899">
    <w:pPr>
      <w:pStyle w:val="Kopfzeile"/>
    </w:pPr>
    <w:r>
      <w:rPr>
        <w:noProof/>
      </w:rPr>
      <w:drawing>
        <wp:anchor distT="0" distB="0" distL="114300" distR="114300" simplePos="0" relativeHeight="251662336" behindDoc="0" locked="0" layoutInCell="1" allowOverlap="1" wp14:anchorId="090C0848" wp14:editId="33EB7B8A">
          <wp:simplePos x="0" y="0"/>
          <wp:positionH relativeFrom="column">
            <wp:posOffset>322</wp:posOffset>
          </wp:positionH>
          <wp:positionV relativeFrom="paragraph">
            <wp:posOffset>-1687</wp:posOffset>
          </wp:positionV>
          <wp:extent cx="646219" cy="399665"/>
          <wp:effectExtent l="0" t="0" r="1905" b="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anchor>
      </w:drawing>
    </w:r>
    <w:r>
      <w:tab/>
    </w:r>
  </w:p>
  <w:p w14:paraId="509F5200" w14:textId="1EB9092D" w:rsidR="008B4899" w:rsidRPr="00E5007E" w:rsidRDefault="008B4899" w:rsidP="008B4899">
    <w:pPr>
      <w:pStyle w:val="Kopfzeile"/>
    </w:pPr>
    <w:proofErr w:type="spellStart"/>
    <w:r w:rsidRPr="008B4899">
      <w:t>Inventurs</w:t>
    </w:r>
    <w:r w:rsidR="00300A56">
      <w:t>c</w:t>
    </w:r>
    <w:r w:rsidRPr="008B4899">
      <w:t>ript</w:t>
    </w:r>
    <w:proofErr w:type="spellEnd"/>
    <w:r w:rsidRPr="008B4899">
      <w:t xml:space="preserve"> zum Abgleich von installierter Hardware mit einer </w:t>
    </w:r>
    <w:r>
      <w:t xml:space="preserve"> </w:t>
    </w:r>
    <w:r w:rsidRPr="008B4899">
      <w:t>zentralen Datenbank</w:t>
    </w:r>
  </w:p>
  <w:p w14:paraId="513212E7" w14:textId="0B19B527" w:rsidR="00EA544D" w:rsidRPr="00E5007E" w:rsidRDefault="00EA544D" w:rsidP="008B4899">
    <w:pPr>
      <w:pStyle w:val="Kopfzeile"/>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2F600" w14:textId="1B6F1187" w:rsidR="009F0D84" w:rsidRDefault="009F0D8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B2F3A"/>
    <w:multiLevelType w:val="hybridMultilevel"/>
    <w:tmpl w:val="664010EA"/>
    <w:lvl w:ilvl="0" w:tplc="9F2011F6">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3075230"/>
    <w:multiLevelType w:val="hybridMultilevel"/>
    <w:tmpl w:val="CD14308A"/>
    <w:lvl w:ilvl="0" w:tplc="3414672E">
      <w:start w:val="7"/>
      <w:numFmt w:val="bullet"/>
      <w:lvlText w:val="•"/>
      <w:lvlJc w:val="left"/>
      <w:pPr>
        <w:ind w:left="720" w:hanging="360"/>
      </w:pPr>
      <w:rPr>
        <w:rFonts w:ascii="Aptos" w:eastAsia="Times New Roman" w:hAnsi="Aptos"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4444B55"/>
    <w:multiLevelType w:val="multilevel"/>
    <w:tmpl w:val="A8B6FB92"/>
    <w:lvl w:ilvl="0">
      <w:start w:val="1"/>
      <w:numFmt w:val="bullet"/>
      <w:pStyle w:val="Listenabsatz"/>
      <w:lvlText w:val="✔"/>
      <w:lvlJc w:val="left"/>
      <w:pPr>
        <w:ind w:left="284" w:hanging="284"/>
      </w:pPr>
      <w:rPr>
        <w:rFonts w:ascii="Segoe UI Symbol" w:hAnsi="Segoe UI Symbol" w:hint="default"/>
      </w:rPr>
    </w:lvl>
    <w:lvl w:ilvl="1">
      <w:start w:val="1"/>
      <w:numFmt w:val="bullet"/>
      <w:lvlText w:val="‒"/>
      <w:lvlJc w:val="left"/>
      <w:pPr>
        <w:ind w:left="567" w:hanging="283"/>
      </w:pPr>
      <w:rPr>
        <w:rFonts w:ascii="Arial" w:hAnsi="Aria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5F2500F"/>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E672B75"/>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1D1210A"/>
    <w:multiLevelType w:val="hybridMultilevel"/>
    <w:tmpl w:val="7AEE65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2F15EE5"/>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5341512"/>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5D548A4"/>
    <w:multiLevelType w:val="hybridMultilevel"/>
    <w:tmpl w:val="9EAEFF8A"/>
    <w:lvl w:ilvl="0" w:tplc="AE36FFD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198A7877"/>
    <w:multiLevelType w:val="multilevel"/>
    <w:tmpl w:val="14FC64F4"/>
    <w:lvl w:ilvl="0">
      <w:start w:val="1"/>
      <w:numFmt w:val="decimal"/>
      <w:pStyle w:val="Dokumentbezeichnung"/>
      <w:lvlText w:val="%1"/>
      <w:lvlJc w:val="left"/>
      <w:pPr>
        <w:ind w:left="851" w:hanging="709"/>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1CF63ECA"/>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DEC2AD9"/>
    <w:multiLevelType w:val="hybridMultilevel"/>
    <w:tmpl w:val="F76C9FE8"/>
    <w:lvl w:ilvl="0" w:tplc="BA6E96C2">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FF8377B"/>
    <w:multiLevelType w:val="hybridMultilevel"/>
    <w:tmpl w:val="64905DE2"/>
    <w:lvl w:ilvl="0" w:tplc="A4804334">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1DB0E8B"/>
    <w:multiLevelType w:val="multilevel"/>
    <w:tmpl w:val="C85AA136"/>
    <w:styleLink w:val="NumberedHeadingsList"/>
    <w:lvl w:ilvl="0">
      <w:start w:val="1"/>
      <w:numFmt w:val="decimal"/>
      <w:pStyle w:val="berschrift1nummeriert"/>
      <w:lvlText w:val="%1"/>
      <w:lvlJc w:val="left"/>
      <w:pPr>
        <w:ind w:left="340" w:hanging="340"/>
      </w:pPr>
      <w:rPr>
        <w:rFonts w:hint="default"/>
      </w:rPr>
    </w:lvl>
    <w:lvl w:ilvl="1">
      <w:start w:val="1"/>
      <w:numFmt w:val="decimal"/>
      <w:pStyle w:val="berschrift2nummeriert"/>
      <w:lvlText w:val="%1.%2"/>
      <w:lvlJc w:val="left"/>
      <w:pPr>
        <w:ind w:left="567" w:hanging="567"/>
      </w:pPr>
      <w:rPr>
        <w:rFonts w:hint="default"/>
      </w:rPr>
    </w:lvl>
    <w:lvl w:ilvl="2">
      <w:start w:val="1"/>
      <w:numFmt w:val="decimal"/>
      <w:pStyle w:val="berschrift3nummeriert"/>
      <w:lvlText w:val="%1.%2.%3"/>
      <w:lvlJc w:val="left"/>
      <w:pPr>
        <w:ind w:left="567" w:hanging="567"/>
      </w:pPr>
      <w:rPr>
        <w:rFonts w:hint="default"/>
      </w:rPr>
    </w:lvl>
    <w:lvl w:ilvl="3">
      <w:start w:val="1"/>
      <w:numFmt w:val="decimal"/>
      <w:pStyle w:val="berschrift4nummeriert"/>
      <w:lvlText w:val="%1.%2.%3.%4"/>
      <w:lvlJc w:val="left"/>
      <w:pPr>
        <w:ind w:left="851" w:hanging="851"/>
      </w:pPr>
      <w:rPr>
        <w:rFonts w:hint="default"/>
      </w:rPr>
    </w:lvl>
    <w:lvl w:ilvl="4">
      <w:start w:val="1"/>
      <w:numFmt w:val="none"/>
      <w:pStyle w:val="Nummerierungs-Aussteiger"/>
      <w:suff w:val="nothing"/>
      <w:lvlText w:val=""/>
      <w:lvlJc w:val="left"/>
      <w:pPr>
        <w:ind w:left="0" w:firstLine="0"/>
      </w:pPr>
      <w:rPr>
        <w:rFonts w:hint="default"/>
      </w:rPr>
    </w:lvl>
    <w:lvl w:ilvl="5">
      <w:start w:val="1"/>
      <w:numFmt w:val="decimal"/>
      <w:pStyle w:val="Nummerierung1"/>
      <w:lvlText w:val="%6."/>
      <w:lvlJc w:val="left"/>
      <w:pPr>
        <w:ind w:left="340" w:hanging="340"/>
      </w:pPr>
      <w:rPr>
        <w:rFonts w:hint="default"/>
      </w:rPr>
    </w:lvl>
    <w:lvl w:ilvl="6">
      <w:start w:val="1"/>
      <w:numFmt w:val="decimal"/>
      <w:pStyle w:val="Nummerierung2"/>
      <w:lvlText w:val="%6.%7"/>
      <w:lvlJc w:val="left"/>
      <w:pPr>
        <w:ind w:left="794" w:hanging="454"/>
      </w:pPr>
      <w:rPr>
        <w:rFonts w:hint="default"/>
      </w:rPr>
    </w:lvl>
    <w:lvl w:ilvl="7">
      <w:start w:val="1"/>
      <w:numFmt w:val="decimal"/>
      <w:pStyle w:val="Nummerierung3"/>
      <w:lvlText w:val="%6.%7.%8"/>
      <w:lvlJc w:val="left"/>
      <w:pPr>
        <w:ind w:left="1418" w:hanging="624"/>
      </w:pPr>
      <w:rPr>
        <w:rFonts w:hint="default"/>
      </w:rPr>
    </w:lvl>
    <w:lvl w:ilvl="8">
      <w:start w:val="1"/>
      <w:numFmt w:val="lowerLetter"/>
      <w:pStyle w:val="Nummerierungabc"/>
      <w:lvlText w:val="%9)"/>
      <w:lvlJc w:val="left"/>
      <w:pPr>
        <w:ind w:left="340" w:hanging="340"/>
      </w:pPr>
      <w:rPr>
        <w:rFonts w:hint="default"/>
      </w:rPr>
    </w:lvl>
  </w:abstractNum>
  <w:abstractNum w:abstractNumId="14" w15:restartNumberingAfterBreak="0">
    <w:nsid w:val="21E804FF"/>
    <w:multiLevelType w:val="hybridMultilevel"/>
    <w:tmpl w:val="B276D352"/>
    <w:lvl w:ilvl="0" w:tplc="30A48828">
      <w:start w:val="1"/>
      <w:numFmt w:val="decimal"/>
      <w:pStyle w:val="Memorandum-Heading"/>
      <w:lvlText w:val="%1"/>
      <w:lvlJc w:val="left"/>
      <w:pPr>
        <w:ind w:left="360" w:hanging="360"/>
      </w:pPr>
      <w:rPr>
        <w:rFonts w:asciiTheme="minorHAnsi" w:hAnsiTheme="minorHAnsi" w:cs="Times New Roman" w:hint="default"/>
        <w:vertAlign w:val="baseline"/>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23CE5100"/>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AC62DC1"/>
    <w:multiLevelType w:val="hybridMultilevel"/>
    <w:tmpl w:val="FAA8C754"/>
    <w:lvl w:ilvl="0" w:tplc="3414672E">
      <w:start w:val="7"/>
      <w:numFmt w:val="bullet"/>
      <w:lvlText w:val="•"/>
      <w:lvlJc w:val="left"/>
      <w:pPr>
        <w:ind w:left="720" w:hanging="360"/>
      </w:pPr>
      <w:rPr>
        <w:rFonts w:ascii="Aptos" w:eastAsia="Times New Roman" w:hAnsi="Apto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2C61311E"/>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E1818C7"/>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27860DE"/>
    <w:multiLevelType w:val="multilevel"/>
    <w:tmpl w:val="8CEE2828"/>
    <w:numStyleLink w:val="BulletsList"/>
  </w:abstractNum>
  <w:abstractNum w:abstractNumId="20" w15:restartNumberingAfterBreak="0">
    <w:nsid w:val="330467DF"/>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7F315C7"/>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A214EBC"/>
    <w:multiLevelType w:val="hybridMultilevel"/>
    <w:tmpl w:val="0512E006"/>
    <w:lvl w:ilvl="0" w:tplc="3414672E">
      <w:start w:val="7"/>
      <w:numFmt w:val="bullet"/>
      <w:lvlText w:val="•"/>
      <w:lvlJc w:val="left"/>
      <w:pPr>
        <w:ind w:left="720" w:hanging="360"/>
      </w:pPr>
      <w:rPr>
        <w:rFonts w:ascii="Aptos" w:eastAsia="Times New Roman" w:hAnsi="Aptos"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FDB0353"/>
    <w:multiLevelType w:val="hybridMultilevel"/>
    <w:tmpl w:val="AB5C5682"/>
    <w:lvl w:ilvl="0" w:tplc="3414672E">
      <w:start w:val="7"/>
      <w:numFmt w:val="bullet"/>
      <w:lvlText w:val="•"/>
      <w:lvlJc w:val="left"/>
      <w:pPr>
        <w:ind w:left="720" w:hanging="360"/>
      </w:pPr>
      <w:rPr>
        <w:rFonts w:ascii="Aptos" w:eastAsia="Times New Roman" w:hAnsi="Apto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437948C8"/>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61848BF"/>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D796D3A"/>
    <w:multiLevelType w:val="hybridMultilevel"/>
    <w:tmpl w:val="33F81284"/>
    <w:lvl w:ilvl="0" w:tplc="BA6E96C2">
      <w:start w:val="2"/>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55C81278"/>
    <w:multiLevelType w:val="hybridMultilevel"/>
    <w:tmpl w:val="A5C03FCE"/>
    <w:lvl w:ilvl="0" w:tplc="3414672E">
      <w:start w:val="7"/>
      <w:numFmt w:val="bullet"/>
      <w:lvlText w:val="•"/>
      <w:lvlJc w:val="left"/>
      <w:pPr>
        <w:ind w:left="720" w:hanging="360"/>
      </w:pPr>
      <w:rPr>
        <w:rFonts w:ascii="Aptos" w:eastAsia="Times New Roman" w:hAnsi="Apto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A652D83"/>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DA83466"/>
    <w:multiLevelType w:val="hybridMultilevel"/>
    <w:tmpl w:val="F00C877A"/>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628C6663"/>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2DC59F8"/>
    <w:multiLevelType w:val="hybridMultilevel"/>
    <w:tmpl w:val="9822C0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660461F7"/>
    <w:multiLevelType w:val="multilevel"/>
    <w:tmpl w:val="8CEE2828"/>
    <w:styleLink w:val="BulletsList"/>
    <w:lvl w:ilvl="0">
      <w:start w:val="1"/>
      <w:numFmt w:val="bullet"/>
      <w:pStyle w:val="Aufzhlung1"/>
      <w:lvlText w:val="•"/>
      <w:lvlJc w:val="left"/>
      <w:pPr>
        <w:ind w:left="227" w:hanging="227"/>
      </w:pPr>
      <w:rPr>
        <w:rFonts w:ascii="Arial" w:hAnsi="Arial" w:cs="Arial" w:hint="default"/>
      </w:rPr>
    </w:lvl>
    <w:lvl w:ilvl="1">
      <w:start w:val="1"/>
      <w:numFmt w:val="bullet"/>
      <w:pStyle w:val="Aufzhlung2"/>
      <w:lvlText w:val="•"/>
      <w:lvlJc w:val="left"/>
      <w:pPr>
        <w:ind w:left="454" w:hanging="227"/>
      </w:pPr>
      <w:rPr>
        <w:rFonts w:ascii="Arial" w:hAnsi="Arial" w:cs="Arial" w:hint="default"/>
      </w:rPr>
    </w:lvl>
    <w:lvl w:ilvl="2">
      <w:start w:val="1"/>
      <w:numFmt w:val="bullet"/>
      <w:pStyle w:val="Aufzhlung3"/>
      <w:lvlText w:val="•"/>
      <w:lvlJc w:val="left"/>
      <w:pPr>
        <w:ind w:left="680" w:hanging="226"/>
      </w:pPr>
      <w:rPr>
        <w:rFonts w:ascii="Arial" w:hAnsi="Arial" w:cs="Arial" w:hint="default"/>
      </w:rPr>
    </w:lvl>
    <w:lvl w:ilvl="3">
      <w:start w:val="1"/>
      <w:numFmt w:val="bullet"/>
      <w:lvlText w:val="̶"/>
      <w:lvlJc w:val="left"/>
      <w:pPr>
        <w:ind w:left="1134" w:hanging="283"/>
      </w:pPr>
      <w:rPr>
        <w:rFonts w:ascii="Times New Roman" w:hAnsi="Times New Roman" w:cs="Times New Roman" w:hint="default"/>
      </w:rPr>
    </w:lvl>
    <w:lvl w:ilvl="4">
      <w:start w:val="1"/>
      <w:numFmt w:val="bullet"/>
      <w:lvlText w:val="̶"/>
      <w:lvlJc w:val="left"/>
      <w:pPr>
        <w:ind w:left="1418" w:hanging="284"/>
      </w:pPr>
      <w:rPr>
        <w:rFonts w:ascii="Times New Roman" w:hAnsi="Times New Roman" w:cs="Times New Roman" w:hint="default"/>
      </w:rPr>
    </w:lvl>
    <w:lvl w:ilvl="5">
      <w:start w:val="1"/>
      <w:numFmt w:val="bullet"/>
      <w:lvlText w:val="̶"/>
      <w:lvlJc w:val="left"/>
      <w:pPr>
        <w:ind w:left="1701" w:hanging="283"/>
      </w:pPr>
      <w:rPr>
        <w:rFonts w:ascii="Times New Roman" w:hAnsi="Times New Roman" w:cs="Times New Roman" w:hint="default"/>
      </w:rPr>
    </w:lvl>
    <w:lvl w:ilvl="6">
      <w:start w:val="1"/>
      <w:numFmt w:val="bullet"/>
      <w:lvlText w:val="̶"/>
      <w:lvlJc w:val="left"/>
      <w:pPr>
        <w:ind w:left="1985" w:hanging="284"/>
      </w:pPr>
      <w:rPr>
        <w:rFonts w:ascii="Times New Roman" w:hAnsi="Times New Roman" w:cs="Times New Roman" w:hint="default"/>
      </w:rPr>
    </w:lvl>
    <w:lvl w:ilvl="7">
      <w:start w:val="1"/>
      <w:numFmt w:val="bullet"/>
      <w:lvlText w:val="̶"/>
      <w:lvlJc w:val="left"/>
      <w:pPr>
        <w:ind w:left="2268" w:hanging="283"/>
      </w:pPr>
      <w:rPr>
        <w:rFonts w:ascii="Times New Roman" w:hAnsi="Times New Roman" w:cs="Times New Roman" w:hint="default"/>
      </w:rPr>
    </w:lvl>
    <w:lvl w:ilvl="8">
      <w:start w:val="1"/>
      <w:numFmt w:val="bullet"/>
      <w:lvlText w:val="̶"/>
      <w:lvlJc w:val="left"/>
      <w:pPr>
        <w:ind w:left="2552" w:hanging="284"/>
      </w:pPr>
      <w:rPr>
        <w:rFonts w:ascii="Times New Roman" w:hAnsi="Times New Roman" w:cs="Times New Roman" w:hint="default"/>
      </w:rPr>
    </w:lvl>
  </w:abstractNum>
  <w:abstractNum w:abstractNumId="34" w15:restartNumberingAfterBreak="0">
    <w:nsid w:val="6B561F0B"/>
    <w:multiLevelType w:val="hybridMultilevel"/>
    <w:tmpl w:val="0BF2AE00"/>
    <w:lvl w:ilvl="0" w:tplc="BA6E96C2">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C17055D"/>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53A0C75"/>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5A92A54"/>
    <w:multiLevelType w:val="hybridMultilevel"/>
    <w:tmpl w:val="BE7ADAD4"/>
    <w:lvl w:ilvl="0" w:tplc="EC004EA6">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789B15A1"/>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A3E7C47"/>
    <w:multiLevelType w:val="hybridMultilevel"/>
    <w:tmpl w:val="6360AE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56832184">
    <w:abstractNumId w:val="28"/>
  </w:num>
  <w:num w:numId="2" w16cid:durableId="1254821494">
    <w:abstractNumId w:val="14"/>
  </w:num>
  <w:num w:numId="3" w16cid:durableId="171723735">
    <w:abstractNumId w:val="9"/>
  </w:num>
  <w:num w:numId="4" w16cid:durableId="1073507391">
    <w:abstractNumId w:val="13"/>
  </w:num>
  <w:num w:numId="5" w16cid:durableId="1074162686">
    <w:abstractNumId w:val="33"/>
  </w:num>
  <w:num w:numId="6" w16cid:durableId="1038356840">
    <w:abstractNumId w:val="2"/>
  </w:num>
  <w:num w:numId="7" w16cid:durableId="1447237123">
    <w:abstractNumId w:val="19"/>
  </w:num>
  <w:num w:numId="8" w16cid:durableId="184052842">
    <w:abstractNumId w:val="39"/>
  </w:num>
  <w:num w:numId="9" w16cid:durableId="827865991">
    <w:abstractNumId w:val="34"/>
  </w:num>
  <w:num w:numId="10" w16cid:durableId="594362341">
    <w:abstractNumId w:val="12"/>
  </w:num>
  <w:num w:numId="11" w16cid:durableId="26563742">
    <w:abstractNumId w:val="30"/>
  </w:num>
  <w:num w:numId="12" w16cid:durableId="152915950">
    <w:abstractNumId w:val="11"/>
  </w:num>
  <w:num w:numId="13" w16cid:durableId="138034913">
    <w:abstractNumId w:val="5"/>
  </w:num>
  <w:num w:numId="14" w16cid:durableId="1073816086">
    <w:abstractNumId w:val="32"/>
  </w:num>
  <w:num w:numId="15" w16cid:durableId="376902603">
    <w:abstractNumId w:val="23"/>
  </w:num>
  <w:num w:numId="16" w16cid:durableId="182015386">
    <w:abstractNumId w:val="16"/>
  </w:num>
  <w:num w:numId="17" w16cid:durableId="940793724">
    <w:abstractNumId w:val="1"/>
  </w:num>
  <w:num w:numId="18" w16cid:durableId="1410351905">
    <w:abstractNumId w:val="22"/>
  </w:num>
  <w:num w:numId="19" w16cid:durableId="1811821112">
    <w:abstractNumId w:val="27"/>
  </w:num>
  <w:num w:numId="20" w16cid:durableId="1168640662">
    <w:abstractNumId w:val="6"/>
  </w:num>
  <w:num w:numId="21" w16cid:durableId="400829719">
    <w:abstractNumId w:val="10"/>
  </w:num>
  <w:num w:numId="22" w16cid:durableId="789397621">
    <w:abstractNumId w:val="21"/>
  </w:num>
  <w:num w:numId="23" w16cid:durableId="1104612128">
    <w:abstractNumId w:val="18"/>
  </w:num>
  <w:num w:numId="24" w16cid:durableId="113838461">
    <w:abstractNumId w:val="25"/>
  </w:num>
  <w:num w:numId="25" w16cid:durableId="1695810971">
    <w:abstractNumId w:val="24"/>
  </w:num>
  <w:num w:numId="26" w16cid:durableId="1493259483">
    <w:abstractNumId w:val="4"/>
  </w:num>
  <w:num w:numId="27" w16cid:durableId="1899894567">
    <w:abstractNumId w:val="8"/>
  </w:num>
  <w:num w:numId="28" w16cid:durableId="881939344">
    <w:abstractNumId w:val="37"/>
  </w:num>
  <w:num w:numId="29" w16cid:durableId="1744327840">
    <w:abstractNumId w:val="26"/>
  </w:num>
  <w:num w:numId="30" w16cid:durableId="400913418">
    <w:abstractNumId w:val="3"/>
  </w:num>
  <w:num w:numId="31" w16cid:durableId="1818690182">
    <w:abstractNumId w:val="35"/>
  </w:num>
  <w:num w:numId="32" w16cid:durableId="442454508">
    <w:abstractNumId w:val="7"/>
  </w:num>
  <w:num w:numId="33" w16cid:durableId="695153604">
    <w:abstractNumId w:val="15"/>
  </w:num>
  <w:num w:numId="34" w16cid:durableId="541751150">
    <w:abstractNumId w:val="36"/>
  </w:num>
  <w:num w:numId="35" w16cid:durableId="967973166">
    <w:abstractNumId w:val="31"/>
  </w:num>
  <w:num w:numId="36" w16cid:durableId="24143230">
    <w:abstractNumId w:val="17"/>
  </w:num>
  <w:num w:numId="37" w16cid:durableId="998918943">
    <w:abstractNumId w:val="29"/>
  </w:num>
  <w:num w:numId="38" w16cid:durableId="711804884">
    <w:abstractNumId w:val="20"/>
  </w:num>
  <w:num w:numId="39" w16cid:durableId="60371122">
    <w:abstractNumId w:val="38"/>
  </w:num>
  <w:num w:numId="40" w16cid:durableId="799029556">
    <w:abstractNumId w:val="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it-CH" w:vendorID="64" w:dllVersion="6" w:nlCheck="1" w:checkStyle="0"/>
  <w:activeWritingStyle w:appName="MSWord" w:lang="en-US" w:vendorID="64" w:dllVersion="6" w:nlCheck="1" w:checkStyle="1"/>
  <w:activeWritingStyle w:appName="MSWord" w:lang="fr-CH" w:vendorID="64" w:dllVersion="6" w:nlCheck="1" w:checkStyle="1"/>
  <w:activeWritingStyle w:appName="MSWord" w:lang="de-CH" w:vendorID="64" w:dllVersion="6" w:nlCheck="1" w:checkStyle="1"/>
  <w:activeWritingStyle w:appName="MSWord" w:lang="de-DE" w:vendorID="64" w:dllVersion="6" w:nlCheck="1" w:checkStyle="1"/>
  <w:activeWritingStyle w:appName="MSWord" w:lang="de-CH" w:vendorID="64" w:dllVersion="0" w:nlCheck="1" w:checkStyle="0"/>
  <w:activeWritingStyle w:appName="MSWord" w:lang="en-GB" w:vendorID="64" w:dllVersion="0" w:nlCheck="1" w:checkStyle="0"/>
  <w:activeWritingStyle w:appName="MSWord" w:lang="en-GB" w:vendorID="64" w:dllVersion="6" w:nlCheck="1" w:checkStyle="1"/>
  <w:activeWritingStyle w:appName="MSWord" w:lang="en-US" w:vendorID="64" w:dllVersion="0" w:nlCheck="1" w:checkStyle="0"/>
  <w:activeWritingStyle w:appName="MSWord" w:lang="it-CH" w:vendorID="64" w:dllVersion="0" w:nlCheck="1" w:checkStyle="0"/>
  <w:activeWritingStyle w:appName="MSWord" w:lang="de-DE" w:vendorID="64" w:dllVersion="0" w:nlCheck="1" w:checkStyle="0"/>
  <w:activeWritingStyle w:appName="MSWord" w:lang="it-IT" w:vendorID="64" w:dllVersion="0" w:nlCheck="1" w:checkStyle="0"/>
  <w:activeWritingStyle w:appName="MSWord" w:lang="fr-CH" w:vendorID="64" w:dllVersion="0" w:nlCheck="1" w:checkStyle="0"/>
  <w:activeWritingStyle w:appName="MSWord" w:lang="pt-BR" w:vendorID="64" w:dllVersion="0" w:nlCheck="1" w:checkStyle="0"/>
  <w:activeWritingStyle w:appName="MSWord" w:lang="fr-FR" w:vendorID="64" w:dllVersion="0" w:nlCheck="1" w:checkStyle="0"/>
  <w:proofState w:spelling="clean" w:grammar="clean"/>
  <w:attachedTemplate r:id="rId1"/>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709"/>
  <w:autoHyphenation/>
  <w:hyphenationZone w:val="425"/>
  <w:defaultTableStyle w:val="PSITabelle1"/>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D84"/>
    <w:rsid w:val="000007CE"/>
    <w:rsid w:val="00000D8F"/>
    <w:rsid w:val="00002978"/>
    <w:rsid w:val="00003677"/>
    <w:rsid w:val="00003A9F"/>
    <w:rsid w:val="0000505C"/>
    <w:rsid w:val="00006206"/>
    <w:rsid w:val="000068C5"/>
    <w:rsid w:val="0001010F"/>
    <w:rsid w:val="00011CB9"/>
    <w:rsid w:val="000127DC"/>
    <w:rsid w:val="00014D0C"/>
    <w:rsid w:val="000153F9"/>
    <w:rsid w:val="00016DDB"/>
    <w:rsid w:val="00020B7F"/>
    <w:rsid w:val="000247EC"/>
    <w:rsid w:val="00025CEC"/>
    <w:rsid w:val="000261D5"/>
    <w:rsid w:val="000266B7"/>
    <w:rsid w:val="00026A79"/>
    <w:rsid w:val="000308B4"/>
    <w:rsid w:val="00031408"/>
    <w:rsid w:val="00032B92"/>
    <w:rsid w:val="00032BCD"/>
    <w:rsid w:val="00032F85"/>
    <w:rsid w:val="0003557B"/>
    <w:rsid w:val="000355BF"/>
    <w:rsid w:val="00035E98"/>
    <w:rsid w:val="00036700"/>
    <w:rsid w:val="00037821"/>
    <w:rsid w:val="0003786E"/>
    <w:rsid w:val="000409C8"/>
    <w:rsid w:val="00041573"/>
    <w:rsid w:val="00041700"/>
    <w:rsid w:val="00041FA4"/>
    <w:rsid w:val="000420C6"/>
    <w:rsid w:val="00042813"/>
    <w:rsid w:val="00047649"/>
    <w:rsid w:val="00047C60"/>
    <w:rsid w:val="00050F28"/>
    <w:rsid w:val="00051278"/>
    <w:rsid w:val="000515E3"/>
    <w:rsid w:val="00054D9F"/>
    <w:rsid w:val="00055041"/>
    <w:rsid w:val="00055A18"/>
    <w:rsid w:val="00063BC2"/>
    <w:rsid w:val="00064554"/>
    <w:rsid w:val="000701F1"/>
    <w:rsid w:val="00070650"/>
    <w:rsid w:val="00071780"/>
    <w:rsid w:val="000723AC"/>
    <w:rsid w:val="000746A3"/>
    <w:rsid w:val="00074990"/>
    <w:rsid w:val="00075ADA"/>
    <w:rsid w:val="000803EB"/>
    <w:rsid w:val="0008048E"/>
    <w:rsid w:val="0008094D"/>
    <w:rsid w:val="000838D5"/>
    <w:rsid w:val="00090380"/>
    <w:rsid w:val="00090E21"/>
    <w:rsid w:val="00091B3B"/>
    <w:rsid w:val="00093678"/>
    <w:rsid w:val="00093AC5"/>
    <w:rsid w:val="00093E13"/>
    <w:rsid w:val="00093FA2"/>
    <w:rsid w:val="0009454C"/>
    <w:rsid w:val="00094B99"/>
    <w:rsid w:val="00094F15"/>
    <w:rsid w:val="000950CB"/>
    <w:rsid w:val="00095704"/>
    <w:rsid w:val="00096D02"/>
    <w:rsid w:val="00096E8E"/>
    <w:rsid w:val="00097A8B"/>
    <w:rsid w:val="000A0A89"/>
    <w:rsid w:val="000A11D4"/>
    <w:rsid w:val="000A1261"/>
    <w:rsid w:val="000A1884"/>
    <w:rsid w:val="000A24EC"/>
    <w:rsid w:val="000A2660"/>
    <w:rsid w:val="000A3EB6"/>
    <w:rsid w:val="000A5FC9"/>
    <w:rsid w:val="000B0A72"/>
    <w:rsid w:val="000B183F"/>
    <w:rsid w:val="000B2445"/>
    <w:rsid w:val="000B2BE8"/>
    <w:rsid w:val="000B3BAE"/>
    <w:rsid w:val="000B4E8B"/>
    <w:rsid w:val="000B595D"/>
    <w:rsid w:val="000B5FBA"/>
    <w:rsid w:val="000B6E36"/>
    <w:rsid w:val="000C06C5"/>
    <w:rsid w:val="000C17B9"/>
    <w:rsid w:val="000C1F8F"/>
    <w:rsid w:val="000C2121"/>
    <w:rsid w:val="000C2818"/>
    <w:rsid w:val="000C49C1"/>
    <w:rsid w:val="000C7231"/>
    <w:rsid w:val="000D10A5"/>
    <w:rsid w:val="000D1743"/>
    <w:rsid w:val="000D1BB6"/>
    <w:rsid w:val="000D34D5"/>
    <w:rsid w:val="000D3BF0"/>
    <w:rsid w:val="000D46A0"/>
    <w:rsid w:val="000D5E78"/>
    <w:rsid w:val="000E4ADD"/>
    <w:rsid w:val="000E59F8"/>
    <w:rsid w:val="000E61F3"/>
    <w:rsid w:val="000E7543"/>
    <w:rsid w:val="000E756F"/>
    <w:rsid w:val="000F084C"/>
    <w:rsid w:val="000F1726"/>
    <w:rsid w:val="000F1D2B"/>
    <w:rsid w:val="000F3052"/>
    <w:rsid w:val="000F4535"/>
    <w:rsid w:val="0010021F"/>
    <w:rsid w:val="0010123F"/>
    <w:rsid w:val="00102345"/>
    <w:rsid w:val="001044E0"/>
    <w:rsid w:val="00104B6A"/>
    <w:rsid w:val="0010542B"/>
    <w:rsid w:val="00105545"/>
    <w:rsid w:val="001055E2"/>
    <w:rsid w:val="00106688"/>
    <w:rsid w:val="00107F09"/>
    <w:rsid w:val="001117BA"/>
    <w:rsid w:val="00113442"/>
    <w:rsid w:val="001134C7"/>
    <w:rsid w:val="00113765"/>
    <w:rsid w:val="00113CB8"/>
    <w:rsid w:val="001146F5"/>
    <w:rsid w:val="00114833"/>
    <w:rsid w:val="00114B28"/>
    <w:rsid w:val="00120255"/>
    <w:rsid w:val="001205C0"/>
    <w:rsid w:val="00120603"/>
    <w:rsid w:val="0012151C"/>
    <w:rsid w:val="001232FF"/>
    <w:rsid w:val="00125C07"/>
    <w:rsid w:val="00127BBA"/>
    <w:rsid w:val="00130D4E"/>
    <w:rsid w:val="001318CE"/>
    <w:rsid w:val="001325BD"/>
    <w:rsid w:val="00133CFB"/>
    <w:rsid w:val="001355C4"/>
    <w:rsid w:val="00135F3F"/>
    <w:rsid w:val="0013611B"/>
    <w:rsid w:val="001375AB"/>
    <w:rsid w:val="00140408"/>
    <w:rsid w:val="00144122"/>
    <w:rsid w:val="001445BC"/>
    <w:rsid w:val="00145E6F"/>
    <w:rsid w:val="001462BD"/>
    <w:rsid w:val="001514C0"/>
    <w:rsid w:val="00154677"/>
    <w:rsid w:val="00155075"/>
    <w:rsid w:val="00157ECA"/>
    <w:rsid w:val="00160257"/>
    <w:rsid w:val="00160CF6"/>
    <w:rsid w:val="00162D48"/>
    <w:rsid w:val="00164029"/>
    <w:rsid w:val="0016533A"/>
    <w:rsid w:val="001654E5"/>
    <w:rsid w:val="001655D0"/>
    <w:rsid w:val="00165F95"/>
    <w:rsid w:val="00166225"/>
    <w:rsid w:val="0016774B"/>
    <w:rsid w:val="00167916"/>
    <w:rsid w:val="00170F72"/>
    <w:rsid w:val="00171793"/>
    <w:rsid w:val="00171870"/>
    <w:rsid w:val="00175E25"/>
    <w:rsid w:val="0017679E"/>
    <w:rsid w:val="00177000"/>
    <w:rsid w:val="00177FD7"/>
    <w:rsid w:val="00182D64"/>
    <w:rsid w:val="00184609"/>
    <w:rsid w:val="001865A0"/>
    <w:rsid w:val="0018692B"/>
    <w:rsid w:val="00186A81"/>
    <w:rsid w:val="00187AFF"/>
    <w:rsid w:val="00190092"/>
    <w:rsid w:val="00190B34"/>
    <w:rsid w:val="0019194F"/>
    <w:rsid w:val="00191ED8"/>
    <w:rsid w:val="001938B0"/>
    <w:rsid w:val="00193C88"/>
    <w:rsid w:val="001955A9"/>
    <w:rsid w:val="001962C0"/>
    <w:rsid w:val="001A1F8D"/>
    <w:rsid w:val="001A2DF9"/>
    <w:rsid w:val="001A3451"/>
    <w:rsid w:val="001A3606"/>
    <w:rsid w:val="001A43BD"/>
    <w:rsid w:val="001A54FA"/>
    <w:rsid w:val="001A723A"/>
    <w:rsid w:val="001A7758"/>
    <w:rsid w:val="001B0272"/>
    <w:rsid w:val="001B060C"/>
    <w:rsid w:val="001B2DDD"/>
    <w:rsid w:val="001B37FC"/>
    <w:rsid w:val="001B7B59"/>
    <w:rsid w:val="001C0770"/>
    <w:rsid w:val="001C0CE8"/>
    <w:rsid w:val="001C4527"/>
    <w:rsid w:val="001C4A15"/>
    <w:rsid w:val="001C5565"/>
    <w:rsid w:val="001C6832"/>
    <w:rsid w:val="001C7018"/>
    <w:rsid w:val="001D36D6"/>
    <w:rsid w:val="001D41A9"/>
    <w:rsid w:val="001D4959"/>
    <w:rsid w:val="001D67C9"/>
    <w:rsid w:val="001E0202"/>
    <w:rsid w:val="001E2068"/>
    <w:rsid w:val="001E27FC"/>
    <w:rsid w:val="001E2A54"/>
    <w:rsid w:val="001E2C73"/>
    <w:rsid w:val="001E64B2"/>
    <w:rsid w:val="001E6D4A"/>
    <w:rsid w:val="001E7111"/>
    <w:rsid w:val="001E73F4"/>
    <w:rsid w:val="001E7C64"/>
    <w:rsid w:val="001F0CDF"/>
    <w:rsid w:val="001F15A2"/>
    <w:rsid w:val="001F1B42"/>
    <w:rsid w:val="001F391B"/>
    <w:rsid w:val="001F3AE7"/>
    <w:rsid w:val="001F4A7E"/>
    <w:rsid w:val="001F4B8C"/>
    <w:rsid w:val="001F4F9B"/>
    <w:rsid w:val="001F5633"/>
    <w:rsid w:val="001F62A5"/>
    <w:rsid w:val="002008E8"/>
    <w:rsid w:val="002064C0"/>
    <w:rsid w:val="00206893"/>
    <w:rsid w:val="00207D06"/>
    <w:rsid w:val="00211ADB"/>
    <w:rsid w:val="00212742"/>
    <w:rsid w:val="00214719"/>
    <w:rsid w:val="00214EEC"/>
    <w:rsid w:val="00215D48"/>
    <w:rsid w:val="00222C53"/>
    <w:rsid w:val="00222F74"/>
    <w:rsid w:val="00223204"/>
    <w:rsid w:val="00223746"/>
    <w:rsid w:val="0022397A"/>
    <w:rsid w:val="00224035"/>
    <w:rsid w:val="002249F8"/>
    <w:rsid w:val="00224DA3"/>
    <w:rsid w:val="0022685B"/>
    <w:rsid w:val="002273B7"/>
    <w:rsid w:val="0023018C"/>
    <w:rsid w:val="0023070A"/>
    <w:rsid w:val="0023205B"/>
    <w:rsid w:val="002369CE"/>
    <w:rsid w:val="00240C57"/>
    <w:rsid w:val="002425C8"/>
    <w:rsid w:val="00244C44"/>
    <w:rsid w:val="002450A7"/>
    <w:rsid w:val="002466D7"/>
    <w:rsid w:val="00247532"/>
    <w:rsid w:val="00247905"/>
    <w:rsid w:val="00247DC0"/>
    <w:rsid w:val="002522AA"/>
    <w:rsid w:val="00252C0D"/>
    <w:rsid w:val="00253BB0"/>
    <w:rsid w:val="002548EC"/>
    <w:rsid w:val="0025644A"/>
    <w:rsid w:val="00264EB0"/>
    <w:rsid w:val="002661E2"/>
    <w:rsid w:val="00267F71"/>
    <w:rsid w:val="0027039D"/>
    <w:rsid w:val="002713C1"/>
    <w:rsid w:val="0027146C"/>
    <w:rsid w:val="002723AA"/>
    <w:rsid w:val="002726D9"/>
    <w:rsid w:val="00272A27"/>
    <w:rsid w:val="002731E8"/>
    <w:rsid w:val="00273505"/>
    <w:rsid w:val="00273EBC"/>
    <w:rsid w:val="00283995"/>
    <w:rsid w:val="002842A5"/>
    <w:rsid w:val="002844FB"/>
    <w:rsid w:val="0028479A"/>
    <w:rsid w:val="00285654"/>
    <w:rsid w:val="00286DC8"/>
    <w:rsid w:val="00287BB5"/>
    <w:rsid w:val="00290C84"/>
    <w:rsid w:val="00290E37"/>
    <w:rsid w:val="00291A61"/>
    <w:rsid w:val="00291C51"/>
    <w:rsid w:val="00292375"/>
    <w:rsid w:val="002A3139"/>
    <w:rsid w:val="002A450F"/>
    <w:rsid w:val="002A496C"/>
    <w:rsid w:val="002A49BB"/>
    <w:rsid w:val="002A5A31"/>
    <w:rsid w:val="002A6277"/>
    <w:rsid w:val="002A67A0"/>
    <w:rsid w:val="002B0AA7"/>
    <w:rsid w:val="002B159F"/>
    <w:rsid w:val="002B17BA"/>
    <w:rsid w:val="002B1968"/>
    <w:rsid w:val="002B1A33"/>
    <w:rsid w:val="002B1F0B"/>
    <w:rsid w:val="002B2653"/>
    <w:rsid w:val="002B36D0"/>
    <w:rsid w:val="002B551B"/>
    <w:rsid w:val="002B56FF"/>
    <w:rsid w:val="002B6BAC"/>
    <w:rsid w:val="002B7876"/>
    <w:rsid w:val="002C0F82"/>
    <w:rsid w:val="002C163B"/>
    <w:rsid w:val="002C1CA9"/>
    <w:rsid w:val="002C51C7"/>
    <w:rsid w:val="002C56D9"/>
    <w:rsid w:val="002C604A"/>
    <w:rsid w:val="002C67DF"/>
    <w:rsid w:val="002D1F8B"/>
    <w:rsid w:val="002D272F"/>
    <w:rsid w:val="002D38AE"/>
    <w:rsid w:val="002D3A41"/>
    <w:rsid w:val="002D447B"/>
    <w:rsid w:val="002D54B0"/>
    <w:rsid w:val="002D5C9C"/>
    <w:rsid w:val="002D66D9"/>
    <w:rsid w:val="002D709C"/>
    <w:rsid w:val="002E1762"/>
    <w:rsid w:val="002E1FA3"/>
    <w:rsid w:val="002E3818"/>
    <w:rsid w:val="002F06AA"/>
    <w:rsid w:val="002F5FC3"/>
    <w:rsid w:val="002F68A2"/>
    <w:rsid w:val="00300A56"/>
    <w:rsid w:val="0030245A"/>
    <w:rsid w:val="00302BB6"/>
    <w:rsid w:val="003037FB"/>
    <w:rsid w:val="00303A6C"/>
    <w:rsid w:val="00303B73"/>
    <w:rsid w:val="00305750"/>
    <w:rsid w:val="003065CA"/>
    <w:rsid w:val="00307A06"/>
    <w:rsid w:val="00307A5B"/>
    <w:rsid w:val="0031060E"/>
    <w:rsid w:val="0031326E"/>
    <w:rsid w:val="00314C63"/>
    <w:rsid w:val="003158A8"/>
    <w:rsid w:val="00316E60"/>
    <w:rsid w:val="003205C2"/>
    <w:rsid w:val="00320BB3"/>
    <w:rsid w:val="00323053"/>
    <w:rsid w:val="0032330D"/>
    <w:rsid w:val="00323574"/>
    <w:rsid w:val="0032500F"/>
    <w:rsid w:val="003252C0"/>
    <w:rsid w:val="00325A86"/>
    <w:rsid w:val="00326C46"/>
    <w:rsid w:val="00327A70"/>
    <w:rsid w:val="00331919"/>
    <w:rsid w:val="00333A1B"/>
    <w:rsid w:val="00335358"/>
    <w:rsid w:val="0033549C"/>
    <w:rsid w:val="00336E98"/>
    <w:rsid w:val="00337EC8"/>
    <w:rsid w:val="00337F21"/>
    <w:rsid w:val="0034134D"/>
    <w:rsid w:val="00343853"/>
    <w:rsid w:val="00343A7F"/>
    <w:rsid w:val="00347F53"/>
    <w:rsid w:val="003514EE"/>
    <w:rsid w:val="00351D36"/>
    <w:rsid w:val="00352404"/>
    <w:rsid w:val="00357372"/>
    <w:rsid w:val="00363671"/>
    <w:rsid w:val="00364EE3"/>
    <w:rsid w:val="003666D6"/>
    <w:rsid w:val="003676B9"/>
    <w:rsid w:val="00371E1F"/>
    <w:rsid w:val="00372177"/>
    <w:rsid w:val="00373F41"/>
    <w:rsid w:val="0037405C"/>
    <w:rsid w:val="003747F5"/>
    <w:rsid w:val="00374E8A"/>
    <w:rsid w:val="003757E4"/>
    <w:rsid w:val="00375834"/>
    <w:rsid w:val="00375CD2"/>
    <w:rsid w:val="003761E7"/>
    <w:rsid w:val="003802C4"/>
    <w:rsid w:val="00381713"/>
    <w:rsid w:val="003818F9"/>
    <w:rsid w:val="00381B13"/>
    <w:rsid w:val="00381BA9"/>
    <w:rsid w:val="00383FBA"/>
    <w:rsid w:val="00386E76"/>
    <w:rsid w:val="0039124E"/>
    <w:rsid w:val="0039130B"/>
    <w:rsid w:val="00392EFC"/>
    <w:rsid w:val="00394DA4"/>
    <w:rsid w:val="003956B8"/>
    <w:rsid w:val="00395A1F"/>
    <w:rsid w:val="00396DAD"/>
    <w:rsid w:val="00397B92"/>
    <w:rsid w:val="003A3A77"/>
    <w:rsid w:val="003A59F0"/>
    <w:rsid w:val="003A5C2D"/>
    <w:rsid w:val="003A6493"/>
    <w:rsid w:val="003A6F49"/>
    <w:rsid w:val="003A7354"/>
    <w:rsid w:val="003A77A2"/>
    <w:rsid w:val="003A796E"/>
    <w:rsid w:val="003B133F"/>
    <w:rsid w:val="003B194E"/>
    <w:rsid w:val="003B1996"/>
    <w:rsid w:val="003B5015"/>
    <w:rsid w:val="003B54F5"/>
    <w:rsid w:val="003B6D5B"/>
    <w:rsid w:val="003C0159"/>
    <w:rsid w:val="003C11ED"/>
    <w:rsid w:val="003C393B"/>
    <w:rsid w:val="003C3AED"/>
    <w:rsid w:val="003C3D32"/>
    <w:rsid w:val="003C4FE6"/>
    <w:rsid w:val="003C7AA5"/>
    <w:rsid w:val="003D018C"/>
    <w:rsid w:val="003D0FAA"/>
    <w:rsid w:val="003D3A8A"/>
    <w:rsid w:val="003D3C7B"/>
    <w:rsid w:val="003D3CD8"/>
    <w:rsid w:val="003D4259"/>
    <w:rsid w:val="003D5734"/>
    <w:rsid w:val="003D6E4B"/>
    <w:rsid w:val="003D7039"/>
    <w:rsid w:val="003E0445"/>
    <w:rsid w:val="003E1C0E"/>
    <w:rsid w:val="003E6645"/>
    <w:rsid w:val="003F012A"/>
    <w:rsid w:val="003F02FB"/>
    <w:rsid w:val="003F1702"/>
    <w:rsid w:val="003F1A56"/>
    <w:rsid w:val="003F4B46"/>
    <w:rsid w:val="004004F9"/>
    <w:rsid w:val="00404859"/>
    <w:rsid w:val="004055D4"/>
    <w:rsid w:val="00410B51"/>
    <w:rsid w:val="004122CE"/>
    <w:rsid w:val="004125E1"/>
    <w:rsid w:val="00412E72"/>
    <w:rsid w:val="00413B39"/>
    <w:rsid w:val="0041418E"/>
    <w:rsid w:val="00416389"/>
    <w:rsid w:val="00417CAE"/>
    <w:rsid w:val="00421458"/>
    <w:rsid w:val="0042365F"/>
    <w:rsid w:val="0042454D"/>
    <w:rsid w:val="004262AA"/>
    <w:rsid w:val="00430A39"/>
    <w:rsid w:val="0043287D"/>
    <w:rsid w:val="0043446B"/>
    <w:rsid w:val="00440703"/>
    <w:rsid w:val="00441245"/>
    <w:rsid w:val="00441B22"/>
    <w:rsid w:val="00441B46"/>
    <w:rsid w:val="0044461D"/>
    <w:rsid w:val="00444638"/>
    <w:rsid w:val="00444695"/>
    <w:rsid w:val="00445619"/>
    <w:rsid w:val="00451E73"/>
    <w:rsid w:val="00452D49"/>
    <w:rsid w:val="0045362B"/>
    <w:rsid w:val="004546F8"/>
    <w:rsid w:val="00455CAC"/>
    <w:rsid w:val="00456F8C"/>
    <w:rsid w:val="00457789"/>
    <w:rsid w:val="00466CC5"/>
    <w:rsid w:val="00467E63"/>
    <w:rsid w:val="00471D34"/>
    <w:rsid w:val="00472714"/>
    <w:rsid w:val="00472E9A"/>
    <w:rsid w:val="00473C6A"/>
    <w:rsid w:val="00475B9F"/>
    <w:rsid w:val="004800A4"/>
    <w:rsid w:val="00480603"/>
    <w:rsid w:val="004815F1"/>
    <w:rsid w:val="00483E23"/>
    <w:rsid w:val="0048538E"/>
    <w:rsid w:val="00486DBB"/>
    <w:rsid w:val="00486FB5"/>
    <w:rsid w:val="00490FC3"/>
    <w:rsid w:val="00494C71"/>
    <w:rsid w:val="00494FD7"/>
    <w:rsid w:val="00495426"/>
    <w:rsid w:val="00495F83"/>
    <w:rsid w:val="004A039B"/>
    <w:rsid w:val="004A10C8"/>
    <w:rsid w:val="004A12CB"/>
    <w:rsid w:val="004A15E7"/>
    <w:rsid w:val="004A1A86"/>
    <w:rsid w:val="004A1E51"/>
    <w:rsid w:val="004A214E"/>
    <w:rsid w:val="004A21D1"/>
    <w:rsid w:val="004A2406"/>
    <w:rsid w:val="004A3CD0"/>
    <w:rsid w:val="004A4E66"/>
    <w:rsid w:val="004A5238"/>
    <w:rsid w:val="004A6A60"/>
    <w:rsid w:val="004A7F26"/>
    <w:rsid w:val="004B0B10"/>
    <w:rsid w:val="004B0FDB"/>
    <w:rsid w:val="004B3225"/>
    <w:rsid w:val="004B33CE"/>
    <w:rsid w:val="004B4778"/>
    <w:rsid w:val="004B5BA5"/>
    <w:rsid w:val="004B61C4"/>
    <w:rsid w:val="004B6860"/>
    <w:rsid w:val="004B779A"/>
    <w:rsid w:val="004B7907"/>
    <w:rsid w:val="004C1329"/>
    <w:rsid w:val="004C3880"/>
    <w:rsid w:val="004C49FB"/>
    <w:rsid w:val="004C4B0F"/>
    <w:rsid w:val="004D0F2F"/>
    <w:rsid w:val="004D179F"/>
    <w:rsid w:val="004D225C"/>
    <w:rsid w:val="004D2290"/>
    <w:rsid w:val="004D32E8"/>
    <w:rsid w:val="004D3323"/>
    <w:rsid w:val="004D568A"/>
    <w:rsid w:val="004D5B31"/>
    <w:rsid w:val="004D74C4"/>
    <w:rsid w:val="004E0B3E"/>
    <w:rsid w:val="004E0E33"/>
    <w:rsid w:val="004E40C7"/>
    <w:rsid w:val="004E5240"/>
    <w:rsid w:val="004E71E8"/>
    <w:rsid w:val="004F0435"/>
    <w:rsid w:val="004F13C9"/>
    <w:rsid w:val="004F22CB"/>
    <w:rsid w:val="004F3283"/>
    <w:rsid w:val="004F5708"/>
    <w:rsid w:val="004F5CBF"/>
    <w:rsid w:val="00500174"/>
    <w:rsid w:val="00500294"/>
    <w:rsid w:val="005002D1"/>
    <w:rsid w:val="0050226A"/>
    <w:rsid w:val="00506434"/>
    <w:rsid w:val="005118C3"/>
    <w:rsid w:val="0051686F"/>
    <w:rsid w:val="00517938"/>
    <w:rsid w:val="00520E45"/>
    <w:rsid w:val="00525B53"/>
    <w:rsid w:val="00526C93"/>
    <w:rsid w:val="0053062A"/>
    <w:rsid w:val="005308CE"/>
    <w:rsid w:val="00531DC9"/>
    <w:rsid w:val="005325AD"/>
    <w:rsid w:val="00532E38"/>
    <w:rsid w:val="005339AE"/>
    <w:rsid w:val="00535EA2"/>
    <w:rsid w:val="00536A7F"/>
    <w:rsid w:val="00536F36"/>
    <w:rsid w:val="00537410"/>
    <w:rsid w:val="005419BD"/>
    <w:rsid w:val="00543061"/>
    <w:rsid w:val="00543DE2"/>
    <w:rsid w:val="005461C2"/>
    <w:rsid w:val="00547114"/>
    <w:rsid w:val="0055011A"/>
    <w:rsid w:val="00550787"/>
    <w:rsid w:val="00550DBC"/>
    <w:rsid w:val="0055258F"/>
    <w:rsid w:val="005527EB"/>
    <w:rsid w:val="00553D25"/>
    <w:rsid w:val="00554047"/>
    <w:rsid w:val="00554D4C"/>
    <w:rsid w:val="0055727B"/>
    <w:rsid w:val="00557E4B"/>
    <w:rsid w:val="00557E51"/>
    <w:rsid w:val="00562128"/>
    <w:rsid w:val="005633B5"/>
    <w:rsid w:val="005649A3"/>
    <w:rsid w:val="005658E2"/>
    <w:rsid w:val="005701E2"/>
    <w:rsid w:val="00570A0B"/>
    <w:rsid w:val="005721D7"/>
    <w:rsid w:val="005737FD"/>
    <w:rsid w:val="00574F84"/>
    <w:rsid w:val="00576439"/>
    <w:rsid w:val="00577158"/>
    <w:rsid w:val="00581B22"/>
    <w:rsid w:val="0058376B"/>
    <w:rsid w:val="00585195"/>
    <w:rsid w:val="0058781B"/>
    <w:rsid w:val="00590960"/>
    <w:rsid w:val="00591832"/>
    <w:rsid w:val="00592841"/>
    <w:rsid w:val="00592A1D"/>
    <w:rsid w:val="00594186"/>
    <w:rsid w:val="00596863"/>
    <w:rsid w:val="00596895"/>
    <w:rsid w:val="00596F6F"/>
    <w:rsid w:val="00597577"/>
    <w:rsid w:val="00597F45"/>
    <w:rsid w:val="005A19CD"/>
    <w:rsid w:val="005A33B7"/>
    <w:rsid w:val="005A357F"/>
    <w:rsid w:val="005A5091"/>
    <w:rsid w:val="005A5D07"/>
    <w:rsid w:val="005A6C56"/>
    <w:rsid w:val="005A7BE5"/>
    <w:rsid w:val="005B1265"/>
    <w:rsid w:val="005B1727"/>
    <w:rsid w:val="005B2829"/>
    <w:rsid w:val="005B337B"/>
    <w:rsid w:val="005B37DA"/>
    <w:rsid w:val="005B4DEC"/>
    <w:rsid w:val="005B6DAE"/>
    <w:rsid w:val="005B6FD0"/>
    <w:rsid w:val="005B7A7A"/>
    <w:rsid w:val="005C2563"/>
    <w:rsid w:val="005C35F5"/>
    <w:rsid w:val="005C428C"/>
    <w:rsid w:val="005C4AB9"/>
    <w:rsid w:val="005C6148"/>
    <w:rsid w:val="005C61A5"/>
    <w:rsid w:val="005C7189"/>
    <w:rsid w:val="005C728C"/>
    <w:rsid w:val="005D3D2E"/>
    <w:rsid w:val="005D3F30"/>
    <w:rsid w:val="005D4005"/>
    <w:rsid w:val="005D47E1"/>
    <w:rsid w:val="005E07FB"/>
    <w:rsid w:val="005E105F"/>
    <w:rsid w:val="005E4488"/>
    <w:rsid w:val="005E691C"/>
    <w:rsid w:val="005E73D1"/>
    <w:rsid w:val="005E75C1"/>
    <w:rsid w:val="005E771C"/>
    <w:rsid w:val="005F1E68"/>
    <w:rsid w:val="005F3255"/>
    <w:rsid w:val="005F37C1"/>
    <w:rsid w:val="005F3B2F"/>
    <w:rsid w:val="005F40AC"/>
    <w:rsid w:val="005F56A0"/>
    <w:rsid w:val="005F6B47"/>
    <w:rsid w:val="005F6CAE"/>
    <w:rsid w:val="00602007"/>
    <w:rsid w:val="00603E66"/>
    <w:rsid w:val="006044D5"/>
    <w:rsid w:val="00604E28"/>
    <w:rsid w:val="00606319"/>
    <w:rsid w:val="00613EC6"/>
    <w:rsid w:val="00614EDD"/>
    <w:rsid w:val="006163F3"/>
    <w:rsid w:val="00617B57"/>
    <w:rsid w:val="00617BE4"/>
    <w:rsid w:val="00620642"/>
    <w:rsid w:val="00622481"/>
    <w:rsid w:val="00622FDC"/>
    <w:rsid w:val="0062386F"/>
    <w:rsid w:val="006242BB"/>
    <w:rsid w:val="006249B6"/>
    <w:rsid w:val="006249FE"/>
    <w:rsid w:val="00625020"/>
    <w:rsid w:val="006309B2"/>
    <w:rsid w:val="0063305D"/>
    <w:rsid w:val="00634D30"/>
    <w:rsid w:val="0063500A"/>
    <w:rsid w:val="00636255"/>
    <w:rsid w:val="00641089"/>
    <w:rsid w:val="006415A0"/>
    <w:rsid w:val="00642F26"/>
    <w:rsid w:val="00642F29"/>
    <w:rsid w:val="00644E81"/>
    <w:rsid w:val="00646492"/>
    <w:rsid w:val="006466FF"/>
    <w:rsid w:val="00647B77"/>
    <w:rsid w:val="0065047C"/>
    <w:rsid w:val="00650B3D"/>
    <w:rsid w:val="00650E5F"/>
    <w:rsid w:val="00651316"/>
    <w:rsid w:val="00651999"/>
    <w:rsid w:val="00651AAD"/>
    <w:rsid w:val="00651ECA"/>
    <w:rsid w:val="0065274C"/>
    <w:rsid w:val="00653018"/>
    <w:rsid w:val="006539E0"/>
    <w:rsid w:val="00654385"/>
    <w:rsid w:val="00654412"/>
    <w:rsid w:val="006549D8"/>
    <w:rsid w:val="00655D71"/>
    <w:rsid w:val="00657727"/>
    <w:rsid w:val="00660491"/>
    <w:rsid w:val="00660CE2"/>
    <w:rsid w:val="00661A71"/>
    <w:rsid w:val="006621C0"/>
    <w:rsid w:val="00663085"/>
    <w:rsid w:val="0066554E"/>
    <w:rsid w:val="00665B11"/>
    <w:rsid w:val="00665F78"/>
    <w:rsid w:val="00666E85"/>
    <w:rsid w:val="0066724C"/>
    <w:rsid w:val="00667400"/>
    <w:rsid w:val="00667896"/>
    <w:rsid w:val="00670822"/>
    <w:rsid w:val="006715B3"/>
    <w:rsid w:val="006716ED"/>
    <w:rsid w:val="006721ED"/>
    <w:rsid w:val="00672E90"/>
    <w:rsid w:val="006732C5"/>
    <w:rsid w:val="00673B34"/>
    <w:rsid w:val="0067421F"/>
    <w:rsid w:val="00676618"/>
    <w:rsid w:val="00680965"/>
    <w:rsid w:val="00684808"/>
    <w:rsid w:val="0068571B"/>
    <w:rsid w:val="00685D74"/>
    <w:rsid w:val="00686D14"/>
    <w:rsid w:val="00686DB3"/>
    <w:rsid w:val="00687ED7"/>
    <w:rsid w:val="0069083E"/>
    <w:rsid w:val="00691D6F"/>
    <w:rsid w:val="00695748"/>
    <w:rsid w:val="00696984"/>
    <w:rsid w:val="006A157B"/>
    <w:rsid w:val="006A3921"/>
    <w:rsid w:val="006A5B85"/>
    <w:rsid w:val="006A7351"/>
    <w:rsid w:val="006B0490"/>
    <w:rsid w:val="006B2465"/>
    <w:rsid w:val="006B25DE"/>
    <w:rsid w:val="006B3083"/>
    <w:rsid w:val="006B4AD3"/>
    <w:rsid w:val="006B5345"/>
    <w:rsid w:val="006B5BB3"/>
    <w:rsid w:val="006B5E59"/>
    <w:rsid w:val="006B65C1"/>
    <w:rsid w:val="006B7364"/>
    <w:rsid w:val="006C144C"/>
    <w:rsid w:val="006C1FF8"/>
    <w:rsid w:val="006C2496"/>
    <w:rsid w:val="006C62E1"/>
    <w:rsid w:val="006C6A0D"/>
    <w:rsid w:val="006C6D4F"/>
    <w:rsid w:val="006C7648"/>
    <w:rsid w:val="006D089D"/>
    <w:rsid w:val="006D0F8C"/>
    <w:rsid w:val="006D1131"/>
    <w:rsid w:val="006D14AF"/>
    <w:rsid w:val="006D335F"/>
    <w:rsid w:val="006D3C90"/>
    <w:rsid w:val="006D5775"/>
    <w:rsid w:val="006D6FBB"/>
    <w:rsid w:val="006D798B"/>
    <w:rsid w:val="006E0F4E"/>
    <w:rsid w:val="006E1B2A"/>
    <w:rsid w:val="006E2C71"/>
    <w:rsid w:val="006E4AF1"/>
    <w:rsid w:val="006E78F4"/>
    <w:rsid w:val="006F0345"/>
    <w:rsid w:val="006F0469"/>
    <w:rsid w:val="006F2A30"/>
    <w:rsid w:val="006F5C45"/>
    <w:rsid w:val="006F5F5C"/>
    <w:rsid w:val="006F65B3"/>
    <w:rsid w:val="007007DF"/>
    <w:rsid w:val="00700979"/>
    <w:rsid w:val="00701C6D"/>
    <w:rsid w:val="0070262D"/>
    <w:rsid w:val="00702F8B"/>
    <w:rsid w:val="007040B6"/>
    <w:rsid w:val="00705076"/>
    <w:rsid w:val="00705A85"/>
    <w:rsid w:val="007061E2"/>
    <w:rsid w:val="007064E0"/>
    <w:rsid w:val="00711147"/>
    <w:rsid w:val="0071200C"/>
    <w:rsid w:val="0071222D"/>
    <w:rsid w:val="00713A5C"/>
    <w:rsid w:val="00714162"/>
    <w:rsid w:val="00714414"/>
    <w:rsid w:val="00714867"/>
    <w:rsid w:val="00714903"/>
    <w:rsid w:val="00714E50"/>
    <w:rsid w:val="007157BC"/>
    <w:rsid w:val="007169DE"/>
    <w:rsid w:val="00716C3A"/>
    <w:rsid w:val="0071778D"/>
    <w:rsid w:val="00717F04"/>
    <w:rsid w:val="00722E62"/>
    <w:rsid w:val="007248EF"/>
    <w:rsid w:val="00724C7F"/>
    <w:rsid w:val="00725A37"/>
    <w:rsid w:val="00726626"/>
    <w:rsid w:val="007275C8"/>
    <w:rsid w:val="007277E3"/>
    <w:rsid w:val="00731A17"/>
    <w:rsid w:val="00732B79"/>
    <w:rsid w:val="0073301B"/>
    <w:rsid w:val="00734458"/>
    <w:rsid w:val="00734B3C"/>
    <w:rsid w:val="00735239"/>
    <w:rsid w:val="007367F8"/>
    <w:rsid w:val="00736978"/>
    <w:rsid w:val="00737664"/>
    <w:rsid w:val="00737C4B"/>
    <w:rsid w:val="00740DF2"/>
    <w:rsid w:val="00740EF7"/>
    <w:rsid w:val="007419CF"/>
    <w:rsid w:val="00741AF7"/>
    <w:rsid w:val="0074241C"/>
    <w:rsid w:val="00742B04"/>
    <w:rsid w:val="00742C97"/>
    <w:rsid w:val="0074487E"/>
    <w:rsid w:val="0074612A"/>
    <w:rsid w:val="00746273"/>
    <w:rsid w:val="00747044"/>
    <w:rsid w:val="00752B35"/>
    <w:rsid w:val="007531A9"/>
    <w:rsid w:val="0075366F"/>
    <w:rsid w:val="00753C3F"/>
    <w:rsid w:val="007541E4"/>
    <w:rsid w:val="00754485"/>
    <w:rsid w:val="0075579A"/>
    <w:rsid w:val="00755E47"/>
    <w:rsid w:val="00765D0F"/>
    <w:rsid w:val="00767D3B"/>
    <w:rsid w:val="00770D1C"/>
    <w:rsid w:val="007721BF"/>
    <w:rsid w:val="00773CF1"/>
    <w:rsid w:val="0077467D"/>
    <w:rsid w:val="00774E70"/>
    <w:rsid w:val="00774EC1"/>
    <w:rsid w:val="007755B9"/>
    <w:rsid w:val="0077616C"/>
    <w:rsid w:val="00776FEC"/>
    <w:rsid w:val="00777121"/>
    <w:rsid w:val="007771EF"/>
    <w:rsid w:val="0078181E"/>
    <w:rsid w:val="00783E8E"/>
    <w:rsid w:val="00784CC1"/>
    <w:rsid w:val="00784E2E"/>
    <w:rsid w:val="00791D54"/>
    <w:rsid w:val="00792704"/>
    <w:rsid w:val="00794F07"/>
    <w:rsid w:val="00795884"/>
    <w:rsid w:val="00795CA7"/>
    <w:rsid w:val="00796CEE"/>
    <w:rsid w:val="00797F41"/>
    <w:rsid w:val="007A00CE"/>
    <w:rsid w:val="007A0285"/>
    <w:rsid w:val="007A067D"/>
    <w:rsid w:val="007A0B43"/>
    <w:rsid w:val="007A1A88"/>
    <w:rsid w:val="007A1F02"/>
    <w:rsid w:val="007A278C"/>
    <w:rsid w:val="007A3675"/>
    <w:rsid w:val="007A4664"/>
    <w:rsid w:val="007A7076"/>
    <w:rsid w:val="007A7AFA"/>
    <w:rsid w:val="007B09CD"/>
    <w:rsid w:val="007B2CE9"/>
    <w:rsid w:val="007B398A"/>
    <w:rsid w:val="007B3F2B"/>
    <w:rsid w:val="007B514D"/>
    <w:rsid w:val="007B5396"/>
    <w:rsid w:val="007B7C7E"/>
    <w:rsid w:val="007C0B2A"/>
    <w:rsid w:val="007C2D3E"/>
    <w:rsid w:val="007C3666"/>
    <w:rsid w:val="007C3DFA"/>
    <w:rsid w:val="007C3EA7"/>
    <w:rsid w:val="007C5B4E"/>
    <w:rsid w:val="007C6C77"/>
    <w:rsid w:val="007C72DF"/>
    <w:rsid w:val="007D164C"/>
    <w:rsid w:val="007D2070"/>
    <w:rsid w:val="007D5CB1"/>
    <w:rsid w:val="007D6DC1"/>
    <w:rsid w:val="007E0460"/>
    <w:rsid w:val="007E046A"/>
    <w:rsid w:val="007E2A0A"/>
    <w:rsid w:val="007E5E8E"/>
    <w:rsid w:val="007E68F1"/>
    <w:rsid w:val="007E7713"/>
    <w:rsid w:val="007E7D43"/>
    <w:rsid w:val="007E7D5C"/>
    <w:rsid w:val="007F26D4"/>
    <w:rsid w:val="007F4943"/>
    <w:rsid w:val="007F59F5"/>
    <w:rsid w:val="007F5E10"/>
    <w:rsid w:val="007F6A4F"/>
    <w:rsid w:val="00800122"/>
    <w:rsid w:val="008014E7"/>
    <w:rsid w:val="00802A86"/>
    <w:rsid w:val="00802B34"/>
    <w:rsid w:val="00802CAC"/>
    <w:rsid w:val="0080437C"/>
    <w:rsid w:val="00804AB5"/>
    <w:rsid w:val="0080657E"/>
    <w:rsid w:val="00806BC4"/>
    <w:rsid w:val="0081493D"/>
    <w:rsid w:val="00815F12"/>
    <w:rsid w:val="0081679A"/>
    <w:rsid w:val="00816E7F"/>
    <w:rsid w:val="00820969"/>
    <w:rsid w:val="00827194"/>
    <w:rsid w:val="0083053C"/>
    <w:rsid w:val="00831425"/>
    <w:rsid w:val="00832522"/>
    <w:rsid w:val="008327D7"/>
    <w:rsid w:val="00833960"/>
    <w:rsid w:val="00834E5E"/>
    <w:rsid w:val="00835366"/>
    <w:rsid w:val="008358AA"/>
    <w:rsid w:val="00835CD2"/>
    <w:rsid w:val="00837FC2"/>
    <w:rsid w:val="00841B44"/>
    <w:rsid w:val="00844B72"/>
    <w:rsid w:val="0084653B"/>
    <w:rsid w:val="0084715E"/>
    <w:rsid w:val="008517EF"/>
    <w:rsid w:val="00853121"/>
    <w:rsid w:val="00853491"/>
    <w:rsid w:val="00853871"/>
    <w:rsid w:val="0085454F"/>
    <w:rsid w:val="00857D8A"/>
    <w:rsid w:val="008602F9"/>
    <w:rsid w:val="008608A6"/>
    <w:rsid w:val="00861F46"/>
    <w:rsid w:val="00863701"/>
    <w:rsid w:val="00864855"/>
    <w:rsid w:val="00866FE4"/>
    <w:rsid w:val="00870017"/>
    <w:rsid w:val="00871AFE"/>
    <w:rsid w:val="0087244E"/>
    <w:rsid w:val="008726E9"/>
    <w:rsid w:val="00874E49"/>
    <w:rsid w:val="008753D3"/>
    <w:rsid w:val="008754B6"/>
    <w:rsid w:val="00875DA6"/>
    <w:rsid w:val="00876898"/>
    <w:rsid w:val="00881703"/>
    <w:rsid w:val="00883CC4"/>
    <w:rsid w:val="00883ED7"/>
    <w:rsid w:val="0088587E"/>
    <w:rsid w:val="00885B7C"/>
    <w:rsid w:val="00886516"/>
    <w:rsid w:val="008868D0"/>
    <w:rsid w:val="00887318"/>
    <w:rsid w:val="00887728"/>
    <w:rsid w:val="00887AFF"/>
    <w:rsid w:val="00890F7C"/>
    <w:rsid w:val="00893B8B"/>
    <w:rsid w:val="008967C3"/>
    <w:rsid w:val="00897BF1"/>
    <w:rsid w:val="008A0276"/>
    <w:rsid w:val="008A0EFB"/>
    <w:rsid w:val="008A4E13"/>
    <w:rsid w:val="008A4E6A"/>
    <w:rsid w:val="008A6683"/>
    <w:rsid w:val="008A70A7"/>
    <w:rsid w:val="008A72CC"/>
    <w:rsid w:val="008A78DE"/>
    <w:rsid w:val="008B182B"/>
    <w:rsid w:val="008B1C4F"/>
    <w:rsid w:val="008B293B"/>
    <w:rsid w:val="008B4633"/>
    <w:rsid w:val="008B4899"/>
    <w:rsid w:val="008B5953"/>
    <w:rsid w:val="008B5A5F"/>
    <w:rsid w:val="008C1314"/>
    <w:rsid w:val="008C256A"/>
    <w:rsid w:val="008C5BB5"/>
    <w:rsid w:val="008C7E85"/>
    <w:rsid w:val="008D2A96"/>
    <w:rsid w:val="008D3C90"/>
    <w:rsid w:val="008D4075"/>
    <w:rsid w:val="008D7C9E"/>
    <w:rsid w:val="008E3971"/>
    <w:rsid w:val="008F0653"/>
    <w:rsid w:val="008F2734"/>
    <w:rsid w:val="008F35EC"/>
    <w:rsid w:val="008F4291"/>
    <w:rsid w:val="008F7B57"/>
    <w:rsid w:val="00901BDC"/>
    <w:rsid w:val="00902482"/>
    <w:rsid w:val="00902C4C"/>
    <w:rsid w:val="00903C90"/>
    <w:rsid w:val="00904471"/>
    <w:rsid w:val="00904A94"/>
    <w:rsid w:val="00905387"/>
    <w:rsid w:val="009073FB"/>
    <w:rsid w:val="009107FE"/>
    <w:rsid w:val="00911958"/>
    <w:rsid w:val="00917EDC"/>
    <w:rsid w:val="009229A2"/>
    <w:rsid w:val="009235A2"/>
    <w:rsid w:val="00923CE4"/>
    <w:rsid w:val="009247C5"/>
    <w:rsid w:val="0092584C"/>
    <w:rsid w:val="00925A1C"/>
    <w:rsid w:val="009260E0"/>
    <w:rsid w:val="00926965"/>
    <w:rsid w:val="00932071"/>
    <w:rsid w:val="009320C3"/>
    <w:rsid w:val="009334A2"/>
    <w:rsid w:val="009334C8"/>
    <w:rsid w:val="00933783"/>
    <w:rsid w:val="00934D4C"/>
    <w:rsid w:val="00935CF3"/>
    <w:rsid w:val="0093619F"/>
    <w:rsid w:val="009364C8"/>
    <w:rsid w:val="00940B3C"/>
    <w:rsid w:val="009427E5"/>
    <w:rsid w:val="00943E32"/>
    <w:rsid w:val="0094524F"/>
    <w:rsid w:val="009454B7"/>
    <w:rsid w:val="009455A5"/>
    <w:rsid w:val="00947071"/>
    <w:rsid w:val="0094715E"/>
    <w:rsid w:val="009475B8"/>
    <w:rsid w:val="00950389"/>
    <w:rsid w:val="00951955"/>
    <w:rsid w:val="00952F52"/>
    <w:rsid w:val="00953F95"/>
    <w:rsid w:val="00954EB0"/>
    <w:rsid w:val="009613D8"/>
    <w:rsid w:val="00961E8E"/>
    <w:rsid w:val="0096200F"/>
    <w:rsid w:val="00963107"/>
    <w:rsid w:val="00963FA3"/>
    <w:rsid w:val="009653E5"/>
    <w:rsid w:val="00965520"/>
    <w:rsid w:val="009655CC"/>
    <w:rsid w:val="0096603D"/>
    <w:rsid w:val="00966920"/>
    <w:rsid w:val="009702CF"/>
    <w:rsid w:val="00970C59"/>
    <w:rsid w:val="009716B0"/>
    <w:rsid w:val="00974275"/>
    <w:rsid w:val="009742F8"/>
    <w:rsid w:val="00977917"/>
    <w:rsid w:val="009804FC"/>
    <w:rsid w:val="0098096A"/>
    <w:rsid w:val="0098474B"/>
    <w:rsid w:val="009847BC"/>
    <w:rsid w:val="00985073"/>
    <w:rsid w:val="00985267"/>
    <w:rsid w:val="00990CF5"/>
    <w:rsid w:val="00990FBA"/>
    <w:rsid w:val="00994BD1"/>
    <w:rsid w:val="00994F2C"/>
    <w:rsid w:val="00995CBA"/>
    <w:rsid w:val="0099678C"/>
    <w:rsid w:val="00996A1D"/>
    <w:rsid w:val="009979F1"/>
    <w:rsid w:val="009A0A83"/>
    <w:rsid w:val="009A1D44"/>
    <w:rsid w:val="009A1DB4"/>
    <w:rsid w:val="009A5087"/>
    <w:rsid w:val="009A57C5"/>
    <w:rsid w:val="009A7C4C"/>
    <w:rsid w:val="009B030C"/>
    <w:rsid w:val="009B0C96"/>
    <w:rsid w:val="009B100D"/>
    <w:rsid w:val="009B208B"/>
    <w:rsid w:val="009B3A2C"/>
    <w:rsid w:val="009B3BF5"/>
    <w:rsid w:val="009B75E8"/>
    <w:rsid w:val="009C0F32"/>
    <w:rsid w:val="009C11FE"/>
    <w:rsid w:val="009C222B"/>
    <w:rsid w:val="009C4364"/>
    <w:rsid w:val="009C47C0"/>
    <w:rsid w:val="009C4F43"/>
    <w:rsid w:val="009C64D7"/>
    <w:rsid w:val="009C67A8"/>
    <w:rsid w:val="009C6E8A"/>
    <w:rsid w:val="009C73B8"/>
    <w:rsid w:val="009C79F1"/>
    <w:rsid w:val="009D0409"/>
    <w:rsid w:val="009D0A97"/>
    <w:rsid w:val="009D1D6A"/>
    <w:rsid w:val="009D201B"/>
    <w:rsid w:val="009D4356"/>
    <w:rsid w:val="009D5D9C"/>
    <w:rsid w:val="009D6A83"/>
    <w:rsid w:val="009D75A7"/>
    <w:rsid w:val="009D79DE"/>
    <w:rsid w:val="009E0135"/>
    <w:rsid w:val="009E1349"/>
    <w:rsid w:val="009E2171"/>
    <w:rsid w:val="009E2CA2"/>
    <w:rsid w:val="009F0D84"/>
    <w:rsid w:val="009F1767"/>
    <w:rsid w:val="009F3E6A"/>
    <w:rsid w:val="009F3F86"/>
    <w:rsid w:val="009F4859"/>
    <w:rsid w:val="009F4C4B"/>
    <w:rsid w:val="009F60D0"/>
    <w:rsid w:val="009F6705"/>
    <w:rsid w:val="009F7B32"/>
    <w:rsid w:val="00A0209A"/>
    <w:rsid w:val="00A02378"/>
    <w:rsid w:val="00A03638"/>
    <w:rsid w:val="00A0678E"/>
    <w:rsid w:val="00A06F53"/>
    <w:rsid w:val="00A12BB6"/>
    <w:rsid w:val="00A14C78"/>
    <w:rsid w:val="00A17E22"/>
    <w:rsid w:val="00A17FF5"/>
    <w:rsid w:val="00A20D07"/>
    <w:rsid w:val="00A211F7"/>
    <w:rsid w:val="00A21DC2"/>
    <w:rsid w:val="00A21F07"/>
    <w:rsid w:val="00A22C9D"/>
    <w:rsid w:val="00A25F7E"/>
    <w:rsid w:val="00A26524"/>
    <w:rsid w:val="00A31E83"/>
    <w:rsid w:val="00A3349C"/>
    <w:rsid w:val="00A35676"/>
    <w:rsid w:val="00A37604"/>
    <w:rsid w:val="00A379F8"/>
    <w:rsid w:val="00A41C22"/>
    <w:rsid w:val="00A41DD8"/>
    <w:rsid w:val="00A43438"/>
    <w:rsid w:val="00A43EDD"/>
    <w:rsid w:val="00A44103"/>
    <w:rsid w:val="00A44FBA"/>
    <w:rsid w:val="00A45941"/>
    <w:rsid w:val="00A47202"/>
    <w:rsid w:val="00A51457"/>
    <w:rsid w:val="00A51EBE"/>
    <w:rsid w:val="00A54094"/>
    <w:rsid w:val="00A5451D"/>
    <w:rsid w:val="00A548EF"/>
    <w:rsid w:val="00A5539F"/>
    <w:rsid w:val="00A5566A"/>
    <w:rsid w:val="00A55C83"/>
    <w:rsid w:val="00A57815"/>
    <w:rsid w:val="00A57DA1"/>
    <w:rsid w:val="00A605F8"/>
    <w:rsid w:val="00A606DD"/>
    <w:rsid w:val="00A60AD6"/>
    <w:rsid w:val="00A62266"/>
    <w:rsid w:val="00A62575"/>
    <w:rsid w:val="00A62764"/>
    <w:rsid w:val="00A62F82"/>
    <w:rsid w:val="00A62FAD"/>
    <w:rsid w:val="00A65AFE"/>
    <w:rsid w:val="00A6758D"/>
    <w:rsid w:val="00A70B2C"/>
    <w:rsid w:val="00A70CDC"/>
    <w:rsid w:val="00A7133D"/>
    <w:rsid w:val="00A71D5E"/>
    <w:rsid w:val="00A71E43"/>
    <w:rsid w:val="00A73C9B"/>
    <w:rsid w:val="00A74DB1"/>
    <w:rsid w:val="00A76533"/>
    <w:rsid w:val="00A7788C"/>
    <w:rsid w:val="00A7793B"/>
    <w:rsid w:val="00A82950"/>
    <w:rsid w:val="00A8362D"/>
    <w:rsid w:val="00A863F9"/>
    <w:rsid w:val="00A86737"/>
    <w:rsid w:val="00A87549"/>
    <w:rsid w:val="00A93038"/>
    <w:rsid w:val="00A960B8"/>
    <w:rsid w:val="00AA0449"/>
    <w:rsid w:val="00AA15E2"/>
    <w:rsid w:val="00AA2603"/>
    <w:rsid w:val="00AA5131"/>
    <w:rsid w:val="00AA54B7"/>
    <w:rsid w:val="00AA5DDC"/>
    <w:rsid w:val="00AB07FB"/>
    <w:rsid w:val="00AB0B0D"/>
    <w:rsid w:val="00AB1D58"/>
    <w:rsid w:val="00AB3784"/>
    <w:rsid w:val="00AB38A6"/>
    <w:rsid w:val="00AB605E"/>
    <w:rsid w:val="00AB6237"/>
    <w:rsid w:val="00AB70D7"/>
    <w:rsid w:val="00AC0155"/>
    <w:rsid w:val="00AC0DF9"/>
    <w:rsid w:val="00AC1DB7"/>
    <w:rsid w:val="00AC2D5B"/>
    <w:rsid w:val="00AC370F"/>
    <w:rsid w:val="00AC3C0A"/>
    <w:rsid w:val="00AC456C"/>
    <w:rsid w:val="00AC50BB"/>
    <w:rsid w:val="00AC6321"/>
    <w:rsid w:val="00AD02CC"/>
    <w:rsid w:val="00AD204E"/>
    <w:rsid w:val="00AD2346"/>
    <w:rsid w:val="00AD36B2"/>
    <w:rsid w:val="00AD3FE1"/>
    <w:rsid w:val="00AD474F"/>
    <w:rsid w:val="00AD5C8F"/>
    <w:rsid w:val="00AD5FEB"/>
    <w:rsid w:val="00AD76BE"/>
    <w:rsid w:val="00AE017A"/>
    <w:rsid w:val="00AE1ED1"/>
    <w:rsid w:val="00AE2308"/>
    <w:rsid w:val="00AE26E8"/>
    <w:rsid w:val="00AE2B71"/>
    <w:rsid w:val="00AE38AA"/>
    <w:rsid w:val="00AE6EB7"/>
    <w:rsid w:val="00AE744D"/>
    <w:rsid w:val="00AF2E57"/>
    <w:rsid w:val="00AF3859"/>
    <w:rsid w:val="00AF4281"/>
    <w:rsid w:val="00AF45BF"/>
    <w:rsid w:val="00AF47AE"/>
    <w:rsid w:val="00AF4FD0"/>
    <w:rsid w:val="00AF5B95"/>
    <w:rsid w:val="00AF61B7"/>
    <w:rsid w:val="00AF7CA8"/>
    <w:rsid w:val="00B01201"/>
    <w:rsid w:val="00B0161C"/>
    <w:rsid w:val="00B04E8D"/>
    <w:rsid w:val="00B05554"/>
    <w:rsid w:val="00B05C9D"/>
    <w:rsid w:val="00B11A9B"/>
    <w:rsid w:val="00B11DA1"/>
    <w:rsid w:val="00B123FB"/>
    <w:rsid w:val="00B1467C"/>
    <w:rsid w:val="00B15A59"/>
    <w:rsid w:val="00B1659F"/>
    <w:rsid w:val="00B165CA"/>
    <w:rsid w:val="00B16F6D"/>
    <w:rsid w:val="00B17AD0"/>
    <w:rsid w:val="00B2074B"/>
    <w:rsid w:val="00B20D65"/>
    <w:rsid w:val="00B21C71"/>
    <w:rsid w:val="00B2318C"/>
    <w:rsid w:val="00B23937"/>
    <w:rsid w:val="00B23C13"/>
    <w:rsid w:val="00B23D88"/>
    <w:rsid w:val="00B24B2A"/>
    <w:rsid w:val="00B274B5"/>
    <w:rsid w:val="00B30A19"/>
    <w:rsid w:val="00B317AD"/>
    <w:rsid w:val="00B324C1"/>
    <w:rsid w:val="00B32881"/>
    <w:rsid w:val="00B32ABB"/>
    <w:rsid w:val="00B34F59"/>
    <w:rsid w:val="00B364F6"/>
    <w:rsid w:val="00B40DEF"/>
    <w:rsid w:val="00B41FD3"/>
    <w:rsid w:val="00B426D3"/>
    <w:rsid w:val="00B431DE"/>
    <w:rsid w:val="00B4371E"/>
    <w:rsid w:val="00B452C0"/>
    <w:rsid w:val="00B45AF4"/>
    <w:rsid w:val="00B46885"/>
    <w:rsid w:val="00B46B60"/>
    <w:rsid w:val="00B47D4E"/>
    <w:rsid w:val="00B503FA"/>
    <w:rsid w:val="00B50AA6"/>
    <w:rsid w:val="00B5312B"/>
    <w:rsid w:val="00B536C2"/>
    <w:rsid w:val="00B55663"/>
    <w:rsid w:val="00B566F5"/>
    <w:rsid w:val="00B60C06"/>
    <w:rsid w:val="00B622CF"/>
    <w:rsid w:val="00B642EF"/>
    <w:rsid w:val="00B6467F"/>
    <w:rsid w:val="00B66E09"/>
    <w:rsid w:val="00B67D13"/>
    <w:rsid w:val="00B70D03"/>
    <w:rsid w:val="00B71E4A"/>
    <w:rsid w:val="00B74013"/>
    <w:rsid w:val="00B800E2"/>
    <w:rsid w:val="00B803E7"/>
    <w:rsid w:val="00B8170D"/>
    <w:rsid w:val="00B82E04"/>
    <w:rsid w:val="00B82E14"/>
    <w:rsid w:val="00B83334"/>
    <w:rsid w:val="00B84C65"/>
    <w:rsid w:val="00B85D6D"/>
    <w:rsid w:val="00B86D7A"/>
    <w:rsid w:val="00B9025B"/>
    <w:rsid w:val="00B9541A"/>
    <w:rsid w:val="00B9600A"/>
    <w:rsid w:val="00B97484"/>
    <w:rsid w:val="00BA0948"/>
    <w:rsid w:val="00BA17FA"/>
    <w:rsid w:val="00BA2B5A"/>
    <w:rsid w:val="00BA4DDE"/>
    <w:rsid w:val="00BA6380"/>
    <w:rsid w:val="00BA7D50"/>
    <w:rsid w:val="00BB0EB7"/>
    <w:rsid w:val="00BB1DA6"/>
    <w:rsid w:val="00BB206A"/>
    <w:rsid w:val="00BB2323"/>
    <w:rsid w:val="00BB3CA2"/>
    <w:rsid w:val="00BB4CF6"/>
    <w:rsid w:val="00BB55E8"/>
    <w:rsid w:val="00BC22F2"/>
    <w:rsid w:val="00BC4A6F"/>
    <w:rsid w:val="00BC51D6"/>
    <w:rsid w:val="00BC655F"/>
    <w:rsid w:val="00BC6819"/>
    <w:rsid w:val="00BD01EE"/>
    <w:rsid w:val="00BD0250"/>
    <w:rsid w:val="00BD09F9"/>
    <w:rsid w:val="00BD0F09"/>
    <w:rsid w:val="00BD2646"/>
    <w:rsid w:val="00BD5936"/>
    <w:rsid w:val="00BD74BC"/>
    <w:rsid w:val="00BE1158"/>
    <w:rsid w:val="00BE1E62"/>
    <w:rsid w:val="00BE2AF4"/>
    <w:rsid w:val="00BE2C5D"/>
    <w:rsid w:val="00BE5FDE"/>
    <w:rsid w:val="00BF0FE9"/>
    <w:rsid w:val="00BF1B74"/>
    <w:rsid w:val="00BF28D0"/>
    <w:rsid w:val="00BF52B2"/>
    <w:rsid w:val="00BF7052"/>
    <w:rsid w:val="00C00FF2"/>
    <w:rsid w:val="00C025E9"/>
    <w:rsid w:val="00C03A28"/>
    <w:rsid w:val="00C05049"/>
    <w:rsid w:val="00C05139"/>
    <w:rsid w:val="00C05FAB"/>
    <w:rsid w:val="00C05FE6"/>
    <w:rsid w:val="00C063E1"/>
    <w:rsid w:val="00C12431"/>
    <w:rsid w:val="00C14BDF"/>
    <w:rsid w:val="00C2008E"/>
    <w:rsid w:val="00C20DEA"/>
    <w:rsid w:val="00C2516A"/>
    <w:rsid w:val="00C25656"/>
    <w:rsid w:val="00C2682A"/>
    <w:rsid w:val="00C27ED8"/>
    <w:rsid w:val="00C30C28"/>
    <w:rsid w:val="00C33130"/>
    <w:rsid w:val="00C34725"/>
    <w:rsid w:val="00C360C0"/>
    <w:rsid w:val="00C3674D"/>
    <w:rsid w:val="00C400EA"/>
    <w:rsid w:val="00C435D8"/>
    <w:rsid w:val="00C43EDE"/>
    <w:rsid w:val="00C44F96"/>
    <w:rsid w:val="00C471D9"/>
    <w:rsid w:val="00C51D2F"/>
    <w:rsid w:val="00C565FC"/>
    <w:rsid w:val="00C603B6"/>
    <w:rsid w:val="00C60AC3"/>
    <w:rsid w:val="00C625DB"/>
    <w:rsid w:val="00C64E5C"/>
    <w:rsid w:val="00C65080"/>
    <w:rsid w:val="00C65114"/>
    <w:rsid w:val="00C656F3"/>
    <w:rsid w:val="00C666E9"/>
    <w:rsid w:val="00C73727"/>
    <w:rsid w:val="00C73B7F"/>
    <w:rsid w:val="00C74062"/>
    <w:rsid w:val="00C75D41"/>
    <w:rsid w:val="00C7632D"/>
    <w:rsid w:val="00C76439"/>
    <w:rsid w:val="00C76C84"/>
    <w:rsid w:val="00C77412"/>
    <w:rsid w:val="00C778A4"/>
    <w:rsid w:val="00C800D0"/>
    <w:rsid w:val="00C8174A"/>
    <w:rsid w:val="00C83AAB"/>
    <w:rsid w:val="00C90626"/>
    <w:rsid w:val="00C9104B"/>
    <w:rsid w:val="00C9296C"/>
    <w:rsid w:val="00C969CD"/>
    <w:rsid w:val="00C97383"/>
    <w:rsid w:val="00C97ADB"/>
    <w:rsid w:val="00CA12DB"/>
    <w:rsid w:val="00CA348A"/>
    <w:rsid w:val="00CA4764"/>
    <w:rsid w:val="00CA5EF8"/>
    <w:rsid w:val="00CA6689"/>
    <w:rsid w:val="00CB0E45"/>
    <w:rsid w:val="00CB0FEF"/>
    <w:rsid w:val="00CB1CA5"/>
    <w:rsid w:val="00CB2CE6"/>
    <w:rsid w:val="00CB306C"/>
    <w:rsid w:val="00CB4D1E"/>
    <w:rsid w:val="00CB4ECE"/>
    <w:rsid w:val="00CB7BE1"/>
    <w:rsid w:val="00CC06EF"/>
    <w:rsid w:val="00CC43B6"/>
    <w:rsid w:val="00CC5310"/>
    <w:rsid w:val="00CC5CDD"/>
    <w:rsid w:val="00CD0374"/>
    <w:rsid w:val="00CD2D16"/>
    <w:rsid w:val="00CD3BD3"/>
    <w:rsid w:val="00CD4AC1"/>
    <w:rsid w:val="00CD74BF"/>
    <w:rsid w:val="00CD775B"/>
    <w:rsid w:val="00CE0851"/>
    <w:rsid w:val="00CE0A8E"/>
    <w:rsid w:val="00CE20B3"/>
    <w:rsid w:val="00CE2A0C"/>
    <w:rsid w:val="00CE5BC2"/>
    <w:rsid w:val="00CE73C8"/>
    <w:rsid w:val="00CE74B5"/>
    <w:rsid w:val="00CF08BB"/>
    <w:rsid w:val="00CF0DCA"/>
    <w:rsid w:val="00CF1E53"/>
    <w:rsid w:val="00CF2A0D"/>
    <w:rsid w:val="00CF2ABD"/>
    <w:rsid w:val="00CF36A6"/>
    <w:rsid w:val="00CF43B1"/>
    <w:rsid w:val="00CF4930"/>
    <w:rsid w:val="00D005C1"/>
    <w:rsid w:val="00D0099E"/>
    <w:rsid w:val="00D00D42"/>
    <w:rsid w:val="00D00E26"/>
    <w:rsid w:val="00D0161D"/>
    <w:rsid w:val="00D031C3"/>
    <w:rsid w:val="00D031FB"/>
    <w:rsid w:val="00D0586E"/>
    <w:rsid w:val="00D06220"/>
    <w:rsid w:val="00D06370"/>
    <w:rsid w:val="00D106AE"/>
    <w:rsid w:val="00D111D9"/>
    <w:rsid w:val="00D1170D"/>
    <w:rsid w:val="00D12077"/>
    <w:rsid w:val="00D13134"/>
    <w:rsid w:val="00D1389A"/>
    <w:rsid w:val="00D13DAC"/>
    <w:rsid w:val="00D1465B"/>
    <w:rsid w:val="00D146B1"/>
    <w:rsid w:val="00D1774E"/>
    <w:rsid w:val="00D17D2C"/>
    <w:rsid w:val="00D25280"/>
    <w:rsid w:val="00D25394"/>
    <w:rsid w:val="00D26E6A"/>
    <w:rsid w:val="00D302DB"/>
    <w:rsid w:val="00D30E68"/>
    <w:rsid w:val="00D31037"/>
    <w:rsid w:val="00D3292D"/>
    <w:rsid w:val="00D34548"/>
    <w:rsid w:val="00D353DE"/>
    <w:rsid w:val="00D35B7E"/>
    <w:rsid w:val="00D35E12"/>
    <w:rsid w:val="00D36638"/>
    <w:rsid w:val="00D36D26"/>
    <w:rsid w:val="00D3718F"/>
    <w:rsid w:val="00D375D8"/>
    <w:rsid w:val="00D37641"/>
    <w:rsid w:val="00D37A2F"/>
    <w:rsid w:val="00D472E6"/>
    <w:rsid w:val="00D506C4"/>
    <w:rsid w:val="00D53270"/>
    <w:rsid w:val="00D53EA1"/>
    <w:rsid w:val="00D543A1"/>
    <w:rsid w:val="00D54A24"/>
    <w:rsid w:val="00D5508C"/>
    <w:rsid w:val="00D5630D"/>
    <w:rsid w:val="00D57397"/>
    <w:rsid w:val="00D60ED7"/>
    <w:rsid w:val="00D6124F"/>
    <w:rsid w:val="00D61921"/>
    <w:rsid w:val="00D61996"/>
    <w:rsid w:val="00D62680"/>
    <w:rsid w:val="00D634A1"/>
    <w:rsid w:val="00D644C2"/>
    <w:rsid w:val="00D654CD"/>
    <w:rsid w:val="00D6572B"/>
    <w:rsid w:val="00D6722C"/>
    <w:rsid w:val="00D67774"/>
    <w:rsid w:val="00D678C7"/>
    <w:rsid w:val="00D67A0D"/>
    <w:rsid w:val="00D70152"/>
    <w:rsid w:val="00D705DD"/>
    <w:rsid w:val="00D706CC"/>
    <w:rsid w:val="00D71DC4"/>
    <w:rsid w:val="00D74B32"/>
    <w:rsid w:val="00D74C59"/>
    <w:rsid w:val="00D74CD8"/>
    <w:rsid w:val="00D76156"/>
    <w:rsid w:val="00D77E4C"/>
    <w:rsid w:val="00D802F3"/>
    <w:rsid w:val="00D82118"/>
    <w:rsid w:val="00D8261A"/>
    <w:rsid w:val="00D87D90"/>
    <w:rsid w:val="00D903CC"/>
    <w:rsid w:val="00D91574"/>
    <w:rsid w:val="00D93401"/>
    <w:rsid w:val="00D94143"/>
    <w:rsid w:val="00D9415C"/>
    <w:rsid w:val="00D95311"/>
    <w:rsid w:val="00D95330"/>
    <w:rsid w:val="00D9553C"/>
    <w:rsid w:val="00DA0851"/>
    <w:rsid w:val="00DA11C2"/>
    <w:rsid w:val="00DA1D07"/>
    <w:rsid w:val="00DA2778"/>
    <w:rsid w:val="00DA2DF3"/>
    <w:rsid w:val="00DA3591"/>
    <w:rsid w:val="00DA3829"/>
    <w:rsid w:val="00DA469E"/>
    <w:rsid w:val="00DA476A"/>
    <w:rsid w:val="00DA4DEE"/>
    <w:rsid w:val="00DA716B"/>
    <w:rsid w:val="00DA76E2"/>
    <w:rsid w:val="00DB088D"/>
    <w:rsid w:val="00DB1970"/>
    <w:rsid w:val="00DB2479"/>
    <w:rsid w:val="00DB2825"/>
    <w:rsid w:val="00DB2B1B"/>
    <w:rsid w:val="00DB34A8"/>
    <w:rsid w:val="00DB3889"/>
    <w:rsid w:val="00DB394C"/>
    <w:rsid w:val="00DB4121"/>
    <w:rsid w:val="00DB45F8"/>
    <w:rsid w:val="00DB52FA"/>
    <w:rsid w:val="00DB611E"/>
    <w:rsid w:val="00DB61BB"/>
    <w:rsid w:val="00DB7675"/>
    <w:rsid w:val="00DB7F99"/>
    <w:rsid w:val="00DC1EB4"/>
    <w:rsid w:val="00DC3386"/>
    <w:rsid w:val="00DC3565"/>
    <w:rsid w:val="00DC3A1B"/>
    <w:rsid w:val="00DC5199"/>
    <w:rsid w:val="00DD025B"/>
    <w:rsid w:val="00DD07E2"/>
    <w:rsid w:val="00DD108E"/>
    <w:rsid w:val="00DD25CD"/>
    <w:rsid w:val="00DD3A15"/>
    <w:rsid w:val="00DD43DA"/>
    <w:rsid w:val="00DD5981"/>
    <w:rsid w:val="00DD6724"/>
    <w:rsid w:val="00DE184A"/>
    <w:rsid w:val="00DE3848"/>
    <w:rsid w:val="00DE396B"/>
    <w:rsid w:val="00DE4929"/>
    <w:rsid w:val="00DF0A6A"/>
    <w:rsid w:val="00DF28F9"/>
    <w:rsid w:val="00DF3582"/>
    <w:rsid w:val="00DF722A"/>
    <w:rsid w:val="00E0011A"/>
    <w:rsid w:val="00E00E93"/>
    <w:rsid w:val="00E02496"/>
    <w:rsid w:val="00E047DA"/>
    <w:rsid w:val="00E129F3"/>
    <w:rsid w:val="00E15F10"/>
    <w:rsid w:val="00E1707A"/>
    <w:rsid w:val="00E17FC7"/>
    <w:rsid w:val="00E20261"/>
    <w:rsid w:val="00E24AA0"/>
    <w:rsid w:val="00E25DCD"/>
    <w:rsid w:val="00E269E1"/>
    <w:rsid w:val="00E26B35"/>
    <w:rsid w:val="00E27815"/>
    <w:rsid w:val="00E302D9"/>
    <w:rsid w:val="00E326FF"/>
    <w:rsid w:val="00E32DC1"/>
    <w:rsid w:val="00E33371"/>
    <w:rsid w:val="00E34FFF"/>
    <w:rsid w:val="00E37EEE"/>
    <w:rsid w:val="00E40F40"/>
    <w:rsid w:val="00E414A0"/>
    <w:rsid w:val="00E45347"/>
    <w:rsid w:val="00E45F13"/>
    <w:rsid w:val="00E47026"/>
    <w:rsid w:val="00E47AA4"/>
    <w:rsid w:val="00E47F14"/>
    <w:rsid w:val="00E50336"/>
    <w:rsid w:val="00E50CD0"/>
    <w:rsid w:val="00E510BC"/>
    <w:rsid w:val="00E52B19"/>
    <w:rsid w:val="00E52BA4"/>
    <w:rsid w:val="00E53D5F"/>
    <w:rsid w:val="00E55BE2"/>
    <w:rsid w:val="00E577C5"/>
    <w:rsid w:val="00E60BA2"/>
    <w:rsid w:val="00E61256"/>
    <w:rsid w:val="00E62004"/>
    <w:rsid w:val="00E62EFE"/>
    <w:rsid w:val="00E63AD3"/>
    <w:rsid w:val="00E63AF8"/>
    <w:rsid w:val="00E71132"/>
    <w:rsid w:val="00E71D13"/>
    <w:rsid w:val="00E73CB2"/>
    <w:rsid w:val="00E74F80"/>
    <w:rsid w:val="00E77E12"/>
    <w:rsid w:val="00E80413"/>
    <w:rsid w:val="00E80CD7"/>
    <w:rsid w:val="00E81202"/>
    <w:rsid w:val="00E8150F"/>
    <w:rsid w:val="00E81A79"/>
    <w:rsid w:val="00E81D58"/>
    <w:rsid w:val="00E839BA"/>
    <w:rsid w:val="00E8428A"/>
    <w:rsid w:val="00E849B7"/>
    <w:rsid w:val="00E85460"/>
    <w:rsid w:val="00E923C8"/>
    <w:rsid w:val="00E92C0B"/>
    <w:rsid w:val="00E934BB"/>
    <w:rsid w:val="00E94947"/>
    <w:rsid w:val="00E9552A"/>
    <w:rsid w:val="00E95F14"/>
    <w:rsid w:val="00E962AC"/>
    <w:rsid w:val="00E97F7D"/>
    <w:rsid w:val="00EA544D"/>
    <w:rsid w:val="00EA59B8"/>
    <w:rsid w:val="00EA5A01"/>
    <w:rsid w:val="00EB011B"/>
    <w:rsid w:val="00EB22AB"/>
    <w:rsid w:val="00EB2AB4"/>
    <w:rsid w:val="00EB4418"/>
    <w:rsid w:val="00EB5A38"/>
    <w:rsid w:val="00EC185C"/>
    <w:rsid w:val="00EC2DF9"/>
    <w:rsid w:val="00EC3996"/>
    <w:rsid w:val="00EC4460"/>
    <w:rsid w:val="00EC46CA"/>
    <w:rsid w:val="00EC4CC0"/>
    <w:rsid w:val="00EC5278"/>
    <w:rsid w:val="00EC5C75"/>
    <w:rsid w:val="00EC5D08"/>
    <w:rsid w:val="00EC6BA8"/>
    <w:rsid w:val="00EC6CDF"/>
    <w:rsid w:val="00EC7E32"/>
    <w:rsid w:val="00EC7E47"/>
    <w:rsid w:val="00ED0A4D"/>
    <w:rsid w:val="00ED23F4"/>
    <w:rsid w:val="00ED3B9A"/>
    <w:rsid w:val="00ED53F5"/>
    <w:rsid w:val="00ED64D8"/>
    <w:rsid w:val="00ED6805"/>
    <w:rsid w:val="00ED70C0"/>
    <w:rsid w:val="00EE05A9"/>
    <w:rsid w:val="00EE0AAB"/>
    <w:rsid w:val="00EE1850"/>
    <w:rsid w:val="00EE3AFC"/>
    <w:rsid w:val="00EE49A0"/>
    <w:rsid w:val="00EE5AD6"/>
    <w:rsid w:val="00EE6E36"/>
    <w:rsid w:val="00EE784E"/>
    <w:rsid w:val="00EF0F96"/>
    <w:rsid w:val="00EF19FB"/>
    <w:rsid w:val="00EF1DDC"/>
    <w:rsid w:val="00EF4564"/>
    <w:rsid w:val="00EF7682"/>
    <w:rsid w:val="00EF7A40"/>
    <w:rsid w:val="00F01085"/>
    <w:rsid w:val="00F016BC"/>
    <w:rsid w:val="00F01BCB"/>
    <w:rsid w:val="00F0660B"/>
    <w:rsid w:val="00F07982"/>
    <w:rsid w:val="00F10070"/>
    <w:rsid w:val="00F123AE"/>
    <w:rsid w:val="00F128E8"/>
    <w:rsid w:val="00F133A4"/>
    <w:rsid w:val="00F13EB2"/>
    <w:rsid w:val="00F1578B"/>
    <w:rsid w:val="00F16C91"/>
    <w:rsid w:val="00F16DD9"/>
    <w:rsid w:val="00F17464"/>
    <w:rsid w:val="00F17525"/>
    <w:rsid w:val="00F17B46"/>
    <w:rsid w:val="00F20C33"/>
    <w:rsid w:val="00F2201D"/>
    <w:rsid w:val="00F233E2"/>
    <w:rsid w:val="00F2463C"/>
    <w:rsid w:val="00F26375"/>
    <w:rsid w:val="00F26721"/>
    <w:rsid w:val="00F3137C"/>
    <w:rsid w:val="00F313EB"/>
    <w:rsid w:val="00F31C7B"/>
    <w:rsid w:val="00F32B93"/>
    <w:rsid w:val="00F3354F"/>
    <w:rsid w:val="00F33C73"/>
    <w:rsid w:val="00F343DD"/>
    <w:rsid w:val="00F37E0E"/>
    <w:rsid w:val="00F41469"/>
    <w:rsid w:val="00F43F80"/>
    <w:rsid w:val="00F448CE"/>
    <w:rsid w:val="00F450CC"/>
    <w:rsid w:val="00F45C1C"/>
    <w:rsid w:val="00F45CDD"/>
    <w:rsid w:val="00F4686F"/>
    <w:rsid w:val="00F50B90"/>
    <w:rsid w:val="00F51F53"/>
    <w:rsid w:val="00F52034"/>
    <w:rsid w:val="00F529CF"/>
    <w:rsid w:val="00F53F30"/>
    <w:rsid w:val="00F5551A"/>
    <w:rsid w:val="00F55E93"/>
    <w:rsid w:val="00F56AAB"/>
    <w:rsid w:val="00F57C04"/>
    <w:rsid w:val="00F600C7"/>
    <w:rsid w:val="00F6015B"/>
    <w:rsid w:val="00F606E5"/>
    <w:rsid w:val="00F60771"/>
    <w:rsid w:val="00F60777"/>
    <w:rsid w:val="00F60DA1"/>
    <w:rsid w:val="00F613F7"/>
    <w:rsid w:val="00F6154E"/>
    <w:rsid w:val="00F64BB9"/>
    <w:rsid w:val="00F64F61"/>
    <w:rsid w:val="00F6585F"/>
    <w:rsid w:val="00F71C2D"/>
    <w:rsid w:val="00F72ECC"/>
    <w:rsid w:val="00F73331"/>
    <w:rsid w:val="00F746A8"/>
    <w:rsid w:val="00F76055"/>
    <w:rsid w:val="00F77EE1"/>
    <w:rsid w:val="00F80902"/>
    <w:rsid w:val="00F814AD"/>
    <w:rsid w:val="00F84B75"/>
    <w:rsid w:val="00F85A78"/>
    <w:rsid w:val="00F87174"/>
    <w:rsid w:val="00F9093F"/>
    <w:rsid w:val="00F91D37"/>
    <w:rsid w:val="00F91DEC"/>
    <w:rsid w:val="00F92635"/>
    <w:rsid w:val="00F93538"/>
    <w:rsid w:val="00F9610D"/>
    <w:rsid w:val="00F97CA3"/>
    <w:rsid w:val="00FA5E22"/>
    <w:rsid w:val="00FA63E5"/>
    <w:rsid w:val="00FA64DF"/>
    <w:rsid w:val="00FB0011"/>
    <w:rsid w:val="00FB10B1"/>
    <w:rsid w:val="00FB1415"/>
    <w:rsid w:val="00FB3A98"/>
    <w:rsid w:val="00FB3B46"/>
    <w:rsid w:val="00FB6318"/>
    <w:rsid w:val="00FB657F"/>
    <w:rsid w:val="00FC290B"/>
    <w:rsid w:val="00FC395D"/>
    <w:rsid w:val="00FC4087"/>
    <w:rsid w:val="00FC4A65"/>
    <w:rsid w:val="00FC68FA"/>
    <w:rsid w:val="00FD4BB0"/>
    <w:rsid w:val="00FD628D"/>
    <w:rsid w:val="00FE12BA"/>
    <w:rsid w:val="00FE2ED4"/>
    <w:rsid w:val="00FE4B3A"/>
    <w:rsid w:val="00FE4EEA"/>
    <w:rsid w:val="00FE5B62"/>
    <w:rsid w:val="00FE5DAF"/>
    <w:rsid w:val="00FE66D7"/>
    <w:rsid w:val="00FE7D09"/>
    <w:rsid w:val="00FF259E"/>
    <w:rsid w:val="00FF494D"/>
    <w:rsid w:val="00FF6480"/>
    <w:rsid w:val="00FF67B6"/>
    <w:rsid w:val="00FF683E"/>
    <w:rsid w:val="00FF6DE3"/>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7A5F7E"/>
  <w15:docId w15:val="{D7E304E4-DAF0-4DEB-9437-972DCA669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1"/>
        <w:lang w:val="de-CH" w:eastAsia="en-US" w:bidi="ar-SA"/>
      </w:rPr>
    </w:rPrDefault>
    <w:pPrDefault>
      <w:pPr>
        <w:spacing w:line="280" w:lineRule="atLeast"/>
      </w:pPr>
    </w:pPrDefault>
  </w:docDefaults>
  <w:latentStyles w:defLockedState="0" w:defUIPriority="7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99" w:unhideWhenUsed="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uiPriority="99" w:unhideWhenUsed="1"/>
    <w:lsdException w:name="annotation text" w:semiHidden="1"/>
    <w:lsdException w:name="header" w:semiHidden="1" w:uiPriority="99" w:unhideWhenUsed="1"/>
    <w:lsdException w:name="footer" w:semiHidden="1" w:uiPriority="99" w:unhideWhenUsed="1"/>
    <w:lsdException w:name="index heading" w:semiHidden="1"/>
    <w:lsdException w:name="caption" w:uiPriority="35" w:qFormat="1"/>
    <w:lsdException w:name="table of figures" w:semiHidden="1" w:uiPriority="99" w:unhideWhenUsed="1"/>
    <w:lsdException w:name="envelope address" w:semiHidden="1"/>
    <w:lsdException w:name="envelope return" w:semiHidden="1"/>
    <w:lsdException w:name="footnote reference" w:semiHidden="1" w:uiPriority="99" w:unhideWhenUsed="1"/>
    <w:lsdException w:name="annotation reference" w:semiHidden="1"/>
    <w:lsdException w:name="line number" w:semiHidden="1"/>
    <w:lsdException w:name="page number" w:uiPriority="99"/>
    <w:lsdException w:name="endnote reference" w:semiHidden="1" w:uiPriority="99" w:unhideWhenUsed="1"/>
    <w:lsdException w:name="endnote text" w:semiHidden="1" w:uiPriority="99" w:unhideWhenUsed="1"/>
    <w:lsdException w:name="table of authorities" w:semiHidden="1"/>
    <w:lsdException w:name="macro" w:semiHidden="1"/>
    <w:lsdException w:name="toa heading" w:semiHidden="1"/>
    <w:lsdException w:name="List" w:semiHidden="1"/>
    <w:lsdException w:name="List Bullet" w:semiHidden="1" w:uiPriority="99" w:unhideWhenUsed="1"/>
    <w:lsdException w:name="List Number" w:semiHidden="1"/>
    <w:lsdException w:name="List 2" w:semiHidden="1"/>
    <w:lsdException w:name="List 3" w:semiHidden="1"/>
    <w:lsdException w:name="List 4" w:semiHidden="1"/>
    <w:lsdException w:name="List 5" w:semiHidden="1"/>
    <w:lsdException w:name="List Bullet 2" w:semiHidden="1" w:uiPriority="99" w:unhideWhenUsed="1"/>
    <w:lsdException w:name="List Bullet 3" w:semiHidden="1" w:uiPriority="99" w:unhideWhenUsed="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uiPriority="15"/>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iPriority="99" w:unhideWhenUsed="1"/>
    <w:lsdException w:name="FollowedHyperlink" w:semiHidden="1" w:uiPriority="99" w:unhideWhenUsed="1"/>
    <w:lsdException w:name="Strong" w:semiHidden="1" w:uiPriority="1" w:qFormat="1"/>
    <w:lsdException w:name="Emphasis" w:semiHidden="1" w:uiPriority="29"/>
    <w:lsdException w:name="Document Map" w:semiHidden="1"/>
    <w:lsdException w:name="Plain Text" w:semiHidden="1"/>
    <w:lsdException w:name="E-mail Signature" w:semiHidden="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iPriority="99"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6" w:unhideWhenUsed="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29"/>
    <w:lsdException w:name="Intense Emphasis" w:semiHidden="1" w:uiPriority="29"/>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uiPriority="99" w:unhideWhenUsed="1"/>
    <w:lsdException w:name="Smart Link" w:semiHidden="1"/>
  </w:latentStyles>
  <w:style w:type="paragraph" w:default="1" w:styleId="Standard">
    <w:name w:val="Normal"/>
    <w:qFormat/>
    <w:rsid w:val="009F0D84"/>
    <w:pPr>
      <w:spacing w:line="240" w:lineRule="auto"/>
    </w:pPr>
    <w:rPr>
      <w:rFonts w:eastAsia="Times New Roman" w:cs="Times New Roman"/>
      <w:sz w:val="22"/>
      <w:szCs w:val="24"/>
      <w:lang w:eastAsia="en-GB"/>
    </w:rPr>
  </w:style>
  <w:style w:type="paragraph" w:styleId="berschrift1">
    <w:name w:val="heading 1"/>
    <w:basedOn w:val="Standard"/>
    <w:next w:val="Standard"/>
    <w:link w:val="berschrift1Zchn"/>
    <w:uiPriority w:val="9"/>
    <w:qFormat/>
    <w:rsid w:val="00FE4EEA"/>
    <w:pPr>
      <w:keepNext/>
      <w:keepLines/>
      <w:spacing w:before="560" w:after="280" w:line="300" w:lineRule="atLeast"/>
      <w:contextualSpacing/>
      <w:outlineLvl w:val="0"/>
    </w:pPr>
    <w:rPr>
      <w:rFonts w:asciiTheme="majorHAnsi" w:eastAsiaTheme="majorEastAsia" w:hAnsiTheme="majorHAnsi" w:cstheme="majorBidi"/>
      <w:b/>
      <w:bCs/>
      <w:sz w:val="24"/>
      <w:szCs w:val="28"/>
      <w:lang w:val="en-US"/>
    </w:rPr>
  </w:style>
  <w:style w:type="paragraph" w:styleId="berschrift2">
    <w:name w:val="heading 2"/>
    <w:basedOn w:val="Standard"/>
    <w:next w:val="Standard"/>
    <w:link w:val="berschrift2Zchn"/>
    <w:uiPriority w:val="9"/>
    <w:qFormat/>
    <w:rsid w:val="004B7907"/>
    <w:pPr>
      <w:keepNext/>
      <w:keepLines/>
      <w:spacing w:before="280" w:after="280"/>
      <w:contextualSpacing/>
      <w:outlineLvl w:val="1"/>
    </w:pPr>
    <w:rPr>
      <w:rFonts w:asciiTheme="majorHAnsi" w:eastAsiaTheme="majorEastAsia" w:hAnsiTheme="majorHAnsi" w:cstheme="majorBidi"/>
      <w:b/>
      <w:bCs/>
      <w:szCs w:val="26"/>
    </w:rPr>
  </w:style>
  <w:style w:type="paragraph" w:styleId="berschrift3">
    <w:name w:val="heading 3"/>
    <w:basedOn w:val="Standard"/>
    <w:next w:val="Standard"/>
    <w:link w:val="berschrift3Zchn"/>
    <w:uiPriority w:val="9"/>
    <w:qFormat/>
    <w:rsid w:val="004B7907"/>
    <w:pPr>
      <w:keepNext/>
      <w:keepLines/>
      <w:spacing w:before="280" w:after="280"/>
      <w:contextualSpacing/>
      <w:outlineLvl w:val="2"/>
    </w:pPr>
    <w:rPr>
      <w:rFonts w:asciiTheme="majorHAnsi" w:eastAsiaTheme="majorEastAsia" w:hAnsiTheme="majorHAnsi" w:cstheme="majorBidi"/>
      <w:b/>
    </w:rPr>
  </w:style>
  <w:style w:type="paragraph" w:styleId="berschrift4">
    <w:name w:val="heading 4"/>
    <w:basedOn w:val="Standard"/>
    <w:next w:val="Standard"/>
    <w:link w:val="berschrift4Zchn"/>
    <w:uiPriority w:val="9"/>
    <w:qFormat/>
    <w:rsid w:val="004B7907"/>
    <w:pPr>
      <w:keepNext/>
      <w:keepLines/>
      <w:spacing w:before="280"/>
      <w:contextualSpacing/>
      <w:outlineLvl w:val="3"/>
    </w:pPr>
    <w:rPr>
      <w:rFonts w:asciiTheme="majorHAnsi" w:eastAsiaTheme="majorEastAsia" w:hAnsiTheme="majorHAnsi" w:cstheme="majorBidi"/>
    </w:rPr>
  </w:style>
  <w:style w:type="paragraph" w:styleId="berschrift5">
    <w:name w:val="heading 5"/>
    <w:basedOn w:val="Standard"/>
    <w:next w:val="Standard"/>
    <w:link w:val="berschrift5Zchn"/>
    <w:uiPriority w:val="9"/>
    <w:semiHidden/>
    <w:qFormat/>
    <w:rsid w:val="004B7907"/>
    <w:pPr>
      <w:keepNext/>
      <w:keepLines/>
      <w:spacing w:before="280"/>
      <w:contextualSpacing/>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qFormat/>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qFormat/>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qFormat/>
    <w:rsid w:val="00796CEE"/>
    <w:pPr>
      <w:keepNext/>
      <w:keepLines/>
      <w:spacing w:before="40"/>
      <w:outlineLvl w:val="7"/>
    </w:pPr>
    <w:rPr>
      <w:rFonts w:asciiTheme="majorHAnsi" w:eastAsiaTheme="majorEastAsia" w:hAnsiTheme="majorHAnsi" w:cstheme="majorBidi"/>
      <w:color w:val="272727" w:themeColor="text1" w:themeTint="D8"/>
      <w:szCs w:val="21"/>
    </w:rPr>
  </w:style>
  <w:style w:type="paragraph" w:styleId="berschrift9">
    <w:name w:val="heading 9"/>
    <w:basedOn w:val="Standard"/>
    <w:next w:val="Standard"/>
    <w:link w:val="berschrift9Zchn"/>
    <w:uiPriority w:val="9"/>
    <w:semiHidden/>
    <w:qFormat/>
    <w:rsid w:val="00796CEE"/>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rsid w:val="002661E2"/>
    <w:rPr>
      <w:color w:val="auto"/>
      <w:u w:val="single"/>
    </w:rPr>
  </w:style>
  <w:style w:type="paragraph" w:styleId="Kopfzeile">
    <w:name w:val="header"/>
    <w:basedOn w:val="Standard"/>
    <w:link w:val="KopfzeileZchn"/>
    <w:uiPriority w:val="99"/>
    <w:rsid w:val="0058376B"/>
    <w:pPr>
      <w:tabs>
        <w:tab w:val="center" w:pos="4536"/>
        <w:tab w:val="right" w:pos="9072"/>
      </w:tabs>
      <w:spacing w:line="200" w:lineRule="atLeast"/>
      <w:jc w:val="right"/>
    </w:pPr>
    <w:rPr>
      <w:sz w:val="16"/>
    </w:rPr>
  </w:style>
  <w:style w:type="character" w:customStyle="1" w:styleId="KopfzeileZchn">
    <w:name w:val="Kopfzeile Zchn"/>
    <w:basedOn w:val="Absatz-Standardschriftart"/>
    <w:link w:val="Kopfzeile"/>
    <w:uiPriority w:val="99"/>
    <w:rsid w:val="0068571B"/>
    <w:rPr>
      <w:sz w:val="16"/>
    </w:rPr>
  </w:style>
  <w:style w:type="paragraph" w:styleId="Fuzeile">
    <w:name w:val="footer"/>
    <w:basedOn w:val="Standard"/>
    <w:link w:val="FuzeileZchn"/>
    <w:uiPriority w:val="99"/>
    <w:rsid w:val="0058376B"/>
    <w:pPr>
      <w:spacing w:line="200" w:lineRule="atLeast"/>
    </w:pPr>
    <w:rPr>
      <w:sz w:val="16"/>
    </w:rPr>
  </w:style>
  <w:style w:type="character" w:customStyle="1" w:styleId="FuzeileZchn">
    <w:name w:val="Fußzeile Zchn"/>
    <w:basedOn w:val="Absatz-Standardschriftart"/>
    <w:link w:val="Fuzeile"/>
    <w:uiPriority w:val="99"/>
    <w:rsid w:val="00837FC2"/>
    <w:rPr>
      <w:sz w:val="16"/>
    </w:rPr>
  </w:style>
  <w:style w:type="paragraph" w:customStyle="1" w:styleId="EinfAbs">
    <w:name w:val="[Einf. Abs.]"/>
    <w:basedOn w:val="Standard"/>
    <w:uiPriority w:val="7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lang w:val="de-DE"/>
    </w:rPr>
  </w:style>
  <w:style w:type="paragraph" w:styleId="Listenabsatz">
    <w:name w:val="List Paragraph"/>
    <w:basedOn w:val="Standard"/>
    <w:uiPriority w:val="34"/>
    <w:qFormat/>
    <w:rsid w:val="009C67A8"/>
    <w:pPr>
      <w:numPr>
        <w:numId w:val="6"/>
      </w:numPr>
      <w:contextualSpacing/>
    </w:pPr>
  </w:style>
  <w:style w:type="paragraph" w:styleId="Aufzhlungszeichen">
    <w:name w:val="List Bullet"/>
    <w:basedOn w:val="Listenabsatz"/>
    <w:uiPriority w:val="99"/>
    <w:rsid w:val="009C67A8"/>
    <w:pPr>
      <w:numPr>
        <w:numId w:val="1"/>
      </w:numPr>
    </w:pPr>
  </w:style>
  <w:style w:type="paragraph" w:styleId="Aufzhlungszeichen2">
    <w:name w:val="List Bullet 2"/>
    <w:basedOn w:val="Listenabsatz"/>
    <w:uiPriority w:val="79"/>
    <w:semiHidden/>
    <w:rsid w:val="009C67A8"/>
    <w:pPr>
      <w:numPr>
        <w:ilvl w:val="1"/>
        <w:numId w:val="1"/>
      </w:numPr>
    </w:pPr>
  </w:style>
  <w:style w:type="paragraph" w:styleId="Aufzhlungszeichen3">
    <w:name w:val="List Bullet 3"/>
    <w:basedOn w:val="Listenabsatz"/>
    <w:uiPriority w:val="79"/>
    <w:semiHidden/>
    <w:rsid w:val="009C67A8"/>
    <w:pPr>
      <w:numPr>
        <w:ilvl w:val="2"/>
        <w:numId w:val="1"/>
      </w:numPr>
    </w:pPr>
  </w:style>
  <w:style w:type="table" w:styleId="Tabellenraster">
    <w:name w:val="Table Grid"/>
    <w:basedOn w:val="NormaleTabelle"/>
    <w:uiPriority w:val="5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FE4EEA"/>
    <w:rPr>
      <w:rFonts w:asciiTheme="majorHAnsi" w:eastAsiaTheme="majorEastAsia" w:hAnsiTheme="majorHAnsi" w:cstheme="majorBidi"/>
      <w:b/>
      <w:bCs/>
      <w:sz w:val="24"/>
      <w:szCs w:val="28"/>
      <w:lang w:val="en-US"/>
    </w:rPr>
  </w:style>
  <w:style w:type="character" w:customStyle="1" w:styleId="berschrift2Zchn">
    <w:name w:val="Überschrift 2 Zchn"/>
    <w:basedOn w:val="Absatz-Standardschriftart"/>
    <w:link w:val="berschrift2"/>
    <w:uiPriority w:val="9"/>
    <w:rsid w:val="004B7907"/>
    <w:rPr>
      <w:rFonts w:asciiTheme="majorHAnsi" w:eastAsiaTheme="majorEastAsia" w:hAnsiTheme="majorHAnsi" w:cstheme="majorBidi"/>
      <w:b/>
      <w:bCs/>
      <w:szCs w:val="26"/>
    </w:rPr>
  </w:style>
  <w:style w:type="paragraph" w:styleId="Titel">
    <w:name w:val="Title"/>
    <w:basedOn w:val="Standard"/>
    <w:next w:val="Standard"/>
    <w:link w:val="TitelZchn"/>
    <w:uiPriority w:val="10"/>
    <w:qFormat/>
    <w:rsid w:val="00EC185C"/>
    <w:pPr>
      <w:spacing w:after="300" w:line="360" w:lineRule="atLeast"/>
      <w:contextualSpacing/>
    </w:pPr>
    <w:rPr>
      <w:rFonts w:asciiTheme="majorHAnsi" w:eastAsiaTheme="majorEastAsia" w:hAnsiTheme="majorHAnsi" w:cstheme="majorBidi"/>
      <w:b/>
      <w:sz w:val="30"/>
      <w:szCs w:val="52"/>
    </w:rPr>
  </w:style>
  <w:style w:type="character" w:customStyle="1" w:styleId="TitelZchn">
    <w:name w:val="Titel Zchn"/>
    <w:basedOn w:val="Absatz-Standardschriftart"/>
    <w:link w:val="Titel"/>
    <w:uiPriority w:val="10"/>
    <w:rsid w:val="00EC185C"/>
    <w:rPr>
      <w:rFonts w:asciiTheme="majorHAnsi" w:eastAsiaTheme="majorEastAsia" w:hAnsiTheme="majorHAnsi" w:cstheme="majorBidi"/>
      <w:b/>
      <w:sz w:val="30"/>
      <w:szCs w:val="52"/>
    </w:rPr>
  </w:style>
  <w:style w:type="paragraph" w:customStyle="1" w:styleId="Brieftitel">
    <w:name w:val="Brieftitel"/>
    <w:basedOn w:val="Standard"/>
    <w:link w:val="BrieftitelZchn"/>
    <w:uiPriority w:val="14"/>
    <w:qFormat/>
    <w:rsid w:val="00F6154E"/>
    <w:pPr>
      <w:spacing w:before="560" w:after="280" w:line="300" w:lineRule="atLeast"/>
      <w:contextualSpacing/>
    </w:pPr>
    <w:rPr>
      <w:rFonts w:asciiTheme="majorHAnsi" w:hAnsiTheme="majorHAnsi"/>
      <w:b/>
      <w:sz w:val="24"/>
    </w:rPr>
  </w:style>
  <w:style w:type="character" w:customStyle="1" w:styleId="BrieftitelZchn">
    <w:name w:val="Brieftitel Zchn"/>
    <w:basedOn w:val="Absatz-Standardschriftart"/>
    <w:link w:val="Brieftitel"/>
    <w:uiPriority w:val="14"/>
    <w:rsid w:val="00F6154E"/>
    <w:rPr>
      <w:rFonts w:asciiTheme="majorHAnsi" w:hAnsiTheme="majorHAnsi"/>
      <w:b/>
      <w:sz w:val="24"/>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KlassischeTabelle">
    <w:name w:val="Klassische Tabelle"/>
    <w:basedOn w:val="NormaleTabelle"/>
    <w:next w:val="Tabellenraster"/>
    <w:uiPriority w:val="59"/>
    <w:rsid w:val="00DA476A"/>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Pr>
    <w:tblStylePr w:type="firstRow">
      <w:rPr>
        <w:b/>
      </w:rPr>
    </w:tblStylePr>
    <w:tblStylePr w:type="lastRow">
      <w:rPr>
        <w:b/>
      </w:rPr>
    </w:tblStylePr>
    <w:tblStylePr w:type="firstCol">
      <w:rPr>
        <w:b/>
      </w:rPr>
    </w:tblStylePr>
    <w:tblStylePr w:type="lastCol">
      <w:rPr>
        <w:b/>
      </w:rPr>
    </w:tblStylePr>
  </w:style>
  <w:style w:type="character" w:customStyle="1" w:styleId="berschrift3Zchn">
    <w:name w:val="Überschrift 3 Zchn"/>
    <w:basedOn w:val="Absatz-Standardschriftart"/>
    <w:link w:val="berschrift3"/>
    <w:uiPriority w:val="9"/>
    <w:rsid w:val="004B7907"/>
    <w:rPr>
      <w:rFonts w:asciiTheme="majorHAnsi" w:eastAsiaTheme="majorEastAsia" w:hAnsiTheme="majorHAnsi" w:cstheme="majorBidi"/>
      <w:b/>
      <w:szCs w:val="24"/>
    </w:rPr>
  </w:style>
  <w:style w:type="character" w:customStyle="1" w:styleId="berschrift4Zchn">
    <w:name w:val="Überschrift 4 Zchn"/>
    <w:basedOn w:val="Absatz-Standardschriftart"/>
    <w:link w:val="berschrift4"/>
    <w:uiPriority w:val="9"/>
    <w:rsid w:val="00883ED7"/>
    <w:rPr>
      <w:rFonts w:asciiTheme="majorHAnsi" w:eastAsiaTheme="majorEastAsia" w:hAnsiTheme="majorHAnsi" w:cstheme="majorBidi"/>
    </w:rPr>
  </w:style>
  <w:style w:type="character" w:customStyle="1" w:styleId="berschrift5Zchn">
    <w:name w:val="Überschrift 5 Zchn"/>
    <w:basedOn w:val="Absatz-Standardschriftart"/>
    <w:link w:val="berschrift5"/>
    <w:uiPriority w:val="9"/>
    <w:semiHidden/>
    <w:rsid w:val="00883ED7"/>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6"/>
    <w:qFormat/>
    <w:rsid w:val="003666D6"/>
    <w:pPr>
      <w:numPr>
        <w:numId w:val="7"/>
      </w:numPr>
    </w:pPr>
  </w:style>
  <w:style w:type="paragraph" w:customStyle="1" w:styleId="Memorandum-Text">
    <w:name w:val="Memorandum-Text"/>
    <w:basedOn w:val="Aufzhlung1"/>
    <w:uiPriority w:val="11"/>
    <w:semiHidden/>
    <w:rsid w:val="00BD0250"/>
    <w:pPr>
      <w:numPr>
        <w:numId w:val="0"/>
      </w:numPr>
      <w:tabs>
        <w:tab w:val="left" w:pos="7938"/>
      </w:tabs>
    </w:pPr>
  </w:style>
  <w:style w:type="paragraph" w:customStyle="1" w:styleId="Memorandum-Heading">
    <w:name w:val="Memorandum-Heading"/>
    <w:basedOn w:val="Aufzhlung1"/>
    <w:next w:val="Standard"/>
    <w:uiPriority w:val="11"/>
    <w:semiHidden/>
    <w:qFormat/>
    <w:rsid w:val="00BD0250"/>
    <w:pPr>
      <w:numPr>
        <w:numId w:val="2"/>
      </w:numPr>
      <w:tabs>
        <w:tab w:val="left" w:pos="7938"/>
      </w:tabs>
      <w:spacing w:before="560" w:after="280" w:line="300" w:lineRule="atLeast"/>
    </w:pPr>
    <w:rPr>
      <w:rFonts w:asciiTheme="majorHAnsi" w:hAnsiTheme="majorHAnsi"/>
      <w:b/>
      <w:sz w:val="24"/>
    </w:rPr>
  </w:style>
  <w:style w:type="paragraph" w:customStyle="1" w:styleId="Anleitung">
    <w:name w:val="Anleitung"/>
    <w:basedOn w:val="Standard"/>
    <w:uiPriority w:val="98"/>
    <w:semiHidden/>
    <w:rsid w:val="00625020"/>
    <w:pPr>
      <w:spacing w:line="288" w:lineRule="auto"/>
    </w:pPr>
    <w:rPr>
      <w:vanish/>
      <w:color w:val="A6A6A6" w:themeColor="background1" w:themeShade="A6"/>
      <w:sz w:val="14"/>
      <w:szCs w:val="18"/>
    </w:rPr>
  </w:style>
  <w:style w:type="character" w:styleId="BesuchterLink">
    <w:name w:val="FollowedHyperlink"/>
    <w:basedOn w:val="Hyperlink"/>
    <w:uiPriority w:val="99"/>
    <w:semiHidden/>
    <w:rsid w:val="002661E2"/>
    <w:rPr>
      <w:color w:val="auto"/>
      <w:u w:val="single"/>
    </w:rPr>
  </w:style>
  <w:style w:type="paragraph" w:styleId="Untertitel">
    <w:name w:val="Subtitle"/>
    <w:basedOn w:val="Standard"/>
    <w:next w:val="Standard"/>
    <w:link w:val="UntertitelZchn"/>
    <w:uiPriority w:val="11"/>
    <w:qFormat/>
    <w:rsid w:val="00581B22"/>
    <w:pPr>
      <w:numPr>
        <w:ilvl w:val="1"/>
      </w:numPr>
      <w:spacing w:after="300" w:line="300" w:lineRule="atLeast"/>
    </w:pPr>
    <w:rPr>
      <w:rFonts w:eastAsiaTheme="minorEastAsia"/>
      <w:sz w:val="24"/>
      <w:lang w:val="en-US"/>
    </w:rPr>
  </w:style>
  <w:style w:type="character" w:customStyle="1" w:styleId="UntertitelZchn">
    <w:name w:val="Untertitel Zchn"/>
    <w:basedOn w:val="Absatz-Standardschriftart"/>
    <w:link w:val="Untertitel"/>
    <w:uiPriority w:val="11"/>
    <w:rsid w:val="00581B22"/>
    <w:rPr>
      <w:rFonts w:eastAsiaTheme="minorEastAsia"/>
      <w:sz w:val="24"/>
      <w:szCs w:val="24"/>
      <w:lang w:val="en-US"/>
    </w:rPr>
  </w:style>
  <w:style w:type="paragraph" w:styleId="Datum">
    <w:name w:val="Date"/>
    <w:basedOn w:val="Standard"/>
    <w:next w:val="Standard"/>
    <w:link w:val="DatumZchn"/>
    <w:uiPriority w:val="15"/>
    <w:semiHidden/>
    <w:rsid w:val="004F13C9"/>
    <w:pPr>
      <w:spacing w:before="1060" w:after="480"/>
    </w:pPr>
  </w:style>
  <w:style w:type="character" w:customStyle="1" w:styleId="DatumZchn">
    <w:name w:val="Datum Zchn"/>
    <w:basedOn w:val="Absatz-Standardschriftart"/>
    <w:link w:val="Datum"/>
    <w:uiPriority w:val="15"/>
    <w:semiHidden/>
    <w:rsid w:val="00372177"/>
  </w:style>
  <w:style w:type="paragraph" w:styleId="Funotentext">
    <w:name w:val="footnote text"/>
    <w:basedOn w:val="Standard"/>
    <w:link w:val="FunotentextZchn"/>
    <w:uiPriority w:val="99"/>
    <w:semiHidden/>
    <w:rsid w:val="00494FD7"/>
    <w:rPr>
      <w:sz w:val="16"/>
    </w:rPr>
  </w:style>
  <w:style w:type="character" w:customStyle="1" w:styleId="FunotentextZchn">
    <w:name w:val="Fußnotentext Zchn"/>
    <w:basedOn w:val="Absatz-Standardschriftart"/>
    <w:link w:val="Funotentext"/>
    <w:uiPriority w:val="99"/>
    <w:semiHidden/>
    <w:rsid w:val="0068571B"/>
    <w:rPr>
      <w:sz w:val="16"/>
    </w:rPr>
  </w:style>
  <w:style w:type="character" w:styleId="Funotenzeichen">
    <w:name w:val="footnote reference"/>
    <w:basedOn w:val="Absatz-Standardschriftart"/>
    <w:uiPriority w:val="99"/>
    <w:semiHidden/>
    <w:rsid w:val="00642F26"/>
    <w:rPr>
      <w:vertAlign w:val="superscript"/>
    </w:rPr>
  </w:style>
  <w:style w:type="table" w:customStyle="1" w:styleId="TabelleohneRahmen">
    <w:name w:val="Tabelle ohne Rahmen"/>
    <w:basedOn w:val="NormaleTabelle"/>
    <w:uiPriority w:val="99"/>
    <w:rsid w:val="00B9025B"/>
    <w:tblPr>
      <w:tblCellMar>
        <w:left w:w="0" w:type="dxa"/>
        <w:right w:w="28" w:type="dxa"/>
      </w:tblCellMar>
    </w:tblPr>
  </w:style>
  <w:style w:type="paragraph" w:styleId="Endnotentext">
    <w:name w:val="endnote text"/>
    <w:basedOn w:val="Funotentext"/>
    <w:link w:val="EndnotentextZchn"/>
    <w:uiPriority w:val="99"/>
    <w:semiHidden/>
    <w:rsid w:val="00113CB8"/>
  </w:style>
  <w:style w:type="character" w:customStyle="1" w:styleId="EndnotentextZchn">
    <w:name w:val="Endnotentext Zchn"/>
    <w:basedOn w:val="Absatz-Standardschriftart"/>
    <w:link w:val="Endnotentext"/>
    <w:uiPriority w:val="99"/>
    <w:semiHidden/>
    <w:rsid w:val="0068571B"/>
    <w:rPr>
      <w:sz w:val="16"/>
    </w:rPr>
  </w:style>
  <w:style w:type="character" w:styleId="Endnotenzeichen">
    <w:name w:val="endnote reference"/>
    <w:basedOn w:val="Absatz-Standardschriftart"/>
    <w:uiPriority w:val="99"/>
    <w:semiHidden/>
    <w:rsid w:val="00113CB8"/>
    <w:rPr>
      <w:vertAlign w:val="superscript"/>
    </w:rPr>
  </w:style>
  <w:style w:type="paragraph" w:customStyle="1" w:styleId="Aufzhlung2">
    <w:name w:val="Aufzählung 2"/>
    <w:basedOn w:val="Aufzhlung1"/>
    <w:uiPriority w:val="6"/>
    <w:qFormat/>
    <w:rsid w:val="004C3880"/>
    <w:pPr>
      <w:numPr>
        <w:ilvl w:val="1"/>
      </w:numPr>
    </w:pPr>
  </w:style>
  <w:style w:type="paragraph" w:customStyle="1" w:styleId="Aufzhlung3">
    <w:name w:val="Aufzählung 3"/>
    <w:basedOn w:val="Aufzhlung1"/>
    <w:uiPriority w:val="6"/>
    <w:qFormat/>
    <w:rsid w:val="004C3880"/>
    <w:pPr>
      <w:numPr>
        <w:ilvl w:val="2"/>
      </w:numPr>
    </w:pPr>
  </w:style>
  <w:style w:type="paragraph" w:styleId="Beschriftung">
    <w:name w:val="caption"/>
    <w:basedOn w:val="Standard"/>
    <w:next w:val="Standard"/>
    <w:uiPriority w:val="35"/>
    <w:qFormat/>
    <w:rsid w:val="00666E85"/>
    <w:pPr>
      <w:spacing w:before="120" w:after="280"/>
    </w:pPr>
    <w:rPr>
      <w:iCs/>
      <w:sz w:val="18"/>
      <w:szCs w:val="18"/>
    </w:rPr>
  </w:style>
  <w:style w:type="paragraph" w:styleId="Inhaltsverzeichnisberschrift">
    <w:name w:val="TOC Heading"/>
    <w:basedOn w:val="berschrift1"/>
    <w:next w:val="Standard"/>
    <w:uiPriority w:val="39"/>
    <w:qFormat/>
    <w:rsid w:val="00557E4B"/>
    <w:pPr>
      <w:spacing w:before="240" w:line="360" w:lineRule="atLeast"/>
      <w:outlineLvl w:val="9"/>
    </w:pPr>
    <w:rPr>
      <w:bCs w:val="0"/>
      <w:sz w:val="30"/>
      <w:szCs w:val="32"/>
    </w:rPr>
  </w:style>
  <w:style w:type="paragraph" w:styleId="Sprechblasentext">
    <w:name w:val="Balloon Text"/>
    <w:basedOn w:val="Standard"/>
    <w:link w:val="SprechblasentextZchn"/>
    <w:uiPriority w:val="79"/>
    <w:semiHidden/>
    <w:rsid w:val="00870017"/>
    <w:rPr>
      <w:rFonts w:ascii="Segoe UI" w:hAnsi="Segoe UI" w:cs="Segoe UI"/>
      <w:sz w:val="18"/>
      <w:szCs w:val="18"/>
    </w:rPr>
  </w:style>
  <w:style w:type="character" w:customStyle="1" w:styleId="SprechblasentextZchn">
    <w:name w:val="Sprechblasentext Zchn"/>
    <w:basedOn w:val="Absatz-Standardschriftart"/>
    <w:link w:val="Sprechblasentext"/>
    <w:uiPriority w:val="79"/>
    <w:semiHidden/>
    <w:rsid w:val="0068571B"/>
    <w:rPr>
      <w:rFonts w:ascii="Segoe UI" w:hAnsi="Segoe UI" w:cs="Segoe UI"/>
      <w:sz w:val="18"/>
      <w:szCs w:val="18"/>
    </w:rPr>
  </w:style>
  <w:style w:type="paragraph" w:customStyle="1" w:styleId="Pagenumbering">
    <w:name w:val="Page numbering"/>
    <w:basedOn w:val="Fuzeile"/>
    <w:uiPriority w:val="87"/>
    <w:semiHidden/>
    <w:rsid w:val="00E8428A"/>
    <w:pPr>
      <w:jc w:val="right"/>
    </w:pPr>
  </w:style>
  <w:style w:type="paragraph" w:customStyle="1" w:styleId="berschrift1nummeriert">
    <w:name w:val="Überschrift 1 nummeriert"/>
    <w:basedOn w:val="berschrift1"/>
    <w:next w:val="Standard"/>
    <w:uiPriority w:val="10"/>
    <w:qFormat/>
    <w:rsid w:val="006721ED"/>
    <w:pPr>
      <w:numPr>
        <w:numId w:val="4"/>
      </w:numPr>
    </w:pPr>
  </w:style>
  <w:style w:type="paragraph" w:customStyle="1" w:styleId="berschrift2nummeriert">
    <w:name w:val="Überschrift 2 nummeriert"/>
    <w:basedOn w:val="berschrift2"/>
    <w:next w:val="Standard"/>
    <w:uiPriority w:val="10"/>
    <w:qFormat/>
    <w:rsid w:val="006721ED"/>
    <w:pPr>
      <w:numPr>
        <w:ilvl w:val="1"/>
        <w:numId w:val="4"/>
      </w:numPr>
    </w:pPr>
  </w:style>
  <w:style w:type="paragraph" w:customStyle="1" w:styleId="berschrift3nummeriert">
    <w:name w:val="Überschrift 3 nummeriert"/>
    <w:basedOn w:val="berschrift3"/>
    <w:next w:val="Standard"/>
    <w:uiPriority w:val="10"/>
    <w:qFormat/>
    <w:rsid w:val="006721ED"/>
    <w:pPr>
      <w:numPr>
        <w:ilvl w:val="2"/>
        <w:numId w:val="4"/>
      </w:numPr>
    </w:pPr>
  </w:style>
  <w:style w:type="paragraph" w:customStyle="1" w:styleId="berschrift4nummeriert">
    <w:name w:val="Überschrift 4 nummeriert"/>
    <w:basedOn w:val="berschrift4"/>
    <w:next w:val="Standard"/>
    <w:uiPriority w:val="10"/>
    <w:semiHidden/>
    <w:rsid w:val="006721ED"/>
    <w:pPr>
      <w:numPr>
        <w:ilvl w:val="3"/>
        <w:numId w:val="4"/>
      </w:numPr>
    </w:pPr>
  </w:style>
  <w:style w:type="paragraph" w:styleId="Verzeichnis1">
    <w:name w:val="toc 1"/>
    <w:basedOn w:val="Standard"/>
    <w:next w:val="Standard"/>
    <w:autoRedefine/>
    <w:uiPriority w:val="39"/>
    <w:rsid w:val="00883ED7"/>
    <w:pPr>
      <w:pBdr>
        <w:top w:val="single" w:sz="2" w:space="1" w:color="auto"/>
        <w:bottom w:val="single" w:sz="2" w:space="1" w:color="auto"/>
        <w:between w:val="single" w:sz="2" w:space="1" w:color="auto"/>
      </w:pBdr>
      <w:tabs>
        <w:tab w:val="right" w:pos="9070"/>
      </w:tabs>
      <w:spacing w:line="380" w:lineRule="exact"/>
      <w:ind w:left="340" w:hanging="340"/>
    </w:pPr>
    <w:rPr>
      <w:bCs/>
      <w:noProof/>
      <w:position w:val="2"/>
    </w:rPr>
  </w:style>
  <w:style w:type="paragraph" w:styleId="Verzeichnis2">
    <w:name w:val="toc 2"/>
    <w:basedOn w:val="Standard"/>
    <w:next w:val="Standard"/>
    <w:autoRedefine/>
    <w:uiPriority w:val="39"/>
    <w:rsid w:val="00883ED7"/>
    <w:pPr>
      <w:pBdr>
        <w:between w:val="single" w:sz="2" w:space="1" w:color="auto"/>
      </w:pBdr>
      <w:tabs>
        <w:tab w:val="right" w:pos="9070"/>
      </w:tabs>
      <w:spacing w:line="380" w:lineRule="exact"/>
      <w:ind w:left="1020" w:hanging="680"/>
    </w:pPr>
    <w:rPr>
      <w:position w:val="2"/>
    </w:rPr>
  </w:style>
  <w:style w:type="paragraph" w:styleId="Verzeichnis3">
    <w:name w:val="toc 3"/>
    <w:basedOn w:val="Standard"/>
    <w:next w:val="Standard"/>
    <w:autoRedefine/>
    <w:uiPriority w:val="39"/>
    <w:rsid w:val="00883ED7"/>
    <w:pPr>
      <w:pBdr>
        <w:between w:val="single" w:sz="2" w:space="1" w:color="auto"/>
      </w:pBdr>
      <w:tabs>
        <w:tab w:val="right" w:pos="9070"/>
      </w:tabs>
      <w:spacing w:line="380" w:lineRule="exact"/>
      <w:ind w:left="1020" w:hanging="680"/>
    </w:pPr>
    <w:rPr>
      <w:position w:val="2"/>
    </w:rPr>
  </w:style>
  <w:style w:type="paragraph" w:styleId="StandardWeb">
    <w:name w:val="Normal (Web)"/>
    <w:basedOn w:val="Standard"/>
    <w:uiPriority w:val="79"/>
    <w:semiHidden/>
    <w:rsid w:val="00BE1E62"/>
    <w:pPr>
      <w:spacing w:before="100" w:beforeAutospacing="1" w:after="100" w:afterAutospacing="1"/>
    </w:pPr>
    <w:rPr>
      <w:rFonts w:ascii="Times New Roman" w:hAnsi="Times New Roman"/>
      <w:sz w:val="24"/>
      <w:lang w:eastAsia="de-CH"/>
    </w:rPr>
  </w:style>
  <w:style w:type="paragraph" w:styleId="Abbildungsverzeichnis">
    <w:name w:val="table of figures"/>
    <w:basedOn w:val="Standard"/>
    <w:next w:val="Standard"/>
    <w:uiPriority w:val="99"/>
    <w:rsid w:val="004B61C4"/>
    <w:pPr>
      <w:pBdr>
        <w:top w:val="single" w:sz="2" w:space="1" w:color="auto"/>
        <w:bottom w:val="single" w:sz="2" w:space="1" w:color="auto"/>
        <w:between w:val="single" w:sz="2" w:space="1" w:color="auto"/>
      </w:pBdr>
      <w:tabs>
        <w:tab w:val="right" w:pos="9072"/>
      </w:tabs>
      <w:spacing w:line="380" w:lineRule="exact"/>
      <w:ind w:left="340" w:hanging="340"/>
    </w:pPr>
    <w:rPr>
      <w:position w:val="2"/>
    </w:rPr>
  </w:style>
  <w:style w:type="paragraph" w:customStyle="1" w:styleId="Sender">
    <w:name w:val="Sender"/>
    <w:basedOn w:val="Standard"/>
    <w:uiPriority w:val="16"/>
    <w:semiHidden/>
    <w:rsid w:val="00874E49"/>
    <w:pPr>
      <w:pBdr>
        <w:bottom w:val="single" w:sz="6" w:space="1" w:color="auto"/>
      </w:pBdr>
    </w:pPr>
    <w:rPr>
      <w:sz w:val="12"/>
    </w:rPr>
  </w:style>
  <w:style w:type="paragraph" w:customStyle="1" w:styleId="Nummerierung1">
    <w:name w:val="Nummerierung 1"/>
    <w:basedOn w:val="Standard"/>
    <w:uiPriority w:val="7"/>
    <w:qFormat/>
    <w:rsid w:val="006721ED"/>
    <w:pPr>
      <w:numPr>
        <w:ilvl w:val="5"/>
        <w:numId w:val="4"/>
      </w:numPr>
    </w:pPr>
  </w:style>
  <w:style w:type="paragraph" w:customStyle="1" w:styleId="Nummerierung2">
    <w:name w:val="Nummerierung 2"/>
    <w:basedOn w:val="Nummerierung1"/>
    <w:uiPriority w:val="7"/>
    <w:qFormat/>
    <w:rsid w:val="009804FC"/>
    <w:pPr>
      <w:numPr>
        <w:ilvl w:val="6"/>
      </w:numPr>
    </w:pPr>
  </w:style>
  <w:style w:type="character" w:styleId="Seitenzahl">
    <w:name w:val="page number"/>
    <w:basedOn w:val="Absatz-Standardschriftart"/>
    <w:uiPriority w:val="99"/>
    <w:semiHidden/>
    <w:rsid w:val="00E8428A"/>
  </w:style>
  <w:style w:type="paragraph" w:customStyle="1" w:styleId="Nummerierungabc">
    <w:name w:val="Nummerierung abc"/>
    <w:basedOn w:val="Listenabsatz"/>
    <w:uiPriority w:val="8"/>
    <w:qFormat/>
    <w:rsid w:val="006721ED"/>
    <w:pPr>
      <w:numPr>
        <w:ilvl w:val="8"/>
        <w:numId w:val="4"/>
      </w:numPr>
    </w:pPr>
  </w:style>
  <w:style w:type="paragraph" w:customStyle="1" w:styleId="Nummerierung3">
    <w:name w:val="Nummerierung 3"/>
    <w:basedOn w:val="Nummerierung2"/>
    <w:uiPriority w:val="7"/>
    <w:qFormat/>
    <w:rsid w:val="005A357F"/>
    <w:pPr>
      <w:numPr>
        <w:ilvl w:val="7"/>
      </w:numPr>
    </w:pPr>
  </w:style>
  <w:style w:type="paragraph" w:customStyle="1" w:styleId="berschrift5nummeriert">
    <w:name w:val="Überschrift 5 nummeriert"/>
    <w:basedOn w:val="berschrift5"/>
    <w:next w:val="Standard"/>
    <w:uiPriority w:val="10"/>
    <w:semiHidden/>
    <w:rsid w:val="00375CD2"/>
  </w:style>
  <w:style w:type="paragraph" w:customStyle="1" w:styleId="Dokumentbezeichnung">
    <w:name w:val="Dokumentbezeichnung"/>
    <w:basedOn w:val="berschrift1"/>
    <w:next w:val="Standard"/>
    <w:uiPriority w:val="98"/>
    <w:semiHidden/>
    <w:rsid w:val="00283995"/>
    <w:pPr>
      <w:pageBreakBefore/>
      <w:numPr>
        <w:numId w:val="3"/>
      </w:numPr>
      <w:pBdr>
        <w:top w:val="single" w:sz="8" w:space="5" w:color="000000" w:themeColor="text1"/>
        <w:left w:val="single" w:sz="8" w:space="5" w:color="000000" w:themeColor="text1"/>
        <w:bottom w:val="single" w:sz="8" w:space="5" w:color="000000" w:themeColor="text1"/>
        <w:right w:val="single" w:sz="8" w:space="5" w:color="000000" w:themeColor="text1"/>
      </w:pBdr>
      <w:shd w:val="clear" w:color="auto" w:fill="000000" w:themeFill="text1"/>
      <w:spacing w:before="600" w:after="600"/>
      <w:ind w:right="125"/>
    </w:pPr>
    <w:rPr>
      <w:bCs w:val="0"/>
      <w:color w:val="FFFFFF" w:themeColor="background1"/>
      <w:spacing w:val="6"/>
      <w:sz w:val="40"/>
      <w:szCs w:val="52"/>
    </w:rPr>
  </w:style>
  <w:style w:type="character" w:styleId="Platzhaltertext">
    <w:name w:val="Placeholder Text"/>
    <w:basedOn w:val="Absatz-Standardschriftart"/>
    <w:uiPriority w:val="79"/>
    <w:semiHidden/>
    <w:rsid w:val="00B9025B"/>
    <w:rPr>
      <w:color w:val="A6A6A6" w:themeColor="background1" w:themeShade="A6"/>
    </w:rPr>
  </w:style>
  <w:style w:type="paragraph" w:customStyle="1" w:styleId="ErstelltdurchVorlagenbauerchfrPSI">
    <w:name w:val="Erstellt durch Vorlagenbauer.ch für PSI"/>
    <w:basedOn w:val="Standard"/>
    <w:next w:val="Standard"/>
    <w:semiHidden/>
    <w:rsid w:val="00BB0EB7"/>
    <w:pPr>
      <w:shd w:val="clear" w:color="auto" w:fill="FFFFFF" w:themeFill="background1"/>
    </w:pPr>
  </w:style>
  <w:style w:type="paragraph" w:customStyle="1" w:styleId="Tabellenfolgezeile">
    <w:name w:val="Tabellenfolgezeile"/>
    <w:basedOn w:val="Standard"/>
    <w:next w:val="Standard"/>
    <w:uiPriority w:val="90"/>
    <w:semiHidden/>
    <w:rsid w:val="00397B92"/>
    <w:pPr>
      <w:spacing w:line="20" w:lineRule="exact"/>
    </w:pPr>
    <w:rPr>
      <w:sz w:val="2"/>
    </w:rPr>
  </w:style>
  <w:style w:type="paragraph" w:styleId="Verzeichnis4">
    <w:name w:val="toc 4"/>
    <w:basedOn w:val="Standard"/>
    <w:next w:val="Standard"/>
    <w:autoRedefine/>
    <w:uiPriority w:val="39"/>
    <w:semiHidden/>
    <w:rsid w:val="00E414A0"/>
    <w:pPr>
      <w:tabs>
        <w:tab w:val="right" w:leader="dot" w:pos="9060"/>
      </w:tabs>
      <w:ind w:left="851" w:hanging="851"/>
    </w:pPr>
  </w:style>
  <w:style w:type="paragraph" w:styleId="Verzeichnis5">
    <w:name w:val="toc 5"/>
    <w:basedOn w:val="Standard"/>
    <w:next w:val="Standard"/>
    <w:autoRedefine/>
    <w:uiPriority w:val="39"/>
    <w:semiHidden/>
    <w:rsid w:val="00273EBC"/>
    <w:pPr>
      <w:tabs>
        <w:tab w:val="right" w:leader="dot" w:pos="9060"/>
      </w:tabs>
      <w:ind w:left="993" w:hanging="993"/>
    </w:pPr>
  </w:style>
  <w:style w:type="paragraph" w:styleId="Literaturverzeichnis">
    <w:name w:val="Bibliography"/>
    <w:basedOn w:val="Standard"/>
    <w:next w:val="Standard"/>
    <w:uiPriority w:val="37"/>
    <w:semiHidden/>
    <w:rsid w:val="00E02496"/>
  </w:style>
  <w:style w:type="paragraph" w:styleId="Index1">
    <w:name w:val="index 1"/>
    <w:basedOn w:val="Standard"/>
    <w:next w:val="Standard"/>
    <w:autoRedefine/>
    <w:uiPriority w:val="99"/>
    <w:semiHidden/>
    <w:rsid w:val="00C20DEA"/>
    <w:pPr>
      <w:ind w:left="200" w:hanging="200"/>
    </w:pPr>
  </w:style>
  <w:style w:type="numbering" w:customStyle="1" w:styleId="NumberedHeadingsList">
    <w:name w:val="Numbered Headings (List)"/>
    <w:uiPriority w:val="99"/>
    <w:rsid w:val="006721ED"/>
    <w:pPr>
      <w:numPr>
        <w:numId w:val="4"/>
      </w:numPr>
    </w:pPr>
  </w:style>
  <w:style w:type="numbering" w:customStyle="1" w:styleId="BulletsList">
    <w:name w:val="Bullets (List)"/>
    <w:uiPriority w:val="99"/>
    <w:rsid w:val="003666D6"/>
    <w:pPr>
      <w:numPr>
        <w:numId w:val="5"/>
      </w:numPr>
    </w:pPr>
  </w:style>
  <w:style w:type="character" w:styleId="NichtaufgelsteErwhnung">
    <w:name w:val="Unresolved Mention"/>
    <w:basedOn w:val="Absatz-Standardschriftart"/>
    <w:uiPriority w:val="99"/>
    <w:semiHidden/>
    <w:rsid w:val="00D031C3"/>
    <w:rPr>
      <w:color w:val="605E5C"/>
      <w:shd w:val="clear" w:color="auto" w:fill="E1DFDD"/>
    </w:rPr>
  </w:style>
  <w:style w:type="paragraph" w:customStyle="1" w:styleId="Nummerierungs-Aussteiger">
    <w:name w:val="Nummerierungs-Aussteiger"/>
    <w:basedOn w:val="Standard"/>
    <w:next w:val="Standard"/>
    <w:uiPriority w:val="7"/>
    <w:semiHidden/>
    <w:qFormat/>
    <w:rsid w:val="006721ED"/>
    <w:pPr>
      <w:numPr>
        <w:ilvl w:val="4"/>
        <w:numId w:val="4"/>
      </w:numPr>
    </w:pPr>
  </w:style>
  <w:style w:type="paragraph" w:customStyle="1" w:styleId="Sender8Pt">
    <w:name w:val="Sender 8 Pt"/>
    <w:basedOn w:val="Standard"/>
    <w:uiPriority w:val="15"/>
    <w:semiHidden/>
    <w:rsid w:val="00135F3F"/>
    <w:pPr>
      <w:spacing w:line="200" w:lineRule="atLeast"/>
    </w:pPr>
    <w:rPr>
      <w:sz w:val="16"/>
    </w:rPr>
  </w:style>
  <w:style w:type="paragraph" w:customStyle="1" w:styleId="Text9Pt">
    <w:name w:val="Text 9 Pt"/>
    <w:basedOn w:val="Standard"/>
    <w:uiPriority w:val="15"/>
    <w:semiHidden/>
    <w:rsid w:val="00DD07E2"/>
    <w:rPr>
      <w:sz w:val="18"/>
      <w:szCs w:val="18"/>
    </w:rPr>
  </w:style>
  <w:style w:type="paragraph" w:customStyle="1" w:styleId="Sender8Ptwithspacebelow">
    <w:name w:val="Sender 8 Pt with space below"/>
    <w:basedOn w:val="Sender8Pt"/>
    <w:next w:val="Sender8Pt"/>
    <w:uiPriority w:val="15"/>
    <w:semiHidden/>
    <w:rsid w:val="000F4535"/>
    <w:pPr>
      <w:framePr w:hSpace="142" w:wrap="around" w:vAnchor="page" w:hAnchor="margin" w:y="625"/>
      <w:spacing w:after="120"/>
      <w:contextualSpacing/>
      <w:suppressOverlap/>
    </w:pPr>
  </w:style>
  <w:style w:type="table" w:customStyle="1" w:styleId="PSITabelle1">
    <w:name w:val="PSI Tabelle 1"/>
    <w:basedOn w:val="NormaleTabelle"/>
    <w:uiPriority w:val="99"/>
    <w:rsid w:val="002B7876"/>
    <w:pPr>
      <w:spacing w:line="240" w:lineRule="auto"/>
    </w:pPr>
    <w:tblPr>
      <w:tblBorders>
        <w:bottom w:val="single" w:sz="2" w:space="0" w:color="auto"/>
        <w:insideH w:val="single" w:sz="2" w:space="0" w:color="auto"/>
      </w:tblBorders>
      <w:tblCellMar>
        <w:top w:w="74" w:type="dxa"/>
        <w:left w:w="0" w:type="dxa"/>
        <w:bottom w:w="91" w:type="dxa"/>
        <w:right w:w="284" w:type="dxa"/>
      </w:tblCellMar>
    </w:tblPr>
    <w:tblStylePr w:type="firstRow">
      <w:pPr>
        <w:wordWrap/>
        <w:spacing w:line="220" w:lineRule="atLeast"/>
      </w:pPr>
      <w:rPr>
        <w:rFonts w:asciiTheme="minorHAnsi" w:hAnsiTheme="minorHAnsi"/>
        <w:sz w:val="18"/>
      </w:rPr>
      <w:tblPr/>
      <w:tcPr>
        <w:tcBorders>
          <w:top w:val="nil"/>
          <w:left w:val="nil"/>
          <w:bottom w:val="single" w:sz="2" w:space="0" w:color="auto"/>
          <w:right w:val="nil"/>
          <w:insideH w:val="nil"/>
          <w:insideV w:val="nil"/>
          <w:tl2br w:val="nil"/>
          <w:tr2bl w:val="nil"/>
        </w:tcBorders>
      </w:tcPr>
    </w:tblStylePr>
  </w:style>
  <w:style w:type="paragraph" w:customStyle="1" w:styleId="berschrift0">
    <w:name w:val="Überschrift 0"/>
    <w:basedOn w:val="Standard"/>
    <w:next w:val="Standard"/>
    <w:uiPriority w:val="9"/>
    <w:qFormat/>
    <w:rsid w:val="00581B22"/>
    <w:pPr>
      <w:spacing w:after="300" w:line="360" w:lineRule="atLeast"/>
      <w:outlineLvl w:val="0"/>
    </w:pPr>
    <w:rPr>
      <w:b/>
      <w:bCs/>
      <w:sz w:val="30"/>
      <w:szCs w:val="30"/>
      <w:lang w:val="en-US"/>
    </w:rPr>
  </w:style>
  <w:style w:type="paragraph" w:styleId="Zitat">
    <w:name w:val="Quote"/>
    <w:basedOn w:val="Standard"/>
    <w:next w:val="Standard"/>
    <w:link w:val="ZitatZchn"/>
    <w:uiPriority w:val="26"/>
    <w:semiHidden/>
    <w:rsid w:val="00883ED7"/>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6"/>
    <w:semiHidden/>
    <w:rsid w:val="0068571B"/>
    <w:rPr>
      <w:i/>
      <w:iCs/>
      <w:color w:val="404040" w:themeColor="text1" w:themeTint="BF"/>
    </w:rPr>
  </w:style>
  <w:style w:type="paragraph" w:customStyle="1" w:styleId="Checkbox-Text">
    <w:name w:val="Checkbox-Text"/>
    <w:basedOn w:val="Standard"/>
    <w:uiPriority w:val="15"/>
    <w:semiHidden/>
    <w:qFormat/>
    <w:rsid w:val="00C2516A"/>
    <w:pPr>
      <w:tabs>
        <w:tab w:val="left" w:pos="312"/>
      </w:tabs>
    </w:pPr>
  </w:style>
  <w:style w:type="paragraph" w:styleId="Verzeichnis6">
    <w:name w:val="toc 6"/>
    <w:basedOn w:val="Standard"/>
    <w:next w:val="Standard"/>
    <w:autoRedefine/>
    <w:uiPriority w:val="39"/>
    <w:semiHidden/>
    <w:unhideWhenUsed/>
    <w:rsid w:val="009F0D84"/>
    <w:pPr>
      <w:ind w:left="1200"/>
    </w:pPr>
    <w:rPr>
      <w:rFonts w:cstheme="minorHAnsi"/>
      <w:sz w:val="20"/>
      <w:szCs w:val="20"/>
    </w:rPr>
  </w:style>
  <w:style w:type="paragraph" w:styleId="Verzeichnis7">
    <w:name w:val="toc 7"/>
    <w:basedOn w:val="Standard"/>
    <w:next w:val="Standard"/>
    <w:autoRedefine/>
    <w:uiPriority w:val="39"/>
    <w:semiHidden/>
    <w:unhideWhenUsed/>
    <w:rsid w:val="009F0D84"/>
    <w:pPr>
      <w:ind w:left="1440"/>
    </w:pPr>
    <w:rPr>
      <w:rFonts w:cstheme="minorHAnsi"/>
      <w:sz w:val="20"/>
      <w:szCs w:val="20"/>
    </w:rPr>
  </w:style>
  <w:style w:type="paragraph" w:styleId="Verzeichnis8">
    <w:name w:val="toc 8"/>
    <w:basedOn w:val="Standard"/>
    <w:next w:val="Standard"/>
    <w:autoRedefine/>
    <w:uiPriority w:val="39"/>
    <w:semiHidden/>
    <w:unhideWhenUsed/>
    <w:rsid w:val="009F0D84"/>
    <w:pPr>
      <w:ind w:left="1680"/>
    </w:pPr>
    <w:rPr>
      <w:rFonts w:cstheme="minorHAnsi"/>
      <w:sz w:val="20"/>
      <w:szCs w:val="20"/>
    </w:rPr>
  </w:style>
  <w:style w:type="paragraph" w:styleId="Verzeichnis9">
    <w:name w:val="toc 9"/>
    <w:basedOn w:val="Standard"/>
    <w:next w:val="Standard"/>
    <w:autoRedefine/>
    <w:uiPriority w:val="39"/>
    <w:semiHidden/>
    <w:unhideWhenUsed/>
    <w:rsid w:val="009F0D84"/>
    <w:pPr>
      <w:ind w:left="1920"/>
    </w:pPr>
    <w:rPr>
      <w:rFonts w:cstheme="minorHAnsi"/>
      <w:sz w:val="20"/>
      <w:szCs w:val="20"/>
    </w:rPr>
  </w:style>
  <w:style w:type="table" w:styleId="Gitternetztabelle4Akzent5">
    <w:name w:val="Grid Table 4 Accent 5"/>
    <w:basedOn w:val="NormaleTabelle"/>
    <w:uiPriority w:val="49"/>
    <w:rsid w:val="009F0D84"/>
    <w:pPr>
      <w:spacing w:line="240" w:lineRule="auto"/>
    </w:pPr>
    <w:rPr>
      <w:kern w:val="2"/>
      <w:sz w:val="24"/>
      <w:szCs w:val="24"/>
      <w14:ligatures w14:val="standardContextual"/>
    </w:rPr>
    <w:tblPr>
      <w:tblStyleRowBandSize w:val="1"/>
      <w:tblStyleColBandSize w:val="1"/>
      <w:tblBorders>
        <w:top w:val="single" w:sz="4" w:space="0" w:color="FBFF60" w:themeColor="accent5" w:themeTint="99"/>
        <w:left w:val="single" w:sz="4" w:space="0" w:color="FBFF60" w:themeColor="accent5" w:themeTint="99"/>
        <w:bottom w:val="single" w:sz="4" w:space="0" w:color="FBFF60" w:themeColor="accent5" w:themeTint="99"/>
        <w:right w:val="single" w:sz="4" w:space="0" w:color="FBFF60" w:themeColor="accent5" w:themeTint="99"/>
        <w:insideH w:val="single" w:sz="4" w:space="0" w:color="FBFF60" w:themeColor="accent5" w:themeTint="99"/>
        <w:insideV w:val="single" w:sz="4" w:space="0" w:color="FBFF60" w:themeColor="accent5" w:themeTint="99"/>
      </w:tblBorders>
    </w:tblPr>
    <w:tblStylePr w:type="firstRow">
      <w:rPr>
        <w:b/>
        <w:bCs/>
        <w:color w:val="FFFFFF" w:themeColor="background1"/>
      </w:rPr>
      <w:tblPr/>
      <w:tcPr>
        <w:tcBorders>
          <w:top w:val="single" w:sz="4" w:space="0" w:color="F0F500" w:themeColor="accent5"/>
          <w:left w:val="single" w:sz="4" w:space="0" w:color="F0F500" w:themeColor="accent5"/>
          <w:bottom w:val="single" w:sz="4" w:space="0" w:color="F0F500" w:themeColor="accent5"/>
          <w:right w:val="single" w:sz="4" w:space="0" w:color="F0F500" w:themeColor="accent5"/>
          <w:insideH w:val="nil"/>
          <w:insideV w:val="nil"/>
        </w:tcBorders>
        <w:shd w:val="clear" w:color="auto" w:fill="F0F500" w:themeFill="accent5"/>
      </w:tcPr>
    </w:tblStylePr>
    <w:tblStylePr w:type="lastRow">
      <w:rPr>
        <w:b/>
        <w:bCs/>
      </w:rPr>
      <w:tblPr/>
      <w:tcPr>
        <w:tcBorders>
          <w:top w:val="double" w:sz="4" w:space="0" w:color="F0F500" w:themeColor="accent5"/>
        </w:tcBorders>
      </w:tcPr>
    </w:tblStylePr>
    <w:tblStylePr w:type="firstCol">
      <w:rPr>
        <w:b/>
        <w:bCs/>
      </w:rPr>
    </w:tblStylePr>
    <w:tblStylePr w:type="lastCol">
      <w:rPr>
        <w:b/>
        <w:bCs/>
      </w:rPr>
    </w:tblStylePr>
    <w:tblStylePr w:type="band1Vert">
      <w:tblPr/>
      <w:tcPr>
        <w:shd w:val="clear" w:color="auto" w:fill="FDFFCA" w:themeFill="accent5" w:themeFillTint="33"/>
      </w:tcPr>
    </w:tblStylePr>
    <w:tblStylePr w:type="band1Horz">
      <w:tblPr/>
      <w:tcPr>
        <w:shd w:val="clear" w:color="auto" w:fill="FDFFCA" w:themeFill="accent5" w:themeFillTint="33"/>
      </w:tcPr>
    </w:tblStylePr>
  </w:style>
  <w:style w:type="paragraph" w:styleId="berarbeitung">
    <w:name w:val="Revision"/>
    <w:hidden/>
    <w:uiPriority w:val="99"/>
    <w:semiHidden/>
    <w:rsid w:val="009F0D84"/>
    <w:pPr>
      <w:spacing w:line="240" w:lineRule="auto"/>
    </w:pPr>
    <w:rPr>
      <w:kern w:val="2"/>
      <w:sz w:val="24"/>
      <w:szCs w:val="24"/>
      <w14:ligatures w14:val="standardContextual"/>
    </w:rPr>
  </w:style>
  <w:style w:type="table" w:styleId="Gitternetztabelle2Akzent5">
    <w:name w:val="Grid Table 2 Accent 5"/>
    <w:basedOn w:val="NormaleTabelle"/>
    <w:uiPriority w:val="47"/>
    <w:rsid w:val="009F0D84"/>
    <w:pPr>
      <w:spacing w:line="240" w:lineRule="auto"/>
    </w:pPr>
    <w:rPr>
      <w:kern w:val="2"/>
      <w:sz w:val="24"/>
      <w:szCs w:val="24"/>
      <w14:ligatures w14:val="standardContextual"/>
    </w:rPr>
    <w:tblPr>
      <w:tblStyleRowBandSize w:val="1"/>
      <w:tblStyleColBandSize w:val="1"/>
      <w:tblBorders>
        <w:top w:val="single" w:sz="2" w:space="0" w:color="FBFF60" w:themeColor="accent5" w:themeTint="99"/>
        <w:bottom w:val="single" w:sz="2" w:space="0" w:color="FBFF60" w:themeColor="accent5" w:themeTint="99"/>
        <w:insideH w:val="single" w:sz="2" w:space="0" w:color="FBFF60" w:themeColor="accent5" w:themeTint="99"/>
        <w:insideV w:val="single" w:sz="2" w:space="0" w:color="FBFF60" w:themeColor="accent5" w:themeTint="99"/>
      </w:tblBorders>
    </w:tblPr>
    <w:tblStylePr w:type="firstRow">
      <w:rPr>
        <w:b/>
        <w:bCs/>
      </w:rPr>
      <w:tblPr/>
      <w:tcPr>
        <w:tcBorders>
          <w:top w:val="nil"/>
          <w:bottom w:val="single" w:sz="12" w:space="0" w:color="FBFF60" w:themeColor="accent5" w:themeTint="99"/>
          <w:insideH w:val="nil"/>
          <w:insideV w:val="nil"/>
        </w:tcBorders>
        <w:shd w:val="clear" w:color="auto" w:fill="FFFFFF" w:themeFill="background1"/>
      </w:tcPr>
    </w:tblStylePr>
    <w:tblStylePr w:type="lastRow">
      <w:rPr>
        <w:b/>
        <w:bCs/>
      </w:rPr>
      <w:tblPr/>
      <w:tcPr>
        <w:tcBorders>
          <w:top w:val="double" w:sz="2" w:space="0" w:color="FBFF60"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FFCA" w:themeFill="accent5" w:themeFillTint="33"/>
      </w:tcPr>
    </w:tblStylePr>
    <w:tblStylePr w:type="band1Horz">
      <w:tblPr/>
      <w:tcPr>
        <w:shd w:val="clear" w:color="auto" w:fill="FDFFCA" w:themeFill="accent5" w:themeFillTint="33"/>
      </w:tcPr>
    </w:tblStylePr>
  </w:style>
  <w:style w:type="paragraph" w:styleId="KeinLeerraum">
    <w:name w:val="No Spacing"/>
    <w:link w:val="KeinLeerraumZchn"/>
    <w:uiPriority w:val="1"/>
    <w:qFormat/>
    <w:rsid w:val="009F0D84"/>
    <w:pPr>
      <w:spacing w:line="240" w:lineRule="auto"/>
    </w:pPr>
    <w:rPr>
      <w:rFonts w:eastAsia="Times New Roman" w:cs="Times New Roman"/>
      <w:sz w:val="24"/>
      <w:szCs w:val="24"/>
      <w:lang w:eastAsia="en-GB"/>
    </w:rPr>
  </w:style>
  <w:style w:type="character" w:customStyle="1" w:styleId="KeinLeerraumZchn">
    <w:name w:val="Kein Leerraum Zchn"/>
    <w:basedOn w:val="Absatz-Standardschriftart"/>
    <w:link w:val="KeinLeerraum"/>
    <w:uiPriority w:val="1"/>
    <w:rsid w:val="00BD5936"/>
    <w:rPr>
      <w:rFonts w:eastAsia="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6460">
      <w:bodyDiv w:val="1"/>
      <w:marLeft w:val="0"/>
      <w:marRight w:val="0"/>
      <w:marTop w:val="0"/>
      <w:marBottom w:val="0"/>
      <w:divBdr>
        <w:top w:val="none" w:sz="0" w:space="0" w:color="auto"/>
        <w:left w:val="none" w:sz="0" w:space="0" w:color="auto"/>
        <w:bottom w:val="none" w:sz="0" w:space="0" w:color="auto"/>
        <w:right w:val="none" w:sz="0" w:space="0" w:color="auto"/>
      </w:divBdr>
      <w:divsChild>
        <w:div w:id="998192115">
          <w:marLeft w:val="0"/>
          <w:marRight w:val="0"/>
          <w:marTop w:val="0"/>
          <w:marBottom w:val="0"/>
          <w:divBdr>
            <w:top w:val="none" w:sz="0" w:space="0" w:color="auto"/>
            <w:left w:val="none" w:sz="0" w:space="0" w:color="auto"/>
            <w:bottom w:val="none" w:sz="0" w:space="0" w:color="auto"/>
            <w:right w:val="none" w:sz="0" w:space="0" w:color="auto"/>
          </w:divBdr>
          <w:divsChild>
            <w:div w:id="102906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088">
      <w:bodyDiv w:val="1"/>
      <w:marLeft w:val="0"/>
      <w:marRight w:val="0"/>
      <w:marTop w:val="0"/>
      <w:marBottom w:val="0"/>
      <w:divBdr>
        <w:top w:val="none" w:sz="0" w:space="0" w:color="auto"/>
        <w:left w:val="none" w:sz="0" w:space="0" w:color="auto"/>
        <w:bottom w:val="none" w:sz="0" w:space="0" w:color="auto"/>
        <w:right w:val="none" w:sz="0" w:space="0" w:color="auto"/>
      </w:divBdr>
    </w:div>
    <w:div w:id="22832352">
      <w:bodyDiv w:val="1"/>
      <w:marLeft w:val="0"/>
      <w:marRight w:val="0"/>
      <w:marTop w:val="0"/>
      <w:marBottom w:val="0"/>
      <w:divBdr>
        <w:top w:val="none" w:sz="0" w:space="0" w:color="auto"/>
        <w:left w:val="none" w:sz="0" w:space="0" w:color="auto"/>
        <w:bottom w:val="none" w:sz="0" w:space="0" w:color="auto"/>
        <w:right w:val="none" w:sz="0" w:space="0" w:color="auto"/>
      </w:divBdr>
    </w:div>
    <w:div w:id="22904501">
      <w:bodyDiv w:val="1"/>
      <w:marLeft w:val="0"/>
      <w:marRight w:val="0"/>
      <w:marTop w:val="0"/>
      <w:marBottom w:val="0"/>
      <w:divBdr>
        <w:top w:val="none" w:sz="0" w:space="0" w:color="auto"/>
        <w:left w:val="none" w:sz="0" w:space="0" w:color="auto"/>
        <w:bottom w:val="none" w:sz="0" w:space="0" w:color="auto"/>
        <w:right w:val="none" w:sz="0" w:space="0" w:color="auto"/>
      </w:divBdr>
    </w:div>
    <w:div w:id="33894992">
      <w:bodyDiv w:val="1"/>
      <w:marLeft w:val="0"/>
      <w:marRight w:val="0"/>
      <w:marTop w:val="0"/>
      <w:marBottom w:val="0"/>
      <w:divBdr>
        <w:top w:val="none" w:sz="0" w:space="0" w:color="auto"/>
        <w:left w:val="none" w:sz="0" w:space="0" w:color="auto"/>
        <w:bottom w:val="none" w:sz="0" w:space="0" w:color="auto"/>
        <w:right w:val="none" w:sz="0" w:space="0" w:color="auto"/>
      </w:divBdr>
    </w:div>
    <w:div w:id="48386169">
      <w:bodyDiv w:val="1"/>
      <w:marLeft w:val="0"/>
      <w:marRight w:val="0"/>
      <w:marTop w:val="0"/>
      <w:marBottom w:val="0"/>
      <w:divBdr>
        <w:top w:val="none" w:sz="0" w:space="0" w:color="auto"/>
        <w:left w:val="none" w:sz="0" w:space="0" w:color="auto"/>
        <w:bottom w:val="none" w:sz="0" w:space="0" w:color="auto"/>
        <w:right w:val="none" w:sz="0" w:space="0" w:color="auto"/>
      </w:divBdr>
    </w:div>
    <w:div w:id="63377361">
      <w:bodyDiv w:val="1"/>
      <w:marLeft w:val="0"/>
      <w:marRight w:val="0"/>
      <w:marTop w:val="0"/>
      <w:marBottom w:val="0"/>
      <w:divBdr>
        <w:top w:val="none" w:sz="0" w:space="0" w:color="auto"/>
        <w:left w:val="none" w:sz="0" w:space="0" w:color="auto"/>
        <w:bottom w:val="none" w:sz="0" w:space="0" w:color="auto"/>
        <w:right w:val="none" w:sz="0" w:space="0" w:color="auto"/>
      </w:divBdr>
    </w:div>
    <w:div w:id="78910557">
      <w:bodyDiv w:val="1"/>
      <w:marLeft w:val="0"/>
      <w:marRight w:val="0"/>
      <w:marTop w:val="0"/>
      <w:marBottom w:val="0"/>
      <w:divBdr>
        <w:top w:val="none" w:sz="0" w:space="0" w:color="auto"/>
        <w:left w:val="none" w:sz="0" w:space="0" w:color="auto"/>
        <w:bottom w:val="none" w:sz="0" w:space="0" w:color="auto"/>
        <w:right w:val="none" w:sz="0" w:space="0" w:color="auto"/>
      </w:divBdr>
      <w:divsChild>
        <w:div w:id="75709828">
          <w:marLeft w:val="0"/>
          <w:marRight w:val="0"/>
          <w:marTop w:val="0"/>
          <w:marBottom w:val="0"/>
          <w:divBdr>
            <w:top w:val="none" w:sz="0" w:space="0" w:color="auto"/>
            <w:left w:val="none" w:sz="0" w:space="0" w:color="auto"/>
            <w:bottom w:val="none" w:sz="0" w:space="0" w:color="auto"/>
            <w:right w:val="none" w:sz="0" w:space="0" w:color="auto"/>
          </w:divBdr>
          <w:divsChild>
            <w:div w:id="154534546">
              <w:marLeft w:val="0"/>
              <w:marRight w:val="0"/>
              <w:marTop w:val="0"/>
              <w:marBottom w:val="0"/>
              <w:divBdr>
                <w:top w:val="none" w:sz="0" w:space="0" w:color="auto"/>
                <w:left w:val="none" w:sz="0" w:space="0" w:color="auto"/>
                <w:bottom w:val="none" w:sz="0" w:space="0" w:color="auto"/>
                <w:right w:val="none" w:sz="0" w:space="0" w:color="auto"/>
              </w:divBdr>
            </w:div>
            <w:div w:id="580221094">
              <w:marLeft w:val="0"/>
              <w:marRight w:val="0"/>
              <w:marTop w:val="0"/>
              <w:marBottom w:val="0"/>
              <w:divBdr>
                <w:top w:val="none" w:sz="0" w:space="0" w:color="auto"/>
                <w:left w:val="none" w:sz="0" w:space="0" w:color="auto"/>
                <w:bottom w:val="none" w:sz="0" w:space="0" w:color="auto"/>
                <w:right w:val="none" w:sz="0" w:space="0" w:color="auto"/>
              </w:divBdr>
            </w:div>
            <w:div w:id="789860413">
              <w:marLeft w:val="0"/>
              <w:marRight w:val="0"/>
              <w:marTop w:val="0"/>
              <w:marBottom w:val="0"/>
              <w:divBdr>
                <w:top w:val="none" w:sz="0" w:space="0" w:color="auto"/>
                <w:left w:val="none" w:sz="0" w:space="0" w:color="auto"/>
                <w:bottom w:val="none" w:sz="0" w:space="0" w:color="auto"/>
                <w:right w:val="none" w:sz="0" w:space="0" w:color="auto"/>
              </w:divBdr>
            </w:div>
            <w:div w:id="1105735349">
              <w:marLeft w:val="0"/>
              <w:marRight w:val="0"/>
              <w:marTop w:val="0"/>
              <w:marBottom w:val="0"/>
              <w:divBdr>
                <w:top w:val="none" w:sz="0" w:space="0" w:color="auto"/>
                <w:left w:val="none" w:sz="0" w:space="0" w:color="auto"/>
                <w:bottom w:val="none" w:sz="0" w:space="0" w:color="auto"/>
                <w:right w:val="none" w:sz="0" w:space="0" w:color="auto"/>
              </w:divBdr>
            </w:div>
            <w:div w:id="2028629199">
              <w:marLeft w:val="0"/>
              <w:marRight w:val="0"/>
              <w:marTop w:val="0"/>
              <w:marBottom w:val="0"/>
              <w:divBdr>
                <w:top w:val="none" w:sz="0" w:space="0" w:color="auto"/>
                <w:left w:val="none" w:sz="0" w:space="0" w:color="auto"/>
                <w:bottom w:val="none" w:sz="0" w:space="0" w:color="auto"/>
                <w:right w:val="none" w:sz="0" w:space="0" w:color="auto"/>
              </w:divBdr>
            </w:div>
            <w:div w:id="1861816081">
              <w:marLeft w:val="0"/>
              <w:marRight w:val="0"/>
              <w:marTop w:val="0"/>
              <w:marBottom w:val="0"/>
              <w:divBdr>
                <w:top w:val="none" w:sz="0" w:space="0" w:color="auto"/>
                <w:left w:val="none" w:sz="0" w:space="0" w:color="auto"/>
                <w:bottom w:val="none" w:sz="0" w:space="0" w:color="auto"/>
                <w:right w:val="none" w:sz="0" w:space="0" w:color="auto"/>
              </w:divBdr>
            </w:div>
            <w:div w:id="33236319">
              <w:marLeft w:val="0"/>
              <w:marRight w:val="0"/>
              <w:marTop w:val="0"/>
              <w:marBottom w:val="0"/>
              <w:divBdr>
                <w:top w:val="none" w:sz="0" w:space="0" w:color="auto"/>
                <w:left w:val="none" w:sz="0" w:space="0" w:color="auto"/>
                <w:bottom w:val="none" w:sz="0" w:space="0" w:color="auto"/>
                <w:right w:val="none" w:sz="0" w:space="0" w:color="auto"/>
              </w:divBdr>
            </w:div>
            <w:div w:id="985552615">
              <w:marLeft w:val="0"/>
              <w:marRight w:val="0"/>
              <w:marTop w:val="0"/>
              <w:marBottom w:val="0"/>
              <w:divBdr>
                <w:top w:val="none" w:sz="0" w:space="0" w:color="auto"/>
                <w:left w:val="none" w:sz="0" w:space="0" w:color="auto"/>
                <w:bottom w:val="none" w:sz="0" w:space="0" w:color="auto"/>
                <w:right w:val="none" w:sz="0" w:space="0" w:color="auto"/>
              </w:divBdr>
            </w:div>
            <w:div w:id="59137535">
              <w:marLeft w:val="0"/>
              <w:marRight w:val="0"/>
              <w:marTop w:val="0"/>
              <w:marBottom w:val="0"/>
              <w:divBdr>
                <w:top w:val="none" w:sz="0" w:space="0" w:color="auto"/>
                <w:left w:val="none" w:sz="0" w:space="0" w:color="auto"/>
                <w:bottom w:val="none" w:sz="0" w:space="0" w:color="auto"/>
                <w:right w:val="none" w:sz="0" w:space="0" w:color="auto"/>
              </w:divBdr>
            </w:div>
            <w:div w:id="667908859">
              <w:marLeft w:val="0"/>
              <w:marRight w:val="0"/>
              <w:marTop w:val="0"/>
              <w:marBottom w:val="0"/>
              <w:divBdr>
                <w:top w:val="none" w:sz="0" w:space="0" w:color="auto"/>
                <w:left w:val="none" w:sz="0" w:space="0" w:color="auto"/>
                <w:bottom w:val="none" w:sz="0" w:space="0" w:color="auto"/>
                <w:right w:val="none" w:sz="0" w:space="0" w:color="auto"/>
              </w:divBdr>
            </w:div>
            <w:div w:id="636448093">
              <w:marLeft w:val="0"/>
              <w:marRight w:val="0"/>
              <w:marTop w:val="0"/>
              <w:marBottom w:val="0"/>
              <w:divBdr>
                <w:top w:val="none" w:sz="0" w:space="0" w:color="auto"/>
                <w:left w:val="none" w:sz="0" w:space="0" w:color="auto"/>
                <w:bottom w:val="none" w:sz="0" w:space="0" w:color="auto"/>
                <w:right w:val="none" w:sz="0" w:space="0" w:color="auto"/>
              </w:divBdr>
            </w:div>
            <w:div w:id="899708972">
              <w:marLeft w:val="0"/>
              <w:marRight w:val="0"/>
              <w:marTop w:val="0"/>
              <w:marBottom w:val="0"/>
              <w:divBdr>
                <w:top w:val="none" w:sz="0" w:space="0" w:color="auto"/>
                <w:left w:val="none" w:sz="0" w:space="0" w:color="auto"/>
                <w:bottom w:val="none" w:sz="0" w:space="0" w:color="auto"/>
                <w:right w:val="none" w:sz="0" w:space="0" w:color="auto"/>
              </w:divBdr>
            </w:div>
            <w:div w:id="1275749857">
              <w:marLeft w:val="0"/>
              <w:marRight w:val="0"/>
              <w:marTop w:val="0"/>
              <w:marBottom w:val="0"/>
              <w:divBdr>
                <w:top w:val="none" w:sz="0" w:space="0" w:color="auto"/>
                <w:left w:val="none" w:sz="0" w:space="0" w:color="auto"/>
                <w:bottom w:val="none" w:sz="0" w:space="0" w:color="auto"/>
                <w:right w:val="none" w:sz="0" w:space="0" w:color="auto"/>
              </w:divBdr>
            </w:div>
            <w:div w:id="407386279">
              <w:marLeft w:val="0"/>
              <w:marRight w:val="0"/>
              <w:marTop w:val="0"/>
              <w:marBottom w:val="0"/>
              <w:divBdr>
                <w:top w:val="none" w:sz="0" w:space="0" w:color="auto"/>
                <w:left w:val="none" w:sz="0" w:space="0" w:color="auto"/>
                <w:bottom w:val="none" w:sz="0" w:space="0" w:color="auto"/>
                <w:right w:val="none" w:sz="0" w:space="0" w:color="auto"/>
              </w:divBdr>
            </w:div>
            <w:div w:id="1998068331">
              <w:marLeft w:val="0"/>
              <w:marRight w:val="0"/>
              <w:marTop w:val="0"/>
              <w:marBottom w:val="0"/>
              <w:divBdr>
                <w:top w:val="none" w:sz="0" w:space="0" w:color="auto"/>
                <w:left w:val="none" w:sz="0" w:space="0" w:color="auto"/>
                <w:bottom w:val="none" w:sz="0" w:space="0" w:color="auto"/>
                <w:right w:val="none" w:sz="0" w:space="0" w:color="auto"/>
              </w:divBdr>
            </w:div>
            <w:div w:id="2124569905">
              <w:marLeft w:val="0"/>
              <w:marRight w:val="0"/>
              <w:marTop w:val="0"/>
              <w:marBottom w:val="0"/>
              <w:divBdr>
                <w:top w:val="none" w:sz="0" w:space="0" w:color="auto"/>
                <w:left w:val="none" w:sz="0" w:space="0" w:color="auto"/>
                <w:bottom w:val="none" w:sz="0" w:space="0" w:color="auto"/>
                <w:right w:val="none" w:sz="0" w:space="0" w:color="auto"/>
              </w:divBdr>
            </w:div>
            <w:div w:id="1068108923">
              <w:marLeft w:val="0"/>
              <w:marRight w:val="0"/>
              <w:marTop w:val="0"/>
              <w:marBottom w:val="0"/>
              <w:divBdr>
                <w:top w:val="none" w:sz="0" w:space="0" w:color="auto"/>
                <w:left w:val="none" w:sz="0" w:space="0" w:color="auto"/>
                <w:bottom w:val="none" w:sz="0" w:space="0" w:color="auto"/>
                <w:right w:val="none" w:sz="0" w:space="0" w:color="auto"/>
              </w:divBdr>
            </w:div>
            <w:div w:id="1134981428">
              <w:marLeft w:val="0"/>
              <w:marRight w:val="0"/>
              <w:marTop w:val="0"/>
              <w:marBottom w:val="0"/>
              <w:divBdr>
                <w:top w:val="none" w:sz="0" w:space="0" w:color="auto"/>
                <w:left w:val="none" w:sz="0" w:space="0" w:color="auto"/>
                <w:bottom w:val="none" w:sz="0" w:space="0" w:color="auto"/>
                <w:right w:val="none" w:sz="0" w:space="0" w:color="auto"/>
              </w:divBdr>
            </w:div>
            <w:div w:id="1934825138">
              <w:marLeft w:val="0"/>
              <w:marRight w:val="0"/>
              <w:marTop w:val="0"/>
              <w:marBottom w:val="0"/>
              <w:divBdr>
                <w:top w:val="none" w:sz="0" w:space="0" w:color="auto"/>
                <w:left w:val="none" w:sz="0" w:space="0" w:color="auto"/>
                <w:bottom w:val="none" w:sz="0" w:space="0" w:color="auto"/>
                <w:right w:val="none" w:sz="0" w:space="0" w:color="auto"/>
              </w:divBdr>
            </w:div>
            <w:div w:id="1094981433">
              <w:marLeft w:val="0"/>
              <w:marRight w:val="0"/>
              <w:marTop w:val="0"/>
              <w:marBottom w:val="0"/>
              <w:divBdr>
                <w:top w:val="none" w:sz="0" w:space="0" w:color="auto"/>
                <w:left w:val="none" w:sz="0" w:space="0" w:color="auto"/>
                <w:bottom w:val="none" w:sz="0" w:space="0" w:color="auto"/>
                <w:right w:val="none" w:sz="0" w:space="0" w:color="auto"/>
              </w:divBdr>
            </w:div>
            <w:div w:id="2115665114">
              <w:marLeft w:val="0"/>
              <w:marRight w:val="0"/>
              <w:marTop w:val="0"/>
              <w:marBottom w:val="0"/>
              <w:divBdr>
                <w:top w:val="none" w:sz="0" w:space="0" w:color="auto"/>
                <w:left w:val="none" w:sz="0" w:space="0" w:color="auto"/>
                <w:bottom w:val="none" w:sz="0" w:space="0" w:color="auto"/>
                <w:right w:val="none" w:sz="0" w:space="0" w:color="auto"/>
              </w:divBdr>
            </w:div>
            <w:div w:id="1440446419">
              <w:marLeft w:val="0"/>
              <w:marRight w:val="0"/>
              <w:marTop w:val="0"/>
              <w:marBottom w:val="0"/>
              <w:divBdr>
                <w:top w:val="none" w:sz="0" w:space="0" w:color="auto"/>
                <w:left w:val="none" w:sz="0" w:space="0" w:color="auto"/>
                <w:bottom w:val="none" w:sz="0" w:space="0" w:color="auto"/>
                <w:right w:val="none" w:sz="0" w:space="0" w:color="auto"/>
              </w:divBdr>
            </w:div>
            <w:div w:id="385880673">
              <w:marLeft w:val="0"/>
              <w:marRight w:val="0"/>
              <w:marTop w:val="0"/>
              <w:marBottom w:val="0"/>
              <w:divBdr>
                <w:top w:val="none" w:sz="0" w:space="0" w:color="auto"/>
                <w:left w:val="none" w:sz="0" w:space="0" w:color="auto"/>
                <w:bottom w:val="none" w:sz="0" w:space="0" w:color="auto"/>
                <w:right w:val="none" w:sz="0" w:space="0" w:color="auto"/>
              </w:divBdr>
            </w:div>
            <w:div w:id="277882613">
              <w:marLeft w:val="0"/>
              <w:marRight w:val="0"/>
              <w:marTop w:val="0"/>
              <w:marBottom w:val="0"/>
              <w:divBdr>
                <w:top w:val="none" w:sz="0" w:space="0" w:color="auto"/>
                <w:left w:val="none" w:sz="0" w:space="0" w:color="auto"/>
                <w:bottom w:val="none" w:sz="0" w:space="0" w:color="auto"/>
                <w:right w:val="none" w:sz="0" w:space="0" w:color="auto"/>
              </w:divBdr>
            </w:div>
            <w:div w:id="718481752">
              <w:marLeft w:val="0"/>
              <w:marRight w:val="0"/>
              <w:marTop w:val="0"/>
              <w:marBottom w:val="0"/>
              <w:divBdr>
                <w:top w:val="none" w:sz="0" w:space="0" w:color="auto"/>
                <w:left w:val="none" w:sz="0" w:space="0" w:color="auto"/>
                <w:bottom w:val="none" w:sz="0" w:space="0" w:color="auto"/>
                <w:right w:val="none" w:sz="0" w:space="0" w:color="auto"/>
              </w:divBdr>
            </w:div>
            <w:div w:id="397245679">
              <w:marLeft w:val="0"/>
              <w:marRight w:val="0"/>
              <w:marTop w:val="0"/>
              <w:marBottom w:val="0"/>
              <w:divBdr>
                <w:top w:val="none" w:sz="0" w:space="0" w:color="auto"/>
                <w:left w:val="none" w:sz="0" w:space="0" w:color="auto"/>
                <w:bottom w:val="none" w:sz="0" w:space="0" w:color="auto"/>
                <w:right w:val="none" w:sz="0" w:space="0" w:color="auto"/>
              </w:divBdr>
            </w:div>
            <w:div w:id="487476655">
              <w:marLeft w:val="0"/>
              <w:marRight w:val="0"/>
              <w:marTop w:val="0"/>
              <w:marBottom w:val="0"/>
              <w:divBdr>
                <w:top w:val="none" w:sz="0" w:space="0" w:color="auto"/>
                <w:left w:val="none" w:sz="0" w:space="0" w:color="auto"/>
                <w:bottom w:val="none" w:sz="0" w:space="0" w:color="auto"/>
                <w:right w:val="none" w:sz="0" w:space="0" w:color="auto"/>
              </w:divBdr>
            </w:div>
            <w:div w:id="1122111763">
              <w:marLeft w:val="0"/>
              <w:marRight w:val="0"/>
              <w:marTop w:val="0"/>
              <w:marBottom w:val="0"/>
              <w:divBdr>
                <w:top w:val="none" w:sz="0" w:space="0" w:color="auto"/>
                <w:left w:val="none" w:sz="0" w:space="0" w:color="auto"/>
                <w:bottom w:val="none" w:sz="0" w:space="0" w:color="auto"/>
                <w:right w:val="none" w:sz="0" w:space="0" w:color="auto"/>
              </w:divBdr>
            </w:div>
            <w:div w:id="1531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73727">
      <w:bodyDiv w:val="1"/>
      <w:marLeft w:val="0"/>
      <w:marRight w:val="0"/>
      <w:marTop w:val="0"/>
      <w:marBottom w:val="0"/>
      <w:divBdr>
        <w:top w:val="none" w:sz="0" w:space="0" w:color="auto"/>
        <w:left w:val="none" w:sz="0" w:space="0" w:color="auto"/>
        <w:bottom w:val="none" w:sz="0" w:space="0" w:color="auto"/>
        <w:right w:val="none" w:sz="0" w:space="0" w:color="auto"/>
      </w:divBdr>
    </w:div>
    <w:div w:id="85268742">
      <w:bodyDiv w:val="1"/>
      <w:marLeft w:val="0"/>
      <w:marRight w:val="0"/>
      <w:marTop w:val="0"/>
      <w:marBottom w:val="0"/>
      <w:divBdr>
        <w:top w:val="none" w:sz="0" w:space="0" w:color="auto"/>
        <w:left w:val="none" w:sz="0" w:space="0" w:color="auto"/>
        <w:bottom w:val="none" w:sz="0" w:space="0" w:color="auto"/>
        <w:right w:val="none" w:sz="0" w:space="0" w:color="auto"/>
      </w:divBdr>
      <w:divsChild>
        <w:div w:id="1107894041">
          <w:marLeft w:val="0"/>
          <w:marRight w:val="0"/>
          <w:marTop w:val="0"/>
          <w:marBottom w:val="0"/>
          <w:divBdr>
            <w:top w:val="none" w:sz="0" w:space="0" w:color="auto"/>
            <w:left w:val="none" w:sz="0" w:space="0" w:color="auto"/>
            <w:bottom w:val="none" w:sz="0" w:space="0" w:color="auto"/>
            <w:right w:val="none" w:sz="0" w:space="0" w:color="auto"/>
          </w:divBdr>
          <w:divsChild>
            <w:div w:id="1551263013">
              <w:marLeft w:val="0"/>
              <w:marRight w:val="0"/>
              <w:marTop w:val="0"/>
              <w:marBottom w:val="0"/>
              <w:divBdr>
                <w:top w:val="none" w:sz="0" w:space="0" w:color="auto"/>
                <w:left w:val="none" w:sz="0" w:space="0" w:color="auto"/>
                <w:bottom w:val="none" w:sz="0" w:space="0" w:color="auto"/>
                <w:right w:val="none" w:sz="0" w:space="0" w:color="auto"/>
              </w:divBdr>
            </w:div>
            <w:div w:id="1387293977">
              <w:marLeft w:val="0"/>
              <w:marRight w:val="0"/>
              <w:marTop w:val="0"/>
              <w:marBottom w:val="0"/>
              <w:divBdr>
                <w:top w:val="none" w:sz="0" w:space="0" w:color="auto"/>
                <w:left w:val="none" w:sz="0" w:space="0" w:color="auto"/>
                <w:bottom w:val="none" w:sz="0" w:space="0" w:color="auto"/>
                <w:right w:val="none" w:sz="0" w:space="0" w:color="auto"/>
              </w:divBdr>
            </w:div>
            <w:div w:id="1872067537">
              <w:marLeft w:val="0"/>
              <w:marRight w:val="0"/>
              <w:marTop w:val="0"/>
              <w:marBottom w:val="0"/>
              <w:divBdr>
                <w:top w:val="none" w:sz="0" w:space="0" w:color="auto"/>
                <w:left w:val="none" w:sz="0" w:space="0" w:color="auto"/>
                <w:bottom w:val="none" w:sz="0" w:space="0" w:color="auto"/>
                <w:right w:val="none" w:sz="0" w:space="0" w:color="auto"/>
              </w:divBdr>
            </w:div>
            <w:div w:id="999891702">
              <w:marLeft w:val="0"/>
              <w:marRight w:val="0"/>
              <w:marTop w:val="0"/>
              <w:marBottom w:val="0"/>
              <w:divBdr>
                <w:top w:val="none" w:sz="0" w:space="0" w:color="auto"/>
                <w:left w:val="none" w:sz="0" w:space="0" w:color="auto"/>
                <w:bottom w:val="none" w:sz="0" w:space="0" w:color="auto"/>
                <w:right w:val="none" w:sz="0" w:space="0" w:color="auto"/>
              </w:divBdr>
            </w:div>
            <w:div w:id="1531800711">
              <w:marLeft w:val="0"/>
              <w:marRight w:val="0"/>
              <w:marTop w:val="0"/>
              <w:marBottom w:val="0"/>
              <w:divBdr>
                <w:top w:val="none" w:sz="0" w:space="0" w:color="auto"/>
                <w:left w:val="none" w:sz="0" w:space="0" w:color="auto"/>
                <w:bottom w:val="none" w:sz="0" w:space="0" w:color="auto"/>
                <w:right w:val="none" w:sz="0" w:space="0" w:color="auto"/>
              </w:divBdr>
            </w:div>
            <w:div w:id="807011153">
              <w:marLeft w:val="0"/>
              <w:marRight w:val="0"/>
              <w:marTop w:val="0"/>
              <w:marBottom w:val="0"/>
              <w:divBdr>
                <w:top w:val="none" w:sz="0" w:space="0" w:color="auto"/>
                <w:left w:val="none" w:sz="0" w:space="0" w:color="auto"/>
                <w:bottom w:val="none" w:sz="0" w:space="0" w:color="auto"/>
                <w:right w:val="none" w:sz="0" w:space="0" w:color="auto"/>
              </w:divBdr>
            </w:div>
            <w:div w:id="819540735">
              <w:marLeft w:val="0"/>
              <w:marRight w:val="0"/>
              <w:marTop w:val="0"/>
              <w:marBottom w:val="0"/>
              <w:divBdr>
                <w:top w:val="none" w:sz="0" w:space="0" w:color="auto"/>
                <w:left w:val="none" w:sz="0" w:space="0" w:color="auto"/>
                <w:bottom w:val="none" w:sz="0" w:space="0" w:color="auto"/>
                <w:right w:val="none" w:sz="0" w:space="0" w:color="auto"/>
              </w:divBdr>
            </w:div>
            <w:div w:id="1956788147">
              <w:marLeft w:val="0"/>
              <w:marRight w:val="0"/>
              <w:marTop w:val="0"/>
              <w:marBottom w:val="0"/>
              <w:divBdr>
                <w:top w:val="none" w:sz="0" w:space="0" w:color="auto"/>
                <w:left w:val="none" w:sz="0" w:space="0" w:color="auto"/>
                <w:bottom w:val="none" w:sz="0" w:space="0" w:color="auto"/>
                <w:right w:val="none" w:sz="0" w:space="0" w:color="auto"/>
              </w:divBdr>
            </w:div>
            <w:div w:id="1775712761">
              <w:marLeft w:val="0"/>
              <w:marRight w:val="0"/>
              <w:marTop w:val="0"/>
              <w:marBottom w:val="0"/>
              <w:divBdr>
                <w:top w:val="none" w:sz="0" w:space="0" w:color="auto"/>
                <w:left w:val="none" w:sz="0" w:space="0" w:color="auto"/>
                <w:bottom w:val="none" w:sz="0" w:space="0" w:color="auto"/>
                <w:right w:val="none" w:sz="0" w:space="0" w:color="auto"/>
              </w:divBdr>
            </w:div>
            <w:div w:id="598564248">
              <w:marLeft w:val="0"/>
              <w:marRight w:val="0"/>
              <w:marTop w:val="0"/>
              <w:marBottom w:val="0"/>
              <w:divBdr>
                <w:top w:val="none" w:sz="0" w:space="0" w:color="auto"/>
                <w:left w:val="none" w:sz="0" w:space="0" w:color="auto"/>
                <w:bottom w:val="none" w:sz="0" w:space="0" w:color="auto"/>
                <w:right w:val="none" w:sz="0" w:space="0" w:color="auto"/>
              </w:divBdr>
            </w:div>
            <w:div w:id="854419141">
              <w:marLeft w:val="0"/>
              <w:marRight w:val="0"/>
              <w:marTop w:val="0"/>
              <w:marBottom w:val="0"/>
              <w:divBdr>
                <w:top w:val="none" w:sz="0" w:space="0" w:color="auto"/>
                <w:left w:val="none" w:sz="0" w:space="0" w:color="auto"/>
                <w:bottom w:val="none" w:sz="0" w:space="0" w:color="auto"/>
                <w:right w:val="none" w:sz="0" w:space="0" w:color="auto"/>
              </w:divBdr>
            </w:div>
            <w:div w:id="672298152">
              <w:marLeft w:val="0"/>
              <w:marRight w:val="0"/>
              <w:marTop w:val="0"/>
              <w:marBottom w:val="0"/>
              <w:divBdr>
                <w:top w:val="none" w:sz="0" w:space="0" w:color="auto"/>
                <w:left w:val="none" w:sz="0" w:space="0" w:color="auto"/>
                <w:bottom w:val="none" w:sz="0" w:space="0" w:color="auto"/>
                <w:right w:val="none" w:sz="0" w:space="0" w:color="auto"/>
              </w:divBdr>
            </w:div>
            <w:div w:id="1963415638">
              <w:marLeft w:val="0"/>
              <w:marRight w:val="0"/>
              <w:marTop w:val="0"/>
              <w:marBottom w:val="0"/>
              <w:divBdr>
                <w:top w:val="none" w:sz="0" w:space="0" w:color="auto"/>
                <w:left w:val="none" w:sz="0" w:space="0" w:color="auto"/>
                <w:bottom w:val="none" w:sz="0" w:space="0" w:color="auto"/>
                <w:right w:val="none" w:sz="0" w:space="0" w:color="auto"/>
              </w:divBdr>
            </w:div>
            <w:div w:id="1943369721">
              <w:marLeft w:val="0"/>
              <w:marRight w:val="0"/>
              <w:marTop w:val="0"/>
              <w:marBottom w:val="0"/>
              <w:divBdr>
                <w:top w:val="none" w:sz="0" w:space="0" w:color="auto"/>
                <w:left w:val="none" w:sz="0" w:space="0" w:color="auto"/>
                <w:bottom w:val="none" w:sz="0" w:space="0" w:color="auto"/>
                <w:right w:val="none" w:sz="0" w:space="0" w:color="auto"/>
              </w:divBdr>
            </w:div>
            <w:div w:id="694817829">
              <w:marLeft w:val="0"/>
              <w:marRight w:val="0"/>
              <w:marTop w:val="0"/>
              <w:marBottom w:val="0"/>
              <w:divBdr>
                <w:top w:val="none" w:sz="0" w:space="0" w:color="auto"/>
                <w:left w:val="none" w:sz="0" w:space="0" w:color="auto"/>
                <w:bottom w:val="none" w:sz="0" w:space="0" w:color="auto"/>
                <w:right w:val="none" w:sz="0" w:space="0" w:color="auto"/>
              </w:divBdr>
            </w:div>
            <w:div w:id="1620377614">
              <w:marLeft w:val="0"/>
              <w:marRight w:val="0"/>
              <w:marTop w:val="0"/>
              <w:marBottom w:val="0"/>
              <w:divBdr>
                <w:top w:val="none" w:sz="0" w:space="0" w:color="auto"/>
                <w:left w:val="none" w:sz="0" w:space="0" w:color="auto"/>
                <w:bottom w:val="none" w:sz="0" w:space="0" w:color="auto"/>
                <w:right w:val="none" w:sz="0" w:space="0" w:color="auto"/>
              </w:divBdr>
            </w:div>
            <w:div w:id="803276890">
              <w:marLeft w:val="0"/>
              <w:marRight w:val="0"/>
              <w:marTop w:val="0"/>
              <w:marBottom w:val="0"/>
              <w:divBdr>
                <w:top w:val="none" w:sz="0" w:space="0" w:color="auto"/>
                <w:left w:val="none" w:sz="0" w:space="0" w:color="auto"/>
                <w:bottom w:val="none" w:sz="0" w:space="0" w:color="auto"/>
                <w:right w:val="none" w:sz="0" w:space="0" w:color="auto"/>
              </w:divBdr>
            </w:div>
            <w:div w:id="1993748386">
              <w:marLeft w:val="0"/>
              <w:marRight w:val="0"/>
              <w:marTop w:val="0"/>
              <w:marBottom w:val="0"/>
              <w:divBdr>
                <w:top w:val="none" w:sz="0" w:space="0" w:color="auto"/>
                <w:left w:val="none" w:sz="0" w:space="0" w:color="auto"/>
                <w:bottom w:val="none" w:sz="0" w:space="0" w:color="auto"/>
                <w:right w:val="none" w:sz="0" w:space="0" w:color="auto"/>
              </w:divBdr>
            </w:div>
            <w:div w:id="23409967">
              <w:marLeft w:val="0"/>
              <w:marRight w:val="0"/>
              <w:marTop w:val="0"/>
              <w:marBottom w:val="0"/>
              <w:divBdr>
                <w:top w:val="none" w:sz="0" w:space="0" w:color="auto"/>
                <w:left w:val="none" w:sz="0" w:space="0" w:color="auto"/>
                <w:bottom w:val="none" w:sz="0" w:space="0" w:color="auto"/>
                <w:right w:val="none" w:sz="0" w:space="0" w:color="auto"/>
              </w:divBdr>
            </w:div>
            <w:div w:id="1530726437">
              <w:marLeft w:val="0"/>
              <w:marRight w:val="0"/>
              <w:marTop w:val="0"/>
              <w:marBottom w:val="0"/>
              <w:divBdr>
                <w:top w:val="none" w:sz="0" w:space="0" w:color="auto"/>
                <w:left w:val="none" w:sz="0" w:space="0" w:color="auto"/>
                <w:bottom w:val="none" w:sz="0" w:space="0" w:color="auto"/>
                <w:right w:val="none" w:sz="0" w:space="0" w:color="auto"/>
              </w:divBdr>
            </w:div>
            <w:div w:id="246354713">
              <w:marLeft w:val="0"/>
              <w:marRight w:val="0"/>
              <w:marTop w:val="0"/>
              <w:marBottom w:val="0"/>
              <w:divBdr>
                <w:top w:val="none" w:sz="0" w:space="0" w:color="auto"/>
                <w:left w:val="none" w:sz="0" w:space="0" w:color="auto"/>
                <w:bottom w:val="none" w:sz="0" w:space="0" w:color="auto"/>
                <w:right w:val="none" w:sz="0" w:space="0" w:color="auto"/>
              </w:divBdr>
            </w:div>
            <w:div w:id="670065157">
              <w:marLeft w:val="0"/>
              <w:marRight w:val="0"/>
              <w:marTop w:val="0"/>
              <w:marBottom w:val="0"/>
              <w:divBdr>
                <w:top w:val="none" w:sz="0" w:space="0" w:color="auto"/>
                <w:left w:val="none" w:sz="0" w:space="0" w:color="auto"/>
                <w:bottom w:val="none" w:sz="0" w:space="0" w:color="auto"/>
                <w:right w:val="none" w:sz="0" w:space="0" w:color="auto"/>
              </w:divBdr>
            </w:div>
            <w:div w:id="136804577">
              <w:marLeft w:val="0"/>
              <w:marRight w:val="0"/>
              <w:marTop w:val="0"/>
              <w:marBottom w:val="0"/>
              <w:divBdr>
                <w:top w:val="none" w:sz="0" w:space="0" w:color="auto"/>
                <w:left w:val="none" w:sz="0" w:space="0" w:color="auto"/>
                <w:bottom w:val="none" w:sz="0" w:space="0" w:color="auto"/>
                <w:right w:val="none" w:sz="0" w:space="0" w:color="auto"/>
              </w:divBdr>
            </w:div>
            <w:div w:id="71782140">
              <w:marLeft w:val="0"/>
              <w:marRight w:val="0"/>
              <w:marTop w:val="0"/>
              <w:marBottom w:val="0"/>
              <w:divBdr>
                <w:top w:val="none" w:sz="0" w:space="0" w:color="auto"/>
                <w:left w:val="none" w:sz="0" w:space="0" w:color="auto"/>
                <w:bottom w:val="none" w:sz="0" w:space="0" w:color="auto"/>
                <w:right w:val="none" w:sz="0" w:space="0" w:color="auto"/>
              </w:divBdr>
            </w:div>
            <w:div w:id="127004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9397">
      <w:bodyDiv w:val="1"/>
      <w:marLeft w:val="0"/>
      <w:marRight w:val="0"/>
      <w:marTop w:val="0"/>
      <w:marBottom w:val="0"/>
      <w:divBdr>
        <w:top w:val="none" w:sz="0" w:space="0" w:color="auto"/>
        <w:left w:val="none" w:sz="0" w:space="0" w:color="auto"/>
        <w:bottom w:val="none" w:sz="0" w:space="0" w:color="auto"/>
        <w:right w:val="none" w:sz="0" w:space="0" w:color="auto"/>
      </w:divBdr>
      <w:divsChild>
        <w:div w:id="53698033">
          <w:marLeft w:val="0"/>
          <w:marRight w:val="0"/>
          <w:marTop w:val="0"/>
          <w:marBottom w:val="0"/>
          <w:divBdr>
            <w:top w:val="none" w:sz="0" w:space="0" w:color="auto"/>
            <w:left w:val="none" w:sz="0" w:space="0" w:color="auto"/>
            <w:bottom w:val="none" w:sz="0" w:space="0" w:color="auto"/>
            <w:right w:val="none" w:sz="0" w:space="0" w:color="auto"/>
          </w:divBdr>
          <w:divsChild>
            <w:div w:id="341401992">
              <w:marLeft w:val="0"/>
              <w:marRight w:val="0"/>
              <w:marTop w:val="0"/>
              <w:marBottom w:val="0"/>
              <w:divBdr>
                <w:top w:val="none" w:sz="0" w:space="0" w:color="auto"/>
                <w:left w:val="none" w:sz="0" w:space="0" w:color="auto"/>
                <w:bottom w:val="none" w:sz="0" w:space="0" w:color="auto"/>
                <w:right w:val="none" w:sz="0" w:space="0" w:color="auto"/>
              </w:divBdr>
            </w:div>
            <w:div w:id="1366756261">
              <w:marLeft w:val="0"/>
              <w:marRight w:val="0"/>
              <w:marTop w:val="0"/>
              <w:marBottom w:val="0"/>
              <w:divBdr>
                <w:top w:val="none" w:sz="0" w:space="0" w:color="auto"/>
                <w:left w:val="none" w:sz="0" w:space="0" w:color="auto"/>
                <w:bottom w:val="none" w:sz="0" w:space="0" w:color="auto"/>
                <w:right w:val="none" w:sz="0" w:space="0" w:color="auto"/>
              </w:divBdr>
            </w:div>
            <w:div w:id="1125778424">
              <w:marLeft w:val="0"/>
              <w:marRight w:val="0"/>
              <w:marTop w:val="0"/>
              <w:marBottom w:val="0"/>
              <w:divBdr>
                <w:top w:val="none" w:sz="0" w:space="0" w:color="auto"/>
                <w:left w:val="none" w:sz="0" w:space="0" w:color="auto"/>
                <w:bottom w:val="none" w:sz="0" w:space="0" w:color="auto"/>
                <w:right w:val="none" w:sz="0" w:space="0" w:color="auto"/>
              </w:divBdr>
            </w:div>
            <w:div w:id="1266425914">
              <w:marLeft w:val="0"/>
              <w:marRight w:val="0"/>
              <w:marTop w:val="0"/>
              <w:marBottom w:val="0"/>
              <w:divBdr>
                <w:top w:val="none" w:sz="0" w:space="0" w:color="auto"/>
                <w:left w:val="none" w:sz="0" w:space="0" w:color="auto"/>
                <w:bottom w:val="none" w:sz="0" w:space="0" w:color="auto"/>
                <w:right w:val="none" w:sz="0" w:space="0" w:color="auto"/>
              </w:divBdr>
            </w:div>
            <w:div w:id="1345787176">
              <w:marLeft w:val="0"/>
              <w:marRight w:val="0"/>
              <w:marTop w:val="0"/>
              <w:marBottom w:val="0"/>
              <w:divBdr>
                <w:top w:val="none" w:sz="0" w:space="0" w:color="auto"/>
                <w:left w:val="none" w:sz="0" w:space="0" w:color="auto"/>
                <w:bottom w:val="none" w:sz="0" w:space="0" w:color="auto"/>
                <w:right w:val="none" w:sz="0" w:space="0" w:color="auto"/>
              </w:divBdr>
            </w:div>
            <w:div w:id="589120886">
              <w:marLeft w:val="0"/>
              <w:marRight w:val="0"/>
              <w:marTop w:val="0"/>
              <w:marBottom w:val="0"/>
              <w:divBdr>
                <w:top w:val="none" w:sz="0" w:space="0" w:color="auto"/>
                <w:left w:val="none" w:sz="0" w:space="0" w:color="auto"/>
                <w:bottom w:val="none" w:sz="0" w:space="0" w:color="auto"/>
                <w:right w:val="none" w:sz="0" w:space="0" w:color="auto"/>
              </w:divBdr>
            </w:div>
            <w:div w:id="1643460666">
              <w:marLeft w:val="0"/>
              <w:marRight w:val="0"/>
              <w:marTop w:val="0"/>
              <w:marBottom w:val="0"/>
              <w:divBdr>
                <w:top w:val="none" w:sz="0" w:space="0" w:color="auto"/>
                <w:left w:val="none" w:sz="0" w:space="0" w:color="auto"/>
                <w:bottom w:val="none" w:sz="0" w:space="0" w:color="auto"/>
                <w:right w:val="none" w:sz="0" w:space="0" w:color="auto"/>
              </w:divBdr>
            </w:div>
            <w:div w:id="777793294">
              <w:marLeft w:val="0"/>
              <w:marRight w:val="0"/>
              <w:marTop w:val="0"/>
              <w:marBottom w:val="0"/>
              <w:divBdr>
                <w:top w:val="none" w:sz="0" w:space="0" w:color="auto"/>
                <w:left w:val="none" w:sz="0" w:space="0" w:color="auto"/>
                <w:bottom w:val="none" w:sz="0" w:space="0" w:color="auto"/>
                <w:right w:val="none" w:sz="0" w:space="0" w:color="auto"/>
              </w:divBdr>
            </w:div>
            <w:div w:id="1420710712">
              <w:marLeft w:val="0"/>
              <w:marRight w:val="0"/>
              <w:marTop w:val="0"/>
              <w:marBottom w:val="0"/>
              <w:divBdr>
                <w:top w:val="none" w:sz="0" w:space="0" w:color="auto"/>
                <w:left w:val="none" w:sz="0" w:space="0" w:color="auto"/>
                <w:bottom w:val="none" w:sz="0" w:space="0" w:color="auto"/>
                <w:right w:val="none" w:sz="0" w:space="0" w:color="auto"/>
              </w:divBdr>
            </w:div>
            <w:div w:id="872185518">
              <w:marLeft w:val="0"/>
              <w:marRight w:val="0"/>
              <w:marTop w:val="0"/>
              <w:marBottom w:val="0"/>
              <w:divBdr>
                <w:top w:val="none" w:sz="0" w:space="0" w:color="auto"/>
                <w:left w:val="none" w:sz="0" w:space="0" w:color="auto"/>
                <w:bottom w:val="none" w:sz="0" w:space="0" w:color="auto"/>
                <w:right w:val="none" w:sz="0" w:space="0" w:color="auto"/>
              </w:divBdr>
            </w:div>
            <w:div w:id="283579842">
              <w:marLeft w:val="0"/>
              <w:marRight w:val="0"/>
              <w:marTop w:val="0"/>
              <w:marBottom w:val="0"/>
              <w:divBdr>
                <w:top w:val="none" w:sz="0" w:space="0" w:color="auto"/>
                <w:left w:val="none" w:sz="0" w:space="0" w:color="auto"/>
                <w:bottom w:val="none" w:sz="0" w:space="0" w:color="auto"/>
                <w:right w:val="none" w:sz="0" w:space="0" w:color="auto"/>
              </w:divBdr>
            </w:div>
            <w:div w:id="1182358914">
              <w:marLeft w:val="0"/>
              <w:marRight w:val="0"/>
              <w:marTop w:val="0"/>
              <w:marBottom w:val="0"/>
              <w:divBdr>
                <w:top w:val="none" w:sz="0" w:space="0" w:color="auto"/>
                <w:left w:val="none" w:sz="0" w:space="0" w:color="auto"/>
                <w:bottom w:val="none" w:sz="0" w:space="0" w:color="auto"/>
                <w:right w:val="none" w:sz="0" w:space="0" w:color="auto"/>
              </w:divBdr>
            </w:div>
            <w:div w:id="1738823121">
              <w:marLeft w:val="0"/>
              <w:marRight w:val="0"/>
              <w:marTop w:val="0"/>
              <w:marBottom w:val="0"/>
              <w:divBdr>
                <w:top w:val="none" w:sz="0" w:space="0" w:color="auto"/>
                <w:left w:val="none" w:sz="0" w:space="0" w:color="auto"/>
                <w:bottom w:val="none" w:sz="0" w:space="0" w:color="auto"/>
                <w:right w:val="none" w:sz="0" w:space="0" w:color="auto"/>
              </w:divBdr>
            </w:div>
            <w:div w:id="1420174057">
              <w:marLeft w:val="0"/>
              <w:marRight w:val="0"/>
              <w:marTop w:val="0"/>
              <w:marBottom w:val="0"/>
              <w:divBdr>
                <w:top w:val="none" w:sz="0" w:space="0" w:color="auto"/>
                <w:left w:val="none" w:sz="0" w:space="0" w:color="auto"/>
                <w:bottom w:val="none" w:sz="0" w:space="0" w:color="auto"/>
                <w:right w:val="none" w:sz="0" w:space="0" w:color="auto"/>
              </w:divBdr>
            </w:div>
            <w:div w:id="1211768984">
              <w:marLeft w:val="0"/>
              <w:marRight w:val="0"/>
              <w:marTop w:val="0"/>
              <w:marBottom w:val="0"/>
              <w:divBdr>
                <w:top w:val="none" w:sz="0" w:space="0" w:color="auto"/>
                <w:left w:val="none" w:sz="0" w:space="0" w:color="auto"/>
                <w:bottom w:val="none" w:sz="0" w:space="0" w:color="auto"/>
                <w:right w:val="none" w:sz="0" w:space="0" w:color="auto"/>
              </w:divBdr>
            </w:div>
            <w:div w:id="1874610666">
              <w:marLeft w:val="0"/>
              <w:marRight w:val="0"/>
              <w:marTop w:val="0"/>
              <w:marBottom w:val="0"/>
              <w:divBdr>
                <w:top w:val="none" w:sz="0" w:space="0" w:color="auto"/>
                <w:left w:val="none" w:sz="0" w:space="0" w:color="auto"/>
                <w:bottom w:val="none" w:sz="0" w:space="0" w:color="auto"/>
                <w:right w:val="none" w:sz="0" w:space="0" w:color="auto"/>
              </w:divBdr>
            </w:div>
            <w:div w:id="948895966">
              <w:marLeft w:val="0"/>
              <w:marRight w:val="0"/>
              <w:marTop w:val="0"/>
              <w:marBottom w:val="0"/>
              <w:divBdr>
                <w:top w:val="none" w:sz="0" w:space="0" w:color="auto"/>
                <w:left w:val="none" w:sz="0" w:space="0" w:color="auto"/>
                <w:bottom w:val="none" w:sz="0" w:space="0" w:color="auto"/>
                <w:right w:val="none" w:sz="0" w:space="0" w:color="auto"/>
              </w:divBdr>
            </w:div>
            <w:div w:id="1456294361">
              <w:marLeft w:val="0"/>
              <w:marRight w:val="0"/>
              <w:marTop w:val="0"/>
              <w:marBottom w:val="0"/>
              <w:divBdr>
                <w:top w:val="none" w:sz="0" w:space="0" w:color="auto"/>
                <w:left w:val="none" w:sz="0" w:space="0" w:color="auto"/>
                <w:bottom w:val="none" w:sz="0" w:space="0" w:color="auto"/>
                <w:right w:val="none" w:sz="0" w:space="0" w:color="auto"/>
              </w:divBdr>
            </w:div>
            <w:div w:id="712777311">
              <w:marLeft w:val="0"/>
              <w:marRight w:val="0"/>
              <w:marTop w:val="0"/>
              <w:marBottom w:val="0"/>
              <w:divBdr>
                <w:top w:val="none" w:sz="0" w:space="0" w:color="auto"/>
                <w:left w:val="none" w:sz="0" w:space="0" w:color="auto"/>
                <w:bottom w:val="none" w:sz="0" w:space="0" w:color="auto"/>
                <w:right w:val="none" w:sz="0" w:space="0" w:color="auto"/>
              </w:divBdr>
            </w:div>
            <w:div w:id="658734554">
              <w:marLeft w:val="0"/>
              <w:marRight w:val="0"/>
              <w:marTop w:val="0"/>
              <w:marBottom w:val="0"/>
              <w:divBdr>
                <w:top w:val="none" w:sz="0" w:space="0" w:color="auto"/>
                <w:left w:val="none" w:sz="0" w:space="0" w:color="auto"/>
                <w:bottom w:val="none" w:sz="0" w:space="0" w:color="auto"/>
                <w:right w:val="none" w:sz="0" w:space="0" w:color="auto"/>
              </w:divBdr>
            </w:div>
            <w:div w:id="1371681916">
              <w:marLeft w:val="0"/>
              <w:marRight w:val="0"/>
              <w:marTop w:val="0"/>
              <w:marBottom w:val="0"/>
              <w:divBdr>
                <w:top w:val="none" w:sz="0" w:space="0" w:color="auto"/>
                <w:left w:val="none" w:sz="0" w:space="0" w:color="auto"/>
                <w:bottom w:val="none" w:sz="0" w:space="0" w:color="auto"/>
                <w:right w:val="none" w:sz="0" w:space="0" w:color="auto"/>
              </w:divBdr>
            </w:div>
            <w:div w:id="112868061">
              <w:marLeft w:val="0"/>
              <w:marRight w:val="0"/>
              <w:marTop w:val="0"/>
              <w:marBottom w:val="0"/>
              <w:divBdr>
                <w:top w:val="none" w:sz="0" w:space="0" w:color="auto"/>
                <w:left w:val="none" w:sz="0" w:space="0" w:color="auto"/>
                <w:bottom w:val="none" w:sz="0" w:space="0" w:color="auto"/>
                <w:right w:val="none" w:sz="0" w:space="0" w:color="auto"/>
              </w:divBdr>
            </w:div>
            <w:div w:id="1263302121">
              <w:marLeft w:val="0"/>
              <w:marRight w:val="0"/>
              <w:marTop w:val="0"/>
              <w:marBottom w:val="0"/>
              <w:divBdr>
                <w:top w:val="none" w:sz="0" w:space="0" w:color="auto"/>
                <w:left w:val="none" w:sz="0" w:space="0" w:color="auto"/>
                <w:bottom w:val="none" w:sz="0" w:space="0" w:color="auto"/>
                <w:right w:val="none" w:sz="0" w:space="0" w:color="auto"/>
              </w:divBdr>
            </w:div>
            <w:div w:id="252014748">
              <w:marLeft w:val="0"/>
              <w:marRight w:val="0"/>
              <w:marTop w:val="0"/>
              <w:marBottom w:val="0"/>
              <w:divBdr>
                <w:top w:val="none" w:sz="0" w:space="0" w:color="auto"/>
                <w:left w:val="none" w:sz="0" w:space="0" w:color="auto"/>
                <w:bottom w:val="none" w:sz="0" w:space="0" w:color="auto"/>
                <w:right w:val="none" w:sz="0" w:space="0" w:color="auto"/>
              </w:divBdr>
            </w:div>
            <w:div w:id="1106313271">
              <w:marLeft w:val="0"/>
              <w:marRight w:val="0"/>
              <w:marTop w:val="0"/>
              <w:marBottom w:val="0"/>
              <w:divBdr>
                <w:top w:val="none" w:sz="0" w:space="0" w:color="auto"/>
                <w:left w:val="none" w:sz="0" w:space="0" w:color="auto"/>
                <w:bottom w:val="none" w:sz="0" w:space="0" w:color="auto"/>
                <w:right w:val="none" w:sz="0" w:space="0" w:color="auto"/>
              </w:divBdr>
            </w:div>
            <w:div w:id="1081754467">
              <w:marLeft w:val="0"/>
              <w:marRight w:val="0"/>
              <w:marTop w:val="0"/>
              <w:marBottom w:val="0"/>
              <w:divBdr>
                <w:top w:val="none" w:sz="0" w:space="0" w:color="auto"/>
                <w:left w:val="none" w:sz="0" w:space="0" w:color="auto"/>
                <w:bottom w:val="none" w:sz="0" w:space="0" w:color="auto"/>
                <w:right w:val="none" w:sz="0" w:space="0" w:color="auto"/>
              </w:divBdr>
            </w:div>
            <w:div w:id="1468164467">
              <w:marLeft w:val="0"/>
              <w:marRight w:val="0"/>
              <w:marTop w:val="0"/>
              <w:marBottom w:val="0"/>
              <w:divBdr>
                <w:top w:val="none" w:sz="0" w:space="0" w:color="auto"/>
                <w:left w:val="none" w:sz="0" w:space="0" w:color="auto"/>
                <w:bottom w:val="none" w:sz="0" w:space="0" w:color="auto"/>
                <w:right w:val="none" w:sz="0" w:space="0" w:color="auto"/>
              </w:divBdr>
            </w:div>
            <w:div w:id="35080222">
              <w:marLeft w:val="0"/>
              <w:marRight w:val="0"/>
              <w:marTop w:val="0"/>
              <w:marBottom w:val="0"/>
              <w:divBdr>
                <w:top w:val="none" w:sz="0" w:space="0" w:color="auto"/>
                <w:left w:val="none" w:sz="0" w:space="0" w:color="auto"/>
                <w:bottom w:val="none" w:sz="0" w:space="0" w:color="auto"/>
                <w:right w:val="none" w:sz="0" w:space="0" w:color="auto"/>
              </w:divBdr>
            </w:div>
            <w:div w:id="1064835582">
              <w:marLeft w:val="0"/>
              <w:marRight w:val="0"/>
              <w:marTop w:val="0"/>
              <w:marBottom w:val="0"/>
              <w:divBdr>
                <w:top w:val="none" w:sz="0" w:space="0" w:color="auto"/>
                <w:left w:val="none" w:sz="0" w:space="0" w:color="auto"/>
                <w:bottom w:val="none" w:sz="0" w:space="0" w:color="auto"/>
                <w:right w:val="none" w:sz="0" w:space="0" w:color="auto"/>
              </w:divBdr>
            </w:div>
            <w:div w:id="116242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3427">
      <w:bodyDiv w:val="1"/>
      <w:marLeft w:val="0"/>
      <w:marRight w:val="0"/>
      <w:marTop w:val="0"/>
      <w:marBottom w:val="0"/>
      <w:divBdr>
        <w:top w:val="none" w:sz="0" w:space="0" w:color="auto"/>
        <w:left w:val="none" w:sz="0" w:space="0" w:color="auto"/>
        <w:bottom w:val="none" w:sz="0" w:space="0" w:color="auto"/>
        <w:right w:val="none" w:sz="0" w:space="0" w:color="auto"/>
      </w:divBdr>
    </w:div>
    <w:div w:id="139854985">
      <w:bodyDiv w:val="1"/>
      <w:marLeft w:val="0"/>
      <w:marRight w:val="0"/>
      <w:marTop w:val="0"/>
      <w:marBottom w:val="0"/>
      <w:divBdr>
        <w:top w:val="none" w:sz="0" w:space="0" w:color="auto"/>
        <w:left w:val="none" w:sz="0" w:space="0" w:color="auto"/>
        <w:bottom w:val="none" w:sz="0" w:space="0" w:color="auto"/>
        <w:right w:val="none" w:sz="0" w:space="0" w:color="auto"/>
      </w:divBdr>
      <w:divsChild>
        <w:div w:id="1750426007">
          <w:marLeft w:val="0"/>
          <w:marRight w:val="0"/>
          <w:marTop w:val="0"/>
          <w:marBottom w:val="0"/>
          <w:divBdr>
            <w:top w:val="none" w:sz="0" w:space="0" w:color="auto"/>
            <w:left w:val="none" w:sz="0" w:space="0" w:color="auto"/>
            <w:bottom w:val="none" w:sz="0" w:space="0" w:color="auto"/>
            <w:right w:val="none" w:sz="0" w:space="0" w:color="auto"/>
          </w:divBdr>
          <w:divsChild>
            <w:div w:id="635913997">
              <w:marLeft w:val="0"/>
              <w:marRight w:val="0"/>
              <w:marTop w:val="0"/>
              <w:marBottom w:val="0"/>
              <w:divBdr>
                <w:top w:val="none" w:sz="0" w:space="0" w:color="auto"/>
                <w:left w:val="none" w:sz="0" w:space="0" w:color="auto"/>
                <w:bottom w:val="none" w:sz="0" w:space="0" w:color="auto"/>
                <w:right w:val="none" w:sz="0" w:space="0" w:color="auto"/>
              </w:divBdr>
            </w:div>
            <w:div w:id="153754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3222">
      <w:bodyDiv w:val="1"/>
      <w:marLeft w:val="0"/>
      <w:marRight w:val="0"/>
      <w:marTop w:val="0"/>
      <w:marBottom w:val="0"/>
      <w:divBdr>
        <w:top w:val="none" w:sz="0" w:space="0" w:color="auto"/>
        <w:left w:val="none" w:sz="0" w:space="0" w:color="auto"/>
        <w:bottom w:val="none" w:sz="0" w:space="0" w:color="auto"/>
        <w:right w:val="none" w:sz="0" w:space="0" w:color="auto"/>
      </w:divBdr>
    </w:div>
    <w:div w:id="147984126">
      <w:bodyDiv w:val="1"/>
      <w:marLeft w:val="0"/>
      <w:marRight w:val="0"/>
      <w:marTop w:val="0"/>
      <w:marBottom w:val="0"/>
      <w:divBdr>
        <w:top w:val="none" w:sz="0" w:space="0" w:color="auto"/>
        <w:left w:val="none" w:sz="0" w:space="0" w:color="auto"/>
        <w:bottom w:val="none" w:sz="0" w:space="0" w:color="auto"/>
        <w:right w:val="none" w:sz="0" w:space="0" w:color="auto"/>
      </w:divBdr>
    </w:div>
    <w:div w:id="169413648">
      <w:bodyDiv w:val="1"/>
      <w:marLeft w:val="0"/>
      <w:marRight w:val="0"/>
      <w:marTop w:val="0"/>
      <w:marBottom w:val="0"/>
      <w:divBdr>
        <w:top w:val="none" w:sz="0" w:space="0" w:color="auto"/>
        <w:left w:val="none" w:sz="0" w:space="0" w:color="auto"/>
        <w:bottom w:val="none" w:sz="0" w:space="0" w:color="auto"/>
        <w:right w:val="none" w:sz="0" w:space="0" w:color="auto"/>
      </w:divBdr>
      <w:divsChild>
        <w:div w:id="1420444493">
          <w:marLeft w:val="0"/>
          <w:marRight w:val="0"/>
          <w:marTop w:val="0"/>
          <w:marBottom w:val="0"/>
          <w:divBdr>
            <w:top w:val="none" w:sz="0" w:space="0" w:color="auto"/>
            <w:left w:val="none" w:sz="0" w:space="0" w:color="auto"/>
            <w:bottom w:val="none" w:sz="0" w:space="0" w:color="auto"/>
            <w:right w:val="none" w:sz="0" w:space="0" w:color="auto"/>
          </w:divBdr>
          <w:divsChild>
            <w:div w:id="69770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6411">
      <w:bodyDiv w:val="1"/>
      <w:marLeft w:val="0"/>
      <w:marRight w:val="0"/>
      <w:marTop w:val="0"/>
      <w:marBottom w:val="0"/>
      <w:divBdr>
        <w:top w:val="none" w:sz="0" w:space="0" w:color="auto"/>
        <w:left w:val="none" w:sz="0" w:space="0" w:color="auto"/>
        <w:bottom w:val="none" w:sz="0" w:space="0" w:color="auto"/>
        <w:right w:val="none" w:sz="0" w:space="0" w:color="auto"/>
      </w:divBdr>
    </w:div>
    <w:div w:id="171801681">
      <w:bodyDiv w:val="1"/>
      <w:marLeft w:val="0"/>
      <w:marRight w:val="0"/>
      <w:marTop w:val="0"/>
      <w:marBottom w:val="0"/>
      <w:divBdr>
        <w:top w:val="none" w:sz="0" w:space="0" w:color="auto"/>
        <w:left w:val="none" w:sz="0" w:space="0" w:color="auto"/>
        <w:bottom w:val="none" w:sz="0" w:space="0" w:color="auto"/>
        <w:right w:val="none" w:sz="0" w:space="0" w:color="auto"/>
      </w:divBdr>
    </w:div>
    <w:div w:id="175848970">
      <w:bodyDiv w:val="1"/>
      <w:marLeft w:val="0"/>
      <w:marRight w:val="0"/>
      <w:marTop w:val="0"/>
      <w:marBottom w:val="0"/>
      <w:divBdr>
        <w:top w:val="none" w:sz="0" w:space="0" w:color="auto"/>
        <w:left w:val="none" w:sz="0" w:space="0" w:color="auto"/>
        <w:bottom w:val="none" w:sz="0" w:space="0" w:color="auto"/>
        <w:right w:val="none" w:sz="0" w:space="0" w:color="auto"/>
      </w:divBdr>
    </w:div>
    <w:div w:id="177744987">
      <w:bodyDiv w:val="1"/>
      <w:marLeft w:val="0"/>
      <w:marRight w:val="0"/>
      <w:marTop w:val="0"/>
      <w:marBottom w:val="0"/>
      <w:divBdr>
        <w:top w:val="none" w:sz="0" w:space="0" w:color="auto"/>
        <w:left w:val="none" w:sz="0" w:space="0" w:color="auto"/>
        <w:bottom w:val="none" w:sz="0" w:space="0" w:color="auto"/>
        <w:right w:val="none" w:sz="0" w:space="0" w:color="auto"/>
      </w:divBdr>
    </w:div>
    <w:div w:id="178273897">
      <w:bodyDiv w:val="1"/>
      <w:marLeft w:val="0"/>
      <w:marRight w:val="0"/>
      <w:marTop w:val="0"/>
      <w:marBottom w:val="0"/>
      <w:divBdr>
        <w:top w:val="none" w:sz="0" w:space="0" w:color="auto"/>
        <w:left w:val="none" w:sz="0" w:space="0" w:color="auto"/>
        <w:bottom w:val="none" w:sz="0" w:space="0" w:color="auto"/>
        <w:right w:val="none" w:sz="0" w:space="0" w:color="auto"/>
      </w:divBdr>
    </w:div>
    <w:div w:id="178811303">
      <w:bodyDiv w:val="1"/>
      <w:marLeft w:val="0"/>
      <w:marRight w:val="0"/>
      <w:marTop w:val="0"/>
      <w:marBottom w:val="0"/>
      <w:divBdr>
        <w:top w:val="none" w:sz="0" w:space="0" w:color="auto"/>
        <w:left w:val="none" w:sz="0" w:space="0" w:color="auto"/>
        <w:bottom w:val="none" w:sz="0" w:space="0" w:color="auto"/>
        <w:right w:val="none" w:sz="0" w:space="0" w:color="auto"/>
      </w:divBdr>
    </w:div>
    <w:div w:id="184055983">
      <w:bodyDiv w:val="1"/>
      <w:marLeft w:val="0"/>
      <w:marRight w:val="0"/>
      <w:marTop w:val="0"/>
      <w:marBottom w:val="0"/>
      <w:divBdr>
        <w:top w:val="none" w:sz="0" w:space="0" w:color="auto"/>
        <w:left w:val="none" w:sz="0" w:space="0" w:color="auto"/>
        <w:bottom w:val="none" w:sz="0" w:space="0" w:color="auto"/>
        <w:right w:val="none" w:sz="0" w:space="0" w:color="auto"/>
      </w:divBdr>
      <w:divsChild>
        <w:div w:id="270364139">
          <w:marLeft w:val="0"/>
          <w:marRight w:val="0"/>
          <w:marTop w:val="0"/>
          <w:marBottom w:val="0"/>
          <w:divBdr>
            <w:top w:val="none" w:sz="0" w:space="0" w:color="auto"/>
            <w:left w:val="none" w:sz="0" w:space="0" w:color="auto"/>
            <w:bottom w:val="none" w:sz="0" w:space="0" w:color="auto"/>
            <w:right w:val="none" w:sz="0" w:space="0" w:color="auto"/>
          </w:divBdr>
          <w:divsChild>
            <w:div w:id="1256017590">
              <w:marLeft w:val="0"/>
              <w:marRight w:val="0"/>
              <w:marTop w:val="0"/>
              <w:marBottom w:val="0"/>
              <w:divBdr>
                <w:top w:val="none" w:sz="0" w:space="0" w:color="auto"/>
                <w:left w:val="none" w:sz="0" w:space="0" w:color="auto"/>
                <w:bottom w:val="none" w:sz="0" w:space="0" w:color="auto"/>
                <w:right w:val="none" w:sz="0" w:space="0" w:color="auto"/>
              </w:divBdr>
            </w:div>
            <w:div w:id="854656167">
              <w:marLeft w:val="0"/>
              <w:marRight w:val="0"/>
              <w:marTop w:val="0"/>
              <w:marBottom w:val="0"/>
              <w:divBdr>
                <w:top w:val="none" w:sz="0" w:space="0" w:color="auto"/>
                <w:left w:val="none" w:sz="0" w:space="0" w:color="auto"/>
                <w:bottom w:val="none" w:sz="0" w:space="0" w:color="auto"/>
                <w:right w:val="none" w:sz="0" w:space="0" w:color="auto"/>
              </w:divBdr>
            </w:div>
            <w:div w:id="1937639416">
              <w:marLeft w:val="0"/>
              <w:marRight w:val="0"/>
              <w:marTop w:val="0"/>
              <w:marBottom w:val="0"/>
              <w:divBdr>
                <w:top w:val="none" w:sz="0" w:space="0" w:color="auto"/>
                <w:left w:val="none" w:sz="0" w:space="0" w:color="auto"/>
                <w:bottom w:val="none" w:sz="0" w:space="0" w:color="auto"/>
                <w:right w:val="none" w:sz="0" w:space="0" w:color="auto"/>
              </w:divBdr>
            </w:div>
            <w:div w:id="1323898713">
              <w:marLeft w:val="0"/>
              <w:marRight w:val="0"/>
              <w:marTop w:val="0"/>
              <w:marBottom w:val="0"/>
              <w:divBdr>
                <w:top w:val="none" w:sz="0" w:space="0" w:color="auto"/>
                <w:left w:val="none" w:sz="0" w:space="0" w:color="auto"/>
                <w:bottom w:val="none" w:sz="0" w:space="0" w:color="auto"/>
                <w:right w:val="none" w:sz="0" w:space="0" w:color="auto"/>
              </w:divBdr>
            </w:div>
            <w:div w:id="859047846">
              <w:marLeft w:val="0"/>
              <w:marRight w:val="0"/>
              <w:marTop w:val="0"/>
              <w:marBottom w:val="0"/>
              <w:divBdr>
                <w:top w:val="none" w:sz="0" w:space="0" w:color="auto"/>
                <w:left w:val="none" w:sz="0" w:space="0" w:color="auto"/>
                <w:bottom w:val="none" w:sz="0" w:space="0" w:color="auto"/>
                <w:right w:val="none" w:sz="0" w:space="0" w:color="auto"/>
              </w:divBdr>
            </w:div>
            <w:div w:id="5971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5010">
      <w:bodyDiv w:val="1"/>
      <w:marLeft w:val="0"/>
      <w:marRight w:val="0"/>
      <w:marTop w:val="0"/>
      <w:marBottom w:val="0"/>
      <w:divBdr>
        <w:top w:val="none" w:sz="0" w:space="0" w:color="auto"/>
        <w:left w:val="none" w:sz="0" w:space="0" w:color="auto"/>
        <w:bottom w:val="none" w:sz="0" w:space="0" w:color="auto"/>
        <w:right w:val="none" w:sz="0" w:space="0" w:color="auto"/>
      </w:divBdr>
    </w:div>
    <w:div w:id="185336176">
      <w:bodyDiv w:val="1"/>
      <w:marLeft w:val="0"/>
      <w:marRight w:val="0"/>
      <w:marTop w:val="0"/>
      <w:marBottom w:val="0"/>
      <w:divBdr>
        <w:top w:val="none" w:sz="0" w:space="0" w:color="auto"/>
        <w:left w:val="none" w:sz="0" w:space="0" w:color="auto"/>
        <w:bottom w:val="none" w:sz="0" w:space="0" w:color="auto"/>
        <w:right w:val="none" w:sz="0" w:space="0" w:color="auto"/>
      </w:divBdr>
    </w:div>
    <w:div w:id="201672066">
      <w:bodyDiv w:val="1"/>
      <w:marLeft w:val="0"/>
      <w:marRight w:val="0"/>
      <w:marTop w:val="0"/>
      <w:marBottom w:val="0"/>
      <w:divBdr>
        <w:top w:val="none" w:sz="0" w:space="0" w:color="auto"/>
        <w:left w:val="none" w:sz="0" w:space="0" w:color="auto"/>
        <w:bottom w:val="none" w:sz="0" w:space="0" w:color="auto"/>
        <w:right w:val="none" w:sz="0" w:space="0" w:color="auto"/>
      </w:divBdr>
      <w:divsChild>
        <w:div w:id="1303390308">
          <w:marLeft w:val="0"/>
          <w:marRight w:val="0"/>
          <w:marTop w:val="0"/>
          <w:marBottom w:val="0"/>
          <w:divBdr>
            <w:top w:val="none" w:sz="0" w:space="0" w:color="auto"/>
            <w:left w:val="none" w:sz="0" w:space="0" w:color="auto"/>
            <w:bottom w:val="none" w:sz="0" w:space="0" w:color="auto"/>
            <w:right w:val="none" w:sz="0" w:space="0" w:color="auto"/>
          </w:divBdr>
          <w:divsChild>
            <w:div w:id="2069457075">
              <w:marLeft w:val="0"/>
              <w:marRight w:val="0"/>
              <w:marTop w:val="0"/>
              <w:marBottom w:val="0"/>
              <w:divBdr>
                <w:top w:val="none" w:sz="0" w:space="0" w:color="auto"/>
                <w:left w:val="none" w:sz="0" w:space="0" w:color="auto"/>
                <w:bottom w:val="none" w:sz="0" w:space="0" w:color="auto"/>
                <w:right w:val="none" w:sz="0" w:space="0" w:color="auto"/>
              </w:divBdr>
            </w:div>
            <w:div w:id="1208880914">
              <w:marLeft w:val="0"/>
              <w:marRight w:val="0"/>
              <w:marTop w:val="0"/>
              <w:marBottom w:val="0"/>
              <w:divBdr>
                <w:top w:val="none" w:sz="0" w:space="0" w:color="auto"/>
                <w:left w:val="none" w:sz="0" w:space="0" w:color="auto"/>
                <w:bottom w:val="none" w:sz="0" w:space="0" w:color="auto"/>
                <w:right w:val="none" w:sz="0" w:space="0" w:color="auto"/>
              </w:divBdr>
            </w:div>
            <w:div w:id="627249250">
              <w:marLeft w:val="0"/>
              <w:marRight w:val="0"/>
              <w:marTop w:val="0"/>
              <w:marBottom w:val="0"/>
              <w:divBdr>
                <w:top w:val="none" w:sz="0" w:space="0" w:color="auto"/>
                <w:left w:val="none" w:sz="0" w:space="0" w:color="auto"/>
                <w:bottom w:val="none" w:sz="0" w:space="0" w:color="auto"/>
                <w:right w:val="none" w:sz="0" w:space="0" w:color="auto"/>
              </w:divBdr>
            </w:div>
            <w:div w:id="516702876">
              <w:marLeft w:val="0"/>
              <w:marRight w:val="0"/>
              <w:marTop w:val="0"/>
              <w:marBottom w:val="0"/>
              <w:divBdr>
                <w:top w:val="none" w:sz="0" w:space="0" w:color="auto"/>
                <w:left w:val="none" w:sz="0" w:space="0" w:color="auto"/>
                <w:bottom w:val="none" w:sz="0" w:space="0" w:color="auto"/>
                <w:right w:val="none" w:sz="0" w:space="0" w:color="auto"/>
              </w:divBdr>
            </w:div>
            <w:div w:id="1780029784">
              <w:marLeft w:val="0"/>
              <w:marRight w:val="0"/>
              <w:marTop w:val="0"/>
              <w:marBottom w:val="0"/>
              <w:divBdr>
                <w:top w:val="none" w:sz="0" w:space="0" w:color="auto"/>
                <w:left w:val="none" w:sz="0" w:space="0" w:color="auto"/>
                <w:bottom w:val="none" w:sz="0" w:space="0" w:color="auto"/>
                <w:right w:val="none" w:sz="0" w:space="0" w:color="auto"/>
              </w:divBdr>
            </w:div>
            <w:div w:id="1399203406">
              <w:marLeft w:val="0"/>
              <w:marRight w:val="0"/>
              <w:marTop w:val="0"/>
              <w:marBottom w:val="0"/>
              <w:divBdr>
                <w:top w:val="none" w:sz="0" w:space="0" w:color="auto"/>
                <w:left w:val="none" w:sz="0" w:space="0" w:color="auto"/>
                <w:bottom w:val="none" w:sz="0" w:space="0" w:color="auto"/>
                <w:right w:val="none" w:sz="0" w:space="0" w:color="auto"/>
              </w:divBdr>
            </w:div>
            <w:div w:id="47738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6892">
      <w:bodyDiv w:val="1"/>
      <w:marLeft w:val="0"/>
      <w:marRight w:val="0"/>
      <w:marTop w:val="0"/>
      <w:marBottom w:val="0"/>
      <w:divBdr>
        <w:top w:val="none" w:sz="0" w:space="0" w:color="auto"/>
        <w:left w:val="none" w:sz="0" w:space="0" w:color="auto"/>
        <w:bottom w:val="none" w:sz="0" w:space="0" w:color="auto"/>
        <w:right w:val="none" w:sz="0" w:space="0" w:color="auto"/>
      </w:divBdr>
    </w:div>
    <w:div w:id="202982458">
      <w:bodyDiv w:val="1"/>
      <w:marLeft w:val="0"/>
      <w:marRight w:val="0"/>
      <w:marTop w:val="0"/>
      <w:marBottom w:val="0"/>
      <w:divBdr>
        <w:top w:val="none" w:sz="0" w:space="0" w:color="auto"/>
        <w:left w:val="none" w:sz="0" w:space="0" w:color="auto"/>
        <w:bottom w:val="none" w:sz="0" w:space="0" w:color="auto"/>
        <w:right w:val="none" w:sz="0" w:space="0" w:color="auto"/>
      </w:divBdr>
    </w:div>
    <w:div w:id="207839528">
      <w:bodyDiv w:val="1"/>
      <w:marLeft w:val="0"/>
      <w:marRight w:val="0"/>
      <w:marTop w:val="0"/>
      <w:marBottom w:val="0"/>
      <w:divBdr>
        <w:top w:val="none" w:sz="0" w:space="0" w:color="auto"/>
        <w:left w:val="none" w:sz="0" w:space="0" w:color="auto"/>
        <w:bottom w:val="none" w:sz="0" w:space="0" w:color="auto"/>
        <w:right w:val="none" w:sz="0" w:space="0" w:color="auto"/>
      </w:divBdr>
    </w:div>
    <w:div w:id="216280082">
      <w:bodyDiv w:val="1"/>
      <w:marLeft w:val="0"/>
      <w:marRight w:val="0"/>
      <w:marTop w:val="0"/>
      <w:marBottom w:val="0"/>
      <w:divBdr>
        <w:top w:val="none" w:sz="0" w:space="0" w:color="auto"/>
        <w:left w:val="none" w:sz="0" w:space="0" w:color="auto"/>
        <w:bottom w:val="none" w:sz="0" w:space="0" w:color="auto"/>
        <w:right w:val="none" w:sz="0" w:space="0" w:color="auto"/>
      </w:divBdr>
    </w:div>
    <w:div w:id="219172098">
      <w:bodyDiv w:val="1"/>
      <w:marLeft w:val="0"/>
      <w:marRight w:val="0"/>
      <w:marTop w:val="0"/>
      <w:marBottom w:val="0"/>
      <w:divBdr>
        <w:top w:val="none" w:sz="0" w:space="0" w:color="auto"/>
        <w:left w:val="none" w:sz="0" w:space="0" w:color="auto"/>
        <w:bottom w:val="none" w:sz="0" w:space="0" w:color="auto"/>
        <w:right w:val="none" w:sz="0" w:space="0" w:color="auto"/>
      </w:divBdr>
    </w:div>
    <w:div w:id="228077954">
      <w:bodyDiv w:val="1"/>
      <w:marLeft w:val="0"/>
      <w:marRight w:val="0"/>
      <w:marTop w:val="0"/>
      <w:marBottom w:val="0"/>
      <w:divBdr>
        <w:top w:val="none" w:sz="0" w:space="0" w:color="auto"/>
        <w:left w:val="none" w:sz="0" w:space="0" w:color="auto"/>
        <w:bottom w:val="none" w:sz="0" w:space="0" w:color="auto"/>
        <w:right w:val="none" w:sz="0" w:space="0" w:color="auto"/>
      </w:divBdr>
    </w:div>
    <w:div w:id="238298298">
      <w:bodyDiv w:val="1"/>
      <w:marLeft w:val="0"/>
      <w:marRight w:val="0"/>
      <w:marTop w:val="0"/>
      <w:marBottom w:val="0"/>
      <w:divBdr>
        <w:top w:val="none" w:sz="0" w:space="0" w:color="auto"/>
        <w:left w:val="none" w:sz="0" w:space="0" w:color="auto"/>
        <w:bottom w:val="none" w:sz="0" w:space="0" w:color="auto"/>
        <w:right w:val="none" w:sz="0" w:space="0" w:color="auto"/>
      </w:divBdr>
    </w:div>
    <w:div w:id="256988318">
      <w:bodyDiv w:val="1"/>
      <w:marLeft w:val="0"/>
      <w:marRight w:val="0"/>
      <w:marTop w:val="0"/>
      <w:marBottom w:val="0"/>
      <w:divBdr>
        <w:top w:val="none" w:sz="0" w:space="0" w:color="auto"/>
        <w:left w:val="none" w:sz="0" w:space="0" w:color="auto"/>
        <w:bottom w:val="none" w:sz="0" w:space="0" w:color="auto"/>
        <w:right w:val="none" w:sz="0" w:space="0" w:color="auto"/>
      </w:divBdr>
    </w:div>
    <w:div w:id="262303757">
      <w:bodyDiv w:val="1"/>
      <w:marLeft w:val="0"/>
      <w:marRight w:val="0"/>
      <w:marTop w:val="0"/>
      <w:marBottom w:val="0"/>
      <w:divBdr>
        <w:top w:val="none" w:sz="0" w:space="0" w:color="auto"/>
        <w:left w:val="none" w:sz="0" w:space="0" w:color="auto"/>
        <w:bottom w:val="none" w:sz="0" w:space="0" w:color="auto"/>
        <w:right w:val="none" w:sz="0" w:space="0" w:color="auto"/>
      </w:divBdr>
    </w:div>
    <w:div w:id="275333836">
      <w:bodyDiv w:val="1"/>
      <w:marLeft w:val="0"/>
      <w:marRight w:val="0"/>
      <w:marTop w:val="0"/>
      <w:marBottom w:val="0"/>
      <w:divBdr>
        <w:top w:val="none" w:sz="0" w:space="0" w:color="auto"/>
        <w:left w:val="none" w:sz="0" w:space="0" w:color="auto"/>
        <w:bottom w:val="none" w:sz="0" w:space="0" w:color="auto"/>
        <w:right w:val="none" w:sz="0" w:space="0" w:color="auto"/>
      </w:divBdr>
    </w:div>
    <w:div w:id="278024468">
      <w:bodyDiv w:val="1"/>
      <w:marLeft w:val="0"/>
      <w:marRight w:val="0"/>
      <w:marTop w:val="0"/>
      <w:marBottom w:val="0"/>
      <w:divBdr>
        <w:top w:val="none" w:sz="0" w:space="0" w:color="auto"/>
        <w:left w:val="none" w:sz="0" w:space="0" w:color="auto"/>
        <w:bottom w:val="none" w:sz="0" w:space="0" w:color="auto"/>
        <w:right w:val="none" w:sz="0" w:space="0" w:color="auto"/>
      </w:divBdr>
    </w:div>
    <w:div w:id="279726641">
      <w:bodyDiv w:val="1"/>
      <w:marLeft w:val="0"/>
      <w:marRight w:val="0"/>
      <w:marTop w:val="0"/>
      <w:marBottom w:val="0"/>
      <w:divBdr>
        <w:top w:val="none" w:sz="0" w:space="0" w:color="auto"/>
        <w:left w:val="none" w:sz="0" w:space="0" w:color="auto"/>
        <w:bottom w:val="none" w:sz="0" w:space="0" w:color="auto"/>
        <w:right w:val="none" w:sz="0" w:space="0" w:color="auto"/>
      </w:divBdr>
      <w:divsChild>
        <w:div w:id="556285416">
          <w:marLeft w:val="0"/>
          <w:marRight w:val="0"/>
          <w:marTop w:val="0"/>
          <w:marBottom w:val="0"/>
          <w:divBdr>
            <w:top w:val="none" w:sz="0" w:space="0" w:color="auto"/>
            <w:left w:val="none" w:sz="0" w:space="0" w:color="auto"/>
            <w:bottom w:val="none" w:sz="0" w:space="0" w:color="auto"/>
            <w:right w:val="none" w:sz="0" w:space="0" w:color="auto"/>
          </w:divBdr>
          <w:divsChild>
            <w:div w:id="1757245649">
              <w:marLeft w:val="0"/>
              <w:marRight w:val="0"/>
              <w:marTop w:val="0"/>
              <w:marBottom w:val="0"/>
              <w:divBdr>
                <w:top w:val="none" w:sz="0" w:space="0" w:color="auto"/>
                <w:left w:val="none" w:sz="0" w:space="0" w:color="auto"/>
                <w:bottom w:val="none" w:sz="0" w:space="0" w:color="auto"/>
                <w:right w:val="none" w:sz="0" w:space="0" w:color="auto"/>
              </w:divBdr>
            </w:div>
            <w:div w:id="465515751">
              <w:marLeft w:val="0"/>
              <w:marRight w:val="0"/>
              <w:marTop w:val="0"/>
              <w:marBottom w:val="0"/>
              <w:divBdr>
                <w:top w:val="none" w:sz="0" w:space="0" w:color="auto"/>
                <w:left w:val="none" w:sz="0" w:space="0" w:color="auto"/>
                <w:bottom w:val="none" w:sz="0" w:space="0" w:color="auto"/>
                <w:right w:val="none" w:sz="0" w:space="0" w:color="auto"/>
              </w:divBdr>
            </w:div>
            <w:div w:id="145899035">
              <w:marLeft w:val="0"/>
              <w:marRight w:val="0"/>
              <w:marTop w:val="0"/>
              <w:marBottom w:val="0"/>
              <w:divBdr>
                <w:top w:val="none" w:sz="0" w:space="0" w:color="auto"/>
                <w:left w:val="none" w:sz="0" w:space="0" w:color="auto"/>
                <w:bottom w:val="none" w:sz="0" w:space="0" w:color="auto"/>
                <w:right w:val="none" w:sz="0" w:space="0" w:color="auto"/>
              </w:divBdr>
            </w:div>
            <w:div w:id="434788847">
              <w:marLeft w:val="0"/>
              <w:marRight w:val="0"/>
              <w:marTop w:val="0"/>
              <w:marBottom w:val="0"/>
              <w:divBdr>
                <w:top w:val="none" w:sz="0" w:space="0" w:color="auto"/>
                <w:left w:val="none" w:sz="0" w:space="0" w:color="auto"/>
                <w:bottom w:val="none" w:sz="0" w:space="0" w:color="auto"/>
                <w:right w:val="none" w:sz="0" w:space="0" w:color="auto"/>
              </w:divBdr>
            </w:div>
            <w:div w:id="1053622910">
              <w:marLeft w:val="0"/>
              <w:marRight w:val="0"/>
              <w:marTop w:val="0"/>
              <w:marBottom w:val="0"/>
              <w:divBdr>
                <w:top w:val="none" w:sz="0" w:space="0" w:color="auto"/>
                <w:left w:val="none" w:sz="0" w:space="0" w:color="auto"/>
                <w:bottom w:val="none" w:sz="0" w:space="0" w:color="auto"/>
                <w:right w:val="none" w:sz="0" w:space="0" w:color="auto"/>
              </w:divBdr>
            </w:div>
            <w:div w:id="532498977">
              <w:marLeft w:val="0"/>
              <w:marRight w:val="0"/>
              <w:marTop w:val="0"/>
              <w:marBottom w:val="0"/>
              <w:divBdr>
                <w:top w:val="none" w:sz="0" w:space="0" w:color="auto"/>
                <w:left w:val="none" w:sz="0" w:space="0" w:color="auto"/>
                <w:bottom w:val="none" w:sz="0" w:space="0" w:color="auto"/>
                <w:right w:val="none" w:sz="0" w:space="0" w:color="auto"/>
              </w:divBdr>
            </w:div>
            <w:div w:id="1847791785">
              <w:marLeft w:val="0"/>
              <w:marRight w:val="0"/>
              <w:marTop w:val="0"/>
              <w:marBottom w:val="0"/>
              <w:divBdr>
                <w:top w:val="none" w:sz="0" w:space="0" w:color="auto"/>
                <w:left w:val="none" w:sz="0" w:space="0" w:color="auto"/>
                <w:bottom w:val="none" w:sz="0" w:space="0" w:color="auto"/>
                <w:right w:val="none" w:sz="0" w:space="0" w:color="auto"/>
              </w:divBdr>
            </w:div>
            <w:div w:id="821197440">
              <w:marLeft w:val="0"/>
              <w:marRight w:val="0"/>
              <w:marTop w:val="0"/>
              <w:marBottom w:val="0"/>
              <w:divBdr>
                <w:top w:val="none" w:sz="0" w:space="0" w:color="auto"/>
                <w:left w:val="none" w:sz="0" w:space="0" w:color="auto"/>
                <w:bottom w:val="none" w:sz="0" w:space="0" w:color="auto"/>
                <w:right w:val="none" w:sz="0" w:space="0" w:color="auto"/>
              </w:divBdr>
            </w:div>
            <w:div w:id="908806713">
              <w:marLeft w:val="0"/>
              <w:marRight w:val="0"/>
              <w:marTop w:val="0"/>
              <w:marBottom w:val="0"/>
              <w:divBdr>
                <w:top w:val="none" w:sz="0" w:space="0" w:color="auto"/>
                <w:left w:val="none" w:sz="0" w:space="0" w:color="auto"/>
                <w:bottom w:val="none" w:sz="0" w:space="0" w:color="auto"/>
                <w:right w:val="none" w:sz="0" w:space="0" w:color="auto"/>
              </w:divBdr>
            </w:div>
            <w:div w:id="137579808">
              <w:marLeft w:val="0"/>
              <w:marRight w:val="0"/>
              <w:marTop w:val="0"/>
              <w:marBottom w:val="0"/>
              <w:divBdr>
                <w:top w:val="none" w:sz="0" w:space="0" w:color="auto"/>
                <w:left w:val="none" w:sz="0" w:space="0" w:color="auto"/>
                <w:bottom w:val="none" w:sz="0" w:space="0" w:color="auto"/>
                <w:right w:val="none" w:sz="0" w:space="0" w:color="auto"/>
              </w:divBdr>
            </w:div>
            <w:div w:id="1451431865">
              <w:marLeft w:val="0"/>
              <w:marRight w:val="0"/>
              <w:marTop w:val="0"/>
              <w:marBottom w:val="0"/>
              <w:divBdr>
                <w:top w:val="none" w:sz="0" w:space="0" w:color="auto"/>
                <w:left w:val="none" w:sz="0" w:space="0" w:color="auto"/>
                <w:bottom w:val="none" w:sz="0" w:space="0" w:color="auto"/>
                <w:right w:val="none" w:sz="0" w:space="0" w:color="auto"/>
              </w:divBdr>
            </w:div>
            <w:div w:id="866453338">
              <w:marLeft w:val="0"/>
              <w:marRight w:val="0"/>
              <w:marTop w:val="0"/>
              <w:marBottom w:val="0"/>
              <w:divBdr>
                <w:top w:val="none" w:sz="0" w:space="0" w:color="auto"/>
                <w:left w:val="none" w:sz="0" w:space="0" w:color="auto"/>
                <w:bottom w:val="none" w:sz="0" w:space="0" w:color="auto"/>
                <w:right w:val="none" w:sz="0" w:space="0" w:color="auto"/>
              </w:divBdr>
            </w:div>
            <w:div w:id="418410709">
              <w:marLeft w:val="0"/>
              <w:marRight w:val="0"/>
              <w:marTop w:val="0"/>
              <w:marBottom w:val="0"/>
              <w:divBdr>
                <w:top w:val="none" w:sz="0" w:space="0" w:color="auto"/>
                <w:left w:val="none" w:sz="0" w:space="0" w:color="auto"/>
                <w:bottom w:val="none" w:sz="0" w:space="0" w:color="auto"/>
                <w:right w:val="none" w:sz="0" w:space="0" w:color="auto"/>
              </w:divBdr>
            </w:div>
            <w:div w:id="897518919">
              <w:marLeft w:val="0"/>
              <w:marRight w:val="0"/>
              <w:marTop w:val="0"/>
              <w:marBottom w:val="0"/>
              <w:divBdr>
                <w:top w:val="none" w:sz="0" w:space="0" w:color="auto"/>
                <w:left w:val="none" w:sz="0" w:space="0" w:color="auto"/>
                <w:bottom w:val="none" w:sz="0" w:space="0" w:color="auto"/>
                <w:right w:val="none" w:sz="0" w:space="0" w:color="auto"/>
              </w:divBdr>
            </w:div>
            <w:div w:id="1464929422">
              <w:marLeft w:val="0"/>
              <w:marRight w:val="0"/>
              <w:marTop w:val="0"/>
              <w:marBottom w:val="0"/>
              <w:divBdr>
                <w:top w:val="none" w:sz="0" w:space="0" w:color="auto"/>
                <w:left w:val="none" w:sz="0" w:space="0" w:color="auto"/>
                <w:bottom w:val="none" w:sz="0" w:space="0" w:color="auto"/>
                <w:right w:val="none" w:sz="0" w:space="0" w:color="auto"/>
              </w:divBdr>
            </w:div>
            <w:div w:id="602223757">
              <w:marLeft w:val="0"/>
              <w:marRight w:val="0"/>
              <w:marTop w:val="0"/>
              <w:marBottom w:val="0"/>
              <w:divBdr>
                <w:top w:val="none" w:sz="0" w:space="0" w:color="auto"/>
                <w:left w:val="none" w:sz="0" w:space="0" w:color="auto"/>
                <w:bottom w:val="none" w:sz="0" w:space="0" w:color="auto"/>
                <w:right w:val="none" w:sz="0" w:space="0" w:color="auto"/>
              </w:divBdr>
            </w:div>
            <w:div w:id="78153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08119">
      <w:bodyDiv w:val="1"/>
      <w:marLeft w:val="0"/>
      <w:marRight w:val="0"/>
      <w:marTop w:val="0"/>
      <w:marBottom w:val="0"/>
      <w:divBdr>
        <w:top w:val="none" w:sz="0" w:space="0" w:color="auto"/>
        <w:left w:val="none" w:sz="0" w:space="0" w:color="auto"/>
        <w:bottom w:val="none" w:sz="0" w:space="0" w:color="auto"/>
        <w:right w:val="none" w:sz="0" w:space="0" w:color="auto"/>
      </w:divBdr>
    </w:div>
    <w:div w:id="286620937">
      <w:bodyDiv w:val="1"/>
      <w:marLeft w:val="0"/>
      <w:marRight w:val="0"/>
      <w:marTop w:val="0"/>
      <w:marBottom w:val="0"/>
      <w:divBdr>
        <w:top w:val="none" w:sz="0" w:space="0" w:color="auto"/>
        <w:left w:val="none" w:sz="0" w:space="0" w:color="auto"/>
        <w:bottom w:val="none" w:sz="0" w:space="0" w:color="auto"/>
        <w:right w:val="none" w:sz="0" w:space="0" w:color="auto"/>
      </w:divBdr>
    </w:div>
    <w:div w:id="309797282">
      <w:bodyDiv w:val="1"/>
      <w:marLeft w:val="0"/>
      <w:marRight w:val="0"/>
      <w:marTop w:val="0"/>
      <w:marBottom w:val="0"/>
      <w:divBdr>
        <w:top w:val="none" w:sz="0" w:space="0" w:color="auto"/>
        <w:left w:val="none" w:sz="0" w:space="0" w:color="auto"/>
        <w:bottom w:val="none" w:sz="0" w:space="0" w:color="auto"/>
        <w:right w:val="none" w:sz="0" w:space="0" w:color="auto"/>
      </w:divBdr>
    </w:div>
    <w:div w:id="318121826">
      <w:bodyDiv w:val="1"/>
      <w:marLeft w:val="0"/>
      <w:marRight w:val="0"/>
      <w:marTop w:val="0"/>
      <w:marBottom w:val="0"/>
      <w:divBdr>
        <w:top w:val="none" w:sz="0" w:space="0" w:color="auto"/>
        <w:left w:val="none" w:sz="0" w:space="0" w:color="auto"/>
        <w:bottom w:val="none" w:sz="0" w:space="0" w:color="auto"/>
        <w:right w:val="none" w:sz="0" w:space="0" w:color="auto"/>
      </w:divBdr>
    </w:div>
    <w:div w:id="319236756">
      <w:bodyDiv w:val="1"/>
      <w:marLeft w:val="0"/>
      <w:marRight w:val="0"/>
      <w:marTop w:val="0"/>
      <w:marBottom w:val="0"/>
      <w:divBdr>
        <w:top w:val="none" w:sz="0" w:space="0" w:color="auto"/>
        <w:left w:val="none" w:sz="0" w:space="0" w:color="auto"/>
        <w:bottom w:val="none" w:sz="0" w:space="0" w:color="auto"/>
        <w:right w:val="none" w:sz="0" w:space="0" w:color="auto"/>
      </w:divBdr>
    </w:div>
    <w:div w:id="319239005">
      <w:bodyDiv w:val="1"/>
      <w:marLeft w:val="0"/>
      <w:marRight w:val="0"/>
      <w:marTop w:val="0"/>
      <w:marBottom w:val="0"/>
      <w:divBdr>
        <w:top w:val="none" w:sz="0" w:space="0" w:color="auto"/>
        <w:left w:val="none" w:sz="0" w:space="0" w:color="auto"/>
        <w:bottom w:val="none" w:sz="0" w:space="0" w:color="auto"/>
        <w:right w:val="none" w:sz="0" w:space="0" w:color="auto"/>
      </w:divBdr>
    </w:div>
    <w:div w:id="346099758">
      <w:bodyDiv w:val="1"/>
      <w:marLeft w:val="0"/>
      <w:marRight w:val="0"/>
      <w:marTop w:val="0"/>
      <w:marBottom w:val="0"/>
      <w:divBdr>
        <w:top w:val="none" w:sz="0" w:space="0" w:color="auto"/>
        <w:left w:val="none" w:sz="0" w:space="0" w:color="auto"/>
        <w:bottom w:val="none" w:sz="0" w:space="0" w:color="auto"/>
        <w:right w:val="none" w:sz="0" w:space="0" w:color="auto"/>
      </w:divBdr>
    </w:div>
    <w:div w:id="348531525">
      <w:bodyDiv w:val="1"/>
      <w:marLeft w:val="0"/>
      <w:marRight w:val="0"/>
      <w:marTop w:val="0"/>
      <w:marBottom w:val="0"/>
      <w:divBdr>
        <w:top w:val="none" w:sz="0" w:space="0" w:color="auto"/>
        <w:left w:val="none" w:sz="0" w:space="0" w:color="auto"/>
        <w:bottom w:val="none" w:sz="0" w:space="0" w:color="auto"/>
        <w:right w:val="none" w:sz="0" w:space="0" w:color="auto"/>
      </w:divBdr>
    </w:div>
    <w:div w:id="359669006">
      <w:bodyDiv w:val="1"/>
      <w:marLeft w:val="0"/>
      <w:marRight w:val="0"/>
      <w:marTop w:val="0"/>
      <w:marBottom w:val="0"/>
      <w:divBdr>
        <w:top w:val="none" w:sz="0" w:space="0" w:color="auto"/>
        <w:left w:val="none" w:sz="0" w:space="0" w:color="auto"/>
        <w:bottom w:val="none" w:sz="0" w:space="0" w:color="auto"/>
        <w:right w:val="none" w:sz="0" w:space="0" w:color="auto"/>
      </w:divBdr>
    </w:div>
    <w:div w:id="368797153">
      <w:bodyDiv w:val="1"/>
      <w:marLeft w:val="0"/>
      <w:marRight w:val="0"/>
      <w:marTop w:val="0"/>
      <w:marBottom w:val="0"/>
      <w:divBdr>
        <w:top w:val="none" w:sz="0" w:space="0" w:color="auto"/>
        <w:left w:val="none" w:sz="0" w:space="0" w:color="auto"/>
        <w:bottom w:val="none" w:sz="0" w:space="0" w:color="auto"/>
        <w:right w:val="none" w:sz="0" w:space="0" w:color="auto"/>
      </w:divBdr>
    </w:div>
    <w:div w:id="394203518">
      <w:bodyDiv w:val="1"/>
      <w:marLeft w:val="0"/>
      <w:marRight w:val="0"/>
      <w:marTop w:val="0"/>
      <w:marBottom w:val="0"/>
      <w:divBdr>
        <w:top w:val="none" w:sz="0" w:space="0" w:color="auto"/>
        <w:left w:val="none" w:sz="0" w:space="0" w:color="auto"/>
        <w:bottom w:val="none" w:sz="0" w:space="0" w:color="auto"/>
        <w:right w:val="none" w:sz="0" w:space="0" w:color="auto"/>
      </w:divBdr>
    </w:div>
    <w:div w:id="395511322">
      <w:bodyDiv w:val="1"/>
      <w:marLeft w:val="0"/>
      <w:marRight w:val="0"/>
      <w:marTop w:val="0"/>
      <w:marBottom w:val="0"/>
      <w:divBdr>
        <w:top w:val="none" w:sz="0" w:space="0" w:color="auto"/>
        <w:left w:val="none" w:sz="0" w:space="0" w:color="auto"/>
        <w:bottom w:val="none" w:sz="0" w:space="0" w:color="auto"/>
        <w:right w:val="none" w:sz="0" w:space="0" w:color="auto"/>
      </w:divBdr>
    </w:div>
    <w:div w:id="422579524">
      <w:bodyDiv w:val="1"/>
      <w:marLeft w:val="0"/>
      <w:marRight w:val="0"/>
      <w:marTop w:val="0"/>
      <w:marBottom w:val="0"/>
      <w:divBdr>
        <w:top w:val="none" w:sz="0" w:space="0" w:color="auto"/>
        <w:left w:val="none" w:sz="0" w:space="0" w:color="auto"/>
        <w:bottom w:val="none" w:sz="0" w:space="0" w:color="auto"/>
        <w:right w:val="none" w:sz="0" w:space="0" w:color="auto"/>
      </w:divBdr>
    </w:div>
    <w:div w:id="425422621">
      <w:bodyDiv w:val="1"/>
      <w:marLeft w:val="0"/>
      <w:marRight w:val="0"/>
      <w:marTop w:val="0"/>
      <w:marBottom w:val="0"/>
      <w:divBdr>
        <w:top w:val="none" w:sz="0" w:space="0" w:color="auto"/>
        <w:left w:val="none" w:sz="0" w:space="0" w:color="auto"/>
        <w:bottom w:val="none" w:sz="0" w:space="0" w:color="auto"/>
        <w:right w:val="none" w:sz="0" w:space="0" w:color="auto"/>
      </w:divBdr>
    </w:div>
    <w:div w:id="431630873">
      <w:bodyDiv w:val="1"/>
      <w:marLeft w:val="0"/>
      <w:marRight w:val="0"/>
      <w:marTop w:val="0"/>
      <w:marBottom w:val="0"/>
      <w:divBdr>
        <w:top w:val="none" w:sz="0" w:space="0" w:color="auto"/>
        <w:left w:val="none" w:sz="0" w:space="0" w:color="auto"/>
        <w:bottom w:val="none" w:sz="0" w:space="0" w:color="auto"/>
        <w:right w:val="none" w:sz="0" w:space="0" w:color="auto"/>
      </w:divBdr>
    </w:div>
    <w:div w:id="431709359">
      <w:bodyDiv w:val="1"/>
      <w:marLeft w:val="0"/>
      <w:marRight w:val="0"/>
      <w:marTop w:val="0"/>
      <w:marBottom w:val="0"/>
      <w:divBdr>
        <w:top w:val="none" w:sz="0" w:space="0" w:color="auto"/>
        <w:left w:val="none" w:sz="0" w:space="0" w:color="auto"/>
        <w:bottom w:val="none" w:sz="0" w:space="0" w:color="auto"/>
        <w:right w:val="none" w:sz="0" w:space="0" w:color="auto"/>
      </w:divBdr>
    </w:div>
    <w:div w:id="435447641">
      <w:bodyDiv w:val="1"/>
      <w:marLeft w:val="0"/>
      <w:marRight w:val="0"/>
      <w:marTop w:val="0"/>
      <w:marBottom w:val="0"/>
      <w:divBdr>
        <w:top w:val="none" w:sz="0" w:space="0" w:color="auto"/>
        <w:left w:val="none" w:sz="0" w:space="0" w:color="auto"/>
        <w:bottom w:val="none" w:sz="0" w:space="0" w:color="auto"/>
        <w:right w:val="none" w:sz="0" w:space="0" w:color="auto"/>
      </w:divBdr>
    </w:div>
    <w:div w:id="438834506">
      <w:bodyDiv w:val="1"/>
      <w:marLeft w:val="0"/>
      <w:marRight w:val="0"/>
      <w:marTop w:val="0"/>
      <w:marBottom w:val="0"/>
      <w:divBdr>
        <w:top w:val="none" w:sz="0" w:space="0" w:color="auto"/>
        <w:left w:val="none" w:sz="0" w:space="0" w:color="auto"/>
        <w:bottom w:val="none" w:sz="0" w:space="0" w:color="auto"/>
        <w:right w:val="none" w:sz="0" w:space="0" w:color="auto"/>
      </w:divBdr>
    </w:div>
    <w:div w:id="442043879">
      <w:bodyDiv w:val="1"/>
      <w:marLeft w:val="0"/>
      <w:marRight w:val="0"/>
      <w:marTop w:val="0"/>
      <w:marBottom w:val="0"/>
      <w:divBdr>
        <w:top w:val="none" w:sz="0" w:space="0" w:color="auto"/>
        <w:left w:val="none" w:sz="0" w:space="0" w:color="auto"/>
        <w:bottom w:val="none" w:sz="0" w:space="0" w:color="auto"/>
        <w:right w:val="none" w:sz="0" w:space="0" w:color="auto"/>
      </w:divBdr>
    </w:div>
    <w:div w:id="442119430">
      <w:bodyDiv w:val="1"/>
      <w:marLeft w:val="0"/>
      <w:marRight w:val="0"/>
      <w:marTop w:val="0"/>
      <w:marBottom w:val="0"/>
      <w:divBdr>
        <w:top w:val="none" w:sz="0" w:space="0" w:color="auto"/>
        <w:left w:val="none" w:sz="0" w:space="0" w:color="auto"/>
        <w:bottom w:val="none" w:sz="0" w:space="0" w:color="auto"/>
        <w:right w:val="none" w:sz="0" w:space="0" w:color="auto"/>
      </w:divBdr>
    </w:div>
    <w:div w:id="448476919">
      <w:bodyDiv w:val="1"/>
      <w:marLeft w:val="0"/>
      <w:marRight w:val="0"/>
      <w:marTop w:val="0"/>
      <w:marBottom w:val="0"/>
      <w:divBdr>
        <w:top w:val="none" w:sz="0" w:space="0" w:color="auto"/>
        <w:left w:val="none" w:sz="0" w:space="0" w:color="auto"/>
        <w:bottom w:val="none" w:sz="0" w:space="0" w:color="auto"/>
        <w:right w:val="none" w:sz="0" w:space="0" w:color="auto"/>
      </w:divBdr>
    </w:div>
    <w:div w:id="468594755">
      <w:bodyDiv w:val="1"/>
      <w:marLeft w:val="0"/>
      <w:marRight w:val="0"/>
      <w:marTop w:val="0"/>
      <w:marBottom w:val="0"/>
      <w:divBdr>
        <w:top w:val="none" w:sz="0" w:space="0" w:color="auto"/>
        <w:left w:val="none" w:sz="0" w:space="0" w:color="auto"/>
        <w:bottom w:val="none" w:sz="0" w:space="0" w:color="auto"/>
        <w:right w:val="none" w:sz="0" w:space="0" w:color="auto"/>
      </w:divBdr>
    </w:div>
    <w:div w:id="475496081">
      <w:bodyDiv w:val="1"/>
      <w:marLeft w:val="0"/>
      <w:marRight w:val="0"/>
      <w:marTop w:val="0"/>
      <w:marBottom w:val="0"/>
      <w:divBdr>
        <w:top w:val="none" w:sz="0" w:space="0" w:color="auto"/>
        <w:left w:val="none" w:sz="0" w:space="0" w:color="auto"/>
        <w:bottom w:val="none" w:sz="0" w:space="0" w:color="auto"/>
        <w:right w:val="none" w:sz="0" w:space="0" w:color="auto"/>
      </w:divBdr>
    </w:div>
    <w:div w:id="476650359">
      <w:bodyDiv w:val="1"/>
      <w:marLeft w:val="0"/>
      <w:marRight w:val="0"/>
      <w:marTop w:val="0"/>
      <w:marBottom w:val="0"/>
      <w:divBdr>
        <w:top w:val="none" w:sz="0" w:space="0" w:color="auto"/>
        <w:left w:val="none" w:sz="0" w:space="0" w:color="auto"/>
        <w:bottom w:val="none" w:sz="0" w:space="0" w:color="auto"/>
        <w:right w:val="none" w:sz="0" w:space="0" w:color="auto"/>
      </w:divBdr>
    </w:div>
    <w:div w:id="532109671">
      <w:bodyDiv w:val="1"/>
      <w:marLeft w:val="0"/>
      <w:marRight w:val="0"/>
      <w:marTop w:val="0"/>
      <w:marBottom w:val="0"/>
      <w:divBdr>
        <w:top w:val="none" w:sz="0" w:space="0" w:color="auto"/>
        <w:left w:val="none" w:sz="0" w:space="0" w:color="auto"/>
        <w:bottom w:val="none" w:sz="0" w:space="0" w:color="auto"/>
        <w:right w:val="none" w:sz="0" w:space="0" w:color="auto"/>
      </w:divBdr>
      <w:divsChild>
        <w:div w:id="2003924944">
          <w:marLeft w:val="0"/>
          <w:marRight w:val="0"/>
          <w:marTop w:val="0"/>
          <w:marBottom w:val="0"/>
          <w:divBdr>
            <w:top w:val="none" w:sz="0" w:space="0" w:color="auto"/>
            <w:left w:val="none" w:sz="0" w:space="0" w:color="auto"/>
            <w:bottom w:val="none" w:sz="0" w:space="0" w:color="auto"/>
            <w:right w:val="none" w:sz="0" w:space="0" w:color="auto"/>
          </w:divBdr>
          <w:divsChild>
            <w:div w:id="189415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4683">
      <w:bodyDiv w:val="1"/>
      <w:marLeft w:val="0"/>
      <w:marRight w:val="0"/>
      <w:marTop w:val="0"/>
      <w:marBottom w:val="0"/>
      <w:divBdr>
        <w:top w:val="none" w:sz="0" w:space="0" w:color="auto"/>
        <w:left w:val="none" w:sz="0" w:space="0" w:color="auto"/>
        <w:bottom w:val="none" w:sz="0" w:space="0" w:color="auto"/>
        <w:right w:val="none" w:sz="0" w:space="0" w:color="auto"/>
      </w:divBdr>
    </w:div>
    <w:div w:id="543559556">
      <w:bodyDiv w:val="1"/>
      <w:marLeft w:val="0"/>
      <w:marRight w:val="0"/>
      <w:marTop w:val="0"/>
      <w:marBottom w:val="0"/>
      <w:divBdr>
        <w:top w:val="none" w:sz="0" w:space="0" w:color="auto"/>
        <w:left w:val="none" w:sz="0" w:space="0" w:color="auto"/>
        <w:bottom w:val="none" w:sz="0" w:space="0" w:color="auto"/>
        <w:right w:val="none" w:sz="0" w:space="0" w:color="auto"/>
      </w:divBdr>
    </w:div>
    <w:div w:id="549658797">
      <w:bodyDiv w:val="1"/>
      <w:marLeft w:val="0"/>
      <w:marRight w:val="0"/>
      <w:marTop w:val="0"/>
      <w:marBottom w:val="0"/>
      <w:divBdr>
        <w:top w:val="none" w:sz="0" w:space="0" w:color="auto"/>
        <w:left w:val="none" w:sz="0" w:space="0" w:color="auto"/>
        <w:bottom w:val="none" w:sz="0" w:space="0" w:color="auto"/>
        <w:right w:val="none" w:sz="0" w:space="0" w:color="auto"/>
      </w:divBdr>
    </w:div>
    <w:div w:id="550577102">
      <w:bodyDiv w:val="1"/>
      <w:marLeft w:val="0"/>
      <w:marRight w:val="0"/>
      <w:marTop w:val="0"/>
      <w:marBottom w:val="0"/>
      <w:divBdr>
        <w:top w:val="none" w:sz="0" w:space="0" w:color="auto"/>
        <w:left w:val="none" w:sz="0" w:space="0" w:color="auto"/>
        <w:bottom w:val="none" w:sz="0" w:space="0" w:color="auto"/>
        <w:right w:val="none" w:sz="0" w:space="0" w:color="auto"/>
      </w:divBdr>
    </w:div>
    <w:div w:id="564141400">
      <w:bodyDiv w:val="1"/>
      <w:marLeft w:val="0"/>
      <w:marRight w:val="0"/>
      <w:marTop w:val="0"/>
      <w:marBottom w:val="0"/>
      <w:divBdr>
        <w:top w:val="none" w:sz="0" w:space="0" w:color="auto"/>
        <w:left w:val="none" w:sz="0" w:space="0" w:color="auto"/>
        <w:bottom w:val="none" w:sz="0" w:space="0" w:color="auto"/>
        <w:right w:val="none" w:sz="0" w:space="0" w:color="auto"/>
      </w:divBdr>
    </w:div>
    <w:div w:id="581528510">
      <w:bodyDiv w:val="1"/>
      <w:marLeft w:val="0"/>
      <w:marRight w:val="0"/>
      <w:marTop w:val="0"/>
      <w:marBottom w:val="0"/>
      <w:divBdr>
        <w:top w:val="none" w:sz="0" w:space="0" w:color="auto"/>
        <w:left w:val="none" w:sz="0" w:space="0" w:color="auto"/>
        <w:bottom w:val="none" w:sz="0" w:space="0" w:color="auto"/>
        <w:right w:val="none" w:sz="0" w:space="0" w:color="auto"/>
      </w:divBdr>
      <w:divsChild>
        <w:div w:id="256598257">
          <w:marLeft w:val="0"/>
          <w:marRight w:val="0"/>
          <w:marTop w:val="0"/>
          <w:marBottom w:val="0"/>
          <w:divBdr>
            <w:top w:val="none" w:sz="0" w:space="0" w:color="auto"/>
            <w:left w:val="none" w:sz="0" w:space="0" w:color="auto"/>
            <w:bottom w:val="none" w:sz="0" w:space="0" w:color="auto"/>
            <w:right w:val="none" w:sz="0" w:space="0" w:color="auto"/>
          </w:divBdr>
          <w:divsChild>
            <w:div w:id="112561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82718">
      <w:bodyDiv w:val="1"/>
      <w:marLeft w:val="0"/>
      <w:marRight w:val="0"/>
      <w:marTop w:val="0"/>
      <w:marBottom w:val="0"/>
      <w:divBdr>
        <w:top w:val="none" w:sz="0" w:space="0" w:color="auto"/>
        <w:left w:val="none" w:sz="0" w:space="0" w:color="auto"/>
        <w:bottom w:val="none" w:sz="0" w:space="0" w:color="auto"/>
        <w:right w:val="none" w:sz="0" w:space="0" w:color="auto"/>
      </w:divBdr>
    </w:div>
    <w:div w:id="597908377">
      <w:bodyDiv w:val="1"/>
      <w:marLeft w:val="0"/>
      <w:marRight w:val="0"/>
      <w:marTop w:val="0"/>
      <w:marBottom w:val="0"/>
      <w:divBdr>
        <w:top w:val="none" w:sz="0" w:space="0" w:color="auto"/>
        <w:left w:val="none" w:sz="0" w:space="0" w:color="auto"/>
        <w:bottom w:val="none" w:sz="0" w:space="0" w:color="auto"/>
        <w:right w:val="none" w:sz="0" w:space="0" w:color="auto"/>
      </w:divBdr>
    </w:div>
    <w:div w:id="598106251">
      <w:bodyDiv w:val="1"/>
      <w:marLeft w:val="0"/>
      <w:marRight w:val="0"/>
      <w:marTop w:val="0"/>
      <w:marBottom w:val="0"/>
      <w:divBdr>
        <w:top w:val="none" w:sz="0" w:space="0" w:color="auto"/>
        <w:left w:val="none" w:sz="0" w:space="0" w:color="auto"/>
        <w:bottom w:val="none" w:sz="0" w:space="0" w:color="auto"/>
        <w:right w:val="none" w:sz="0" w:space="0" w:color="auto"/>
      </w:divBdr>
    </w:div>
    <w:div w:id="605621395">
      <w:bodyDiv w:val="1"/>
      <w:marLeft w:val="0"/>
      <w:marRight w:val="0"/>
      <w:marTop w:val="0"/>
      <w:marBottom w:val="0"/>
      <w:divBdr>
        <w:top w:val="none" w:sz="0" w:space="0" w:color="auto"/>
        <w:left w:val="none" w:sz="0" w:space="0" w:color="auto"/>
        <w:bottom w:val="none" w:sz="0" w:space="0" w:color="auto"/>
        <w:right w:val="none" w:sz="0" w:space="0" w:color="auto"/>
      </w:divBdr>
      <w:divsChild>
        <w:div w:id="614096833">
          <w:marLeft w:val="0"/>
          <w:marRight w:val="0"/>
          <w:marTop w:val="0"/>
          <w:marBottom w:val="0"/>
          <w:divBdr>
            <w:top w:val="none" w:sz="0" w:space="0" w:color="auto"/>
            <w:left w:val="none" w:sz="0" w:space="0" w:color="auto"/>
            <w:bottom w:val="none" w:sz="0" w:space="0" w:color="auto"/>
            <w:right w:val="none" w:sz="0" w:space="0" w:color="auto"/>
          </w:divBdr>
          <w:divsChild>
            <w:div w:id="1213150229">
              <w:marLeft w:val="0"/>
              <w:marRight w:val="0"/>
              <w:marTop w:val="0"/>
              <w:marBottom w:val="0"/>
              <w:divBdr>
                <w:top w:val="none" w:sz="0" w:space="0" w:color="auto"/>
                <w:left w:val="none" w:sz="0" w:space="0" w:color="auto"/>
                <w:bottom w:val="none" w:sz="0" w:space="0" w:color="auto"/>
                <w:right w:val="none" w:sz="0" w:space="0" w:color="auto"/>
              </w:divBdr>
            </w:div>
            <w:div w:id="582495972">
              <w:marLeft w:val="0"/>
              <w:marRight w:val="0"/>
              <w:marTop w:val="0"/>
              <w:marBottom w:val="0"/>
              <w:divBdr>
                <w:top w:val="none" w:sz="0" w:space="0" w:color="auto"/>
                <w:left w:val="none" w:sz="0" w:space="0" w:color="auto"/>
                <w:bottom w:val="none" w:sz="0" w:space="0" w:color="auto"/>
                <w:right w:val="none" w:sz="0" w:space="0" w:color="auto"/>
              </w:divBdr>
            </w:div>
            <w:div w:id="4865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638654">
      <w:bodyDiv w:val="1"/>
      <w:marLeft w:val="0"/>
      <w:marRight w:val="0"/>
      <w:marTop w:val="0"/>
      <w:marBottom w:val="0"/>
      <w:divBdr>
        <w:top w:val="none" w:sz="0" w:space="0" w:color="auto"/>
        <w:left w:val="none" w:sz="0" w:space="0" w:color="auto"/>
        <w:bottom w:val="none" w:sz="0" w:space="0" w:color="auto"/>
        <w:right w:val="none" w:sz="0" w:space="0" w:color="auto"/>
      </w:divBdr>
    </w:div>
    <w:div w:id="617375750">
      <w:bodyDiv w:val="1"/>
      <w:marLeft w:val="0"/>
      <w:marRight w:val="0"/>
      <w:marTop w:val="0"/>
      <w:marBottom w:val="0"/>
      <w:divBdr>
        <w:top w:val="none" w:sz="0" w:space="0" w:color="auto"/>
        <w:left w:val="none" w:sz="0" w:space="0" w:color="auto"/>
        <w:bottom w:val="none" w:sz="0" w:space="0" w:color="auto"/>
        <w:right w:val="none" w:sz="0" w:space="0" w:color="auto"/>
      </w:divBdr>
    </w:div>
    <w:div w:id="620578475">
      <w:bodyDiv w:val="1"/>
      <w:marLeft w:val="0"/>
      <w:marRight w:val="0"/>
      <w:marTop w:val="0"/>
      <w:marBottom w:val="0"/>
      <w:divBdr>
        <w:top w:val="none" w:sz="0" w:space="0" w:color="auto"/>
        <w:left w:val="none" w:sz="0" w:space="0" w:color="auto"/>
        <w:bottom w:val="none" w:sz="0" w:space="0" w:color="auto"/>
        <w:right w:val="none" w:sz="0" w:space="0" w:color="auto"/>
      </w:divBdr>
    </w:div>
    <w:div w:id="636449328">
      <w:bodyDiv w:val="1"/>
      <w:marLeft w:val="0"/>
      <w:marRight w:val="0"/>
      <w:marTop w:val="0"/>
      <w:marBottom w:val="0"/>
      <w:divBdr>
        <w:top w:val="none" w:sz="0" w:space="0" w:color="auto"/>
        <w:left w:val="none" w:sz="0" w:space="0" w:color="auto"/>
        <w:bottom w:val="none" w:sz="0" w:space="0" w:color="auto"/>
        <w:right w:val="none" w:sz="0" w:space="0" w:color="auto"/>
      </w:divBdr>
      <w:divsChild>
        <w:div w:id="1777675358">
          <w:marLeft w:val="0"/>
          <w:marRight w:val="0"/>
          <w:marTop w:val="0"/>
          <w:marBottom w:val="0"/>
          <w:divBdr>
            <w:top w:val="none" w:sz="0" w:space="0" w:color="auto"/>
            <w:left w:val="none" w:sz="0" w:space="0" w:color="auto"/>
            <w:bottom w:val="none" w:sz="0" w:space="0" w:color="auto"/>
            <w:right w:val="none" w:sz="0" w:space="0" w:color="auto"/>
          </w:divBdr>
          <w:divsChild>
            <w:div w:id="800615929">
              <w:marLeft w:val="0"/>
              <w:marRight w:val="0"/>
              <w:marTop w:val="0"/>
              <w:marBottom w:val="0"/>
              <w:divBdr>
                <w:top w:val="none" w:sz="0" w:space="0" w:color="auto"/>
                <w:left w:val="none" w:sz="0" w:space="0" w:color="auto"/>
                <w:bottom w:val="none" w:sz="0" w:space="0" w:color="auto"/>
                <w:right w:val="none" w:sz="0" w:space="0" w:color="auto"/>
              </w:divBdr>
            </w:div>
            <w:div w:id="28647810">
              <w:marLeft w:val="0"/>
              <w:marRight w:val="0"/>
              <w:marTop w:val="0"/>
              <w:marBottom w:val="0"/>
              <w:divBdr>
                <w:top w:val="none" w:sz="0" w:space="0" w:color="auto"/>
                <w:left w:val="none" w:sz="0" w:space="0" w:color="auto"/>
                <w:bottom w:val="none" w:sz="0" w:space="0" w:color="auto"/>
                <w:right w:val="none" w:sz="0" w:space="0" w:color="auto"/>
              </w:divBdr>
            </w:div>
            <w:div w:id="220794043">
              <w:marLeft w:val="0"/>
              <w:marRight w:val="0"/>
              <w:marTop w:val="0"/>
              <w:marBottom w:val="0"/>
              <w:divBdr>
                <w:top w:val="none" w:sz="0" w:space="0" w:color="auto"/>
                <w:left w:val="none" w:sz="0" w:space="0" w:color="auto"/>
                <w:bottom w:val="none" w:sz="0" w:space="0" w:color="auto"/>
                <w:right w:val="none" w:sz="0" w:space="0" w:color="auto"/>
              </w:divBdr>
            </w:div>
            <w:div w:id="1676180164">
              <w:marLeft w:val="0"/>
              <w:marRight w:val="0"/>
              <w:marTop w:val="0"/>
              <w:marBottom w:val="0"/>
              <w:divBdr>
                <w:top w:val="none" w:sz="0" w:space="0" w:color="auto"/>
                <w:left w:val="none" w:sz="0" w:space="0" w:color="auto"/>
                <w:bottom w:val="none" w:sz="0" w:space="0" w:color="auto"/>
                <w:right w:val="none" w:sz="0" w:space="0" w:color="auto"/>
              </w:divBdr>
            </w:div>
            <w:div w:id="1513295470">
              <w:marLeft w:val="0"/>
              <w:marRight w:val="0"/>
              <w:marTop w:val="0"/>
              <w:marBottom w:val="0"/>
              <w:divBdr>
                <w:top w:val="none" w:sz="0" w:space="0" w:color="auto"/>
                <w:left w:val="none" w:sz="0" w:space="0" w:color="auto"/>
                <w:bottom w:val="none" w:sz="0" w:space="0" w:color="auto"/>
                <w:right w:val="none" w:sz="0" w:space="0" w:color="auto"/>
              </w:divBdr>
            </w:div>
            <w:div w:id="60191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175643">
      <w:bodyDiv w:val="1"/>
      <w:marLeft w:val="0"/>
      <w:marRight w:val="0"/>
      <w:marTop w:val="0"/>
      <w:marBottom w:val="0"/>
      <w:divBdr>
        <w:top w:val="none" w:sz="0" w:space="0" w:color="auto"/>
        <w:left w:val="none" w:sz="0" w:space="0" w:color="auto"/>
        <w:bottom w:val="none" w:sz="0" w:space="0" w:color="auto"/>
        <w:right w:val="none" w:sz="0" w:space="0" w:color="auto"/>
      </w:divBdr>
    </w:div>
    <w:div w:id="681669998">
      <w:bodyDiv w:val="1"/>
      <w:marLeft w:val="0"/>
      <w:marRight w:val="0"/>
      <w:marTop w:val="0"/>
      <w:marBottom w:val="0"/>
      <w:divBdr>
        <w:top w:val="none" w:sz="0" w:space="0" w:color="auto"/>
        <w:left w:val="none" w:sz="0" w:space="0" w:color="auto"/>
        <w:bottom w:val="none" w:sz="0" w:space="0" w:color="auto"/>
        <w:right w:val="none" w:sz="0" w:space="0" w:color="auto"/>
      </w:divBdr>
    </w:div>
    <w:div w:id="688262079">
      <w:bodyDiv w:val="1"/>
      <w:marLeft w:val="0"/>
      <w:marRight w:val="0"/>
      <w:marTop w:val="0"/>
      <w:marBottom w:val="0"/>
      <w:divBdr>
        <w:top w:val="none" w:sz="0" w:space="0" w:color="auto"/>
        <w:left w:val="none" w:sz="0" w:space="0" w:color="auto"/>
        <w:bottom w:val="none" w:sz="0" w:space="0" w:color="auto"/>
        <w:right w:val="none" w:sz="0" w:space="0" w:color="auto"/>
      </w:divBdr>
      <w:divsChild>
        <w:div w:id="738017446">
          <w:marLeft w:val="0"/>
          <w:marRight w:val="0"/>
          <w:marTop w:val="0"/>
          <w:marBottom w:val="0"/>
          <w:divBdr>
            <w:top w:val="none" w:sz="0" w:space="0" w:color="auto"/>
            <w:left w:val="none" w:sz="0" w:space="0" w:color="auto"/>
            <w:bottom w:val="none" w:sz="0" w:space="0" w:color="auto"/>
            <w:right w:val="none" w:sz="0" w:space="0" w:color="auto"/>
          </w:divBdr>
          <w:divsChild>
            <w:div w:id="323628570">
              <w:marLeft w:val="0"/>
              <w:marRight w:val="0"/>
              <w:marTop w:val="0"/>
              <w:marBottom w:val="0"/>
              <w:divBdr>
                <w:top w:val="none" w:sz="0" w:space="0" w:color="auto"/>
                <w:left w:val="none" w:sz="0" w:space="0" w:color="auto"/>
                <w:bottom w:val="none" w:sz="0" w:space="0" w:color="auto"/>
                <w:right w:val="none" w:sz="0" w:space="0" w:color="auto"/>
              </w:divBdr>
            </w:div>
            <w:div w:id="1070466105">
              <w:marLeft w:val="0"/>
              <w:marRight w:val="0"/>
              <w:marTop w:val="0"/>
              <w:marBottom w:val="0"/>
              <w:divBdr>
                <w:top w:val="none" w:sz="0" w:space="0" w:color="auto"/>
                <w:left w:val="none" w:sz="0" w:space="0" w:color="auto"/>
                <w:bottom w:val="none" w:sz="0" w:space="0" w:color="auto"/>
                <w:right w:val="none" w:sz="0" w:space="0" w:color="auto"/>
              </w:divBdr>
            </w:div>
            <w:div w:id="5971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76919">
      <w:bodyDiv w:val="1"/>
      <w:marLeft w:val="0"/>
      <w:marRight w:val="0"/>
      <w:marTop w:val="0"/>
      <w:marBottom w:val="0"/>
      <w:divBdr>
        <w:top w:val="none" w:sz="0" w:space="0" w:color="auto"/>
        <w:left w:val="none" w:sz="0" w:space="0" w:color="auto"/>
        <w:bottom w:val="none" w:sz="0" w:space="0" w:color="auto"/>
        <w:right w:val="none" w:sz="0" w:space="0" w:color="auto"/>
      </w:divBdr>
    </w:div>
    <w:div w:id="693842650">
      <w:bodyDiv w:val="1"/>
      <w:marLeft w:val="0"/>
      <w:marRight w:val="0"/>
      <w:marTop w:val="0"/>
      <w:marBottom w:val="0"/>
      <w:divBdr>
        <w:top w:val="none" w:sz="0" w:space="0" w:color="auto"/>
        <w:left w:val="none" w:sz="0" w:space="0" w:color="auto"/>
        <w:bottom w:val="none" w:sz="0" w:space="0" w:color="auto"/>
        <w:right w:val="none" w:sz="0" w:space="0" w:color="auto"/>
      </w:divBdr>
    </w:div>
    <w:div w:id="707491968">
      <w:bodyDiv w:val="1"/>
      <w:marLeft w:val="0"/>
      <w:marRight w:val="0"/>
      <w:marTop w:val="0"/>
      <w:marBottom w:val="0"/>
      <w:divBdr>
        <w:top w:val="none" w:sz="0" w:space="0" w:color="auto"/>
        <w:left w:val="none" w:sz="0" w:space="0" w:color="auto"/>
        <w:bottom w:val="none" w:sz="0" w:space="0" w:color="auto"/>
        <w:right w:val="none" w:sz="0" w:space="0" w:color="auto"/>
      </w:divBdr>
    </w:div>
    <w:div w:id="741223906">
      <w:bodyDiv w:val="1"/>
      <w:marLeft w:val="0"/>
      <w:marRight w:val="0"/>
      <w:marTop w:val="0"/>
      <w:marBottom w:val="0"/>
      <w:divBdr>
        <w:top w:val="none" w:sz="0" w:space="0" w:color="auto"/>
        <w:left w:val="none" w:sz="0" w:space="0" w:color="auto"/>
        <w:bottom w:val="none" w:sz="0" w:space="0" w:color="auto"/>
        <w:right w:val="none" w:sz="0" w:space="0" w:color="auto"/>
      </w:divBdr>
    </w:div>
    <w:div w:id="745803724">
      <w:bodyDiv w:val="1"/>
      <w:marLeft w:val="0"/>
      <w:marRight w:val="0"/>
      <w:marTop w:val="0"/>
      <w:marBottom w:val="0"/>
      <w:divBdr>
        <w:top w:val="none" w:sz="0" w:space="0" w:color="auto"/>
        <w:left w:val="none" w:sz="0" w:space="0" w:color="auto"/>
        <w:bottom w:val="none" w:sz="0" w:space="0" w:color="auto"/>
        <w:right w:val="none" w:sz="0" w:space="0" w:color="auto"/>
      </w:divBdr>
    </w:div>
    <w:div w:id="746341912">
      <w:bodyDiv w:val="1"/>
      <w:marLeft w:val="0"/>
      <w:marRight w:val="0"/>
      <w:marTop w:val="0"/>
      <w:marBottom w:val="0"/>
      <w:divBdr>
        <w:top w:val="none" w:sz="0" w:space="0" w:color="auto"/>
        <w:left w:val="none" w:sz="0" w:space="0" w:color="auto"/>
        <w:bottom w:val="none" w:sz="0" w:space="0" w:color="auto"/>
        <w:right w:val="none" w:sz="0" w:space="0" w:color="auto"/>
      </w:divBdr>
    </w:div>
    <w:div w:id="769787114">
      <w:bodyDiv w:val="1"/>
      <w:marLeft w:val="0"/>
      <w:marRight w:val="0"/>
      <w:marTop w:val="0"/>
      <w:marBottom w:val="0"/>
      <w:divBdr>
        <w:top w:val="none" w:sz="0" w:space="0" w:color="auto"/>
        <w:left w:val="none" w:sz="0" w:space="0" w:color="auto"/>
        <w:bottom w:val="none" w:sz="0" w:space="0" w:color="auto"/>
        <w:right w:val="none" w:sz="0" w:space="0" w:color="auto"/>
      </w:divBdr>
    </w:div>
    <w:div w:id="776677427">
      <w:bodyDiv w:val="1"/>
      <w:marLeft w:val="0"/>
      <w:marRight w:val="0"/>
      <w:marTop w:val="0"/>
      <w:marBottom w:val="0"/>
      <w:divBdr>
        <w:top w:val="none" w:sz="0" w:space="0" w:color="auto"/>
        <w:left w:val="none" w:sz="0" w:space="0" w:color="auto"/>
        <w:bottom w:val="none" w:sz="0" w:space="0" w:color="auto"/>
        <w:right w:val="none" w:sz="0" w:space="0" w:color="auto"/>
      </w:divBdr>
      <w:divsChild>
        <w:div w:id="1860661100">
          <w:marLeft w:val="0"/>
          <w:marRight w:val="0"/>
          <w:marTop w:val="0"/>
          <w:marBottom w:val="0"/>
          <w:divBdr>
            <w:top w:val="none" w:sz="0" w:space="0" w:color="auto"/>
            <w:left w:val="none" w:sz="0" w:space="0" w:color="auto"/>
            <w:bottom w:val="none" w:sz="0" w:space="0" w:color="auto"/>
            <w:right w:val="none" w:sz="0" w:space="0" w:color="auto"/>
          </w:divBdr>
          <w:divsChild>
            <w:div w:id="951939810">
              <w:marLeft w:val="0"/>
              <w:marRight w:val="0"/>
              <w:marTop w:val="0"/>
              <w:marBottom w:val="0"/>
              <w:divBdr>
                <w:top w:val="none" w:sz="0" w:space="0" w:color="auto"/>
                <w:left w:val="none" w:sz="0" w:space="0" w:color="auto"/>
                <w:bottom w:val="none" w:sz="0" w:space="0" w:color="auto"/>
                <w:right w:val="none" w:sz="0" w:space="0" w:color="auto"/>
              </w:divBdr>
            </w:div>
            <w:div w:id="1914967650">
              <w:marLeft w:val="0"/>
              <w:marRight w:val="0"/>
              <w:marTop w:val="0"/>
              <w:marBottom w:val="0"/>
              <w:divBdr>
                <w:top w:val="none" w:sz="0" w:space="0" w:color="auto"/>
                <w:left w:val="none" w:sz="0" w:space="0" w:color="auto"/>
                <w:bottom w:val="none" w:sz="0" w:space="0" w:color="auto"/>
                <w:right w:val="none" w:sz="0" w:space="0" w:color="auto"/>
              </w:divBdr>
            </w:div>
            <w:div w:id="1043939365">
              <w:marLeft w:val="0"/>
              <w:marRight w:val="0"/>
              <w:marTop w:val="0"/>
              <w:marBottom w:val="0"/>
              <w:divBdr>
                <w:top w:val="none" w:sz="0" w:space="0" w:color="auto"/>
                <w:left w:val="none" w:sz="0" w:space="0" w:color="auto"/>
                <w:bottom w:val="none" w:sz="0" w:space="0" w:color="auto"/>
                <w:right w:val="none" w:sz="0" w:space="0" w:color="auto"/>
              </w:divBdr>
            </w:div>
            <w:div w:id="1624997221">
              <w:marLeft w:val="0"/>
              <w:marRight w:val="0"/>
              <w:marTop w:val="0"/>
              <w:marBottom w:val="0"/>
              <w:divBdr>
                <w:top w:val="none" w:sz="0" w:space="0" w:color="auto"/>
                <w:left w:val="none" w:sz="0" w:space="0" w:color="auto"/>
                <w:bottom w:val="none" w:sz="0" w:space="0" w:color="auto"/>
                <w:right w:val="none" w:sz="0" w:space="0" w:color="auto"/>
              </w:divBdr>
            </w:div>
            <w:div w:id="990522118">
              <w:marLeft w:val="0"/>
              <w:marRight w:val="0"/>
              <w:marTop w:val="0"/>
              <w:marBottom w:val="0"/>
              <w:divBdr>
                <w:top w:val="none" w:sz="0" w:space="0" w:color="auto"/>
                <w:left w:val="none" w:sz="0" w:space="0" w:color="auto"/>
                <w:bottom w:val="none" w:sz="0" w:space="0" w:color="auto"/>
                <w:right w:val="none" w:sz="0" w:space="0" w:color="auto"/>
              </w:divBdr>
            </w:div>
            <w:div w:id="599606462">
              <w:marLeft w:val="0"/>
              <w:marRight w:val="0"/>
              <w:marTop w:val="0"/>
              <w:marBottom w:val="0"/>
              <w:divBdr>
                <w:top w:val="none" w:sz="0" w:space="0" w:color="auto"/>
                <w:left w:val="none" w:sz="0" w:space="0" w:color="auto"/>
                <w:bottom w:val="none" w:sz="0" w:space="0" w:color="auto"/>
                <w:right w:val="none" w:sz="0" w:space="0" w:color="auto"/>
              </w:divBdr>
            </w:div>
            <w:div w:id="953706991">
              <w:marLeft w:val="0"/>
              <w:marRight w:val="0"/>
              <w:marTop w:val="0"/>
              <w:marBottom w:val="0"/>
              <w:divBdr>
                <w:top w:val="none" w:sz="0" w:space="0" w:color="auto"/>
                <w:left w:val="none" w:sz="0" w:space="0" w:color="auto"/>
                <w:bottom w:val="none" w:sz="0" w:space="0" w:color="auto"/>
                <w:right w:val="none" w:sz="0" w:space="0" w:color="auto"/>
              </w:divBdr>
            </w:div>
            <w:div w:id="473065236">
              <w:marLeft w:val="0"/>
              <w:marRight w:val="0"/>
              <w:marTop w:val="0"/>
              <w:marBottom w:val="0"/>
              <w:divBdr>
                <w:top w:val="none" w:sz="0" w:space="0" w:color="auto"/>
                <w:left w:val="none" w:sz="0" w:space="0" w:color="auto"/>
                <w:bottom w:val="none" w:sz="0" w:space="0" w:color="auto"/>
                <w:right w:val="none" w:sz="0" w:space="0" w:color="auto"/>
              </w:divBdr>
            </w:div>
            <w:div w:id="108403391">
              <w:marLeft w:val="0"/>
              <w:marRight w:val="0"/>
              <w:marTop w:val="0"/>
              <w:marBottom w:val="0"/>
              <w:divBdr>
                <w:top w:val="none" w:sz="0" w:space="0" w:color="auto"/>
                <w:left w:val="none" w:sz="0" w:space="0" w:color="auto"/>
                <w:bottom w:val="none" w:sz="0" w:space="0" w:color="auto"/>
                <w:right w:val="none" w:sz="0" w:space="0" w:color="auto"/>
              </w:divBdr>
            </w:div>
            <w:div w:id="716122255">
              <w:marLeft w:val="0"/>
              <w:marRight w:val="0"/>
              <w:marTop w:val="0"/>
              <w:marBottom w:val="0"/>
              <w:divBdr>
                <w:top w:val="none" w:sz="0" w:space="0" w:color="auto"/>
                <w:left w:val="none" w:sz="0" w:space="0" w:color="auto"/>
                <w:bottom w:val="none" w:sz="0" w:space="0" w:color="auto"/>
                <w:right w:val="none" w:sz="0" w:space="0" w:color="auto"/>
              </w:divBdr>
            </w:div>
            <w:div w:id="383604274">
              <w:marLeft w:val="0"/>
              <w:marRight w:val="0"/>
              <w:marTop w:val="0"/>
              <w:marBottom w:val="0"/>
              <w:divBdr>
                <w:top w:val="none" w:sz="0" w:space="0" w:color="auto"/>
                <w:left w:val="none" w:sz="0" w:space="0" w:color="auto"/>
                <w:bottom w:val="none" w:sz="0" w:space="0" w:color="auto"/>
                <w:right w:val="none" w:sz="0" w:space="0" w:color="auto"/>
              </w:divBdr>
            </w:div>
            <w:div w:id="1868908263">
              <w:marLeft w:val="0"/>
              <w:marRight w:val="0"/>
              <w:marTop w:val="0"/>
              <w:marBottom w:val="0"/>
              <w:divBdr>
                <w:top w:val="none" w:sz="0" w:space="0" w:color="auto"/>
                <w:left w:val="none" w:sz="0" w:space="0" w:color="auto"/>
                <w:bottom w:val="none" w:sz="0" w:space="0" w:color="auto"/>
                <w:right w:val="none" w:sz="0" w:space="0" w:color="auto"/>
              </w:divBdr>
            </w:div>
            <w:div w:id="743987235">
              <w:marLeft w:val="0"/>
              <w:marRight w:val="0"/>
              <w:marTop w:val="0"/>
              <w:marBottom w:val="0"/>
              <w:divBdr>
                <w:top w:val="none" w:sz="0" w:space="0" w:color="auto"/>
                <w:left w:val="none" w:sz="0" w:space="0" w:color="auto"/>
                <w:bottom w:val="none" w:sz="0" w:space="0" w:color="auto"/>
                <w:right w:val="none" w:sz="0" w:space="0" w:color="auto"/>
              </w:divBdr>
            </w:div>
            <w:div w:id="1611929685">
              <w:marLeft w:val="0"/>
              <w:marRight w:val="0"/>
              <w:marTop w:val="0"/>
              <w:marBottom w:val="0"/>
              <w:divBdr>
                <w:top w:val="none" w:sz="0" w:space="0" w:color="auto"/>
                <w:left w:val="none" w:sz="0" w:space="0" w:color="auto"/>
                <w:bottom w:val="none" w:sz="0" w:space="0" w:color="auto"/>
                <w:right w:val="none" w:sz="0" w:space="0" w:color="auto"/>
              </w:divBdr>
            </w:div>
            <w:div w:id="2070767381">
              <w:marLeft w:val="0"/>
              <w:marRight w:val="0"/>
              <w:marTop w:val="0"/>
              <w:marBottom w:val="0"/>
              <w:divBdr>
                <w:top w:val="none" w:sz="0" w:space="0" w:color="auto"/>
                <w:left w:val="none" w:sz="0" w:space="0" w:color="auto"/>
                <w:bottom w:val="none" w:sz="0" w:space="0" w:color="auto"/>
                <w:right w:val="none" w:sz="0" w:space="0" w:color="auto"/>
              </w:divBdr>
            </w:div>
            <w:div w:id="828325797">
              <w:marLeft w:val="0"/>
              <w:marRight w:val="0"/>
              <w:marTop w:val="0"/>
              <w:marBottom w:val="0"/>
              <w:divBdr>
                <w:top w:val="none" w:sz="0" w:space="0" w:color="auto"/>
                <w:left w:val="none" w:sz="0" w:space="0" w:color="auto"/>
                <w:bottom w:val="none" w:sz="0" w:space="0" w:color="auto"/>
                <w:right w:val="none" w:sz="0" w:space="0" w:color="auto"/>
              </w:divBdr>
            </w:div>
            <w:div w:id="1016080807">
              <w:marLeft w:val="0"/>
              <w:marRight w:val="0"/>
              <w:marTop w:val="0"/>
              <w:marBottom w:val="0"/>
              <w:divBdr>
                <w:top w:val="none" w:sz="0" w:space="0" w:color="auto"/>
                <w:left w:val="none" w:sz="0" w:space="0" w:color="auto"/>
                <w:bottom w:val="none" w:sz="0" w:space="0" w:color="auto"/>
                <w:right w:val="none" w:sz="0" w:space="0" w:color="auto"/>
              </w:divBdr>
            </w:div>
            <w:div w:id="1851990531">
              <w:marLeft w:val="0"/>
              <w:marRight w:val="0"/>
              <w:marTop w:val="0"/>
              <w:marBottom w:val="0"/>
              <w:divBdr>
                <w:top w:val="none" w:sz="0" w:space="0" w:color="auto"/>
                <w:left w:val="none" w:sz="0" w:space="0" w:color="auto"/>
                <w:bottom w:val="none" w:sz="0" w:space="0" w:color="auto"/>
                <w:right w:val="none" w:sz="0" w:space="0" w:color="auto"/>
              </w:divBdr>
            </w:div>
            <w:div w:id="1865168034">
              <w:marLeft w:val="0"/>
              <w:marRight w:val="0"/>
              <w:marTop w:val="0"/>
              <w:marBottom w:val="0"/>
              <w:divBdr>
                <w:top w:val="none" w:sz="0" w:space="0" w:color="auto"/>
                <w:left w:val="none" w:sz="0" w:space="0" w:color="auto"/>
                <w:bottom w:val="none" w:sz="0" w:space="0" w:color="auto"/>
                <w:right w:val="none" w:sz="0" w:space="0" w:color="auto"/>
              </w:divBdr>
            </w:div>
            <w:div w:id="1317415492">
              <w:marLeft w:val="0"/>
              <w:marRight w:val="0"/>
              <w:marTop w:val="0"/>
              <w:marBottom w:val="0"/>
              <w:divBdr>
                <w:top w:val="none" w:sz="0" w:space="0" w:color="auto"/>
                <w:left w:val="none" w:sz="0" w:space="0" w:color="auto"/>
                <w:bottom w:val="none" w:sz="0" w:space="0" w:color="auto"/>
                <w:right w:val="none" w:sz="0" w:space="0" w:color="auto"/>
              </w:divBdr>
            </w:div>
            <w:div w:id="36051719">
              <w:marLeft w:val="0"/>
              <w:marRight w:val="0"/>
              <w:marTop w:val="0"/>
              <w:marBottom w:val="0"/>
              <w:divBdr>
                <w:top w:val="none" w:sz="0" w:space="0" w:color="auto"/>
                <w:left w:val="none" w:sz="0" w:space="0" w:color="auto"/>
                <w:bottom w:val="none" w:sz="0" w:space="0" w:color="auto"/>
                <w:right w:val="none" w:sz="0" w:space="0" w:color="auto"/>
              </w:divBdr>
            </w:div>
            <w:div w:id="1595432277">
              <w:marLeft w:val="0"/>
              <w:marRight w:val="0"/>
              <w:marTop w:val="0"/>
              <w:marBottom w:val="0"/>
              <w:divBdr>
                <w:top w:val="none" w:sz="0" w:space="0" w:color="auto"/>
                <w:left w:val="none" w:sz="0" w:space="0" w:color="auto"/>
                <w:bottom w:val="none" w:sz="0" w:space="0" w:color="auto"/>
                <w:right w:val="none" w:sz="0" w:space="0" w:color="auto"/>
              </w:divBdr>
            </w:div>
            <w:div w:id="588202269">
              <w:marLeft w:val="0"/>
              <w:marRight w:val="0"/>
              <w:marTop w:val="0"/>
              <w:marBottom w:val="0"/>
              <w:divBdr>
                <w:top w:val="none" w:sz="0" w:space="0" w:color="auto"/>
                <w:left w:val="none" w:sz="0" w:space="0" w:color="auto"/>
                <w:bottom w:val="none" w:sz="0" w:space="0" w:color="auto"/>
                <w:right w:val="none" w:sz="0" w:space="0" w:color="auto"/>
              </w:divBdr>
            </w:div>
            <w:div w:id="392969768">
              <w:marLeft w:val="0"/>
              <w:marRight w:val="0"/>
              <w:marTop w:val="0"/>
              <w:marBottom w:val="0"/>
              <w:divBdr>
                <w:top w:val="none" w:sz="0" w:space="0" w:color="auto"/>
                <w:left w:val="none" w:sz="0" w:space="0" w:color="auto"/>
                <w:bottom w:val="none" w:sz="0" w:space="0" w:color="auto"/>
                <w:right w:val="none" w:sz="0" w:space="0" w:color="auto"/>
              </w:divBdr>
            </w:div>
            <w:div w:id="611598446">
              <w:marLeft w:val="0"/>
              <w:marRight w:val="0"/>
              <w:marTop w:val="0"/>
              <w:marBottom w:val="0"/>
              <w:divBdr>
                <w:top w:val="none" w:sz="0" w:space="0" w:color="auto"/>
                <w:left w:val="none" w:sz="0" w:space="0" w:color="auto"/>
                <w:bottom w:val="none" w:sz="0" w:space="0" w:color="auto"/>
                <w:right w:val="none" w:sz="0" w:space="0" w:color="auto"/>
              </w:divBdr>
            </w:div>
            <w:div w:id="1489633674">
              <w:marLeft w:val="0"/>
              <w:marRight w:val="0"/>
              <w:marTop w:val="0"/>
              <w:marBottom w:val="0"/>
              <w:divBdr>
                <w:top w:val="none" w:sz="0" w:space="0" w:color="auto"/>
                <w:left w:val="none" w:sz="0" w:space="0" w:color="auto"/>
                <w:bottom w:val="none" w:sz="0" w:space="0" w:color="auto"/>
                <w:right w:val="none" w:sz="0" w:space="0" w:color="auto"/>
              </w:divBdr>
            </w:div>
            <w:div w:id="36125204">
              <w:marLeft w:val="0"/>
              <w:marRight w:val="0"/>
              <w:marTop w:val="0"/>
              <w:marBottom w:val="0"/>
              <w:divBdr>
                <w:top w:val="none" w:sz="0" w:space="0" w:color="auto"/>
                <w:left w:val="none" w:sz="0" w:space="0" w:color="auto"/>
                <w:bottom w:val="none" w:sz="0" w:space="0" w:color="auto"/>
                <w:right w:val="none" w:sz="0" w:space="0" w:color="auto"/>
              </w:divBdr>
            </w:div>
            <w:div w:id="737097944">
              <w:marLeft w:val="0"/>
              <w:marRight w:val="0"/>
              <w:marTop w:val="0"/>
              <w:marBottom w:val="0"/>
              <w:divBdr>
                <w:top w:val="none" w:sz="0" w:space="0" w:color="auto"/>
                <w:left w:val="none" w:sz="0" w:space="0" w:color="auto"/>
                <w:bottom w:val="none" w:sz="0" w:space="0" w:color="auto"/>
                <w:right w:val="none" w:sz="0" w:space="0" w:color="auto"/>
              </w:divBdr>
            </w:div>
            <w:div w:id="1393385758">
              <w:marLeft w:val="0"/>
              <w:marRight w:val="0"/>
              <w:marTop w:val="0"/>
              <w:marBottom w:val="0"/>
              <w:divBdr>
                <w:top w:val="none" w:sz="0" w:space="0" w:color="auto"/>
                <w:left w:val="none" w:sz="0" w:space="0" w:color="auto"/>
                <w:bottom w:val="none" w:sz="0" w:space="0" w:color="auto"/>
                <w:right w:val="none" w:sz="0" w:space="0" w:color="auto"/>
              </w:divBdr>
            </w:div>
            <w:div w:id="1637374257">
              <w:marLeft w:val="0"/>
              <w:marRight w:val="0"/>
              <w:marTop w:val="0"/>
              <w:marBottom w:val="0"/>
              <w:divBdr>
                <w:top w:val="none" w:sz="0" w:space="0" w:color="auto"/>
                <w:left w:val="none" w:sz="0" w:space="0" w:color="auto"/>
                <w:bottom w:val="none" w:sz="0" w:space="0" w:color="auto"/>
                <w:right w:val="none" w:sz="0" w:space="0" w:color="auto"/>
              </w:divBdr>
            </w:div>
            <w:div w:id="1636370200">
              <w:marLeft w:val="0"/>
              <w:marRight w:val="0"/>
              <w:marTop w:val="0"/>
              <w:marBottom w:val="0"/>
              <w:divBdr>
                <w:top w:val="none" w:sz="0" w:space="0" w:color="auto"/>
                <w:left w:val="none" w:sz="0" w:space="0" w:color="auto"/>
                <w:bottom w:val="none" w:sz="0" w:space="0" w:color="auto"/>
                <w:right w:val="none" w:sz="0" w:space="0" w:color="auto"/>
              </w:divBdr>
            </w:div>
            <w:div w:id="523321218">
              <w:marLeft w:val="0"/>
              <w:marRight w:val="0"/>
              <w:marTop w:val="0"/>
              <w:marBottom w:val="0"/>
              <w:divBdr>
                <w:top w:val="none" w:sz="0" w:space="0" w:color="auto"/>
                <w:left w:val="none" w:sz="0" w:space="0" w:color="auto"/>
                <w:bottom w:val="none" w:sz="0" w:space="0" w:color="auto"/>
                <w:right w:val="none" w:sz="0" w:space="0" w:color="auto"/>
              </w:divBdr>
            </w:div>
            <w:div w:id="1793018432">
              <w:marLeft w:val="0"/>
              <w:marRight w:val="0"/>
              <w:marTop w:val="0"/>
              <w:marBottom w:val="0"/>
              <w:divBdr>
                <w:top w:val="none" w:sz="0" w:space="0" w:color="auto"/>
                <w:left w:val="none" w:sz="0" w:space="0" w:color="auto"/>
                <w:bottom w:val="none" w:sz="0" w:space="0" w:color="auto"/>
                <w:right w:val="none" w:sz="0" w:space="0" w:color="auto"/>
              </w:divBdr>
            </w:div>
            <w:div w:id="569537366">
              <w:marLeft w:val="0"/>
              <w:marRight w:val="0"/>
              <w:marTop w:val="0"/>
              <w:marBottom w:val="0"/>
              <w:divBdr>
                <w:top w:val="none" w:sz="0" w:space="0" w:color="auto"/>
                <w:left w:val="none" w:sz="0" w:space="0" w:color="auto"/>
                <w:bottom w:val="none" w:sz="0" w:space="0" w:color="auto"/>
                <w:right w:val="none" w:sz="0" w:space="0" w:color="auto"/>
              </w:divBdr>
            </w:div>
            <w:div w:id="1587036324">
              <w:marLeft w:val="0"/>
              <w:marRight w:val="0"/>
              <w:marTop w:val="0"/>
              <w:marBottom w:val="0"/>
              <w:divBdr>
                <w:top w:val="none" w:sz="0" w:space="0" w:color="auto"/>
                <w:left w:val="none" w:sz="0" w:space="0" w:color="auto"/>
                <w:bottom w:val="none" w:sz="0" w:space="0" w:color="auto"/>
                <w:right w:val="none" w:sz="0" w:space="0" w:color="auto"/>
              </w:divBdr>
            </w:div>
            <w:div w:id="1569874807">
              <w:marLeft w:val="0"/>
              <w:marRight w:val="0"/>
              <w:marTop w:val="0"/>
              <w:marBottom w:val="0"/>
              <w:divBdr>
                <w:top w:val="none" w:sz="0" w:space="0" w:color="auto"/>
                <w:left w:val="none" w:sz="0" w:space="0" w:color="auto"/>
                <w:bottom w:val="none" w:sz="0" w:space="0" w:color="auto"/>
                <w:right w:val="none" w:sz="0" w:space="0" w:color="auto"/>
              </w:divBdr>
            </w:div>
            <w:div w:id="2082019688">
              <w:marLeft w:val="0"/>
              <w:marRight w:val="0"/>
              <w:marTop w:val="0"/>
              <w:marBottom w:val="0"/>
              <w:divBdr>
                <w:top w:val="none" w:sz="0" w:space="0" w:color="auto"/>
                <w:left w:val="none" w:sz="0" w:space="0" w:color="auto"/>
                <w:bottom w:val="none" w:sz="0" w:space="0" w:color="auto"/>
                <w:right w:val="none" w:sz="0" w:space="0" w:color="auto"/>
              </w:divBdr>
            </w:div>
            <w:div w:id="1237202615">
              <w:marLeft w:val="0"/>
              <w:marRight w:val="0"/>
              <w:marTop w:val="0"/>
              <w:marBottom w:val="0"/>
              <w:divBdr>
                <w:top w:val="none" w:sz="0" w:space="0" w:color="auto"/>
                <w:left w:val="none" w:sz="0" w:space="0" w:color="auto"/>
                <w:bottom w:val="none" w:sz="0" w:space="0" w:color="auto"/>
                <w:right w:val="none" w:sz="0" w:space="0" w:color="auto"/>
              </w:divBdr>
            </w:div>
            <w:div w:id="506098021">
              <w:marLeft w:val="0"/>
              <w:marRight w:val="0"/>
              <w:marTop w:val="0"/>
              <w:marBottom w:val="0"/>
              <w:divBdr>
                <w:top w:val="none" w:sz="0" w:space="0" w:color="auto"/>
                <w:left w:val="none" w:sz="0" w:space="0" w:color="auto"/>
                <w:bottom w:val="none" w:sz="0" w:space="0" w:color="auto"/>
                <w:right w:val="none" w:sz="0" w:space="0" w:color="auto"/>
              </w:divBdr>
            </w:div>
            <w:div w:id="1364287225">
              <w:marLeft w:val="0"/>
              <w:marRight w:val="0"/>
              <w:marTop w:val="0"/>
              <w:marBottom w:val="0"/>
              <w:divBdr>
                <w:top w:val="none" w:sz="0" w:space="0" w:color="auto"/>
                <w:left w:val="none" w:sz="0" w:space="0" w:color="auto"/>
                <w:bottom w:val="none" w:sz="0" w:space="0" w:color="auto"/>
                <w:right w:val="none" w:sz="0" w:space="0" w:color="auto"/>
              </w:divBdr>
            </w:div>
            <w:div w:id="419987170">
              <w:marLeft w:val="0"/>
              <w:marRight w:val="0"/>
              <w:marTop w:val="0"/>
              <w:marBottom w:val="0"/>
              <w:divBdr>
                <w:top w:val="none" w:sz="0" w:space="0" w:color="auto"/>
                <w:left w:val="none" w:sz="0" w:space="0" w:color="auto"/>
                <w:bottom w:val="none" w:sz="0" w:space="0" w:color="auto"/>
                <w:right w:val="none" w:sz="0" w:space="0" w:color="auto"/>
              </w:divBdr>
            </w:div>
            <w:div w:id="1680152957">
              <w:marLeft w:val="0"/>
              <w:marRight w:val="0"/>
              <w:marTop w:val="0"/>
              <w:marBottom w:val="0"/>
              <w:divBdr>
                <w:top w:val="none" w:sz="0" w:space="0" w:color="auto"/>
                <w:left w:val="none" w:sz="0" w:space="0" w:color="auto"/>
                <w:bottom w:val="none" w:sz="0" w:space="0" w:color="auto"/>
                <w:right w:val="none" w:sz="0" w:space="0" w:color="auto"/>
              </w:divBdr>
            </w:div>
            <w:div w:id="1589383259">
              <w:marLeft w:val="0"/>
              <w:marRight w:val="0"/>
              <w:marTop w:val="0"/>
              <w:marBottom w:val="0"/>
              <w:divBdr>
                <w:top w:val="none" w:sz="0" w:space="0" w:color="auto"/>
                <w:left w:val="none" w:sz="0" w:space="0" w:color="auto"/>
                <w:bottom w:val="none" w:sz="0" w:space="0" w:color="auto"/>
                <w:right w:val="none" w:sz="0" w:space="0" w:color="auto"/>
              </w:divBdr>
            </w:div>
            <w:div w:id="2033799605">
              <w:marLeft w:val="0"/>
              <w:marRight w:val="0"/>
              <w:marTop w:val="0"/>
              <w:marBottom w:val="0"/>
              <w:divBdr>
                <w:top w:val="none" w:sz="0" w:space="0" w:color="auto"/>
                <w:left w:val="none" w:sz="0" w:space="0" w:color="auto"/>
                <w:bottom w:val="none" w:sz="0" w:space="0" w:color="auto"/>
                <w:right w:val="none" w:sz="0" w:space="0" w:color="auto"/>
              </w:divBdr>
            </w:div>
            <w:div w:id="611522662">
              <w:marLeft w:val="0"/>
              <w:marRight w:val="0"/>
              <w:marTop w:val="0"/>
              <w:marBottom w:val="0"/>
              <w:divBdr>
                <w:top w:val="none" w:sz="0" w:space="0" w:color="auto"/>
                <w:left w:val="none" w:sz="0" w:space="0" w:color="auto"/>
                <w:bottom w:val="none" w:sz="0" w:space="0" w:color="auto"/>
                <w:right w:val="none" w:sz="0" w:space="0" w:color="auto"/>
              </w:divBdr>
            </w:div>
            <w:div w:id="273680147">
              <w:marLeft w:val="0"/>
              <w:marRight w:val="0"/>
              <w:marTop w:val="0"/>
              <w:marBottom w:val="0"/>
              <w:divBdr>
                <w:top w:val="none" w:sz="0" w:space="0" w:color="auto"/>
                <w:left w:val="none" w:sz="0" w:space="0" w:color="auto"/>
                <w:bottom w:val="none" w:sz="0" w:space="0" w:color="auto"/>
                <w:right w:val="none" w:sz="0" w:space="0" w:color="auto"/>
              </w:divBdr>
            </w:div>
            <w:div w:id="1647052866">
              <w:marLeft w:val="0"/>
              <w:marRight w:val="0"/>
              <w:marTop w:val="0"/>
              <w:marBottom w:val="0"/>
              <w:divBdr>
                <w:top w:val="none" w:sz="0" w:space="0" w:color="auto"/>
                <w:left w:val="none" w:sz="0" w:space="0" w:color="auto"/>
                <w:bottom w:val="none" w:sz="0" w:space="0" w:color="auto"/>
                <w:right w:val="none" w:sz="0" w:space="0" w:color="auto"/>
              </w:divBdr>
            </w:div>
            <w:div w:id="1137647076">
              <w:marLeft w:val="0"/>
              <w:marRight w:val="0"/>
              <w:marTop w:val="0"/>
              <w:marBottom w:val="0"/>
              <w:divBdr>
                <w:top w:val="none" w:sz="0" w:space="0" w:color="auto"/>
                <w:left w:val="none" w:sz="0" w:space="0" w:color="auto"/>
                <w:bottom w:val="none" w:sz="0" w:space="0" w:color="auto"/>
                <w:right w:val="none" w:sz="0" w:space="0" w:color="auto"/>
              </w:divBdr>
            </w:div>
            <w:div w:id="1450855316">
              <w:marLeft w:val="0"/>
              <w:marRight w:val="0"/>
              <w:marTop w:val="0"/>
              <w:marBottom w:val="0"/>
              <w:divBdr>
                <w:top w:val="none" w:sz="0" w:space="0" w:color="auto"/>
                <w:left w:val="none" w:sz="0" w:space="0" w:color="auto"/>
                <w:bottom w:val="none" w:sz="0" w:space="0" w:color="auto"/>
                <w:right w:val="none" w:sz="0" w:space="0" w:color="auto"/>
              </w:divBdr>
            </w:div>
            <w:div w:id="229586844">
              <w:marLeft w:val="0"/>
              <w:marRight w:val="0"/>
              <w:marTop w:val="0"/>
              <w:marBottom w:val="0"/>
              <w:divBdr>
                <w:top w:val="none" w:sz="0" w:space="0" w:color="auto"/>
                <w:left w:val="none" w:sz="0" w:space="0" w:color="auto"/>
                <w:bottom w:val="none" w:sz="0" w:space="0" w:color="auto"/>
                <w:right w:val="none" w:sz="0" w:space="0" w:color="auto"/>
              </w:divBdr>
            </w:div>
            <w:div w:id="1688676277">
              <w:marLeft w:val="0"/>
              <w:marRight w:val="0"/>
              <w:marTop w:val="0"/>
              <w:marBottom w:val="0"/>
              <w:divBdr>
                <w:top w:val="none" w:sz="0" w:space="0" w:color="auto"/>
                <w:left w:val="none" w:sz="0" w:space="0" w:color="auto"/>
                <w:bottom w:val="none" w:sz="0" w:space="0" w:color="auto"/>
                <w:right w:val="none" w:sz="0" w:space="0" w:color="auto"/>
              </w:divBdr>
            </w:div>
            <w:div w:id="1590963207">
              <w:marLeft w:val="0"/>
              <w:marRight w:val="0"/>
              <w:marTop w:val="0"/>
              <w:marBottom w:val="0"/>
              <w:divBdr>
                <w:top w:val="none" w:sz="0" w:space="0" w:color="auto"/>
                <w:left w:val="none" w:sz="0" w:space="0" w:color="auto"/>
                <w:bottom w:val="none" w:sz="0" w:space="0" w:color="auto"/>
                <w:right w:val="none" w:sz="0" w:space="0" w:color="auto"/>
              </w:divBdr>
            </w:div>
            <w:div w:id="778993159">
              <w:marLeft w:val="0"/>
              <w:marRight w:val="0"/>
              <w:marTop w:val="0"/>
              <w:marBottom w:val="0"/>
              <w:divBdr>
                <w:top w:val="none" w:sz="0" w:space="0" w:color="auto"/>
                <w:left w:val="none" w:sz="0" w:space="0" w:color="auto"/>
                <w:bottom w:val="none" w:sz="0" w:space="0" w:color="auto"/>
                <w:right w:val="none" w:sz="0" w:space="0" w:color="auto"/>
              </w:divBdr>
            </w:div>
            <w:div w:id="1836451721">
              <w:marLeft w:val="0"/>
              <w:marRight w:val="0"/>
              <w:marTop w:val="0"/>
              <w:marBottom w:val="0"/>
              <w:divBdr>
                <w:top w:val="none" w:sz="0" w:space="0" w:color="auto"/>
                <w:left w:val="none" w:sz="0" w:space="0" w:color="auto"/>
                <w:bottom w:val="none" w:sz="0" w:space="0" w:color="auto"/>
                <w:right w:val="none" w:sz="0" w:space="0" w:color="auto"/>
              </w:divBdr>
            </w:div>
            <w:div w:id="704064591">
              <w:marLeft w:val="0"/>
              <w:marRight w:val="0"/>
              <w:marTop w:val="0"/>
              <w:marBottom w:val="0"/>
              <w:divBdr>
                <w:top w:val="none" w:sz="0" w:space="0" w:color="auto"/>
                <w:left w:val="none" w:sz="0" w:space="0" w:color="auto"/>
                <w:bottom w:val="none" w:sz="0" w:space="0" w:color="auto"/>
                <w:right w:val="none" w:sz="0" w:space="0" w:color="auto"/>
              </w:divBdr>
            </w:div>
            <w:div w:id="1581864767">
              <w:marLeft w:val="0"/>
              <w:marRight w:val="0"/>
              <w:marTop w:val="0"/>
              <w:marBottom w:val="0"/>
              <w:divBdr>
                <w:top w:val="none" w:sz="0" w:space="0" w:color="auto"/>
                <w:left w:val="none" w:sz="0" w:space="0" w:color="auto"/>
                <w:bottom w:val="none" w:sz="0" w:space="0" w:color="auto"/>
                <w:right w:val="none" w:sz="0" w:space="0" w:color="auto"/>
              </w:divBdr>
            </w:div>
            <w:div w:id="738984308">
              <w:marLeft w:val="0"/>
              <w:marRight w:val="0"/>
              <w:marTop w:val="0"/>
              <w:marBottom w:val="0"/>
              <w:divBdr>
                <w:top w:val="none" w:sz="0" w:space="0" w:color="auto"/>
                <w:left w:val="none" w:sz="0" w:space="0" w:color="auto"/>
                <w:bottom w:val="none" w:sz="0" w:space="0" w:color="auto"/>
                <w:right w:val="none" w:sz="0" w:space="0" w:color="auto"/>
              </w:divBdr>
            </w:div>
            <w:div w:id="1132988491">
              <w:marLeft w:val="0"/>
              <w:marRight w:val="0"/>
              <w:marTop w:val="0"/>
              <w:marBottom w:val="0"/>
              <w:divBdr>
                <w:top w:val="none" w:sz="0" w:space="0" w:color="auto"/>
                <w:left w:val="none" w:sz="0" w:space="0" w:color="auto"/>
                <w:bottom w:val="none" w:sz="0" w:space="0" w:color="auto"/>
                <w:right w:val="none" w:sz="0" w:space="0" w:color="auto"/>
              </w:divBdr>
            </w:div>
            <w:div w:id="586184549">
              <w:marLeft w:val="0"/>
              <w:marRight w:val="0"/>
              <w:marTop w:val="0"/>
              <w:marBottom w:val="0"/>
              <w:divBdr>
                <w:top w:val="none" w:sz="0" w:space="0" w:color="auto"/>
                <w:left w:val="none" w:sz="0" w:space="0" w:color="auto"/>
                <w:bottom w:val="none" w:sz="0" w:space="0" w:color="auto"/>
                <w:right w:val="none" w:sz="0" w:space="0" w:color="auto"/>
              </w:divBdr>
            </w:div>
            <w:div w:id="40376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91887">
      <w:bodyDiv w:val="1"/>
      <w:marLeft w:val="0"/>
      <w:marRight w:val="0"/>
      <w:marTop w:val="0"/>
      <w:marBottom w:val="0"/>
      <w:divBdr>
        <w:top w:val="none" w:sz="0" w:space="0" w:color="auto"/>
        <w:left w:val="none" w:sz="0" w:space="0" w:color="auto"/>
        <w:bottom w:val="none" w:sz="0" w:space="0" w:color="auto"/>
        <w:right w:val="none" w:sz="0" w:space="0" w:color="auto"/>
      </w:divBdr>
    </w:div>
    <w:div w:id="815102155">
      <w:bodyDiv w:val="1"/>
      <w:marLeft w:val="0"/>
      <w:marRight w:val="0"/>
      <w:marTop w:val="0"/>
      <w:marBottom w:val="0"/>
      <w:divBdr>
        <w:top w:val="none" w:sz="0" w:space="0" w:color="auto"/>
        <w:left w:val="none" w:sz="0" w:space="0" w:color="auto"/>
        <w:bottom w:val="none" w:sz="0" w:space="0" w:color="auto"/>
        <w:right w:val="none" w:sz="0" w:space="0" w:color="auto"/>
      </w:divBdr>
    </w:div>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818770889">
      <w:bodyDiv w:val="1"/>
      <w:marLeft w:val="0"/>
      <w:marRight w:val="0"/>
      <w:marTop w:val="0"/>
      <w:marBottom w:val="0"/>
      <w:divBdr>
        <w:top w:val="none" w:sz="0" w:space="0" w:color="auto"/>
        <w:left w:val="none" w:sz="0" w:space="0" w:color="auto"/>
        <w:bottom w:val="none" w:sz="0" w:space="0" w:color="auto"/>
        <w:right w:val="none" w:sz="0" w:space="0" w:color="auto"/>
      </w:divBdr>
    </w:div>
    <w:div w:id="832913284">
      <w:bodyDiv w:val="1"/>
      <w:marLeft w:val="0"/>
      <w:marRight w:val="0"/>
      <w:marTop w:val="0"/>
      <w:marBottom w:val="0"/>
      <w:divBdr>
        <w:top w:val="none" w:sz="0" w:space="0" w:color="auto"/>
        <w:left w:val="none" w:sz="0" w:space="0" w:color="auto"/>
        <w:bottom w:val="none" w:sz="0" w:space="0" w:color="auto"/>
        <w:right w:val="none" w:sz="0" w:space="0" w:color="auto"/>
      </w:divBdr>
    </w:div>
    <w:div w:id="858394841">
      <w:bodyDiv w:val="1"/>
      <w:marLeft w:val="0"/>
      <w:marRight w:val="0"/>
      <w:marTop w:val="0"/>
      <w:marBottom w:val="0"/>
      <w:divBdr>
        <w:top w:val="none" w:sz="0" w:space="0" w:color="auto"/>
        <w:left w:val="none" w:sz="0" w:space="0" w:color="auto"/>
        <w:bottom w:val="none" w:sz="0" w:space="0" w:color="auto"/>
        <w:right w:val="none" w:sz="0" w:space="0" w:color="auto"/>
      </w:divBdr>
    </w:div>
    <w:div w:id="859777862">
      <w:bodyDiv w:val="1"/>
      <w:marLeft w:val="0"/>
      <w:marRight w:val="0"/>
      <w:marTop w:val="0"/>
      <w:marBottom w:val="0"/>
      <w:divBdr>
        <w:top w:val="none" w:sz="0" w:space="0" w:color="auto"/>
        <w:left w:val="none" w:sz="0" w:space="0" w:color="auto"/>
        <w:bottom w:val="none" w:sz="0" w:space="0" w:color="auto"/>
        <w:right w:val="none" w:sz="0" w:space="0" w:color="auto"/>
      </w:divBdr>
    </w:div>
    <w:div w:id="864100549">
      <w:bodyDiv w:val="1"/>
      <w:marLeft w:val="0"/>
      <w:marRight w:val="0"/>
      <w:marTop w:val="0"/>
      <w:marBottom w:val="0"/>
      <w:divBdr>
        <w:top w:val="none" w:sz="0" w:space="0" w:color="auto"/>
        <w:left w:val="none" w:sz="0" w:space="0" w:color="auto"/>
        <w:bottom w:val="none" w:sz="0" w:space="0" w:color="auto"/>
        <w:right w:val="none" w:sz="0" w:space="0" w:color="auto"/>
      </w:divBdr>
    </w:div>
    <w:div w:id="865871944">
      <w:bodyDiv w:val="1"/>
      <w:marLeft w:val="0"/>
      <w:marRight w:val="0"/>
      <w:marTop w:val="0"/>
      <w:marBottom w:val="0"/>
      <w:divBdr>
        <w:top w:val="none" w:sz="0" w:space="0" w:color="auto"/>
        <w:left w:val="none" w:sz="0" w:space="0" w:color="auto"/>
        <w:bottom w:val="none" w:sz="0" w:space="0" w:color="auto"/>
        <w:right w:val="none" w:sz="0" w:space="0" w:color="auto"/>
      </w:divBdr>
    </w:div>
    <w:div w:id="874194428">
      <w:bodyDiv w:val="1"/>
      <w:marLeft w:val="0"/>
      <w:marRight w:val="0"/>
      <w:marTop w:val="0"/>
      <w:marBottom w:val="0"/>
      <w:divBdr>
        <w:top w:val="none" w:sz="0" w:space="0" w:color="auto"/>
        <w:left w:val="none" w:sz="0" w:space="0" w:color="auto"/>
        <w:bottom w:val="none" w:sz="0" w:space="0" w:color="auto"/>
        <w:right w:val="none" w:sz="0" w:space="0" w:color="auto"/>
      </w:divBdr>
    </w:div>
    <w:div w:id="878854317">
      <w:bodyDiv w:val="1"/>
      <w:marLeft w:val="0"/>
      <w:marRight w:val="0"/>
      <w:marTop w:val="0"/>
      <w:marBottom w:val="0"/>
      <w:divBdr>
        <w:top w:val="none" w:sz="0" w:space="0" w:color="auto"/>
        <w:left w:val="none" w:sz="0" w:space="0" w:color="auto"/>
        <w:bottom w:val="none" w:sz="0" w:space="0" w:color="auto"/>
        <w:right w:val="none" w:sz="0" w:space="0" w:color="auto"/>
      </w:divBdr>
    </w:div>
    <w:div w:id="894389365">
      <w:bodyDiv w:val="1"/>
      <w:marLeft w:val="0"/>
      <w:marRight w:val="0"/>
      <w:marTop w:val="0"/>
      <w:marBottom w:val="0"/>
      <w:divBdr>
        <w:top w:val="none" w:sz="0" w:space="0" w:color="auto"/>
        <w:left w:val="none" w:sz="0" w:space="0" w:color="auto"/>
        <w:bottom w:val="none" w:sz="0" w:space="0" w:color="auto"/>
        <w:right w:val="none" w:sz="0" w:space="0" w:color="auto"/>
      </w:divBdr>
    </w:div>
    <w:div w:id="897397314">
      <w:bodyDiv w:val="1"/>
      <w:marLeft w:val="0"/>
      <w:marRight w:val="0"/>
      <w:marTop w:val="0"/>
      <w:marBottom w:val="0"/>
      <w:divBdr>
        <w:top w:val="none" w:sz="0" w:space="0" w:color="auto"/>
        <w:left w:val="none" w:sz="0" w:space="0" w:color="auto"/>
        <w:bottom w:val="none" w:sz="0" w:space="0" w:color="auto"/>
        <w:right w:val="none" w:sz="0" w:space="0" w:color="auto"/>
      </w:divBdr>
    </w:div>
    <w:div w:id="914241979">
      <w:bodyDiv w:val="1"/>
      <w:marLeft w:val="0"/>
      <w:marRight w:val="0"/>
      <w:marTop w:val="0"/>
      <w:marBottom w:val="0"/>
      <w:divBdr>
        <w:top w:val="none" w:sz="0" w:space="0" w:color="auto"/>
        <w:left w:val="none" w:sz="0" w:space="0" w:color="auto"/>
        <w:bottom w:val="none" w:sz="0" w:space="0" w:color="auto"/>
        <w:right w:val="none" w:sz="0" w:space="0" w:color="auto"/>
      </w:divBdr>
    </w:div>
    <w:div w:id="917446701">
      <w:bodyDiv w:val="1"/>
      <w:marLeft w:val="0"/>
      <w:marRight w:val="0"/>
      <w:marTop w:val="0"/>
      <w:marBottom w:val="0"/>
      <w:divBdr>
        <w:top w:val="none" w:sz="0" w:space="0" w:color="auto"/>
        <w:left w:val="none" w:sz="0" w:space="0" w:color="auto"/>
        <w:bottom w:val="none" w:sz="0" w:space="0" w:color="auto"/>
        <w:right w:val="none" w:sz="0" w:space="0" w:color="auto"/>
      </w:divBdr>
    </w:div>
    <w:div w:id="919170891">
      <w:bodyDiv w:val="1"/>
      <w:marLeft w:val="0"/>
      <w:marRight w:val="0"/>
      <w:marTop w:val="0"/>
      <w:marBottom w:val="0"/>
      <w:divBdr>
        <w:top w:val="none" w:sz="0" w:space="0" w:color="auto"/>
        <w:left w:val="none" w:sz="0" w:space="0" w:color="auto"/>
        <w:bottom w:val="none" w:sz="0" w:space="0" w:color="auto"/>
        <w:right w:val="none" w:sz="0" w:space="0" w:color="auto"/>
      </w:divBdr>
    </w:div>
    <w:div w:id="925572942">
      <w:bodyDiv w:val="1"/>
      <w:marLeft w:val="0"/>
      <w:marRight w:val="0"/>
      <w:marTop w:val="0"/>
      <w:marBottom w:val="0"/>
      <w:divBdr>
        <w:top w:val="none" w:sz="0" w:space="0" w:color="auto"/>
        <w:left w:val="none" w:sz="0" w:space="0" w:color="auto"/>
        <w:bottom w:val="none" w:sz="0" w:space="0" w:color="auto"/>
        <w:right w:val="none" w:sz="0" w:space="0" w:color="auto"/>
      </w:divBdr>
    </w:div>
    <w:div w:id="946737801">
      <w:bodyDiv w:val="1"/>
      <w:marLeft w:val="0"/>
      <w:marRight w:val="0"/>
      <w:marTop w:val="0"/>
      <w:marBottom w:val="0"/>
      <w:divBdr>
        <w:top w:val="none" w:sz="0" w:space="0" w:color="auto"/>
        <w:left w:val="none" w:sz="0" w:space="0" w:color="auto"/>
        <w:bottom w:val="none" w:sz="0" w:space="0" w:color="auto"/>
        <w:right w:val="none" w:sz="0" w:space="0" w:color="auto"/>
      </w:divBdr>
    </w:div>
    <w:div w:id="958267816">
      <w:bodyDiv w:val="1"/>
      <w:marLeft w:val="0"/>
      <w:marRight w:val="0"/>
      <w:marTop w:val="0"/>
      <w:marBottom w:val="0"/>
      <w:divBdr>
        <w:top w:val="none" w:sz="0" w:space="0" w:color="auto"/>
        <w:left w:val="none" w:sz="0" w:space="0" w:color="auto"/>
        <w:bottom w:val="none" w:sz="0" w:space="0" w:color="auto"/>
        <w:right w:val="none" w:sz="0" w:space="0" w:color="auto"/>
      </w:divBdr>
    </w:div>
    <w:div w:id="963385081">
      <w:bodyDiv w:val="1"/>
      <w:marLeft w:val="0"/>
      <w:marRight w:val="0"/>
      <w:marTop w:val="0"/>
      <w:marBottom w:val="0"/>
      <w:divBdr>
        <w:top w:val="none" w:sz="0" w:space="0" w:color="auto"/>
        <w:left w:val="none" w:sz="0" w:space="0" w:color="auto"/>
        <w:bottom w:val="none" w:sz="0" w:space="0" w:color="auto"/>
        <w:right w:val="none" w:sz="0" w:space="0" w:color="auto"/>
      </w:divBdr>
    </w:div>
    <w:div w:id="986662351">
      <w:bodyDiv w:val="1"/>
      <w:marLeft w:val="0"/>
      <w:marRight w:val="0"/>
      <w:marTop w:val="0"/>
      <w:marBottom w:val="0"/>
      <w:divBdr>
        <w:top w:val="none" w:sz="0" w:space="0" w:color="auto"/>
        <w:left w:val="none" w:sz="0" w:space="0" w:color="auto"/>
        <w:bottom w:val="none" w:sz="0" w:space="0" w:color="auto"/>
        <w:right w:val="none" w:sz="0" w:space="0" w:color="auto"/>
      </w:divBdr>
    </w:div>
    <w:div w:id="991180798">
      <w:bodyDiv w:val="1"/>
      <w:marLeft w:val="0"/>
      <w:marRight w:val="0"/>
      <w:marTop w:val="0"/>
      <w:marBottom w:val="0"/>
      <w:divBdr>
        <w:top w:val="none" w:sz="0" w:space="0" w:color="auto"/>
        <w:left w:val="none" w:sz="0" w:space="0" w:color="auto"/>
        <w:bottom w:val="none" w:sz="0" w:space="0" w:color="auto"/>
        <w:right w:val="none" w:sz="0" w:space="0" w:color="auto"/>
      </w:divBdr>
    </w:div>
    <w:div w:id="1005354066">
      <w:bodyDiv w:val="1"/>
      <w:marLeft w:val="0"/>
      <w:marRight w:val="0"/>
      <w:marTop w:val="0"/>
      <w:marBottom w:val="0"/>
      <w:divBdr>
        <w:top w:val="none" w:sz="0" w:space="0" w:color="auto"/>
        <w:left w:val="none" w:sz="0" w:space="0" w:color="auto"/>
        <w:bottom w:val="none" w:sz="0" w:space="0" w:color="auto"/>
        <w:right w:val="none" w:sz="0" w:space="0" w:color="auto"/>
      </w:divBdr>
    </w:div>
    <w:div w:id="1032413660">
      <w:bodyDiv w:val="1"/>
      <w:marLeft w:val="0"/>
      <w:marRight w:val="0"/>
      <w:marTop w:val="0"/>
      <w:marBottom w:val="0"/>
      <w:divBdr>
        <w:top w:val="none" w:sz="0" w:space="0" w:color="auto"/>
        <w:left w:val="none" w:sz="0" w:space="0" w:color="auto"/>
        <w:bottom w:val="none" w:sz="0" w:space="0" w:color="auto"/>
        <w:right w:val="none" w:sz="0" w:space="0" w:color="auto"/>
      </w:divBdr>
      <w:divsChild>
        <w:div w:id="604074701">
          <w:marLeft w:val="0"/>
          <w:marRight w:val="0"/>
          <w:marTop w:val="0"/>
          <w:marBottom w:val="0"/>
          <w:divBdr>
            <w:top w:val="none" w:sz="0" w:space="0" w:color="auto"/>
            <w:left w:val="none" w:sz="0" w:space="0" w:color="auto"/>
            <w:bottom w:val="none" w:sz="0" w:space="0" w:color="auto"/>
            <w:right w:val="none" w:sz="0" w:space="0" w:color="auto"/>
          </w:divBdr>
          <w:divsChild>
            <w:div w:id="459421854">
              <w:marLeft w:val="0"/>
              <w:marRight w:val="0"/>
              <w:marTop w:val="0"/>
              <w:marBottom w:val="0"/>
              <w:divBdr>
                <w:top w:val="none" w:sz="0" w:space="0" w:color="auto"/>
                <w:left w:val="none" w:sz="0" w:space="0" w:color="auto"/>
                <w:bottom w:val="none" w:sz="0" w:space="0" w:color="auto"/>
                <w:right w:val="none" w:sz="0" w:space="0" w:color="auto"/>
              </w:divBdr>
            </w:div>
            <w:div w:id="355162623">
              <w:marLeft w:val="0"/>
              <w:marRight w:val="0"/>
              <w:marTop w:val="0"/>
              <w:marBottom w:val="0"/>
              <w:divBdr>
                <w:top w:val="none" w:sz="0" w:space="0" w:color="auto"/>
                <w:left w:val="none" w:sz="0" w:space="0" w:color="auto"/>
                <w:bottom w:val="none" w:sz="0" w:space="0" w:color="auto"/>
                <w:right w:val="none" w:sz="0" w:space="0" w:color="auto"/>
              </w:divBdr>
            </w:div>
            <w:div w:id="596403527">
              <w:marLeft w:val="0"/>
              <w:marRight w:val="0"/>
              <w:marTop w:val="0"/>
              <w:marBottom w:val="0"/>
              <w:divBdr>
                <w:top w:val="none" w:sz="0" w:space="0" w:color="auto"/>
                <w:left w:val="none" w:sz="0" w:space="0" w:color="auto"/>
                <w:bottom w:val="none" w:sz="0" w:space="0" w:color="auto"/>
                <w:right w:val="none" w:sz="0" w:space="0" w:color="auto"/>
              </w:divBdr>
            </w:div>
            <w:div w:id="109783633">
              <w:marLeft w:val="0"/>
              <w:marRight w:val="0"/>
              <w:marTop w:val="0"/>
              <w:marBottom w:val="0"/>
              <w:divBdr>
                <w:top w:val="none" w:sz="0" w:space="0" w:color="auto"/>
                <w:left w:val="none" w:sz="0" w:space="0" w:color="auto"/>
                <w:bottom w:val="none" w:sz="0" w:space="0" w:color="auto"/>
                <w:right w:val="none" w:sz="0" w:space="0" w:color="auto"/>
              </w:divBdr>
            </w:div>
            <w:div w:id="1772242107">
              <w:marLeft w:val="0"/>
              <w:marRight w:val="0"/>
              <w:marTop w:val="0"/>
              <w:marBottom w:val="0"/>
              <w:divBdr>
                <w:top w:val="none" w:sz="0" w:space="0" w:color="auto"/>
                <w:left w:val="none" w:sz="0" w:space="0" w:color="auto"/>
                <w:bottom w:val="none" w:sz="0" w:space="0" w:color="auto"/>
                <w:right w:val="none" w:sz="0" w:space="0" w:color="auto"/>
              </w:divBdr>
            </w:div>
            <w:div w:id="1636058669">
              <w:marLeft w:val="0"/>
              <w:marRight w:val="0"/>
              <w:marTop w:val="0"/>
              <w:marBottom w:val="0"/>
              <w:divBdr>
                <w:top w:val="none" w:sz="0" w:space="0" w:color="auto"/>
                <w:left w:val="none" w:sz="0" w:space="0" w:color="auto"/>
                <w:bottom w:val="none" w:sz="0" w:space="0" w:color="auto"/>
                <w:right w:val="none" w:sz="0" w:space="0" w:color="auto"/>
              </w:divBdr>
            </w:div>
            <w:div w:id="1537307113">
              <w:marLeft w:val="0"/>
              <w:marRight w:val="0"/>
              <w:marTop w:val="0"/>
              <w:marBottom w:val="0"/>
              <w:divBdr>
                <w:top w:val="none" w:sz="0" w:space="0" w:color="auto"/>
                <w:left w:val="none" w:sz="0" w:space="0" w:color="auto"/>
                <w:bottom w:val="none" w:sz="0" w:space="0" w:color="auto"/>
                <w:right w:val="none" w:sz="0" w:space="0" w:color="auto"/>
              </w:divBdr>
            </w:div>
            <w:div w:id="498228391">
              <w:marLeft w:val="0"/>
              <w:marRight w:val="0"/>
              <w:marTop w:val="0"/>
              <w:marBottom w:val="0"/>
              <w:divBdr>
                <w:top w:val="none" w:sz="0" w:space="0" w:color="auto"/>
                <w:left w:val="none" w:sz="0" w:space="0" w:color="auto"/>
                <w:bottom w:val="none" w:sz="0" w:space="0" w:color="auto"/>
                <w:right w:val="none" w:sz="0" w:space="0" w:color="auto"/>
              </w:divBdr>
            </w:div>
            <w:div w:id="100534414">
              <w:marLeft w:val="0"/>
              <w:marRight w:val="0"/>
              <w:marTop w:val="0"/>
              <w:marBottom w:val="0"/>
              <w:divBdr>
                <w:top w:val="none" w:sz="0" w:space="0" w:color="auto"/>
                <w:left w:val="none" w:sz="0" w:space="0" w:color="auto"/>
                <w:bottom w:val="none" w:sz="0" w:space="0" w:color="auto"/>
                <w:right w:val="none" w:sz="0" w:space="0" w:color="auto"/>
              </w:divBdr>
            </w:div>
            <w:div w:id="1063213163">
              <w:marLeft w:val="0"/>
              <w:marRight w:val="0"/>
              <w:marTop w:val="0"/>
              <w:marBottom w:val="0"/>
              <w:divBdr>
                <w:top w:val="none" w:sz="0" w:space="0" w:color="auto"/>
                <w:left w:val="none" w:sz="0" w:space="0" w:color="auto"/>
                <w:bottom w:val="none" w:sz="0" w:space="0" w:color="auto"/>
                <w:right w:val="none" w:sz="0" w:space="0" w:color="auto"/>
              </w:divBdr>
            </w:div>
            <w:div w:id="735588374">
              <w:marLeft w:val="0"/>
              <w:marRight w:val="0"/>
              <w:marTop w:val="0"/>
              <w:marBottom w:val="0"/>
              <w:divBdr>
                <w:top w:val="none" w:sz="0" w:space="0" w:color="auto"/>
                <w:left w:val="none" w:sz="0" w:space="0" w:color="auto"/>
                <w:bottom w:val="none" w:sz="0" w:space="0" w:color="auto"/>
                <w:right w:val="none" w:sz="0" w:space="0" w:color="auto"/>
              </w:divBdr>
            </w:div>
            <w:div w:id="1151867200">
              <w:marLeft w:val="0"/>
              <w:marRight w:val="0"/>
              <w:marTop w:val="0"/>
              <w:marBottom w:val="0"/>
              <w:divBdr>
                <w:top w:val="none" w:sz="0" w:space="0" w:color="auto"/>
                <w:left w:val="none" w:sz="0" w:space="0" w:color="auto"/>
                <w:bottom w:val="none" w:sz="0" w:space="0" w:color="auto"/>
                <w:right w:val="none" w:sz="0" w:space="0" w:color="auto"/>
              </w:divBdr>
            </w:div>
            <w:div w:id="832986778">
              <w:marLeft w:val="0"/>
              <w:marRight w:val="0"/>
              <w:marTop w:val="0"/>
              <w:marBottom w:val="0"/>
              <w:divBdr>
                <w:top w:val="none" w:sz="0" w:space="0" w:color="auto"/>
                <w:left w:val="none" w:sz="0" w:space="0" w:color="auto"/>
                <w:bottom w:val="none" w:sz="0" w:space="0" w:color="auto"/>
                <w:right w:val="none" w:sz="0" w:space="0" w:color="auto"/>
              </w:divBdr>
            </w:div>
            <w:div w:id="1702048058">
              <w:marLeft w:val="0"/>
              <w:marRight w:val="0"/>
              <w:marTop w:val="0"/>
              <w:marBottom w:val="0"/>
              <w:divBdr>
                <w:top w:val="none" w:sz="0" w:space="0" w:color="auto"/>
                <w:left w:val="none" w:sz="0" w:space="0" w:color="auto"/>
                <w:bottom w:val="none" w:sz="0" w:space="0" w:color="auto"/>
                <w:right w:val="none" w:sz="0" w:space="0" w:color="auto"/>
              </w:divBdr>
            </w:div>
            <w:div w:id="571427838">
              <w:marLeft w:val="0"/>
              <w:marRight w:val="0"/>
              <w:marTop w:val="0"/>
              <w:marBottom w:val="0"/>
              <w:divBdr>
                <w:top w:val="none" w:sz="0" w:space="0" w:color="auto"/>
                <w:left w:val="none" w:sz="0" w:space="0" w:color="auto"/>
                <w:bottom w:val="none" w:sz="0" w:space="0" w:color="auto"/>
                <w:right w:val="none" w:sz="0" w:space="0" w:color="auto"/>
              </w:divBdr>
            </w:div>
            <w:div w:id="1528717076">
              <w:marLeft w:val="0"/>
              <w:marRight w:val="0"/>
              <w:marTop w:val="0"/>
              <w:marBottom w:val="0"/>
              <w:divBdr>
                <w:top w:val="none" w:sz="0" w:space="0" w:color="auto"/>
                <w:left w:val="none" w:sz="0" w:space="0" w:color="auto"/>
                <w:bottom w:val="none" w:sz="0" w:space="0" w:color="auto"/>
                <w:right w:val="none" w:sz="0" w:space="0" w:color="auto"/>
              </w:divBdr>
            </w:div>
            <w:div w:id="718554143">
              <w:marLeft w:val="0"/>
              <w:marRight w:val="0"/>
              <w:marTop w:val="0"/>
              <w:marBottom w:val="0"/>
              <w:divBdr>
                <w:top w:val="none" w:sz="0" w:space="0" w:color="auto"/>
                <w:left w:val="none" w:sz="0" w:space="0" w:color="auto"/>
                <w:bottom w:val="none" w:sz="0" w:space="0" w:color="auto"/>
                <w:right w:val="none" w:sz="0" w:space="0" w:color="auto"/>
              </w:divBdr>
            </w:div>
            <w:div w:id="117915100">
              <w:marLeft w:val="0"/>
              <w:marRight w:val="0"/>
              <w:marTop w:val="0"/>
              <w:marBottom w:val="0"/>
              <w:divBdr>
                <w:top w:val="none" w:sz="0" w:space="0" w:color="auto"/>
                <w:left w:val="none" w:sz="0" w:space="0" w:color="auto"/>
                <w:bottom w:val="none" w:sz="0" w:space="0" w:color="auto"/>
                <w:right w:val="none" w:sz="0" w:space="0" w:color="auto"/>
              </w:divBdr>
            </w:div>
            <w:div w:id="1158958872">
              <w:marLeft w:val="0"/>
              <w:marRight w:val="0"/>
              <w:marTop w:val="0"/>
              <w:marBottom w:val="0"/>
              <w:divBdr>
                <w:top w:val="none" w:sz="0" w:space="0" w:color="auto"/>
                <w:left w:val="none" w:sz="0" w:space="0" w:color="auto"/>
                <w:bottom w:val="none" w:sz="0" w:space="0" w:color="auto"/>
                <w:right w:val="none" w:sz="0" w:space="0" w:color="auto"/>
              </w:divBdr>
            </w:div>
            <w:div w:id="1616784984">
              <w:marLeft w:val="0"/>
              <w:marRight w:val="0"/>
              <w:marTop w:val="0"/>
              <w:marBottom w:val="0"/>
              <w:divBdr>
                <w:top w:val="none" w:sz="0" w:space="0" w:color="auto"/>
                <w:left w:val="none" w:sz="0" w:space="0" w:color="auto"/>
                <w:bottom w:val="none" w:sz="0" w:space="0" w:color="auto"/>
                <w:right w:val="none" w:sz="0" w:space="0" w:color="auto"/>
              </w:divBdr>
            </w:div>
            <w:div w:id="70472444">
              <w:marLeft w:val="0"/>
              <w:marRight w:val="0"/>
              <w:marTop w:val="0"/>
              <w:marBottom w:val="0"/>
              <w:divBdr>
                <w:top w:val="none" w:sz="0" w:space="0" w:color="auto"/>
                <w:left w:val="none" w:sz="0" w:space="0" w:color="auto"/>
                <w:bottom w:val="none" w:sz="0" w:space="0" w:color="auto"/>
                <w:right w:val="none" w:sz="0" w:space="0" w:color="auto"/>
              </w:divBdr>
            </w:div>
            <w:div w:id="594050718">
              <w:marLeft w:val="0"/>
              <w:marRight w:val="0"/>
              <w:marTop w:val="0"/>
              <w:marBottom w:val="0"/>
              <w:divBdr>
                <w:top w:val="none" w:sz="0" w:space="0" w:color="auto"/>
                <w:left w:val="none" w:sz="0" w:space="0" w:color="auto"/>
                <w:bottom w:val="none" w:sz="0" w:space="0" w:color="auto"/>
                <w:right w:val="none" w:sz="0" w:space="0" w:color="auto"/>
              </w:divBdr>
            </w:div>
            <w:div w:id="763961741">
              <w:marLeft w:val="0"/>
              <w:marRight w:val="0"/>
              <w:marTop w:val="0"/>
              <w:marBottom w:val="0"/>
              <w:divBdr>
                <w:top w:val="none" w:sz="0" w:space="0" w:color="auto"/>
                <w:left w:val="none" w:sz="0" w:space="0" w:color="auto"/>
                <w:bottom w:val="none" w:sz="0" w:space="0" w:color="auto"/>
                <w:right w:val="none" w:sz="0" w:space="0" w:color="auto"/>
              </w:divBdr>
            </w:div>
            <w:div w:id="684287775">
              <w:marLeft w:val="0"/>
              <w:marRight w:val="0"/>
              <w:marTop w:val="0"/>
              <w:marBottom w:val="0"/>
              <w:divBdr>
                <w:top w:val="none" w:sz="0" w:space="0" w:color="auto"/>
                <w:left w:val="none" w:sz="0" w:space="0" w:color="auto"/>
                <w:bottom w:val="none" w:sz="0" w:space="0" w:color="auto"/>
                <w:right w:val="none" w:sz="0" w:space="0" w:color="auto"/>
              </w:divBdr>
            </w:div>
            <w:div w:id="724766857">
              <w:marLeft w:val="0"/>
              <w:marRight w:val="0"/>
              <w:marTop w:val="0"/>
              <w:marBottom w:val="0"/>
              <w:divBdr>
                <w:top w:val="none" w:sz="0" w:space="0" w:color="auto"/>
                <w:left w:val="none" w:sz="0" w:space="0" w:color="auto"/>
                <w:bottom w:val="none" w:sz="0" w:space="0" w:color="auto"/>
                <w:right w:val="none" w:sz="0" w:space="0" w:color="auto"/>
              </w:divBdr>
            </w:div>
            <w:div w:id="1793791534">
              <w:marLeft w:val="0"/>
              <w:marRight w:val="0"/>
              <w:marTop w:val="0"/>
              <w:marBottom w:val="0"/>
              <w:divBdr>
                <w:top w:val="none" w:sz="0" w:space="0" w:color="auto"/>
                <w:left w:val="none" w:sz="0" w:space="0" w:color="auto"/>
                <w:bottom w:val="none" w:sz="0" w:space="0" w:color="auto"/>
                <w:right w:val="none" w:sz="0" w:space="0" w:color="auto"/>
              </w:divBdr>
            </w:div>
            <w:div w:id="1767459630">
              <w:marLeft w:val="0"/>
              <w:marRight w:val="0"/>
              <w:marTop w:val="0"/>
              <w:marBottom w:val="0"/>
              <w:divBdr>
                <w:top w:val="none" w:sz="0" w:space="0" w:color="auto"/>
                <w:left w:val="none" w:sz="0" w:space="0" w:color="auto"/>
                <w:bottom w:val="none" w:sz="0" w:space="0" w:color="auto"/>
                <w:right w:val="none" w:sz="0" w:space="0" w:color="auto"/>
              </w:divBdr>
            </w:div>
            <w:div w:id="1078021411">
              <w:marLeft w:val="0"/>
              <w:marRight w:val="0"/>
              <w:marTop w:val="0"/>
              <w:marBottom w:val="0"/>
              <w:divBdr>
                <w:top w:val="none" w:sz="0" w:space="0" w:color="auto"/>
                <w:left w:val="none" w:sz="0" w:space="0" w:color="auto"/>
                <w:bottom w:val="none" w:sz="0" w:space="0" w:color="auto"/>
                <w:right w:val="none" w:sz="0" w:space="0" w:color="auto"/>
              </w:divBdr>
            </w:div>
            <w:div w:id="165996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54130">
      <w:bodyDiv w:val="1"/>
      <w:marLeft w:val="0"/>
      <w:marRight w:val="0"/>
      <w:marTop w:val="0"/>
      <w:marBottom w:val="0"/>
      <w:divBdr>
        <w:top w:val="none" w:sz="0" w:space="0" w:color="auto"/>
        <w:left w:val="none" w:sz="0" w:space="0" w:color="auto"/>
        <w:bottom w:val="none" w:sz="0" w:space="0" w:color="auto"/>
        <w:right w:val="none" w:sz="0" w:space="0" w:color="auto"/>
      </w:divBdr>
    </w:div>
    <w:div w:id="1045444481">
      <w:bodyDiv w:val="1"/>
      <w:marLeft w:val="0"/>
      <w:marRight w:val="0"/>
      <w:marTop w:val="0"/>
      <w:marBottom w:val="0"/>
      <w:divBdr>
        <w:top w:val="none" w:sz="0" w:space="0" w:color="auto"/>
        <w:left w:val="none" w:sz="0" w:space="0" w:color="auto"/>
        <w:bottom w:val="none" w:sz="0" w:space="0" w:color="auto"/>
        <w:right w:val="none" w:sz="0" w:space="0" w:color="auto"/>
      </w:divBdr>
    </w:div>
    <w:div w:id="1048142498">
      <w:bodyDiv w:val="1"/>
      <w:marLeft w:val="0"/>
      <w:marRight w:val="0"/>
      <w:marTop w:val="0"/>
      <w:marBottom w:val="0"/>
      <w:divBdr>
        <w:top w:val="none" w:sz="0" w:space="0" w:color="auto"/>
        <w:left w:val="none" w:sz="0" w:space="0" w:color="auto"/>
        <w:bottom w:val="none" w:sz="0" w:space="0" w:color="auto"/>
        <w:right w:val="none" w:sz="0" w:space="0" w:color="auto"/>
      </w:divBdr>
    </w:div>
    <w:div w:id="1049496762">
      <w:bodyDiv w:val="1"/>
      <w:marLeft w:val="0"/>
      <w:marRight w:val="0"/>
      <w:marTop w:val="0"/>
      <w:marBottom w:val="0"/>
      <w:divBdr>
        <w:top w:val="none" w:sz="0" w:space="0" w:color="auto"/>
        <w:left w:val="none" w:sz="0" w:space="0" w:color="auto"/>
        <w:bottom w:val="none" w:sz="0" w:space="0" w:color="auto"/>
        <w:right w:val="none" w:sz="0" w:space="0" w:color="auto"/>
      </w:divBdr>
    </w:div>
    <w:div w:id="1049961039">
      <w:bodyDiv w:val="1"/>
      <w:marLeft w:val="0"/>
      <w:marRight w:val="0"/>
      <w:marTop w:val="0"/>
      <w:marBottom w:val="0"/>
      <w:divBdr>
        <w:top w:val="none" w:sz="0" w:space="0" w:color="auto"/>
        <w:left w:val="none" w:sz="0" w:space="0" w:color="auto"/>
        <w:bottom w:val="none" w:sz="0" w:space="0" w:color="auto"/>
        <w:right w:val="none" w:sz="0" w:space="0" w:color="auto"/>
      </w:divBdr>
    </w:div>
    <w:div w:id="1063333436">
      <w:bodyDiv w:val="1"/>
      <w:marLeft w:val="0"/>
      <w:marRight w:val="0"/>
      <w:marTop w:val="0"/>
      <w:marBottom w:val="0"/>
      <w:divBdr>
        <w:top w:val="none" w:sz="0" w:space="0" w:color="auto"/>
        <w:left w:val="none" w:sz="0" w:space="0" w:color="auto"/>
        <w:bottom w:val="none" w:sz="0" w:space="0" w:color="auto"/>
        <w:right w:val="none" w:sz="0" w:space="0" w:color="auto"/>
      </w:divBdr>
    </w:div>
    <w:div w:id="1066873464">
      <w:bodyDiv w:val="1"/>
      <w:marLeft w:val="0"/>
      <w:marRight w:val="0"/>
      <w:marTop w:val="0"/>
      <w:marBottom w:val="0"/>
      <w:divBdr>
        <w:top w:val="none" w:sz="0" w:space="0" w:color="auto"/>
        <w:left w:val="none" w:sz="0" w:space="0" w:color="auto"/>
        <w:bottom w:val="none" w:sz="0" w:space="0" w:color="auto"/>
        <w:right w:val="none" w:sz="0" w:space="0" w:color="auto"/>
      </w:divBdr>
    </w:div>
    <w:div w:id="1077943505">
      <w:bodyDiv w:val="1"/>
      <w:marLeft w:val="0"/>
      <w:marRight w:val="0"/>
      <w:marTop w:val="0"/>
      <w:marBottom w:val="0"/>
      <w:divBdr>
        <w:top w:val="none" w:sz="0" w:space="0" w:color="auto"/>
        <w:left w:val="none" w:sz="0" w:space="0" w:color="auto"/>
        <w:bottom w:val="none" w:sz="0" w:space="0" w:color="auto"/>
        <w:right w:val="none" w:sz="0" w:space="0" w:color="auto"/>
      </w:divBdr>
    </w:div>
    <w:div w:id="1090001859">
      <w:bodyDiv w:val="1"/>
      <w:marLeft w:val="0"/>
      <w:marRight w:val="0"/>
      <w:marTop w:val="0"/>
      <w:marBottom w:val="0"/>
      <w:divBdr>
        <w:top w:val="none" w:sz="0" w:space="0" w:color="auto"/>
        <w:left w:val="none" w:sz="0" w:space="0" w:color="auto"/>
        <w:bottom w:val="none" w:sz="0" w:space="0" w:color="auto"/>
        <w:right w:val="none" w:sz="0" w:space="0" w:color="auto"/>
      </w:divBdr>
    </w:div>
    <w:div w:id="1091395473">
      <w:bodyDiv w:val="1"/>
      <w:marLeft w:val="0"/>
      <w:marRight w:val="0"/>
      <w:marTop w:val="0"/>
      <w:marBottom w:val="0"/>
      <w:divBdr>
        <w:top w:val="none" w:sz="0" w:space="0" w:color="auto"/>
        <w:left w:val="none" w:sz="0" w:space="0" w:color="auto"/>
        <w:bottom w:val="none" w:sz="0" w:space="0" w:color="auto"/>
        <w:right w:val="none" w:sz="0" w:space="0" w:color="auto"/>
      </w:divBdr>
      <w:divsChild>
        <w:div w:id="685450251">
          <w:marLeft w:val="0"/>
          <w:marRight w:val="0"/>
          <w:marTop w:val="0"/>
          <w:marBottom w:val="0"/>
          <w:divBdr>
            <w:top w:val="none" w:sz="0" w:space="0" w:color="auto"/>
            <w:left w:val="none" w:sz="0" w:space="0" w:color="auto"/>
            <w:bottom w:val="none" w:sz="0" w:space="0" w:color="auto"/>
            <w:right w:val="none" w:sz="0" w:space="0" w:color="auto"/>
          </w:divBdr>
          <w:divsChild>
            <w:div w:id="2127962912">
              <w:marLeft w:val="0"/>
              <w:marRight w:val="0"/>
              <w:marTop w:val="0"/>
              <w:marBottom w:val="0"/>
              <w:divBdr>
                <w:top w:val="none" w:sz="0" w:space="0" w:color="auto"/>
                <w:left w:val="none" w:sz="0" w:space="0" w:color="auto"/>
                <w:bottom w:val="none" w:sz="0" w:space="0" w:color="auto"/>
                <w:right w:val="none" w:sz="0" w:space="0" w:color="auto"/>
              </w:divBdr>
            </w:div>
            <w:div w:id="211427018">
              <w:marLeft w:val="0"/>
              <w:marRight w:val="0"/>
              <w:marTop w:val="0"/>
              <w:marBottom w:val="0"/>
              <w:divBdr>
                <w:top w:val="none" w:sz="0" w:space="0" w:color="auto"/>
                <w:left w:val="none" w:sz="0" w:space="0" w:color="auto"/>
                <w:bottom w:val="none" w:sz="0" w:space="0" w:color="auto"/>
                <w:right w:val="none" w:sz="0" w:space="0" w:color="auto"/>
              </w:divBdr>
            </w:div>
            <w:div w:id="1212427959">
              <w:marLeft w:val="0"/>
              <w:marRight w:val="0"/>
              <w:marTop w:val="0"/>
              <w:marBottom w:val="0"/>
              <w:divBdr>
                <w:top w:val="none" w:sz="0" w:space="0" w:color="auto"/>
                <w:left w:val="none" w:sz="0" w:space="0" w:color="auto"/>
                <w:bottom w:val="none" w:sz="0" w:space="0" w:color="auto"/>
                <w:right w:val="none" w:sz="0" w:space="0" w:color="auto"/>
              </w:divBdr>
            </w:div>
            <w:div w:id="1172767008">
              <w:marLeft w:val="0"/>
              <w:marRight w:val="0"/>
              <w:marTop w:val="0"/>
              <w:marBottom w:val="0"/>
              <w:divBdr>
                <w:top w:val="none" w:sz="0" w:space="0" w:color="auto"/>
                <w:left w:val="none" w:sz="0" w:space="0" w:color="auto"/>
                <w:bottom w:val="none" w:sz="0" w:space="0" w:color="auto"/>
                <w:right w:val="none" w:sz="0" w:space="0" w:color="auto"/>
              </w:divBdr>
            </w:div>
            <w:div w:id="1021707402">
              <w:marLeft w:val="0"/>
              <w:marRight w:val="0"/>
              <w:marTop w:val="0"/>
              <w:marBottom w:val="0"/>
              <w:divBdr>
                <w:top w:val="none" w:sz="0" w:space="0" w:color="auto"/>
                <w:left w:val="none" w:sz="0" w:space="0" w:color="auto"/>
                <w:bottom w:val="none" w:sz="0" w:space="0" w:color="auto"/>
                <w:right w:val="none" w:sz="0" w:space="0" w:color="auto"/>
              </w:divBdr>
            </w:div>
            <w:div w:id="870801159">
              <w:marLeft w:val="0"/>
              <w:marRight w:val="0"/>
              <w:marTop w:val="0"/>
              <w:marBottom w:val="0"/>
              <w:divBdr>
                <w:top w:val="none" w:sz="0" w:space="0" w:color="auto"/>
                <w:left w:val="none" w:sz="0" w:space="0" w:color="auto"/>
                <w:bottom w:val="none" w:sz="0" w:space="0" w:color="auto"/>
                <w:right w:val="none" w:sz="0" w:space="0" w:color="auto"/>
              </w:divBdr>
            </w:div>
            <w:div w:id="750202579">
              <w:marLeft w:val="0"/>
              <w:marRight w:val="0"/>
              <w:marTop w:val="0"/>
              <w:marBottom w:val="0"/>
              <w:divBdr>
                <w:top w:val="none" w:sz="0" w:space="0" w:color="auto"/>
                <w:left w:val="none" w:sz="0" w:space="0" w:color="auto"/>
                <w:bottom w:val="none" w:sz="0" w:space="0" w:color="auto"/>
                <w:right w:val="none" w:sz="0" w:space="0" w:color="auto"/>
              </w:divBdr>
            </w:div>
            <w:div w:id="1922056397">
              <w:marLeft w:val="0"/>
              <w:marRight w:val="0"/>
              <w:marTop w:val="0"/>
              <w:marBottom w:val="0"/>
              <w:divBdr>
                <w:top w:val="none" w:sz="0" w:space="0" w:color="auto"/>
                <w:left w:val="none" w:sz="0" w:space="0" w:color="auto"/>
                <w:bottom w:val="none" w:sz="0" w:space="0" w:color="auto"/>
                <w:right w:val="none" w:sz="0" w:space="0" w:color="auto"/>
              </w:divBdr>
            </w:div>
            <w:div w:id="189151113">
              <w:marLeft w:val="0"/>
              <w:marRight w:val="0"/>
              <w:marTop w:val="0"/>
              <w:marBottom w:val="0"/>
              <w:divBdr>
                <w:top w:val="none" w:sz="0" w:space="0" w:color="auto"/>
                <w:left w:val="none" w:sz="0" w:space="0" w:color="auto"/>
                <w:bottom w:val="none" w:sz="0" w:space="0" w:color="auto"/>
                <w:right w:val="none" w:sz="0" w:space="0" w:color="auto"/>
              </w:divBdr>
            </w:div>
            <w:div w:id="161048013">
              <w:marLeft w:val="0"/>
              <w:marRight w:val="0"/>
              <w:marTop w:val="0"/>
              <w:marBottom w:val="0"/>
              <w:divBdr>
                <w:top w:val="none" w:sz="0" w:space="0" w:color="auto"/>
                <w:left w:val="none" w:sz="0" w:space="0" w:color="auto"/>
                <w:bottom w:val="none" w:sz="0" w:space="0" w:color="auto"/>
                <w:right w:val="none" w:sz="0" w:space="0" w:color="auto"/>
              </w:divBdr>
            </w:div>
            <w:div w:id="560602929">
              <w:marLeft w:val="0"/>
              <w:marRight w:val="0"/>
              <w:marTop w:val="0"/>
              <w:marBottom w:val="0"/>
              <w:divBdr>
                <w:top w:val="none" w:sz="0" w:space="0" w:color="auto"/>
                <w:left w:val="none" w:sz="0" w:space="0" w:color="auto"/>
                <w:bottom w:val="none" w:sz="0" w:space="0" w:color="auto"/>
                <w:right w:val="none" w:sz="0" w:space="0" w:color="auto"/>
              </w:divBdr>
            </w:div>
            <w:div w:id="90557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83767">
      <w:bodyDiv w:val="1"/>
      <w:marLeft w:val="0"/>
      <w:marRight w:val="0"/>
      <w:marTop w:val="0"/>
      <w:marBottom w:val="0"/>
      <w:divBdr>
        <w:top w:val="none" w:sz="0" w:space="0" w:color="auto"/>
        <w:left w:val="none" w:sz="0" w:space="0" w:color="auto"/>
        <w:bottom w:val="none" w:sz="0" w:space="0" w:color="auto"/>
        <w:right w:val="none" w:sz="0" w:space="0" w:color="auto"/>
      </w:divBdr>
      <w:divsChild>
        <w:div w:id="78644743">
          <w:marLeft w:val="0"/>
          <w:marRight w:val="0"/>
          <w:marTop w:val="0"/>
          <w:marBottom w:val="0"/>
          <w:divBdr>
            <w:top w:val="none" w:sz="0" w:space="0" w:color="auto"/>
            <w:left w:val="none" w:sz="0" w:space="0" w:color="auto"/>
            <w:bottom w:val="none" w:sz="0" w:space="0" w:color="auto"/>
            <w:right w:val="none" w:sz="0" w:space="0" w:color="auto"/>
          </w:divBdr>
          <w:divsChild>
            <w:div w:id="134102043">
              <w:marLeft w:val="0"/>
              <w:marRight w:val="0"/>
              <w:marTop w:val="0"/>
              <w:marBottom w:val="0"/>
              <w:divBdr>
                <w:top w:val="none" w:sz="0" w:space="0" w:color="auto"/>
                <w:left w:val="none" w:sz="0" w:space="0" w:color="auto"/>
                <w:bottom w:val="none" w:sz="0" w:space="0" w:color="auto"/>
                <w:right w:val="none" w:sz="0" w:space="0" w:color="auto"/>
              </w:divBdr>
            </w:div>
            <w:div w:id="190398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48641">
      <w:bodyDiv w:val="1"/>
      <w:marLeft w:val="0"/>
      <w:marRight w:val="0"/>
      <w:marTop w:val="0"/>
      <w:marBottom w:val="0"/>
      <w:divBdr>
        <w:top w:val="none" w:sz="0" w:space="0" w:color="auto"/>
        <w:left w:val="none" w:sz="0" w:space="0" w:color="auto"/>
        <w:bottom w:val="none" w:sz="0" w:space="0" w:color="auto"/>
        <w:right w:val="none" w:sz="0" w:space="0" w:color="auto"/>
      </w:divBdr>
      <w:divsChild>
        <w:div w:id="1614361018">
          <w:marLeft w:val="0"/>
          <w:marRight w:val="0"/>
          <w:marTop w:val="0"/>
          <w:marBottom w:val="0"/>
          <w:divBdr>
            <w:top w:val="none" w:sz="0" w:space="0" w:color="auto"/>
            <w:left w:val="none" w:sz="0" w:space="0" w:color="auto"/>
            <w:bottom w:val="none" w:sz="0" w:space="0" w:color="auto"/>
            <w:right w:val="none" w:sz="0" w:space="0" w:color="auto"/>
          </w:divBdr>
          <w:divsChild>
            <w:div w:id="81179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31279">
      <w:bodyDiv w:val="1"/>
      <w:marLeft w:val="0"/>
      <w:marRight w:val="0"/>
      <w:marTop w:val="0"/>
      <w:marBottom w:val="0"/>
      <w:divBdr>
        <w:top w:val="none" w:sz="0" w:space="0" w:color="auto"/>
        <w:left w:val="none" w:sz="0" w:space="0" w:color="auto"/>
        <w:bottom w:val="none" w:sz="0" w:space="0" w:color="auto"/>
        <w:right w:val="none" w:sz="0" w:space="0" w:color="auto"/>
      </w:divBdr>
    </w:div>
    <w:div w:id="1124888250">
      <w:bodyDiv w:val="1"/>
      <w:marLeft w:val="0"/>
      <w:marRight w:val="0"/>
      <w:marTop w:val="0"/>
      <w:marBottom w:val="0"/>
      <w:divBdr>
        <w:top w:val="none" w:sz="0" w:space="0" w:color="auto"/>
        <w:left w:val="none" w:sz="0" w:space="0" w:color="auto"/>
        <w:bottom w:val="none" w:sz="0" w:space="0" w:color="auto"/>
        <w:right w:val="none" w:sz="0" w:space="0" w:color="auto"/>
      </w:divBdr>
    </w:div>
    <w:div w:id="1126779225">
      <w:bodyDiv w:val="1"/>
      <w:marLeft w:val="0"/>
      <w:marRight w:val="0"/>
      <w:marTop w:val="0"/>
      <w:marBottom w:val="0"/>
      <w:divBdr>
        <w:top w:val="none" w:sz="0" w:space="0" w:color="auto"/>
        <w:left w:val="none" w:sz="0" w:space="0" w:color="auto"/>
        <w:bottom w:val="none" w:sz="0" w:space="0" w:color="auto"/>
        <w:right w:val="none" w:sz="0" w:space="0" w:color="auto"/>
      </w:divBdr>
    </w:div>
    <w:div w:id="1140004317">
      <w:bodyDiv w:val="1"/>
      <w:marLeft w:val="0"/>
      <w:marRight w:val="0"/>
      <w:marTop w:val="0"/>
      <w:marBottom w:val="0"/>
      <w:divBdr>
        <w:top w:val="none" w:sz="0" w:space="0" w:color="auto"/>
        <w:left w:val="none" w:sz="0" w:space="0" w:color="auto"/>
        <w:bottom w:val="none" w:sz="0" w:space="0" w:color="auto"/>
        <w:right w:val="none" w:sz="0" w:space="0" w:color="auto"/>
      </w:divBdr>
    </w:div>
    <w:div w:id="1145392860">
      <w:bodyDiv w:val="1"/>
      <w:marLeft w:val="0"/>
      <w:marRight w:val="0"/>
      <w:marTop w:val="0"/>
      <w:marBottom w:val="0"/>
      <w:divBdr>
        <w:top w:val="none" w:sz="0" w:space="0" w:color="auto"/>
        <w:left w:val="none" w:sz="0" w:space="0" w:color="auto"/>
        <w:bottom w:val="none" w:sz="0" w:space="0" w:color="auto"/>
        <w:right w:val="none" w:sz="0" w:space="0" w:color="auto"/>
      </w:divBdr>
      <w:divsChild>
        <w:div w:id="698167024">
          <w:marLeft w:val="0"/>
          <w:marRight w:val="0"/>
          <w:marTop w:val="0"/>
          <w:marBottom w:val="0"/>
          <w:divBdr>
            <w:top w:val="none" w:sz="0" w:space="0" w:color="auto"/>
            <w:left w:val="none" w:sz="0" w:space="0" w:color="auto"/>
            <w:bottom w:val="none" w:sz="0" w:space="0" w:color="auto"/>
            <w:right w:val="none" w:sz="0" w:space="0" w:color="auto"/>
          </w:divBdr>
          <w:divsChild>
            <w:div w:id="1250887915">
              <w:marLeft w:val="0"/>
              <w:marRight w:val="0"/>
              <w:marTop w:val="0"/>
              <w:marBottom w:val="0"/>
              <w:divBdr>
                <w:top w:val="none" w:sz="0" w:space="0" w:color="auto"/>
                <w:left w:val="none" w:sz="0" w:space="0" w:color="auto"/>
                <w:bottom w:val="none" w:sz="0" w:space="0" w:color="auto"/>
                <w:right w:val="none" w:sz="0" w:space="0" w:color="auto"/>
              </w:divBdr>
            </w:div>
            <w:div w:id="658656907">
              <w:marLeft w:val="0"/>
              <w:marRight w:val="0"/>
              <w:marTop w:val="0"/>
              <w:marBottom w:val="0"/>
              <w:divBdr>
                <w:top w:val="none" w:sz="0" w:space="0" w:color="auto"/>
                <w:left w:val="none" w:sz="0" w:space="0" w:color="auto"/>
                <w:bottom w:val="none" w:sz="0" w:space="0" w:color="auto"/>
                <w:right w:val="none" w:sz="0" w:space="0" w:color="auto"/>
              </w:divBdr>
            </w:div>
            <w:div w:id="975647024">
              <w:marLeft w:val="0"/>
              <w:marRight w:val="0"/>
              <w:marTop w:val="0"/>
              <w:marBottom w:val="0"/>
              <w:divBdr>
                <w:top w:val="none" w:sz="0" w:space="0" w:color="auto"/>
                <w:left w:val="none" w:sz="0" w:space="0" w:color="auto"/>
                <w:bottom w:val="none" w:sz="0" w:space="0" w:color="auto"/>
                <w:right w:val="none" w:sz="0" w:space="0" w:color="auto"/>
              </w:divBdr>
            </w:div>
            <w:div w:id="50031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488040">
      <w:bodyDiv w:val="1"/>
      <w:marLeft w:val="0"/>
      <w:marRight w:val="0"/>
      <w:marTop w:val="0"/>
      <w:marBottom w:val="0"/>
      <w:divBdr>
        <w:top w:val="none" w:sz="0" w:space="0" w:color="auto"/>
        <w:left w:val="none" w:sz="0" w:space="0" w:color="auto"/>
        <w:bottom w:val="none" w:sz="0" w:space="0" w:color="auto"/>
        <w:right w:val="none" w:sz="0" w:space="0" w:color="auto"/>
      </w:divBdr>
    </w:div>
    <w:div w:id="1196239622">
      <w:bodyDiv w:val="1"/>
      <w:marLeft w:val="0"/>
      <w:marRight w:val="0"/>
      <w:marTop w:val="0"/>
      <w:marBottom w:val="0"/>
      <w:divBdr>
        <w:top w:val="none" w:sz="0" w:space="0" w:color="auto"/>
        <w:left w:val="none" w:sz="0" w:space="0" w:color="auto"/>
        <w:bottom w:val="none" w:sz="0" w:space="0" w:color="auto"/>
        <w:right w:val="none" w:sz="0" w:space="0" w:color="auto"/>
      </w:divBdr>
      <w:divsChild>
        <w:div w:id="596787927">
          <w:marLeft w:val="0"/>
          <w:marRight w:val="0"/>
          <w:marTop w:val="0"/>
          <w:marBottom w:val="0"/>
          <w:divBdr>
            <w:top w:val="none" w:sz="0" w:space="0" w:color="auto"/>
            <w:left w:val="none" w:sz="0" w:space="0" w:color="auto"/>
            <w:bottom w:val="none" w:sz="0" w:space="0" w:color="auto"/>
            <w:right w:val="none" w:sz="0" w:space="0" w:color="auto"/>
          </w:divBdr>
          <w:divsChild>
            <w:div w:id="1921481634">
              <w:marLeft w:val="0"/>
              <w:marRight w:val="0"/>
              <w:marTop w:val="0"/>
              <w:marBottom w:val="0"/>
              <w:divBdr>
                <w:top w:val="none" w:sz="0" w:space="0" w:color="auto"/>
                <w:left w:val="none" w:sz="0" w:space="0" w:color="auto"/>
                <w:bottom w:val="none" w:sz="0" w:space="0" w:color="auto"/>
                <w:right w:val="none" w:sz="0" w:space="0" w:color="auto"/>
              </w:divBdr>
            </w:div>
            <w:div w:id="856845020">
              <w:marLeft w:val="0"/>
              <w:marRight w:val="0"/>
              <w:marTop w:val="0"/>
              <w:marBottom w:val="0"/>
              <w:divBdr>
                <w:top w:val="none" w:sz="0" w:space="0" w:color="auto"/>
                <w:left w:val="none" w:sz="0" w:space="0" w:color="auto"/>
                <w:bottom w:val="none" w:sz="0" w:space="0" w:color="auto"/>
                <w:right w:val="none" w:sz="0" w:space="0" w:color="auto"/>
              </w:divBdr>
            </w:div>
            <w:div w:id="564338166">
              <w:marLeft w:val="0"/>
              <w:marRight w:val="0"/>
              <w:marTop w:val="0"/>
              <w:marBottom w:val="0"/>
              <w:divBdr>
                <w:top w:val="none" w:sz="0" w:space="0" w:color="auto"/>
                <w:left w:val="none" w:sz="0" w:space="0" w:color="auto"/>
                <w:bottom w:val="none" w:sz="0" w:space="0" w:color="auto"/>
                <w:right w:val="none" w:sz="0" w:space="0" w:color="auto"/>
              </w:divBdr>
            </w:div>
            <w:div w:id="2139377928">
              <w:marLeft w:val="0"/>
              <w:marRight w:val="0"/>
              <w:marTop w:val="0"/>
              <w:marBottom w:val="0"/>
              <w:divBdr>
                <w:top w:val="none" w:sz="0" w:space="0" w:color="auto"/>
                <w:left w:val="none" w:sz="0" w:space="0" w:color="auto"/>
                <w:bottom w:val="none" w:sz="0" w:space="0" w:color="auto"/>
                <w:right w:val="none" w:sz="0" w:space="0" w:color="auto"/>
              </w:divBdr>
            </w:div>
            <w:div w:id="1260680826">
              <w:marLeft w:val="0"/>
              <w:marRight w:val="0"/>
              <w:marTop w:val="0"/>
              <w:marBottom w:val="0"/>
              <w:divBdr>
                <w:top w:val="none" w:sz="0" w:space="0" w:color="auto"/>
                <w:left w:val="none" w:sz="0" w:space="0" w:color="auto"/>
                <w:bottom w:val="none" w:sz="0" w:space="0" w:color="auto"/>
                <w:right w:val="none" w:sz="0" w:space="0" w:color="auto"/>
              </w:divBdr>
            </w:div>
            <w:div w:id="1466192828">
              <w:marLeft w:val="0"/>
              <w:marRight w:val="0"/>
              <w:marTop w:val="0"/>
              <w:marBottom w:val="0"/>
              <w:divBdr>
                <w:top w:val="none" w:sz="0" w:space="0" w:color="auto"/>
                <w:left w:val="none" w:sz="0" w:space="0" w:color="auto"/>
                <w:bottom w:val="none" w:sz="0" w:space="0" w:color="auto"/>
                <w:right w:val="none" w:sz="0" w:space="0" w:color="auto"/>
              </w:divBdr>
            </w:div>
            <w:div w:id="1643345894">
              <w:marLeft w:val="0"/>
              <w:marRight w:val="0"/>
              <w:marTop w:val="0"/>
              <w:marBottom w:val="0"/>
              <w:divBdr>
                <w:top w:val="none" w:sz="0" w:space="0" w:color="auto"/>
                <w:left w:val="none" w:sz="0" w:space="0" w:color="auto"/>
                <w:bottom w:val="none" w:sz="0" w:space="0" w:color="auto"/>
                <w:right w:val="none" w:sz="0" w:space="0" w:color="auto"/>
              </w:divBdr>
            </w:div>
            <w:div w:id="1711762883">
              <w:marLeft w:val="0"/>
              <w:marRight w:val="0"/>
              <w:marTop w:val="0"/>
              <w:marBottom w:val="0"/>
              <w:divBdr>
                <w:top w:val="none" w:sz="0" w:space="0" w:color="auto"/>
                <w:left w:val="none" w:sz="0" w:space="0" w:color="auto"/>
                <w:bottom w:val="none" w:sz="0" w:space="0" w:color="auto"/>
                <w:right w:val="none" w:sz="0" w:space="0" w:color="auto"/>
              </w:divBdr>
            </w:div>
            <w:div w:id="1851334505">
              <w:marLeft w:val="0"/>
              <w:marRight w:val="0"/>
              <w:marTop w:val="0"/>
              <w:marBottom w:val="0"/>
              <w:divBdr>
                <w:top w:val="none" w:sz="0" w:space="0" w:color="auto"/>
                <w:left w:val="none" w:sz="0" w:space="0" w:color="auto"/>
                <w:bottom w:val="none" w:sz="0" w:space="0" w:color="auto"/>
                <w:right w:val="none" w:sz="0" w:space="0" w:color="auto"/>
              </w:divBdr>
            </w:div>
            <w:div w:id="388959373">
              <w:marLeft w:val="0"/>
              <w:marRight w:val="0"/>
              <w:marTop w:val="0"/>
              <w:marBottom w:val="0"/>
              <w:divBdr>
                <w:top w:val="none" w:sz="0" w:space="0" w:color="auto"/>
                <w:left w:val="none" w:sz="0" w:space="0" w:color="auto"/>
                <w:bottom w:val="none" w:sz="0" w:space="0" w:color="auto"/>
                <w:right w:val="none" w:sz="0" w:space="0" w:color="auto"/>
              </w:divBdr>
            </w:div>
            <w:div w:id="305016624">
              <w:marLeft w:val="0"/>
              <w:marRight w:val="0"/>
              <w:marTop w:val="0"/>
              <w:marBottom w:val="0"/>
              <w:divBdr>
                <w:top w:val="none" w:sz="0" w:space="0" w:color="auto"/>
                <w:left w:val="none" w:sz="0" w:space="0" w:color="auto"/>
                <w:bottom w:val="none" w:sz="0" w:space="0" w:color="auto"/>
                <w:right w:val="none" w:sz="0" w:space="0" w:color="auto"/>
              </w:divBdr>
            </w:div>
            <w:div w:id="1751147941">
              <w:marLeft w:val="0"/>
              <w:marRight w:val="0"/>
              <w:marTop w:val="0"/>
              <w:marBottom w:val="0"/>
              <w:divBdr>
                <w:top w:val="none" w:sz="0" w:space="0" w:color="auto"/>
                <w:left w:val="none" w:sz="0" w:space="0" w:color="auto"/>
                <w:bottom w:val="none" w:sz="0" w:space="0" w:color="auto"/>
                <w:right w:val="none" w:sz="0" w:space="0" w:color="auto"/>
              </w:divBdr>
            </w:div>
            <w:div w:id="130443281">
              <w:marLeft w:val="0"/>
              <w:marRight w:val="0"/>
              <w:marTop w:val="0"/>
              <w:marBottom w:val="0"/>
              <w:divBdr>
                <w:top w:val="none" w:sz="0" w:space="0" w:color="auto"/>
                <w:left w:val="none" w:sz="0" w:space="0" w:color="auto"/>
                <w:bottom w:val="none" w:sz="0" w:space="0" w:color="auto"/>
                <w:right w:val="none" w:sz="0" w:space="0" w:color="auto"/>
              </w:divBdr>
            </w:div>
            <w:div w:id="1747218330">
              <w:marLeft w:val="0"/>
              <w:marRight w:val="0"/>
              <w:marTop w:val="0"/>
              <w:marBottom w:val="0"/>
              <w:divBdr>
                <w:top w:val="none" w:sz="0" w:space="0" w:color="auto"/>
                <w:left w:val="none" w:sz="0" w:space="0" w:color="auto"/>
                <w:bottom w:val="none" w:sz="0" w:space="0" w:color="auto"/>
                <w:right w:val="none" w:sz="0" w:space="0" w:color="auto"/>
              </w:divBdr>
            </w:div>
            <w:div w:id="543445442">
              <w:marLeft w:val="0"/>
              <w:marRight w:val="0"/>
              <w:marTop w:val="0"/>
              <w:marBottom w:val="0"/>
              <w:divBdr>
                <w:top w:val="none" w:sz="0" w:space="0" w:color="auto"/>
                <w:left w:val="none" w:sz="0" w:space="0" w:color="auto"/>
                <w:bottom w:val="none" w:sz="0" w:space="0" w:color="auto"/>
                <w:right w:val="none" w:sz="0" w:space="0" w:color="auto"/>
              </w:divBdr>
            </w:div>
            <w:div w:id="578100872">
              <w:marLeft w:val="0"/>
              <w:marRight w:val="0"/>
              <w:marTop w:val="0"/>
              <w:marBottom w:val="0"/>
              <w:divBdr>
                <w:top w:val="none" w:sz="0" w:space="0" w:color="auto"/>
                <w:left w:val="none" w:sz="0" w:space="0" w:color="auto"/>
                <w:bottom w:val="none" w:sz="0" w:space="0" w:color="auto"/>
                <w:right w:val="none" w:sz="0" w:space="0" w:color="auto"/>
              </w:divBdr>
            </w:div>
            <w:div w:id="1802188540">
              <w:marLeft w:val="0"/>
              <w:marRight w:val="0"/>
              <w:marTop w:val="0"/>
              <w:marBottom w:val="0"/>
              <w:divBdr>
                <w:top w:val="none" w:sz="0" w:space="0" w:color="auto"/>
                <w:left w:val="none" w:sz="0" w:space="0" w:color="auto"/>
                <w:bottom w:val="none" w:sz="0" w:space="0" w:color="auto"/>
                <w:right w:val="none" w:sz="0" w:space="0" w:color="auto"/>
              </w:divBdr>
            </w:div>
            <w:div w:id="1744330536">
              <w:marLeft w:val="0"/>
              <w:marRight w:val="0"/>
              <w:marTop w:val="0"/>
              <w:marBottom w:val="0"/>
              <w:divBdr>
                <w:top w:val="none" w:sz="0" w:space="0" w:color="auto"/>
                <w:left w:val="none" w:sz="0" w:space="0" w:color="auto"/>
                <w:bottom w:val="none" w:sz="0" w:space="0" w:color="auto"/>
                <w:right w:val="none" w:sz="0" w:space="0" w:color="auto"/>
              </w:divBdr>
            </w:div>
            <w:div w:id="948660520">
              <w:marLeft w:val="0"/>
              <w:marRight w:val="0"/>
              <w:marTop w:val="0"/>
              <w:marBottom w:val="0"/>
              <w:divBdr>
                <w:top w:val="none" w:sz="0" w:space="0" w:color="auto"/>
                <w:left w:val="none" w:sz="0" w:space="0" w:color="auto"/>
                <w:bottom w:val="none" w:sz="0" w:space="0" w:color="auto"/>
                <w:right w:val="none" w:sz="0" w:space="0" w:color="auto"/>
              </w:divBdr>
            </w:div>
            <w:div w:id="1324237658">
              <w:marLeft w:val="0"/>
              <w:marRight w:val="0"/>
              <w:marTop w:val="0"/>
              <w:marBottom w:val="0"/>
              <w:divBdr>
                <w:top w:val="none" w:sz="0" w:space="0" w:color="auto"/>
                <w:left w:val="none" w:sz="0" w:space="0" w:color="auto"/>
                <w:bottom w:val="none" w:sz="0" w:space="0" w:color="auto"/>
                <w:right w:val="none" w:sz="0" w:space="0" w:color="auto"/>
              </w:divBdr>
            </w:div>
            <w:div w:id="2038189687">
              <w:marLeft w:val="0"/>
              <w:marRight w:val="0"/>
              <w:marTop w:val="0"/>
              <w:marBottom w:val="0"/>
              <w:divBdr>
                <w:top w:val="none" w:sz="0" w:space="0" w:color="auto"/>
                <w:left w:val="none" w:sz="0" w:space="0" w:color="auto"/>
                <w:bottom w:val="none" w:sz="0" w:space="0" w:color="auto"/>
                <w:right w:val="none" w:sz="0" w:space="0" w:color="auto"/>
              </w:divBdr>
            </w:div>
            <w:div w:id="1494763060">
              <w:marLeft w:val="0"/>
              <w:marRight w:val="0"/>
              <w:marTop w:val="0"/>
              <w:marBottom w:val="0"/>
              <w:divBdr>
                <w:top w:val="none" w:sz="0" w:space="0" w:color="auto"/>
                <w:left w:val="none" w:sz="0" w:space="0" w:color="auto"/>
                <w:bottom w:val="none" w:sz="0" w:space="0" w:color="auto"/>
                <w:right w:val="none" w:sz="0" w:space="0" w:color="auto"/>
              </w:divBdr>
            </w:div>
            <w:div w:id="1701323764">
              <w:marLeft w:val="0"/>
              <w:marRight w:val="0"/>
              <w:marTop w:val="0"/>
              <w:marBottom w:val="0"/>
              <w:divBdr>
                <w:top w:val="none" w:sz="0" w:space="0" w:color="auto"/>
                <w:left w:val="none" w:sz="0" w:space="0" w:color="auto"/>
                <w:bottom w:val="none" w:sz="0" w:space="0" w:color="auto"/>
                <w:right w:val="none" w:sz="0" w:space="0" w:color="auto"/>
              </w:divBdr>
            </w:div>
            <w:div w:id="1310132598">
              <w:marLeft w:val="0"/>
              <w:marRight w:val="0"/>
              <w:marTop w:val="0"/>
              <w:marBottom w:val="0"/>
              <w:divBdr>
                <w:top w:val="none" w:sz="0" w:space="0" w:color="auto"/>
                <w:left w:val="none" w:sz="0" w:space="0" w:color="auto"/>
                <w:bottom w:val="none" w:sz="0" w:space="0" w:color="auto"/>
                <w:right w:val="none" w:sz="0" w:space="0" w:color="auto"/>
              </w:divBdr>
            </w:div>
            <w:div w:id="1947303187">
              <w:marLeft w:val="0"/>
              <w:marRight w:val="0"/>
              <w:marTop w:val="0"/>
              <w:marBottom w:val="0"/>
              <w:divBdr>
                <w:top w:val="none" w:sz="0" w:space="0" w:color="auto"/>
                <w:left w:val="none" w:sz="0" w:space="0" w:color="auto"/>
                <w:bottom w:val="none" w:sz="0" w:space="0" w:color="auto"/>
                <w:right w:val="none" w:sz="0" w:space="0" w:color="auto"/>
              </w:divBdr>
            </w:div>
            <w:div w:id="1631545920">
              <w:marLeft w:val="0"/>
              <w:marRight w:val="0"/>
              <w:marTop w:val="0"/>
              <w:marBottom w:val="0"/>
              <w:divBdr>
                <w:top w:val="none" w:sz="0" w:space="0" w:color="auto"/>
                <w:left w:val="none" w:sz="0" w:space="0" w:color="auto"/>
                <w:bottom w:val="none" w:sz="0" w:space="0" w:color="auto"/>
                <w:right w:val="none" w:sz="0" w:space="0" w:color="auto"/>
              </w:divBdr>
            </w:div>
            <w:div w:id="1035429447">
              <w:marLeft w:val="0"/>
              <w:marRight w:val="0"/>
              <w:marTop w:val="0"/>
              <w:marBottom w:val="0"/>
              <w:divBdr>
                <w:top w:val="none" w:sz="0" w:space="0" w:color="auto"/>
                <w:left w:val="none" w:sz="0" w:space="0" w:color="auto"/>
                <w:bottom w:val="none" w:sz="0" w:space="0" w:color="auto"/>
                <w:right w:val="none" w:sz="0" w:space="0" w:color="auto"/>
              </w:divBdr>
            </w:div>
            <w:div w:id="1720981859">
              <w:marLeft w:val="0"/>
              <w:marRight w:val="0"/>
              <w:marTop w:val="0"/>
              <w:marBottom w:val="0"/>
              <w:divBdr>
                <w:top w:val="none" w:sz="0" w:space="0" w:color="auto"/>
                <w:left w:val="none" w:sz="0" w:space="0" w:color="auto"/>
                <w:bottom w:val="none" w:sz="0" w:space="0" w:color="auto"/>
                <w:right w:val="none" w:sz="0" w:space="0" w:color="auto"/>
              </w:divBdr>
            </w:div>
            <w:div w:id="201387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27239">
      <w:bodyDiv w:val="1"/>
      <w:marLeft w:val="0"/>
      <w:marRight w:val="0"/>
      <w:marTop w:val="0"/>
      <w:marBottom w:val="0"/>
      <w:divBdr>
        <w:top w:val="none" w:sz="0" w:space="0" w:color="auto"/>
        <w:left w:val="none" w:sz="0" w:space="0" w:color="auto"/>
        <w:bottom w:val="none" w:sz="0" w:space="0" w:color="auto"/>
        <w:right w:val="none" w:sz="0" w:space="0" w:color="auto"/>
      </w:divBdr>
    </w:div>
    <w:div w:id="1245262075">
      <w:bodyDiv w:val="1"/>
      <w:marLeft w:val="0"/>
      <w:marRight w:val="0"/>
      <w:marTop w:val="0"/>
      <w:marBottom w:val="0"/>
      <w:divBdr>
        <w:top w:val="none" w:sz="0" w:space="0" w:color="auto"/>
        <w:left w:val="none" w:sz="0" w:space="0" w:color="auto"/>
        <w:bottom w:val="none" w:sz="0" w:space="0" w:color="auto"/>
        <w:right w:val="none" w:sz="0" w:space="0" w:color="auto"/>
      </w:divBdr>
    </w:div>
    <w:div w:id="1252660557">
      <w:bodyDiv w:val="1"/>
      <w:marLeft w:val="0"/>
      <w:marRight w:val="0"/>
      <w:marTop w:val="0"/>
      <w:marBottom w:val="0"/>
      <w:divBdr>
        <w:top w:val="none" w:sz="0" w:space="0" w:color="auto"/>
        <w:left w:val="none" w:sz="0" w:space="0" w:color="auto"/>
        <w:bottom w:val="none" w:sz="0" w:space="0" w:color="auto"/>
        <w:right w:val="none" w:sz="0" w:space="0" w:color="auto"/>
      </w:divBdr>
    </w:div>
    <w:div w:id="1253585790">
      <w:bodyDiv w:val="1"/>
      <w:marLeft w:val="0"/>
      <w:marRight w:val="0"/>
      <w:marTop w:val="0"/>
      <w:marBottom w:val="0"/>
      <w:divBdr>
        <w:top w:val="none" w:sz="0" w:space="0" w:color="auto"/>
        <w:left w:val="none" w:sz="0" w:space="0" w:color="auto"/>
        <w:bottom w:val="none" w:sz="0" w:space="0" w:color="auto"/>
        <w:right w:val="none" w:sz="0" w:space="0" w:color="auto"/>
      </w:divBdr>
    </w:div>
    <w:div w:id="1258900893">
      <w:bodyDiv w:val="1"/>
      <w:marLeft w:val="0"/>
      <w:marRight w:val="0"/>
      <w:marTop w:val="0"/>
      <w:marBottom w:val="0"/>
      <w:divBdr>
        <w:top w:val="none" w:sz="0" w:space="0" w:color="auto"/>
        <w:left w:val="none" w:sz="0" w:space="0" w:color="auto"/>
        <w:bottom w:val="none" w:sz="0" w:space="0" w:color="auto"/>
        <w:right w:val="none" w:sz="0" w:space="0" w:color="auto"/>
      </w:divBdr>
      <w:divsChild>
        <w:div w:id="2065367649">
          <w:marLeft w:val="0"/>
          <w:marRight w:val="0"/>
          <w:marTop w:val="0"/>
          <w:marBottom w:val="0"/>
          <w:divBdr>
            <w:top w:val="none" w:sz="0" w:space="0" w:color="auto"/>
            <w:left w:val="none" w:sz="0" w:space="0" w:color="auto"/>
            <w:bottom w:val="none" w:sz="0" w:space="0" w:color="auto"/>
            <w:right w:val="none" w:sz="0" w:space="0" w:color="auto"/>
          </w:divBdr>
          <w:divsChild>
            <w:div w:id="617563334">
              <w:marLeft w:val="0"/>
              <w:marRight w:val="0"/>
              <w:marTop w:val="0"/>
              <w:marBottom w:val="0"/>
              <w:divBdr>
                <w:top w:val="none" w:sz="0" w:space="0" w:color="auto"/>
                <w:left w:val="none" w:sz="0" w:space="0" w:color="auto"/>
                <w:bottom w:val="none" w:sz="0" w:space="0" w:color="auto"/>
                <w:right w:val="none" w:sz="0" w:space="0" w:color="auto"/>
              </w:divBdr>
            </w:div>
            <w:div w:id="1970932659">
              <w:marLeft w:val="0"/>
              <w:marRight w:val="0"/>
              <w:marTop w:val="0"/>
              <w:marBottom w:val="0"/>
              <w:divBdr>
                <w:top w:val="none" w:sz="0" w:space="0" w:color="auto"/>
                <w:left w:val="none" w:sz="0" w:space="0" w:color="auto"/>
                <w:bottom w:val="none" w:sz="0" w:space="0" w:color="auto"/>
                <w:right w:val="none" w:sz="0" w:space="0" w:color="auto"/>
              </w:divBdr>
            </w:div>
            <w:div w:id="1843425488">
              <w:marLeft w:val="0"/>
              <w:marRight w:val="0"/>
              <w:marTop w:val="0"/>
              <w:marBottom w:val="0"/>
              <w:divBdr>
                <w:top w:val="none" w:sz="0" w:space="0" w:color="auto"/>
                <w:left w:val="none" w:sz="0" w:space="0" w:color="auto"/>
                <w:bottom w:val="none" w:sz="0" w:space="0" w:color="auto"/>
                <w:right w:val="none" w:sz="0" w:space="0" w:color="auto"/>
              </w:divBdr>
            </w:div>
            <w:div w:id="201481357">
              <w:marLeft w:val="0"/>
              <w:marRight w:val="0"/>
              <w:marTop w:val="0"/>
              <w:marBottom w:val="0"/>
              <w:divBdr>
                <w:top w:val="none" w:sz="0" w:space="0" w:color="auto"/>
                <w:left w:val="none" w:sz="0" w:space="0" w:color="auto"/>
                <w:bottom w:val="none" w:sz="0" w:space="0" w:color="auto"/>
                <w:right w:val="none" w:sz="0" w:space="0" w:color="auto"/>
              </w:divBdr>
            </w:div>
            <w:div w:id="1140419806">
              <w:marLeft w:val="0"/>
              <w:marRight w:val="0"/>
              <w:marTop w:val="0"/>
              <w:marBottom w:val="0"/>
              <w:divBdr>
                <w:top w:val="none" w:sz="0" w:space="0" w:color="auto"/>
                <w:left w:val="none" w:sz="0" w:space="0" w:color="auto"/>
                <w:bottom w:val="none" w:sz="0" w:space="0" w:color="auto"/>
                <w:right w:val="none" w:sz="0" w:space="0" w:color="auto"/>
              </w:divBdr>
            </w:div>
            <w:div w:id="657272995">
              <w:marLeft w:val="0"/>
              <w:marRight w:val="0"/>
              <w:marTop w:val="0"/>
              <w:marBottom w:val="0"/>
              <w:divBdr>
                <w:top w:val="none" w:sz="0" w:space="0" w:color="auto"/>
                <w:left w:val="none" w:sz="0" w:space="0" w:color="auto"/>
                <w:bottom w:val="none" w:sz="0" w:space="0" w:color="auto"/>
                <w:right w:val="none" w:sz="0" w:space="0" w:color="auto"/>
              </w:divBdr>
            </w:div>
            <w:div w:id="2032679855">
              <w:marLeft w:val="0"/>
              <w:marRight w:val="0"/>
              <w:marTop w:val="0"/>
              <w:marBottom w:val="0"/>
              <w:divBdr>
                <w:top w:val="none" w:sz="0" w:space="0" w:color="auto"/>
                <w:left w:val="none" w:sz="0" w:space="0" w:color="auto"/>
                <w:bottom w:val="none" w:sz="0" w:space="0" w:color="auto"/>
                <w:right w:val="none" w:sz="0" w:space="0" w:color="auto"/>
              </w:divBdr>
            </w:div>
            <w:div w:id="1251504792">
              <w:marLeft w:val="0"/>
              <w:marRight w:val="0"/>
              <w:marTop w:val="0"/>
              <w:marBottom w:val="0"/>
              <w:divBdr>
                <w:top w:val="none" w:sz="0" w:space="0" w:color="auto"/>
                <w:left w:val="none" w:sz="0" w:space="0" w:color="auto"/>
                <w:bottom w:val="none" w:sz="0" w:space="0" w:color="auto"/>
                <w:right w:val="none" w:sz="0" w:space="0" w:color="auto"/>
              </w:divBdr>
            </w:div>
            <w:div w:id="1345863332">
              <w:marLeft w:val="0"/>
              <w:marRight w:val="0"/>
              <w:marTop w:val="0"/>
              <w:marBottom w:val="0"/>
              <w:divBdr>
                <w:top w:val="none" w:sz="0" w:space="0" w:color="auto"/>
                <w:left w:val="none" w:sz="0" w:space="0" w:color="auto"/>
                <w:bottom w:val="none" w:sz="0" w:space="0" w:color="auto"/>
                <w:right w:val="none" w:sz="0" w:space="0" w:color="auto"/>
              </w:divBdr>
            </w:div>
            <w:div w:id="886988319">
              <w:marLeft w:val="0"/>
              <w:marRight w:val="0"/>
              <w:marTop w:val="0"/>
              <w:marBottom w:val="0"/>
              <w:divBdr>
                <w:top w:val="none" w:sz="0" w:space="0" w:color="auto"/>
                <w:left w:val="none" w:sz="0" w:space="0" w:color="auto"/>
                <w:bottom w:val="none" w:sz="0" w:space="0" w:color="auto"/>
                <w:right w:val="none" w:sz="0" w:space="0" w:color="auto"/>
              </w:divBdr>
            </w:div>
            <w:div w:id="1564216714">
              <w:marLeft w:val="0"/>
              <w:marRight w:val="0"/>
              <w:marTop w:val="0"/>
              <w:marBottom w:val="0"/>
              <w:divBdr>
                <w:top w:val="none" w:sz="0" w:space="0" w:color="auto"/>
                <w:left w:val="none" w:sz="0" w:space="0" w:color="auto"/>
                <w:bottom w:val="none" w:sz="0" w:space="0" w:color="auto"/>
                <w:right w:val="none" w:sz="0" w:space="0" w:color="auto"/>
              </w:divBdr>
            </w:div>
            <w:div w:id="1691951349">
              <w:marLeft w:val="0"/>
              <w:marRight w:val="0"/>
              <w:marTop w:val="0"/>
              <w:marBottom w:val="0"/>
              <w:divBdr>
                <w:top w:val="none" w:sz="0" w:space="0" w:color="auto"/>
                <w:left w:val="none" w:sz="0" w:space="0" w:color="auto"/>
                <w:bottom w:val="none" w:sz="0" w:space="0" w:color="auto"/>
                <w:right w:val="none" w:sz="0" w:space="0" w:color="auto"/>
              </w:divBdr>
            </w:div>
            <w:div w:id="1871456953">
              <w:marLeft w:val="0"/>
              <w:marRight w:val="0"/>
              <w:marTop w:val="0"/>
              <w:marBottom w:val="0"/>
              <w:divBdr>
                <w:top w:val="none" w:sz="0" w:space="0" w:color="auto"/>
                <w:left w:val="none" w:sz="0" w:space="0" w:color="auto"/>
                <w:bottom w:val="none" w:sz="0" w:space="0" w:color="auto"/>
                <w:right w:val="none" w:sz="0" w:space="0" w:color="auto"/>
              </w:divBdr>
            </w:div>
            <w:div w:id="126244313">
              <w:marLeft w:val="0"/>
              <w:marRight w:val="0"/>
              <w:marTop w:val="0"/>
              <w:marBottom w:val="0"/>
              <w:divBdr>
                <w:top w:val="none" w:sz="0" w:space="0" w:color="auto"/>
                <w:left w:val="none" w:sz="0" w:space="0" w:color="auto"/>
                <w:bottom w:val="none" w:sz="0" w:space="0" w:color="auto"/>
                <w:right w:val="none" w:sz="0" w:space="0" w:color="auto"/>
              </w:divBdr>
            </w:div>
            <w:div w:id="238248010">
              <w:marLeft w:val="0"/>
              <w:marRight w:val="0"/>
              <w:marTop w:val="0"/>
              <w:marBottom w:val="0"/>
              <w:divBdr>
                <w:top w:val="none" w:sz="0" w:space="0" w:color="auto"/>
                <w:left w:val="none" w:sz="0" w:space="0" w:color="auto"/>
                <w:bottom w:val="none" w:sz="0" w:space="0" w:color="auto"/>
                <w:right w:val="none" w:sz="0" w:space="0" w:color="auto"/>
              </w:divBdr>
            </w:div>
            <w:div w:id="59875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8003">
      <w:bodyDiv w:val="1"/>
      <w:marLeft w:val="0"/>
      <w:marRight w:val="0"/>
      <w:marTop w:val="0"/>
      <w:marBottom w:val="0"/>
      <w:divBdr>
        <w:top w:val="none" w:sz="0" w:space="0" w:color="auto"/>
        <w:left w:val="none" w:sz="0" w:space="0" w:color="auto"/>
        <w:bottom w:val="none" w:sz="0" w:space="0" w:color="auto"/>
        <w:right w:val="none" w:sz="0" w:space="0" w:color="auto"/>
      </w:divBdr>
    </w:div>
    <w:div w:id="1264147677">
      <w:bodyDiv w:val="1"/>
      <w:marLeft w:val="0"/>
      <w:marRight w:val="0"/>
      <w:marTop w:val="0"/>
      <w:marBottom w:val="0"/>
      <w:divBdr>
        <w:top w:val="none" w:sz="0" w:space="0" w:color="auto"/>
        <w:left w:val="none" w:sz="0" w:space="0" w:color="auto"/>
        <w:bottom w:val="none" w:sz="0" w:space="0" w:color="auto"/>
        <w:right w:val="none" w:sz="0" w:space="0" w:color="auto"/>
      </w:divBdr>
    </w:div>
    <w:div w:id="1267156912">
      <w:bodyDiv w:val="1"/>
      <w:marLeft w:val="0"/>
      <w:marRight w:val="0"/>
      <w:marTop w:val="0"/>
      <w:marBottom w:val="0"/>
      <w:divBdr>
        <w:top w:val="none" w:sz="0" w:space="0" w:color="auto"/>
        <w:left w:val="none" w:sz="0" w:space="0" w:color="auto"/>
        <w:bottom w:val="none" w:sz="0" w:space="0" w:color="auto"/>
        <w:right w:val="none" w:sz="0" w:space="0" w:color="auto"/>
      </w:divBdr>
    </w:div>
    <w:div w:id="1283002508">
      <w:bodyDiv w:val="1"/>
      <w:marLeft w:val="0"/>
      <w:marRight w:val="0"/>
      <w:marTop w:val="0"/>
      <w:marBottom w:val="0"/>
      <w:divBdr>
        <w:top w:val="none" w:sz="0" w:space="0" w:color="auto"/>
        <w:left w:val="none" w:sz="0" w:space="0" w:color="auto"/>
        <w:bottom w:val="none" w:sz="0" w:space="0" w:color="auto"/>
        <w:right w:val="none" w:sz="0" w:space="0" w:color="auto"/>
      </w:divBdr>
    </w:div>
    <w:div w:id="1290815112">
      <w:bodyDiv w:val="1"/>
      <w:marLeft w:val="0"/>
      <w:marRight w:val="0"/>
      <w:marTop w:val="0"/>
      <w:marBottom w:val="0"/>
      <w:divBdr>
        <w:top w:val="none" w:sz="0" w:space="0" w:color="auto"/>
        <w:left w:val="none" w:sz="0" w:space="0" w:color="auto"/>
        <w:bottom w:val="none" w:sz="0" w:space="0" w:color="auto"/>
        <w:right w:val="none" w:sz="0" w:space="0" w:color="auto"/>
      </w:divBdr>
    </w:div>
    <w:div w:id="1293439648">
      <w:bodyDiv w:val="1"/>
      <w:marLeft w:val="0"/>
      <w:marRight w:val="0"/>
      <w:marTop w:val="0"/>
      <w:marBottom w:val="0"/>
      <w:divBdr>
        <w:top w:val="none" w:sz="0" w:space="0" w:color="auto"/>
        <w:left w:val="none" w:sz="0" w:space="0" w:color="auto"/>
        <w:bottom w:val="none" w:sz="0" w:space="0" w:color="auto"/>
        <w:right w:val="none" w:sz="0" w:space="0" w:color="auto"/>
      </w:divBdr>
    </w:div>
    <w:div w:id="1304507031">
      <w:bodyDiv w:val="1"/>
      <w:marLeft w:val="0"/>
      <w:marRight w:val="0"/>
      <w:marTop w:val="0"/>
      <w:marBottom w:val="0"/>
      <w:divBdr>
        <w:top w:val="none" w:sz="0" w:space="0" w:color="auto"/>
        <w:left w:val="none" w:sz="0" w:space="0" w:color="auto"/>
        <w:bottom w:val="none" w:sz="0" w:space="0" w:color="auto"/>
        <w:right w:val="none" w:sz="0" w:space="0" w:color="auto"/>
      </w:divBdr>
    </w:div>
    <w:div w:id="1305696984">
      <w:bodyDiv w:val="1"/>
      <w:marLeft w:val="0"/>
      <w:marRight w:val="0"/>
      <w:marTop w:val="0"/>
      <w:marBottom w:val="0"/>
      <w:divBdr>
        <w:top w:val="none" w:sz="0" w:space="0" w:color="auto"/>
        <w:left w:val="none" w:sz="0" w:space="0" w:color="auto"/>
        <w:bottom w:val="none" w:sz="0" w:space="0" w:color="auto"/>
        <w:right w:val="none" w:sz="0" w:space="0" w:color="auto"/>
      </w:divBdr>
    </w:div>
    <w:div w:id="1317609550">
      <w:bodyDiv w:val="1"/>
      <w:marLeft w:val="0"/>
      <w:marRight w:val="0"/>
      <w:marTop w:val="0"/>
      <w:marBottom w:val="0"/>
      <w:divBdr>
        <w:top w:val="none" w:sz="0" w:space="0" w:color="auto"/>
        <w:left w:val="none" w:sz="0" w:space="0" w:color="auto"/>
        <w:bottom w:val="none" w:sz="0" w:space="0" w:color="auto"/>
        <w:right w:val="none" w:sz="0" w:space="0" w:color="auto"/>
      </w:divBdr>
      <w:divsChild>
        <w:div w:id="549609557">
          <w:marLeft w:val="0"/>
          <w:marRight w:val="0"/>
          <w:marTop w:val="0"/>
          <w:marBottom w:val="0"/>
          <w:divBdr>
            <w:top w:val="none" w:sz="0" w:space="0" w:color="auto"/>
            <w:left w:val="none" w:sz="0" w:space="0" w:color="auto"/>
            <w:bottom w:val="none" w:sz="0" w:space="0" w:color="auto"/>
            <w:right w:val="none" w:sz="0" w:space="0" w:color="auto"/>
          </w:divBdr>
          <w:divsChild>
            <w:div w:id="162136587">
              <w:marLeft w:val="0"/>
              <w:marRight w:val="0"/>
              <w:marTop w:val="0"/>
              <w:marBottom w:val="0"/>
              <w:divBdr>
                <w:top w:val="none" w:sz="0" w:space="0" w:color="auto"/>
                <w:left w:val="none" w:sz="0" w:space="0" w:color="auto"/>
                <w:bottom w:val="none" w:sz="0" w:space="0" w:color="auto"/>
                <w:right w:val="none" w:sz="0" w:space="0" w:color="auto"/>
              </w:divBdr>
            </w:div>
            <w:div w:id="1527252299">
              <w:marLeft w:val="0"/>
              <w:marRight w:val="0"/>
              <w:marTop w:val="0"/>
              <w:marBottom w:val="0"/>
              <w:divBdr>
                <w:top w:val="none" w:sz="0" w:space="0" w:color="auto"/>
                <w:left w:val="none" w:sz="0" w:space="0" w:color="auto"/>
                <w:bottom w:val="none" w:sz="0" w:space="0" w:color="auto"/>
                <w:right w:val="none" w:sz="0" w:space="0" w:color="auto"/>
              </w:divBdr>
            </w:div>
            <w:div w:id="326518350">
              <w:marLeft w:val="0"/>
              <w:marRight w:val="0"/>
              <w:marTop w:val="0"/>
              <w:marBottom w:val="0"/>
              <w:divBdr>
                <w:top w:val="none" w:sz="0" w:space="0" w:color="auto"/>
                <w:left w:val="none" w:sz="0" w:space="0" w:color="auto"/>
                <w:bottom w:val="none" w:sz="0" w:space="0" w:color="auto"/>
                <w:right w:val="none" w:sz="0" w:space="0" w:color="auto"/>
              </w:divBdr>
            </w:div>
            <w:div w:id="779029645">
              <w:marLeft w:val="0"/>
              <w:marRight w:val="0"/>
              <w:marTop w:val="0"/>
              <w:marBottom w:val="0"/>
              <w:divBdr>
                <w:top w:val="none" w:sz="0" w:space="0" w:color="auto"/>
                <w:left w:val="none" w:sz="0" w:space="0" w:color="auto"/>
                <w:bottom w:val="none" w:sz="0" w:space="0" w:color="auto"/>
                <w:right w:val="none" w:sz="0" w:space="0" w:color="auto"/>
              </w:divBdr>
            </w:div>
            <w:div w:id="195580230">
              <w:marLeft w:val="0"/>
              <w:marRight w:val="0"/>
              <w:marTop w:val="0"/>
              <w:marBottom w:val="0"/>
              <w:divBdr>
                <w:top w:val="none" w:sz="0" w:space="0" w:color="auto"/>
                <w:left w:val="none" w:sz="0" w:space="0" w:color="auto"/>
                <w:bottom w:val="none" w:sz="0" w:space="0" w:color="auto"/>
                <w:right w:val="none" w:sz="0" w:space="0" w:color="auto"/>
              </w:divBdr>
            </w:div>
            <w:div w:id="32952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552178">
      <w:bodyDiv w:val="1"/>
      <w:marLeft w:val="0"/>
      <w:marRight w:val="0"/>
      <w:marTop w:val="0"/>
      <w:marBottom w:val="0"/>
      <w:divBdr>
        <w:top w:val="none" w:sz="0" w:space="0" w:color="auto"/>
        <w:left w:val="none" w:sz="0" w:space="0" w:color="auto"/>
        <w:bottom w:val="none" w:sz="0" w:space="0" w:color="auto"/>
        <w:right w:val="none" w:sz="0" w:space="0" w:color="auto"/>
      </w:divBdr>
    </w:div>
    <w:div w:id="1325670150">
      <w:bodyDiv w:val="1"/>
      <w:marLeft w:val="0"/>
      <w:marRight w:val="0"/>
      <w:marTop w:val="0"/>
      <w:marBottom w:val="0"/>
      <w:divBdr>
        <w:top w:val="none" w:sz="0" w:space="0" w:color="auto"/>
        <w:left w:val="none" w:sz="0" w:space="0" w:color="auto"/>
        <w:bottom w:val="none" w:sz="0" w:space="0" w:color="auto"/>
        <w:right w:val="none" w:sz="0" w:space="0" w:color="auto"/>
      </w:divBdr>
    </w:div>
    <w:div w:id="1345597144">
      <w:bodyDiv w:val="1"/>
      <w:marLeft w:val="0"/>
      <w:marRight w:val="0"/>
      <w:marTop w:val="0"/>
      <w:marBottom w:val="0"/>
      <w:divBdr>
        <w:top w:val="none" w:sz="0" w:space="0" w:color="auto"/>
        <w:left w:val="none" w:sz="0" w:space="0" w:color="auto"/>
        <w:bottom w:val="none" w:sz="0" w:space="0" w:color="auto"/>
        <w:right w:val="none" w:sz="0" w:space="0" w:color="auto"/>
      </w:divBdr>
    </w:div>
    <w:div w:id="1369836102">
      <w:bodyDiv w:val="1"/>
      <w:marLeft w:val="0"/>
      <w:marRight w:val="0"/>
      <w:marTop w:val="0"/>
      <w:marBottom w:val="0"/>
      <w:divBdr>
        <w:top w:val="none" w:sz="0" w:space="0" w:color="auto"/>
        <w:left w:val="none" w:sz="0" w:space="0" w:color="auto"/>
        <w:bottom w:val="none" w:sz="0" w:space="0" w:color="auto"/>
        <w:right w:val="none" w:sz="0" w:space="0" w:color="auto"/>
      </w:divBdr>
    </w:div>
    <w:div w:id="1375079512">
      <w:bodyDiv w:val="1"/>
      <w:marLeft w:val="0"/>
      <w:marRight w:val="0"/>
      <w:marTop w:val="0"/>
      <w:marBottom w:val="0"/>
      <w:divBdr>
        <w:top w:val="none" w:sz="0" w:space="0" w:color="auto"/>
        <w:left w:val="none" w:sz="0" w:space="0" w:color="auto"/>
        <w:bottom w:val="none" w:sz="0" w:space="0" w:color="auto"/>
        <w:right w:val="none" w:sz="0" w:space="0" w:color="auto"/>
      </w:divBdr>
    </w:div>
    <w:div w:id="1375814197">
      <w:bodyDiv w:val="1"/>
      <w:marLeft w:val="0"/>
      <w:marRight w:val="0"/>
      <w:marTop w:val="0"/>
      <w:marBottom w:val="0"/>
      <w:divBdr>
        <w:top w:val="none" w:sz="0" w:space="0" w:color="auto"/>
        <w:left w:val="none" w:sz="0" w:space="0" w:color="auto"/>
        <w:bottom w:val="none" w:sz="0" w:space="0" w:color="auto"/>
        <w:right w:val="none" w:sz="0" w:space="0" w:color="auto"/>
      </w:divBdr>
      <w:divsChild>
        <w:div w:id="999386539">
          <w:marLeft w:val="0"/>
          <w:marRight w:val="0"/>
          <w:marTop w:val="0"/>
          <w:marBottom w:val="0"/>
          <w:divBdr>
            <w:top w:val="none" w:sz="0" w:space="0" w:color="auto"/>
            <w:left w:val="none" w:sz="0" w:space="0" w:color="auto"/>
            <w:bottom w:val="none" w:sz="0" w:space="0" w:color="auto"/>
            <w:right w:val="none" w:sz="0" w:space="0" w:color="auto"/>
          </w:divBdr>
          <w:divsChild>
            <w:div w:id="170681632">
              <w:marLeft w:val="0"/>
              <w:marRight w:val="0"/>
              <w:marTop w:val="0"/>
              <w:marBottom w:val="0"/>
              <w:divBdr>
                <w:top w:val="none" w:sz="0" w:space="0" w:color="auto"/>
                <w:left w:val="none" w:sz="0" w:space="0" w:color="auto"/>
                <w:bottom w:val="none" w:sz="0" w:space="0" w:color="auto"/>
                <w:right w:val="none" w:sz="0" w:space="0" w:color="auto"/>
              </w:divBdr>
            </w:div>
            <w:div w:id="588735743">
              <w:marLeft w:val="0"/>
              <w:marRight w:val="0"/>
              <w:marTop w:val="0"/>
              <w:marBottom w:val="0"/>
              <w:divBdr>
                <w:top w:val="none" w:sz="0" w:space="0" w:color="auto"/>
                <w:left w:val="none" w:sz="0" w:space="0" w:color="auto"/>
                <w:bottom w:val="none" w:sz="0" w:space="0" w:color="auto"/>
                <w:right w:val="none" w:sz="0" w:space="0" w:color="auto"/>
              </w:divBdr>
            </w:div>
            <w:div w:id="656954770">
              <w:marLeft w:val="0"/>
              <w:marRight w:val="0"/>
              <w:marTop w:val="0"/>
              <w:marBottom w:val="0"/>
              <w:divBdr>
                <w:top w:val="none" w:sz="0" w:space="0" w:color="auto"/>
                <w:left w:val="none" w:sz="0" w:space="0" w:color="auto"/>
                <w:bottom w:val="none" w:sz="0" w:space="0" w:color="auto"/>
                <w:right w:val="none" w:sz="0" w:space="0" w:color="auto"/>
              </w:divBdr>
            </w:div>
            <w:div w:id="1480879615">
              <w:marLeft w:val="0"/>
              <w:marRight w:val="0"/>
              <w:marTop w:val="0"/>
              <w:marBottom w:val="0"/>
              <w:divBdr>
                <w:top w:val="none" w:sz="0" w:space="0" w:color="auto"/>
                <w:left w:val="none" w:sz="0" w:space="0" w:color="auto"/>
                <w:bottom w:val="none" w:sz="0" w:space="0" w:color="auto"/>
                <w:right w:val="none" w:sz="0" w:space="0" w:color="auto"/>
              </w:divBdr>
            </w:div>
            <w:div w:id="1832746246">
              <w:marLeft w:val="0"/>
              <w:marRight w:val="0"/>
              <w:marTop w:val="0"/>
              <w:marBottom w:val="0"/>
              <w:divBdr>
                <w:top w:val="none" w:sz="0" w:space="0" w:color="auto"/>
                <w:left w:val="none" w:sz="0" w:space="0" w:color="auto"/>
                <w:bottom w:val="none" w:sz="0" w:space="0" w:color="auto"/>
                <w:right w:val="none" w:sz="0" w:space="0" w:color="auto"/>
              </w:divBdr>
            </w:div>
            <w:div w:id="2028017621">
              <w:marLeft w:val="0"/>
              <w:marRight w:val="0"/>
              <w:marTop w:val="0"/>
              <w:marBottom w:val="0"/>
              <w:divBdr>
                <w:top w:val="none" w:sz="0" w:space="0" w:color="auto"/>
                <w:left w:val="none" w:sz="0" w:space="0" w:color="auto"/>
                <w:bottom w:val="none" w:sz="0" w:space="0" w:color="auto"/>
                <w:right w:val="none" w:sz="0" w:space="0" w:color="auto"/>
              </w:divBdr>
            </w:div>
            <w:div w:id="1379890770">
              <w:marLeft w:val="0"/>
              <w:marRight w:val="0"/>
              <w:marTop w:val="0"/>
              <w:marBottom w:val="0"/>
              <w:divBdr>
                <w:top w:val="none" w:sz="0" w:space="0" w:color="auto"/>
                <w:left w:val="none" w:sz="0" w:space="0" w:color="auto"/>
                <w:bottom w:val="none" w:sz="0" w:space="0" w:color="auto"/>
                <w:right w:val="none" w:sz="0" w:space="0" w:color="auto"/>
              </w:divBdr>
            </w:div>
            <w:div w:id="1507284546">
              <w:marLeft w:val="0"/>
              <w:marRight w:val="0"/>
              <w:marTop w:val="0"/>
              <w:marBottom w:val="0"/>
              <w:divBdr>
                <w:top w:val="none" w:sz="0" w:space="0" w:color="auto"/>
                <w:left w:val="none" w:sz="0" w:space="0" w:color="auto"/>
                <w:bottom w:val="none" w:sz="0" w:space="0" w:color="auto"/>
                <w:right w:val="none" w:sz="0" w:space="0" w:color="auto"/>
              </w:divBdr>
            </w:div>
            <w:div w:id="1106580296">
              <w:marLeft w:val="0"/>
              <w:marRight w:val="0"/>
              <w:marTop w:val="0"/>
              <w:marBottom w:val="0"/>
              <w:divBdr>
                <w:top w:val="none" w:sz="0" w:space="0" w:color="auto"/>
                <w:left w:val="none" w:sz="0" w:space="0" w:color="auto"/>
                <w:bottom w:val="none" w:sz="0" w:space="0" w:color="auto"/>
                <w:right w:val="none" w:sz="0" w:space="0" w:color="auto"/>
              </w:divBdr>
            </w:div>
            <w:div w:id="732774808">
              <w:marLeft w:val="0"/>
              <w:marRight w:val="0"/>
              <w:marTop w:val="0"/>
              <w:marBottom w:val="0"/>
              <w:divBdr>
                <w:top w:val="none" w:sz="0" w:space="0" w:color="auto"/>
                <w:left w:val="none" w:sz="0" w:space="0" w:color="auto"/>
                <w:bottom w:val="none" w:sz="0" w:space="0" w:color="auto"/>
                <w:right w:val="none" w:sz="0" w:space="0" w:color="auto"/>
              </w:divBdr>
            </w:div>
            <w:div w:id="1894384792">
              <w:marLeft w:val="0"/>
              <w:marRight w:val="0"/>
              <w:marTop w:val="0"/>
              <w:marBottom w:val="0"/>
              <w:divBdr>
                <w:top w:val="none" w:sz="0" w:space="0" w:color="auto"/>
                <w:left w:val="none" w:sz="0" w:space="0" w:color="auto"/>
                <w:bottom w:val="none" w:sz="0" w:space="0" w:color="auto"/>
                <w:right w:val="none" w:sz="0" w:space="0" w:color="auto"/>
              </w:divBdr>
            </w:div>
            <w:div w:id="125228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987180">
      <w:bodyDiv w:val="1"/>
      <w:marLeft w:val="0"/>
      <w:marRight w:val="0"/>
      <w:marTop w:val="0"/>
      <w:marBottom w:val="0"/>
      <w:divBdr>
        <w:top w:val="none" w:sz="0" w:space="0" w:color="auto"/>
        <w:left w:val="none" w:sz="0" w:space="0" w:color="auto"/>
        <w:bottom w:val="none" w:sz="0" w:space="0" w:color="auto"/>
        <w:right w:val="none" w:sz="0" w:space="0" w:color="auto"/>
      </w:divBdr>
    </w:div>
    <w:div w:id="1399789310">
      <w:bodyDiv w:val="1"/>
      <w:marLeft w:val="0"/>
      <w:marRight w:val="0"/>
      <w:marTop w:val="0"/>
      <w:marBottom w:val="0"/>
      <w:divBdr>
        <w:top w:val="none" w:sz="0" w:space="0" w:color="auto"/>
        <w:left w:val="none" w:sz="0" w:space="0" w:color="auto"/>
        <w:bottom w:val="none" w:sz="0" w:space="0" w:color="auto"/>
        <w:right w:val="none" w:sz="0" w:space="0" w:color="auto"/>
      </w:divBdr>
    </w:div>
    <w:div w:id="1400326622">
      <w:bodyDiv w:val="1"/>
      <w:marLeft w:val="0"/>
      <w:marRight w:val="0"/>
      <w:marTop w:val="0"/>
      <w:marBottom w:val="0"/>
      <w:divBdr>
        <w:top w:val="none" w:sz="0" w:space="0" w:color="auto"/>
        <w:left w:val="none" w:sz="0" w:space="0" w:color="auto"/>
        <w:bottom w:val="none" w:sz="0" w:space="0" w:color="auto"/>
        <w:right w:val="none" w:sz="0" w:space="0" w:color="auto"/>
      </w:divBdr>
    </w:div>
    <w:div w:id="1400834435">
      <w:bodyDiv w:val="1"/>
      <w:marLeft w:val="0"/>
      <w:marRight w:val="0"/>
      <w:marTop w:val="0"/>
      <w:marBottom w:val="0"/>
      <w:divBdr>
        <w:top w:val="none" w:sz="0" w:space="0" w:color="auto"/>
        <w:left w:val="none" w:sz="0" w:space="0" w:color="auto"/>
        <w:bottom w:val="none" w:sz="0" w:space="0" w:color="auto"/>
        <w:right w:val="none" w:sz="0" w:space="0" w:color="auto"/>
      </w:divBdr>
    </w:div>
    <w:div w:id="1414623515">
      <w:bodyDiv w:val="1"/>
      <w:marLeft w:val="0"/>
      <w:marRight w:val="0"/>
      <w:marTop w:val="0"/>
      <w:marBottom w:val="0"/>
      <w:divBdr>
        <w:top w:val="none" w:sz="0" w:space="0" w:color="auto"/>
        <w:left w:val="none" w:sz="0" w:space="0" w:color="auto"/>
        <w:bottom w:val="none" w:sz="0" w:space="0" w:color="auto"/>
        <w:right w:val="none" w:sz="0" w:space="0" w:color="auto"/>
      </w:divBdr>
    </w:div>
    <w:div w:id="1416366604">
      <w:bodyDiv w:val="1"/>
      <w:marLeft w:val="0"/>
      <w:marRight w:val="0"/>
      <w:marTop w:val="0"/>
      <w:marBottom w:val="0"/>
      <w:divBdr>
        <w:top w:val="none" w:sz="0" w:space="0" w:color="auto"/>
        <w:left w:val="none" w:sz="0" w:space="0" w:color="auto"/>
        <w:bottom w:val="none" w:sz="0" w:space="0" w:color="auto"/>
        <w:right w:val="none" w:sz="0" w:space="0" w:color="auto"/>
      </w:divBdr>
    </w:div>
    <w:div w:id="1418670762">
      <w:bodyDiv w:val="1"/>
      <w:marLeft w:val="0"/>
      <w:marRight w:val="0"/>
      <w:marTop w:val="0"/>
      <w:marBottom w:val="0"/>
      <w:divBdr>
        <w:top w:val="none" w:sz="0" w:space="0" w:color="auto"/>
        <w:left w:val="none" w:sz="0" w:space="0" w:color="auto"/>
        <w:bottom w:val="none" w:sz="0" w:space="0" w:color="auto"/>
        <w:right w:val="none" w:sz="0" w:space="0" w:color="auto"/>
      </w:divBdr>
    </w:div>
    <w:div w:id="1434278663">
      <w:bodyDiv w:val="1"/>
      <w:marLeft w:val="0"/>
      <w:marRight w:val="0"/>
      <w:marTop w:val="0"/>
      <w:marBottom w:val="0"/>
      <w:divBdr>
        <w:top w:val="none" w:sz="0" w:space="0" w:color="auto"/>
        <w:left w:val="none" w:sz="0" w:space="0" w:color="auto"/>
        <w:bottom w:val="none" w:sz="0" w:space="0" w:color="auto"/>
        <w:right w:val="none" w:sz="0" w:space="0" w:color="auto"/>
      </w:divBdr>
      <w:divsChild>
        <w:div w:id="1127703057">
          <w:marLeft w:val="0"/>
          <w:marRight w:val="0"/>
          <w:marTop w:val="0"/>
          <w:marBottom w:val="0"/>
          <w:divBdr>
            <w:top w:val="none" w:sz="0" w:space="0" w:color="auto"/>
            <w:left w:val="none" w:sz="0" w:space="0" w:color="auto"/>
            <w:bottom w:val="none" w:sz="0" w:space="0" w:color="auto"/>
            <w:right w:val="none" w:sz="0" w:space="0" w:color="auto"/>
          </w:divBdr>
          <w:divsChild>
            <w:div w:id="568424811">
              <w:marLeft w:val="0"/>
              <w:marRight w:val="0"/>
              <w:marTop w:val="0"/>
              <w:marBottom w:val="0"/>
              <w:divBdr>
                <w:top w:val="none" w:sz="0" w:space="0" w:color="auto"/>
                <w:left w:val="none" w:sz="0" w:space="0" w:color="auto"/>
                <w:bottom w:val="none" w:sz="0" w:space="0" w:color="auto"/>
                <w:right w:val="none" w:sz="0" w:space="0" w:color="auto"/>
              </w:divBdr>
            </w:div>
            <w:div w:id="760175016">
              <w:marLeft w:val="0"/>
              <w:marRight w:val="0"/>
              <w:marTop w:val="0"/>
              <w:marBottom w:val="0"/>
              <w:divBdr>
                <w:top w:val="none" w:sz="0" w:space="0" w:color="auto"/>
                <w:left w:val="none" w:sz="0" w:space="0" w:color="auto"/>
                <w:bottom w:val="none" w:sz="0" w:space="0" w:color="auto"/>
                <w:right w:val="none" w:sz="0" w:space="0" w:color="auto"/>
              </w:divBdr>
            </w:div>
            <w:div w:id="309603164">
              <w:marLeft w:val="0"/>
              <w:marRight w:val="0"/>
              <w:marTop w:val="0"/>
              <w:marBottom w:val="0"/>
              <w:divBdr>
                <w:top w:val="none" w:sz="0" w:space="0" w:color="auto"/>
                <w:left w:val="none" w:sz="0" w:space="0" w:color="auto"/>
                <w:bottom w:val="none" w:sz="0" w:space="0" w:color="auto"/>
                <w:right w:val="none" w:sz="0" w:space="0" w:color="auto"/>
              </w:divBdr>
            </w:div>
            <w:div w:id="24735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93467">
      <w:bodyDiv w:val="1"/>
      <w:marLeft w:val="0"/>
      <w:marRight w:val="0"/>
      <w:marTop w:val="0"/>
      <w:marBottom w:val="0"/>
      <w:divBdr>
        <w:top w:val="none" w:sz="0" w:space="0" w:color="auto"/>
        <w:left w:val="none" w:sz="0" w:space="0" w:color="auto"/>
        <w:bottom w:val="none" w:sz="0" w:space="0" w:color="auto"/>
        <w:right w:val="none" w:sz="0" w:space="0" w:color="auto"/>
      </w:divBdr>
    </w:div>
    <w:div w:id="1487896117">
      <w:bodyDiv w:val="1"/>
      <w:marLeft w:val="0"/>
      <w:marRight w:val="0"/>
      <w:marTop w:val="0"/>
      <w:marBottom w:val="0"/>
      <w:divBdr>
        <w:top w:val="none" w:sz="0" w:space="0" w:color="auto"/>
        <w:left w:val="none" w:sz="0" w:space="0" w:color="auto"/>
        <w:bottom w:val="none" w:sz="0" w:space="0" w:color="auto"/>
        <w:right w:val="none" w:sz="0" w:space="0" w:color="auto"/>
      </w:divBdr>
    </w:div>
    <w:div w:id="1488017413">
      <w:bodyDiv w:val="1"/>
      <w:marLeft w:val="0"/>
      <w:marRight w:val="0"/>
      <w:marTop w:val="0"/>
      <w:marBottom w:val="0"/>
      <w:divBdr>
        <w:top w:val="none" w:sz="0" w:space="0" w:color="auto"/>
        <w:left w:val="none" w:sz="0" w:space="0" w:color="auto"/>
        <w:bottom w:val="none" w:sz="0" w:space="0" w:color="auto"/>
        <w:right w:val="none" w:sz="0" w:space="0" w:color="auto"/>
      </w:divBdr>
      <w:divsChild>
        <w:div w:id="1702168869">
          <w:marLeft w:val="0"/>
          <w:marRight w:val="0"/>
          <w:marTop w:val="0"/>
          <w:marBottom w:val="0"/>
          <w:divBdr>
            <w:top w:val="none" w:sz="0" w:space="0" w:color="auto"/>
            <w:left w:val="none" w:sz="0" w:space="0" w:color="auto"/>
            <w:bottom w:val="none" w:sz="0" w:space="0" w:color="auto"/>
            <w:right w:val="none" w:sz="0" w:space="0" w:color="auto"/>
          </w:divBdr>
          <w:divsChild>
            <w:div w:id="1414357531">
              <w:marLeft w:val="0"/>
              <w:marRight w:val="0"/>
              <w:marTop w:val="0"/>
              <w:marBottom w:val="0"/>
              <w:divBdr>
                <w:top w:val="none" w:sz="0" w:space="0" w:color="auto"/>
                <w:left w:val="none" w:sz="0" w:space="0" w:color="auto"/>
                <w:bottom w:val="none" w:sz="0" w:space="0" w:color="auto"/>
                <w:right w:val="none" w:sz="0" w:space="0" w:color="auto"/>
              </w:divBdr>
            </w:div>
            <w:div w:id="1108811254">
              <w:marLeft w:val="0"/>
              <w:marRight w:val="0"/>
              <w:marTop w:val="0"/>
              <w:marBottom w:val="0"/>
              <w:divBdr>
                <w:top w:val="none" w:sz="0" w:space="0" w:color="auto"/>
                <w:left w:val="none" w:sz="0" w:space="0" w:color="auto"/>
                <w:bottom w:val="none" w:sz="0" w:space="0" w:color="auto"/>
                <w:right w:val="none" w:sz="0" w:space="0" w:color="auto"/>
              </w:divBdr>
            </w:div>
            <w:div w:id="1871721228">
              <w:marLeft w:val="0"/>
              <w:marRight w:val="0"/>
              <w:marTop w:val="0"/>
              <w:marBottom w:val="0"/>
              <w:divBdr>
                <w:top w:val="none" w:sz="0" w:space="0" w:color="auto"/>
                <w:left w:val="none" w:sz="0" w:space="0" w:color="auto"/>
                <w:bottom w:val="none" w:sz="0" w:space="0" w:color="auto"/>
                <w:right w:val="none" w:sz="0" w:space="0" w:color="auto"/>
              </w:divBdr>
            </w:div>
            <w:div w:id="2059624083">
              <w:marLeft w:val="0"/>
              <w:marRight w:val="0"/>
              <w:marTop w:val="0"/>
              <w:marBottom w:val="0"/>
              <w:divBdr>
                <w:top w:val="none" w:sz="0" w:space="0" w:color="auto"/>
                <w:left w:val="none" w:sz="0" w:space="0" w:color="auto"/>
                <w:bottom w:val="none" w:sz="0" w:space="0" w:color="auto"/>
                <w:right w:val="none" w:sz="0" w:space="0" w:color="auto"/>
              </w:divBdr>
            </w:div>
            <w:div w:id="1515000123">
              <w:marLeft w:val="0"/>
              <w:marRight w:val="0"/>
              <w:marTop w:val="0"/>
              <w:marBottom w:val="0"/>
              <w:divBdr>
                <w:top w:val="none" w:sz="0" w:space="0" w:color="auto"/>
                <w:left w:val="none" w:sz="0" w:space="0" w:color="auto"/>
                <w:bottom w:val="none" w:sz="0" w:space="0" w:color="auto"/>
                <w:right w:val="none" w:sz="0" w:space="0" w:color="auto"/>
              </w:divBdr>
            </w:div>
            <w:div w:id="155924322">
              <w:marLeft w:val="0"/>
              <w:marRight w:val="0"/>
              <w:marTop w:val="0"/>
              <w:marBottom w:val="0"/>
              <w:divBdr>
                <w:top w:val="none" w:sz="0" w:space="0" w:color="auto"/>
                <w:left w:val="none" w:sz="0" w:space="0" w:color="auto"/>
                <w:bottom w:val="none" w:sz="0" w:space="0" w:color="auto"/>
                <w:right w:val="none" w:sz="0" w:space="0" w:color="auto"/>
              </w:divBdr>
            </w:div>
            <w:div w:id="1212693042">
              <w:marLeft w:val="0"/>
              <w:marRight w:val="0"/>
              <w:marTop w:val="0"/>
              <w:marBottom w:val="0"/>
              <w:divBdr>
                <w:top w:val="none" w:sz="0" w:space="0" w:color="auto"/>
                <w:left w:val="none" w:sz="0" w:space="0" w:color="auto"/>
                <w:bottom w:val="none" w:sz="0" w:space="0" w:color="auto"/>
                <w:right w:val="none" w:sz="0" w:space="0" w:color="auto"/>
              </w:divBdr>
            </w:div>
            <w:div w:id="721100563">
              <w:marLeft w:val="0"/>
              <w:marRight w:val="0"/>
              <w:marTop w:val="0"/>
              <w:marBottom w:val="0"/>
              <w:divBdr>
                <w:top w:val="none" w:sz="0" w:space="0" w:color="auto"/>
                <w:left w:val="none" w:sz="0" w:space="0" w:color="auto"/>
                <w:bottom w:val="none" w:sz="0" w:space="0" w:color="auto"/>
                <w:right w:val="none" w:sz="0" w:space="0" w:color="auto"/>
              </w:divBdr>
            </w:div>
            <w:div w:id="449084256">
              <w:marLeft w:val="0"/>
              <w:marRight w:val="0"/>
              <w:marTop w:val="0"/>
              <w:marBottom w:val="0"/>
              <w:divBdr>
                <w:top w:val="none" w:sz="0" w:space="0" w:color="auto"/>
                <w:left w:val="none" w:sz="0" w:space="0" w:color="auto"/>
                <w:bottom w:val="none" w:sz="0" w:space="0" w:color="auto"/>
                <w:right w:val="none" w:sz="0" w:space="0" w:color="auto"/>
              </w:divBdr>
            </w:div>
            <w:div w:id="891889874">
              <w:marLeft w:val="0"/>
              <w:marRight w:val="0"/>
              <w:marTop w:val="0"/>
              <w:marBottom w:val="0"/>
              <w:divBdr>
                <w:top w:val="none" w:sz="0" w:space="0" w:color="auto"/>
                <w:left w:val="none" w:sz="0" w:space="0" w:color="auto"/>
                <w:bottom w:val="none" w:sz="0" w:space="0" w:color="auto"/>
                <w:right w:val="none" w:sz="0" w:space="0" w:color="auto"/>
              </w:divBdr>
            </w:div>
            <w:div w:id="24696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65317">
      <w:bodyDiv w:val="1"/>
      <w:marLeft w:val="0"/>
      <w:marRight w:val="0"/>
      <w:marTop w:val="0"/>
      <w:marBottom w:val="0"/>
      <w:divBdr>
        <w:top w:val="none" w:sz="0" w:space="0" w:color="auto"/>
        <w:left w:val="none" w:sz="0" w:space="0" w:color="auto"/>
        <w:bottom w:val="none" w:sz="0" w:space="0" w:color="auto"/>
        <w:right w:val="none" w:sz="0" w:space="0" w:color="auto"/>
      </w:divBdr>
    </w:div>
    <w:div w:id="1502543939">
      <w:bodyDiv w:val="1"/>
      <w:marLeft w:val="0"/>
      <w:marRight w:val="0"/>
      <w:marTop w:val="0"/>
      <w:marBottom w:val="0"/>
      <w:divBdr>
        <w:top w:val="none" w:sz="0" w:space="0" w:color="auto"/>
        <w:left w:val="none" w:sz="0" w:space="0" w:color="auto"/>
        <w:bottom w:val="none" w:sz="0" w:space="0" w:color="auto"/>
        <w:right w:val="none" w:sz="0" w:space="0" w:color="auto"/>
      </w:divBdr>
      <w:divsChild>
        <w:div w:id="809397878">
          <w:marLeft w:val="0"/>
          <w:marRight w:val="0"/>
          <w:marTop w:val="0"/>
          <w:marBottom w:val="0"/>
          <w:divBdr>
            <w:top w:val="none" w:sz="0" w:space="0" w:color="auto"/>
            <w:left w:val="none" w:sz="0" w:space="0" w:color="auto"/>
            <w:bottom w:val="none" w:sz="0" w:space="0" w:color="auto"/>
            <w:right w:val="none" w:sz="0" w:space="0" w:color="auto"/>
          </w:divBdr>
          <w:divsChild>
            <w:div w:id="52504346">
              <w:marLeft w:val="0"/>
              <w:marRight w:val="0"/>
              <w:marTop w:val="0"/>
              <w:marBottom w:val="0"/>
              <w:divBdr>
                <w:top w:val="none" w:sz="0" w:space="0" w:color="auto"/>
                <w:left w:val="none" w:sz="0" w:space="0" w:color="auto"/>
                <w:bottom w:val="none" w:sz="0" w:space="0" w:color="auto"/>
                <w:right w:val="none" w:sz="0" w:space="0" w:color="auto"/>
              </w:divBdr>
            </w:div>
            <w:div w:id="899247910">
              <w:marLeft w:val="0"/>
              <w:marRight w:val="0"/>
              <w:marTop w:val="0"/>
              <w:marBottom w:val="0"/>
              <w:divBdr>
                <w:top w:val="none" w:sz="0" w:space="0" w:color="auto"/>
                <w:left w:val="none" w:sz="0" w:space="0" w:color="auto"/>
                <w:bottom w:val="none" w:sz="0" w:space="0" w:color="auto"/>
                <w:right w:val="none" w:sz="0" w:space="0" w:color="auto"/>
              </w:divBdr>
            </w:div>
            <w:div w:id="67338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22316">
      <w:bodyDiv w:val="1"/>
      <w:marLeft w:val="0"/>
      <w:marRight w:val="0"/>
      <w:marTop w:val="0"/>
      <w:marBottom w:val="0"/>
      <w:divBdr>
        <w:top w:val="none" w:sz="0" w:space="0" w:color="auto"/>
        <w:left w:val="none" w:sz="0" w:space="0" w:color="auto"/>
        <w:bottom w:val="none" w:sz="0" w:space="0" w:color="auto"/>
        <w:right w:val="none" w:sz="0" w:space="0" w:color="auto"/>
      </w:divBdr>
    </w:div>
    <w:div w:id="1541018624">
      <w:bodyDiv w:val="1"/>
      <w:marLeft w:val="0"/>
      <w:marRight w:val="0"/>
      <w:marTop w:val="0"/>
      <w:marBottom w:val="0"/>
      <w:divBdr>
        <w:top w:val="none" w:sz="0" w:space="0" w:color="auto"/>
        <w:left w:val="none" w:sz="0" w:space="0" w:color="auto"/>
        <w:bottom w:val="none" w:sz="0" w:space="0" w:color="auto"/>
        <w:right w:val="none" w:sz="0" w:space="0" w:color="auto"/>
      </w:divBdr>
    </w:div>
    <w:div w:id="1541550815">
      <w:bodyDiv w:val="1"/>
      <w:marLeft w:val="0"/>
      <w:marRight w:val="0"/>
      <w:marTop w:val="0"/>
      <w:marBottom w:val="0"/>
      <w:divBdr>
        <w:top w:val="none" w:sz="0" w:space="0" w:color="auto"/>
        <w:left w:val="none" w:sz="0" w:space="0" w:color="auto"/>
        <w:bottom w:val="none" w:sz="0" w:space="0" w:color="auto"/>
        <w:right w:val="none" w:sz="0" w:space="0" w:color="auto"/>
      </w:divBdr>
    </w:div>
    <w:div w:id="1547990414">
      <w:bodyDiv w:val="1"/>
      <w:marLeft w:val="0"/>
      <w:marRight w:val="0"/>
      <w:marTop w:val="0"/>
      <w:marBottom w:val="0"/>
      <w:divBdr>
        <w:top w:val="none" w:sz="0" w:space="0" w:color="auto"/>
        <w:left w:val="none" w:sz="0" w:space="0" w:color="auto"/>
        <w:bottom w:val="none" w:sz="0" w:space="0" w:color="auto"/>
        <w:right w:val="none" w:sz="0" w:space="0" w:color="auto"/>
      </w:divBdr>
    </w:div>
    <w:div w:id="1560819308">
      <w:bodyDiv w:val="1"/>
      <w:marLeft w:val="0"/>
      <w:marRight w:val="0"/>
      <w:marTop w:val="0"/>
      <w:marBottom w:val="0"/>
      <w:divBdr>
        <w:top w:val="none" w:sz="0" w:space="0" w:color="auto"/>
        <w:left w:val="none" w:sz="0" w:space="0" w:color="auto"/>
        <w:bottom w:val="none" w:sz="0" w:space="0" w:color="auto"/>
        <w:right w:val="none" w:sz="0" w:space="0" w:color="auto"/>
      </w:divBdr>
    </w:div>
    <w:div w:id="1561332040">
      <w:bodyDiv w:val="1"/>
      <w:marLeft w:val="0"/>
      <w:marRight w:val="0"/>
      <w:marTop w:val="0"/>
      <w:marBottom w:val="0"/>
      <w:divBdr>
        <w:top w:val="none" w:sz="0" w:space="0" w:color="auto"/>
        <w:left w:val="none" w:sz="0" w:space="0" w:color="auto"/>
        <w:bottom w:val="none" w:sz="0" w:space="0" w:color="auto"/>
        <w:right w:val="none" w:sz="0" w:space="0" w:color="auto"/>
      </w:divBdr>
    </w:div>
    <w:div w:id="1564414048">
      <w:bodyDiv w:val="1"/>
      <w:marLeft w:val="0"/>
      <w:marRight w:val="0"/>
      <w:marTop w:val="0"/>
      <w:marBottom w:val="0"/>
      <w:divBdr>
        <w:top w:val="none" w:sz="0" w:space="0" w:color="auto"/>
        <w:left w:val="none" w:sz="0" w:space="0" w:color="auto"/>
        <w:bottom w:val="none" w:sz="0" w:space="0" w:color="auto"/>
        <w:right w:val="none" w:sz="0" w:space="0" w:color="auto"/>
      </w:divBdr>
    </w:div>
    <w:div w:id="1567305441">
      <w:bodyDiv w:val="1"/>
      <w:marLeft w:val="0"/>
      <w:marRight w:val="0"/>
      <w:marTop w:val="0"/>
      <w:marBottom w:val="0"/>
      <w:divBdr>
        <w:top w:val="none" w:sz="0" w:space="0" w:color="auto"/>
        <w:left w:val="none" w:sz="0" w:space="0" w:color="auto"/>
        <w:bottom w:val="none" w:sz="0" w:space="0" w:color="auto"/>
        <w:right w:val="none" w:sz="0" w:space="0" w:color="auto"/>
      </w:divBdr>
    </w:div>
    <w:div w:id="1594167243">
      <w:bodyDiv w:val="1"/>
      <w:marLeft w:val="0"/>
      <w:marRight w:val="0"/>
      <w:marTop w:val="0"/>
      <w:marBottom w:val="0"/>
      <w:divBdr>
        <w:top w:val="none" w:sz="0" w:space="0" w:color="auto"/>
        <w:left w:val="none" w:sz="0" w:space="0" w:color="auto"/>
        <w:bottom w:val="none" w:sz="0" w:space="0" w:color="auto"/>
        <w:right w:val="none" w:sz="0" w:space="0" w:color="auto"/>
      </w:divBdr>
      <w:divsChild>
        <w:div w:id="1896575567">
          <w:marLeft w:val="0"/>
          <w:marRight w:val="0"/>
          <w:marTop w:val="0"/>
          <w:marBottom w:val="0"/>
          <w:divBdr>
            <w:top w:val="none" w:sz="0" w:space="0" w:color="auto"/>
            <w:left w:val="none" w:sz="0" w:space="0" w:color="auto"/>
            <w:bottom w:val="none" w:sz="0" w:space="0" w:color="auto"/>
            <w:right w:val="none" w:sz="0" w:space="0" w:color="auto"/>
          </w:divBdr>
          <w:divsChild>
            <w:div w:id="598754782">
              <w:marLeft w:val="0"/>
              <w:marRight w:val="0"/>
              <w:marTop w:val="0"/>
              <w:marBottom w:val="0"/>
              <w:divBdr>
                <w:top w:val="none" w:sz="0" w:space="0" w:color="auto"/>
                <w:left w:val="none" w:sz="0" w:space="0" w:color="auto"/>
                <w:bottom w:val="none" w:sz="0" w:space="0" w:color="auto"/>
                <w:right w:val="none" w:sz="0" w:space="0" w:color="auto"/>
              </w:divBdr>
            </w:div>
            <w:div w:id="41948583">
              <w:marLeft w:val="0"/>
              <w:marRight w:val="0"/>
              <w:marTop w:val="0"/>
              <w:marBottom w:val="0"/>
              <w:divBdr>
                <w:top w:val="none" w:sz="0" w:space="0" w:color="auto"/>
                <w:left w:val="none" w:sz="0" w:space="0" w:color="auto"/>
                <w:bottom w:val="none" w:sz="0" w:space="0" w:color="auto"/>
                <w:right w:val="none" w:sz="0" w:space="0" w:color="auto"/>
              </w:divBdr>
            </w:div>
            <w:div w:id="677118222">
              <w:marLeft w:val="0"/>
              <w:marRight w:val="0"/>
              <w:marTop w:val="0"/>
              <w:marBottom w:val="0"/>
              <w:divBdr>
                <w:top w:val="none" w:sz="0" w:space="0" w:color="auto"/>
                <w:left w:val="none" w:sz="0" w:space="0" w:color="auto"/>
                <w:bottom w:val="none" w:sz="0" w:space="0" w:color="auto"/>
                <w:right w:val="none" w:sz="0" w:space="0" w:color="auto"/>
              </w:divBdr>
            </w:div>
            <w:div w:id="2060475059">
              <w:marLeft w:val="0"/>
              <w:marRight w:val="0"/>
              <w:marTop w:val="0"/>
              <w:marBottom w:val="0"/>
              <w:divBdr>
                <w:top w:val="none" w:sz="0" w:space="0" w:color="auto"/>
                <w:left w:val="none" w:sz="0" w:space="0" w:color="auto"/>
                <w:bottom w:val="none" w:sz="0" w:space="0" w:color="auto"/>
                <w:right w:val="none" w:sz="0" w:space="0" w:color="auto"/>
              </w:divBdr>
            </w:div>
            <w:div w:id="668680106">
              <w:marLeft w:val="0"/>
              <w:marRight w:val="0"/>
              <w:marTop w:val="0"/>
              <w:marBottom w:val="0"/>
              <w:divBdr>
                <w:top w:val="none" w:sz="0" w:space="0" w:color="auto"/>
                <w:left w:val="none" w:sz="0" w:space="0" w:color="auto"/>
                <w:bottom w:val="none" w:sz="0" w:space="0" w:color="auto"/>
                <w:right w:val="none" w:sz="0" w:space="0" w:color="auto"/>
              </w:divBdr>
            </w:div>
            <w:div w:id="90469060">
              <w:marLeft w:val="0"/>
              <w:marRight w:val="0"/>
              <w:marTop w:val="0"/>
              <w:marBottom w:val="0"/>
              <w:divBdr>
                <w:top w:val="none" w:sz="0" w:space="0" w:color="auto"/>
                <w:left w:val="none" w:sz="0" w:space="0" w:color="auto"/>
                <w:bottom w:val="none" w:sz="0" w:space="0" w:color="auto"/>
                <w:right w:val="none" w:sz="0" w:space="0" w:color="auto"/>
              </w:divBdr>
            </w:div>
            <w:div w:id="2074351541">
              <w:marLeft w:val="0"/>
              <w:marRight w:val="0"/>
              <w:marTop w:val="0"/>
              <w:marBottom w:val="0"/>
              <w:divBdr>
                <w:top w:val="none" w:sz="0" w:space="0" w:color="auto"/>
                <w:left w:val="none" w:sz="0" w:space="0" w:color="auto"/>
                <w:bottom w:val="none" w:sz="0" w:space="0" w:color="auto"/>
                <w:right w:val="none" w:sz="0" w:space="0" w:color="auto"/>
              </w:divBdr>
            </w:div>
            <w:div w:id="344092739">
              <w:marLeft w:val="0"/>
              <w:marRight w:val="0"/>
              <w:marTop w:val="0"/>
              <w:marBottom w:val="0"/>
              <w:divBdr>
                <w:top w:val="none" w:sz="0" w:space="0" w:color="auto"/>
                <w:left w:val="none" w:sz="0" w:space="0" w:color="auto"/>
                <w:bottom w:val="none" w:sz="0" w:space="0" w:color="auto"/>
                <w:right w:val="none" w:sz="0" w:space="0" w:color="auto"/>
              </w:divBdr>
            </w:div>
            <w:div w:id="1531801665">
              <w:marLeft w:val="0"/>
              <w:marRight w:val="0"/>
              <w:marTop w:val="0"/>
              <w:marBottom w:val="0"/>
              <w:divBdr>
                <w:top w:val="none" w:sz="0" w:space="0" w:color="auto"/>
                <w:left w:val="none" w:sz="0" w:space="0" w:color="auto"/>
                <w:bottom w:val="none" w:sz="0" w:space="0" w:color="auto"/>
                <w:right w:val="none" w:sz="0" w:space="0" w:color="auto"/>
              </w:divBdr>
            </w:div>
            <w:div w:id="610210230">
              <w:marLeft w:val="0"/>
              <w:marRight w:val="0"/>
              <w:marTop w:val="0"/>
              <w:marBottom w:val="0"/>
              <w:divBdr>
                <w:top w:val="none" w:sz="0" w:space="0" w:color="auto"/>
                <w:left w:val="none" w:sz="0" w:space="0" w:color="auto"/>
                <w:bottom w:val="none" w:sz="0" w:space="0" w:color="auto"/>
                <w:right w:val="none" w:sz="0" w:space="0" w:color="auto"/>
              </w:divBdr>
            </w:div>
            <w:div w:id="100492726">
              <w:marLeft w:val="0"/>
              <w:marRight w:val="0"/>
              <w:marTop w:val="0"/>
              <w:marBottom w:val="0"/>
              <w:divBdr>
                <w:top w:val="none" w:sz="0" w:space="0" w:color="auto"/>
                <w:left w:val="none" w:sz="0" w:space="0" w:color="auto"/>
                <w:bottom w:val="none" w:sz="0" w:space="0" w:color="auto"/>
                <w:right w:val="none" w:sz="0" w:space="0" w:color="auto"/>
              </w:divBdr>
            </w:div>
            <w:div w:id="474303479">
              <w:marLeft w:val="0"/>
              <w:marRight w:val="0"/>
              <w:marTop w:val="0"/>
              <w:marBottom w:val="0"/>
              <w:divBdr>
                <w:top w:val="none" w:sz="0" w:space="0" w:color="auto"/>
                <w:left w:val="none" w:sz="0" w:space="0" w:color="auto"/>
                <w:bottom w:val="none" w:sz="0" w:space="0" w:color="auto"/>
                <w:right w:val="none" w:sz="0" w:space="0" w:color="auto"/>
              </w:divBdr>
            </w:div>
            <w:div w:id="1574125625">
              <w:marLeft w:val="0"/>
              <w:marRight w:val="0"/>
              <w:marTop w:val="0"/>
              <w:marBottom w:val="0"/>
              <w:divBdr>
                <w:top w:val="none" w:sz="0" w:space="0" w:color="auto"/>
                <w:left w:val="none" w:sz="0" w:space="0" w:color="auto"/>
                <w:bottom w:val="none" w:sz="0" w:space="0" w:color="auto"/>
                <w:right w:val="none" w:sz="0" w:space="0" w:color="auto"/>
              </w:divBdr>
            </w:div>
            <w:div w:id="2018657008">
              <w:marLeft w:val="0"/>
              <w:marRight w:val="0"/>
              <w:marTop w:val="0"/>
              <w:marBottom w:val="0"/>
              <w:divBdr>
                <w:top w:val="none" w:sz="0" w:space="0" w:color="auto"/>
                <w:left w:val="none" w:sz="0" w:space="0" w:color="auto"/>
                <w:bottom w:val="none" w:sz="0" w:space="0" w:color="auto"/>
                <w:right w:val="none" w:sz="0" w:space="0" w:color="auto"/>
              </w:divBdr>
            </w:div>
            <w:div w:id="14381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161613">
      <w:bodyDiv w:val="1"/>
      <w:marLeft w:val="0"/>
      <w:marRight w:val="0"/>
      <w:marTop w:val="0"/>
      <w:marBottom w:val="0"/>
      <w:divBdr>
        <w:top w:val="none" w:sz="0" w:space="0" w:color="auto"/>
        <w:left w:val="none" w:sz="0" w:space="0" w:color="auto"/>
        <w:bottom w:val="none" w:sz="0" w:space="0" w:color="auto"/>
        <w:right w:val="none" w:sz="0" w:space="0" w:color="auto"/>
      </w:divBdr>
    </w:div>
    <w:div w:id="1604268050">
      <w:bodyDiv w:val="1"/>
      <w:marLeft w:val="0"/>
      <w:marRight w:val="0"/>
      <w:marTop w:val="0"/>
      <w:marBottom w:val="0"/>
      <w:divBdr>
        <w:top w:val="none" w:sz="0" w:space="0" w:color="auto"/>
        <w:left w:val="none" w:sz="0" w:space="0" w:color="auto"/>
        <w:bottom w:val="none" w:sz="0" w:space="0" w:color="auto"/>
        <w:right w:val="none" w:sz="0" w:space="0" w:color="auto"/>
      </w:divBdr>
    </w:div>
    <w:div w:id="1609121137">
      <w:bodyDiv w:val="1"/>
      <w:marLeft w:val="0"/>
      <w:marRight w:val="0"/>
      <w:marTop w:val="0"/>
      <w:marBottom w:val="0"/>
      <w:divBdr>
        <w:top w:val="none" w:sz="0" w:space="0" w:color="auto"/>
        <w:left w:val="none" w:sz="0" w:space="0" w:color="auto"/>
        <w:bottom w:val="none" w:sz="0" w:space="0" w:color="auto"/>
        <w:right w:val="none" w:sz="0" w:space="0" w:color="auto"/>
      </w:divBdr>
    </w:div>
    <w:div w:id="1609580501">
      <w:bodyDiv w:val="1"/>
      <w:marLeft w:val="0"/>
      <w:marRight w:val="0"/>
      <w:marTop w:val="0"/>
      <w:marBottom w:val="0"/>
      <w:divBdr>
        <w:top w:val="none" w:sz="0" w:space="0" w:color="auto"/>
        <w:left w:val="none" w:sz="0" w:space="0" w:color="auto"/>
        <w:bottom w:val="none" w:sz="0" w:space="0" w:color="auto"/>
        <w:right w:val="none" w:sz="0" w:space="0" w:color="auto"/>
      </w:divBdr>
    </w:div>
    <w:div w:id="1613828584">
      <w:bodyDiv w:val="1"/>
      <w:marLeft w:val="0"/>
      <w:marRight w:val="0"/>
      <w:marTop w:val="0"/>
      <w:marBottom w:val="0"/>
      <w:divBdr>
        <w:top w:val="none" w:sz="0" w:space="0" w:color="auto"/>
        <w:left w:val="none" w:sz="0" w:space="0" w:color="auto"/>
        <w:bottom w:val="none" w:sz="0" w:space="0" w:color="auto"/>
        <w:right w:val="none" w:sz="0" w:space="0" w:color="auto"/>
      </w:divBdr>
    </w:div>
    <w:div w:id="1619601548">
      <w:bodyDiv w:val="1"/>
      <w:marLeft w:val="0"/>
      <w:marRight w:val="0"/>
      <w:marTop w:val="0"/>
      <w:marBottom w:val="0"/>
      <w:divBdr>
        <w:top w:val="none" w:sz="0" w:space="0" w:color="auto"/>
        <w:left w:val="none" w:sz="0" w:space="0" w:color="auto"/>
        <w:bottom w:val="none" w:sz="0" w:space="0" w:color="auto"/>
        <w:right w:val="none" w:sz="0" w:space="0" w:color="auto"/>
      </w:divBdr>
    </w:div>
    <w:div w:id="1620254692">
      <w:bodyDiv w:val="1"/>
      <w:marLeft w:val="0"/>
      <w:marRight w:val="0"/>
      <w:marTop w:val="0"/>
      <w:marBottom w:val="0"/>
      <w:divBdr>
        <w:top w:val="none" w:sz="0" w:space="0" w:color="auto"/>
        <w:left w:val="none" w:sz="0" w:space="0" w:color="auto"/>
        <w:bottom w:val="none" w:sz="0" w:space="0" w:color="auto"/>
        <w:right w:val="none" w:sz="0" w:space="0" w:color="auto"/>
      </w:divBdr>
    </w:div>
    <w:div w:id="1622034925">
      <w:bodyDiv w:val="1"/>
      <w:marLeft w:val="0"/>
      <w:marRight w:val="0"/>
      <w:marTop w:val="0"/>
      <w:marBottom w:val="0"/>
      <w:divBdr>
        <w:top w:val="none" w:sz="0" w:space="0" w:color="auto"/>
        <w:left w:val="none" w:sz="0" w:space="0" w:color="auto"/>
        <w:bottom w:val="none" w:sz="0" w:space="0" w:color="auto"/>
        <w:right w:val="none" w:sz="0" w:space="0" w:color="auto"/>
      </w:divBdr>
    </w:div>
    <w:div w:id="1622882432">
      <w:bodyDiv w:val="1"/>
      <w:marLeft w:val="0"/>
      <w:marRight w:val="0"/>
      <w:marTop w:val="0"/>
      <w:marBottom w:val="0"/>
      <w:divBdr>
        <w:top w:val="none" w:sz="0" w:space="0" w:color="auto"/>
        <w:left w:val="none" w:sz="0" w:space="0" w:color="auto"/>
        <w:bottom w:val="none" w:sz="0" w:space="0" w:color="auto"/>
        <w:right w:val="none" w:sz="0" w:space="0" w:color="auto"/>
      </w:divBdr>
    </w:div>
    <w:div w:id="1628200768">
      <w:bodyDiv w:val="1"/>
      <w:marLeft w:val="0"/>
      <w:marRight w:val="0"/>
      <w:marTop w:val="0"/>
      <w:marBottom w:val="0"/>
      <w:divBdr>
        <w:top w:val="none" w:sz="0" w:space="0" w:color="auto"/>
        <w:left w:val="none" w:sz="0" w:space="0" w:color="auto"/>
        <w:bottom w:val="none" w:sz="0" w:space="0" w:color="auto"/>
        <w:right w:val="none" w:sz="0" w:space="0" w:color="auto"/>
      </w:divBdr>
      <w:divsChild>
        <w:div w:id="2141338694">
          <w:marLeft w:val="0"/>
          <w:marRight w:val="0"/>
          <w:marTop w:val="0"/>
          <w:marBottom w:val="0"/>
          <w:divBdr>
            <w:top w:val="none" w:sz="0" w:space="0" w:color="auto"/>
            <w:left w:val="none" w:sz="0" w:space="0" w:color="auto"/>
            <w:bottom w:val="none" w:sz="0" w:space="0" w:color="auto"/>
            <w:right w:val="none" w:sz="0" w:space="0" w:color="auto"/>
          </w:divBdr>
          <w:divsChild>
            <w:div w:id="1730768041">
              <w:marLeft w:val="0"/>
              <w:marRight w:val="0"/>
              <w:marTop w:val="0"/>
              <w:marBottom w:val="0"/>
              <w:divBdr>
                <w:top w:val="none" w:sz="0" w:space="0" w:color="auto"/>
                <w:left w:val="none" w:sz="0" w:space="0" w:color="auto"/>
                <w:bottom w:val="none" w:sz="0" w:space="0" w:color="auto"/>
                <w:right w:val="none" w:sz="0" w:space="0" w:color="auto"/>
              </w:divBdr>
            </w:div>
            <w:div w:id="1164008180">
              <w:marLeft w:val="0"/>
              <w:marRight w:val="0"/>
              <w:marTop w:val="0"/>
              <w:marBottom w:val="0"/>
              <w:divBdr>
                <w:top w:val="none" w:sz="0" w:space="0" w:color="auto"/>
                <w:left w:val="none" w:sz="0" w:space="0" w:color="auto"/>
                <w:bottom w:val="none" w:sz="0" w:space="0" w:color="auto"/>
                <w:right w:val="none" w:sz="0" w:space="0" w:color="auto"/>
              </w:divBdr>
            </w:div>
            <w:div w:id="1447119972">
              <w:marLeft w:val="0"/>
              <w:marRight w:val="0"/>
              <w:marTop w:val="0"/>
              <w:marBottom w:val="0"/>
              <w:divBdr>
                <w:top w:val="none" w:sz="0" w:space="0" w:color="auto"/>
                <w:left w:val="none" w:sz="0" w:space="0" w:color="auto"/>
                <w:bottom w:val="none" w:sz="0" w:space="0" w:color="auto"/>
                <w:right w:val="none" w:sz="0" w:space="0" w:color="auto"/>
              </w:divBdr>
            </w:div>
            <w:div w:id="61468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318652">
      <w:bodyDiv w:val="1"/>
      <w:marLeft w:val="0"/>
      <w:marRight w:val="0"/>
      <w:marTop w:val="0"/>
      <w:marBottom w:val="0"/>
      <w:divBdr>
        <w:top w:val="none" w:sz="0" w:space="0" w:color="auto"/>
        <w:left w:val="none" w:sz="0" w:space="0" w:color="auto"/>
        <w:bottom w:val="none" w:sz="0" w:space="0" w:color="auto"/>
        <w:right w:val="none" w:sz="0" w:space="0" w:color="auto"/>
      </w:divBdr>
    </w:div>
    <w:div w:id="1647054907">
      <w:bodyDiv w:val="1"/>
      <w:marLeft w:val="0"/>
      <w:marRight w:val="0"/>
      <w:marTop w:val="0"/>
      <w:marBottom w:val="0"/>
      <w:divBdr>
        <w:top w:val="none" w:sz="0" w:space="0" w:color="auto"/>
        <w:left w:val="none" w:sz="0" w:space="0" w:color="auto"/>
        <w:bottom w:val="none" w:sz="0" w:space="0" w:color="auto"/>
        <w:right w:val="none" w:sz="0" w:space="0" w:color="auto"/>
      </w:divBdr>
    </w:div>
    <w:div w:id="1647200027">
      <w:bodyDiv w:val="1"/>
      <w:marLeft w:val="0"/>
      <w:marRight w:val="0"/>
      <w:marTop w:val="0"/>
      <w:marBottom w:val="0"/>
      <w:divBdr>
        <w:top w:val="none" w:sz="0" w:space="0" w:color="auto"/>
        <w:left w:val="none" w:sz="0" w:space="0" w:color="auto"/>
        <w:bottom w:val="none" w:sz="0" w:space="0" w:color="auto"/>
        <w:right w:val="none" w:sz="0" w:space="0" w:color="auto"/>
      </w:divBdr>
    </w:div>
    <w:div w:id="1650018128">
      <w:bodyDiv w:val="1"/>
      <w:marLeft w:val="0"/>
      <w:marRight w:val="0"/>
      <w:marTop w:val="0"/>
      <w:marBottom w:val="0"/>
      <w:divBdr>
        <w:top w:val="none" w:sz="0" w:space="0" w:color="auto"/>
        <w:left w:val="none" w:sz="0" w:space="0" w:color="auto"/>
        <w:bottom w:val="none" w:sz="0" w:space="0" w:color="auto"/>
        <w:right w:val="none" w:sz="0" w:space="0" w:color="auto"/>
      </w:divBdr>
    </w:div>
    <w:div w:id="1663387197">
      <w:bodyDiv w:val="1"/>
      <w:marLeft w:val="0"/>
      <w:marRight w:val="0"/>
      <w:marTop w:val="0"/>
      <w:marBottom w:val="0"/>
      <w:divBdr>
        <w:top w:val="none" w:sz="0" w:space="0" w:color="auto"/>
        <w:left w:val="none" w:sz="0" w:space="0" w:color="auto"/>
        <w:bottom w:val="none" w:sz="0" w:space="0" w:color="auto"/>
        <w:right w:val="none" w:sz="0" w:space="0" w:color="auto"/>
      </w:divBdr>
    </w:div>
    <w:div w:id="1671714719">
      <w:bodyDiv w:val="1"/>
      <w:marLeft w:val="0"/>
      <w:marRight w:val="0"/>
      <w:marTop w:val="0"/>
      <w:marBottom w:val="0"/>
      <w:divBdr>
        <w:top w:val="none" w:sz="0" w:space="0" w:color="auto"/>
        <w:left w:val="none" w:sz="0" w:space="0" w:color="auto"/>
        <w:bottom w:val="none" w:sz="0" w:space="0" w:color="auto"/>
        <w:right w:val="none" w:sz="0" w:space="0" w:color="auto"/>
      </w:divBdr>
    </w:div>
    <w:div w:id="1673491590">
      <w:bodyDiv w:val="1"/>
      <w:marLeft w:val="0"/>
      <w:marRight w:val="0"/>
      <w:marTop w:val="0"/>
      <w:marBottom w:val="0"/>
      <w:divBdr>
        <w:top w:val="none" w:sz="0" w:space="0" w:color="auto"/>
        <w:left w:val="none" w:sz="0" w:space="0" w:color="auto"/>
        <w:bottom w:val="none" w:sz="0" w:space="0" w:color="auto"/>
        <w:right w:val="none" w:sz="0" w:space="0" w:color="auto"/>
      </w:divBdr>
    </w:div>
    <w:div w:id="1677414778">
      <w:bodyDiv w:val="1"/>
      <w:marLeft w:val="0"/>
      <w:marRight w:val="0"/>
      <w:marTop w:val="0"/>
      <w:marBottom w:val="0"/>
      <w:divBdr>
        <w:top w:val="none" w:sz="0" w:space="0" w:color="auto"/>
        <w:left w:val="none" w:sz="0" w:space="0" w:color="auto"/>
        <w:bottom w:val="none" w:sz="0" w:space="0" w:color="auto"/>
        <w:right w:val="none" w:sz="0" w:space="0" w:color="auto"/>
      </w:divBdr>
    </w:div>
    <w:div w:id="1685201823">
      <w:bodyDiv w:val="1"/>
      <w:marLeft w:val="0"/>
      <w:marRight w:val="0"/>
      <w:marTop w:val="0"/>
      <w:marBottom w:val="0"/>
      <w:divBdr>
        <w:top w:val="none" w:sz="0" w:space="0" w:color="auto"/>
        <w:left w:val="none" w:sz="0" w:space="0" w:color="auto"/>
        <w:bottom w:val="none" w:sz="0" w:space="0" w:color="auto"/>
        <w:right w:val="none" w:sz="0" w:space="0" w:color="auto"/>
      </w:divBdr>
    </w:div>
    <w:div w:id="1690525590">
      <w:bodyDiv w:val="1"/>
      <w:marLeft w:val="0"/>
      <w:marRight w:val="0"/>
      <w:marTop w:val="0"/>
      <w:marBottom w:val="0"/>
      <w:divBdr>
        <w:top w:val="none" w:sz="0" w:space="0" w:color="auto"/>
        <w:left w:val="none" w:sz="0" w:space="0" w:color="auto"/>
        <w:bottom w:val="none" w:sz="0" w:space="0" w:color="auto"/>
        <w:right w:val="none" w:sz="0" w:space="0" w:color="auto"/>
      </w:divBdr>
      <w:divsChild>
        <w:div w:id="1050300137">
          <w:marLeft w:val="0"/>
          <w:marRight w:val="0"/>
          <w:marTop w:val="0"/>
          <w:marBottom w:val="0"/>
          <w:divBdr>
            <w:top w:val="none" w:sz="0" w:space="0" w:color="auto"/>
            <w:left w:val="none" w:sz="0" w:space="0" w:color="auto"/>
            <w:bottom w:val="none" w:sz="0" w:space="0" w:color="auto"/>
            <w:right w:val="none" w:sz="0" w:space="0" w:color="auto"/>
          </w:divBdr>
          <w:divsChild>
            <w:div w:id="73061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69112">
      <w:bodyDiv w:val="1"/>
      <w:marLeft w:val="0"/>
      <w:marRight w:val="0"/>
      <w:marTop w:val="0"/>
      <w:marBottom w:val="0"/>
      <w:divBdr>
        <w:top w:val="none" w:sz="0" w:space="0" w:color="auto"/>
        <w:left w:val="none" w:sz="0" w:space="0" w:color="auto"/>
        <w:bottom w:val="none" w:sz="0" w:space="0" w:color="auto"/>
        <w:right w:val="none" w:sz="0" w:space="0" w:color="auto"/>
      </w:divBdr>
      <w:divsChild>
        <w:div w:id="743837126">
          <w:marLeft w:val="0"/>
          <w:marRight w:val="0"/>
          <w:marTop w:val="0"/>
          <w:marBottom w:val="0"/>
          <w:divBdr>
            <w:top w:val="none" w:sz="0" w:space="0" w:color="auto"/>
            <w:left w:val="none" w:sz="0" w:space="0" w:color="auto"/>
            <w:bottom w:val="none" w:sz="0" w:space="0" w:color="auto"/>
            <w:right w:val="none" w:sz="0" w:space="0" w:color="auto"/>
          </w:divBdr>
          <w:divsChild>
            <w:div w:id="1287539410">
              <w:marLeft w:val="0"/>
              <w:marRight w:val="0"/>
              <w:marTop w:val="0"/>
              <w:marBottom w:val="0"/>
              <w:divBdr>
                <w:top w:val="none" w:sz="0" w:space="0" w:color="auto"/>
                <w:left w:val="none" w:sz="0" w:space="0" w:color="auto"/>
                <w:bottom w:val="none" w:sz="0" w:space="0" w:color="auto"/>
                <w:right w:val="none" w:sz="0" w:space="0" w:color="auto"/>
              </w:divBdr>
            </w:div>
            <w:div w:id="74325986">
              <w:marLeft w:val="0"/>
              <w:marRight w:val="0"/>
              <w:marTop w:val="0"/>
              <w:marBottom w:val="0"/>
              <w:divBdr>
                <w:top w:val="none" w:sz="0" w:space="0" w:color="auto"/>
                <w:left w:val="none" w:sz="0" w:space="0" w:color="auto"/>
                <w:bottom w:val="none" w:sz="0" w:space="0" w:color="auto"/>
                <w:right w:val="none" w:sz="0" w:space="0" w:color="auto"/>
              </w:divBdr>
            </w:div>
            <w:div w:id="545146769">
              <w:marLeft w:val="0"/>
              <w:marRight w:val="0"/>
              <w:marTop w:val="0"/>
              <w:marBottom w:val="0"/>
              <w:divBdr>
                <w:top w:val="none" w:sz="0" w:space="0" w:color="auto"/>
                <w:left w:val="none" w:sz="0" w:space="0" w:color="auto"/>
                <w:bottom w:val="none" w:sz="0" w:space="0" w:color="auto"/>
                <w:right w:val="none" w:sz="0" w:space="0" w:color="auto"/>
              </w:divBdr>
            </w:div>
            <w:div w:id="766316167">
              <w:marLeft w:val="0"/>
              <w:marRight w:val="0"/>
              <w:marTop w:val="0"/>
              <w:marBottom w:val="0"/>
              <w:divBdr>
                <w:top w:val="none" w:sz="0" w:space="0" w:color="auto"/>
                <w:left w:val="none" w:sz="0" w:space="0" w:color="auto"/>
                <w:bottom w:val="none" w:sz="0" w:space="0" w:color="auto"/>
                <w:right w:val="none" w:sz="0" w:space="0" w:color="auto"/>
              </w:divBdr>
            </w:div>
            <w:div w:id="1498494035">
              <w:marLeft w:val="0"/>
              <w:marRight w:val="0"/>
              <w:marTop w:val="0"/>
              <w:marBottom w:val="0"/>
              <w:divBdr>
                <w:top w:val="none" w:sz="0" w:space="0" w:color="auto"/>
                <w:left w:val="none" w:sz="0" w:space="0" w:color="auto"/>
                <w:bottom w:val="none" w:sz="0" w:space="0" w:color="auto"/>
                <w:right w:val="none" w:sz="0" w:space="0" w:color="auto"/>
              </w:divBdr>
            </w:div>
            <w:div w:id="2103409970">
              <w:marLeft w:val="0"/>
              <w:marRight w:val="0"/>
              <w:marTop w:val="0"/>
              <w:marBottom w:val="0"/>
              <w:divBdr>
                <w:top w:val="none" w:sz="0" w:space="0" w:color="auto"/>
                <w:left w:val="none" w:sz="0" w:space="0" w:color="auto"/>
                <w:bottom w:val="none" w:sz="0" w:space="0" w:color="auto"/>
                <w:right w:val="none" w:sz="0" w:space="0" w:color="auto"/>
              </w:divBdr>
            </w:div>
            <w:div w:id="568032853">
              <w:marLeft w:val="0"/>
              <w:marRight w:val="0"/>
              <w:marTop w:val="0"/>
              <w:marBottom w:val="0"/>
              <w:divBdr>
                <w:top w:val="none" w:sz="0" w:space="0" w:color="auto"/>
                <w:left w:val="none" w:sz="0" w:space="0" w:color="auto"/>
                <w:bottom w:val="none" w:sz="0" w:space="0" w:color="auto"/>
                <w:right w:val="none" w:sz="0" w:space="0" w:color="auto"/>
              </w:divBdr>
            </w:div>
            <w:div w:id="1061173778">
              <w:marLeft w:val="0"/>
              <w:marRight w:val="0"/>
              <w:marTop w:val="0"/>
              <w:marBottom w:val="0"/>
              <w:divBdr>
                <w:top w:val="none" w:sz="0" w:space="0" w:color="auto"/>
                <w:left w:val="none" w:sz="0" w:space="0" w:color="auto"/>
                <w:bottom w:val="none" w:sz="0" w:space="0" w:color="auto"/>
                <w:right w:val="none" w:sz="0" w:space="0" w:color="auto"/>
              </w:divBdr>
            </w:div>
            <w:div w:id="166385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830184">
      <w:bodyDiv w:val="1"/>
      <w:marLeft w:val="0"/>
      <w:marRight w:val="0"/>
      <w:marTop w:val="0"/>
      <w:marBottom w:val="0"/>
      <w:divBdr>
        <w:top w:val="none" w:sz="0" w:space="0" w:color="auto"/>
        <w:left w:val="none" w:sz="0" w:space="0" w:color="auto"/>
        <w:bottom w:val="none" w:sz="0" w:space="0" w:color="auto"/>
        <w:right w:val="none" w:sz="0" w:space="0" w:color="auto"/>
      </w:divBdr>
    </w:div>
    <w:div w:id="1715352350">
      <w:bodyDiv w:val="1"/>
      <w:marLeft w:val="0"/>
      <w:marRight w:val="0"/>
      <w:marTop w:val="0"/>
      <w:marBottom w:val="0"/>
      <w:divBdr>
        <w:top w:val="none" w:sz="0" w:space="0" w:color="auto"/>
        <w:left w:val="none" w:sz="0" w:space="0" w:color="auto"/>
        <w:bottom w:val="none" w:sz="0" w:space="0" w:color="auto"/>
        <w:right w:val="none" w:sz="0" w:space="0" w:color="auto"/>
      </w:divBdr>
    </w:div>
    <w:div w:id="1719085608">
      <w:bodyDiv w:val="1"/>
      <w:marLeft w:val="0"/>
      <w:marRight w:val="0"/>
      <w:marTop w:val="0"/>
      <w:marBottom w:val="0"/>
      <w:divBdr>
        <w:top w:val="none" w:sz="0" w:space="0" w:color="auto"/>
        <w:left w:val="none" w:sz="0" w:space="0" w:color="auto"/>
        <w:bottom w:val="none" w:sz="0" w:space="0" w:color="auto"/>
        <w:right w:val="none" w:sz="0" w:space="0" w:color="auto"/>
      </w:divBdr>
    </w:div>
    <w:div w:id="1724210914">
      <w:bodyDiv w:val="1"/>
      <w:marLeft w:val="0"/>
      <w:marRight w:val="0"/>
      <w:marTop w:val="0"/>
      <w:marBottom w:val="0"/>
      <w:divBdr>
        <w:top w:val="none" w:sz="0" w:space="0" w:color="auto"/>
        <w:left w:val="none" w:sz="0" w:space="0" w:color="auto"/>
        <w:bottom w:val="none" w:sz="0" w:space="0" w:color="auto"/>
        <w:right w:val="none" w:sz="0" w:space="0" w:color="auto"/>
      </w:divBdr>
    </w:div>
    <w:div w:id="1742947843">
      <w:bodyDiv w:val="1"/>
      <w:marLeft w:val="0"/>
      <w:marRight w:val="0"/>
      <w:marTop w:val="0"/>
      <w:marBottom w:val="0"/>
      <w:divBdr>
        <w:top w:val="none" w:sz="0" w:space="0" w:color="auto"/>
        <w:left w:val="none" w:sz="0" w:space="0" w:color="auto"/>
        <w:bottom w:val="none" w:sz="0" w:space="0" w:color="auto"/>
        <w:right w:val="none" w:sz="0" w:space="0" w:color="auto"/>
      </w:divBdr>
    </w:div>
    <w:div w:id="1748262933">
      <w:bodyDiv w:val="1"/>
      <w:marLeft w:val="0"/>
      <w:marRight w:val="0"/>
      <w:marTop w:val="0"/>
      <w:marBottom w:val="0"/>
      <w:divBdr>
        <w:top w:val="none" w:sz="0" w:space="0" w:color="auto"/>
        <w:left w:val="none" w:sz="0" w:space="0" w:color="auto"/>
        <w:bottom w:val="none" w:sz="0" w:space="0" w:color="auto"/>
        <w:right w:val="none" w:sz="0" w:space="0" w:color="auto"/>
      </w:divBdr>
    </w:div>
    <w:div w:id="1751535509">
      <w:bodyDiv w:val="1"/>
      <w:marLeft w:val="0"/>
      <w:marRight w:val="0"/>
      <w:marTop w:val="0"/>
      <w:marBottom w:val="0"/>
      <w:divBdr>
        <w:top w:val="none" w:sz="0" w:space="0" w:color="auto"/>
        <w:left w:val="none" w:sz="0" w:space="0" w:color="auto"/>
        <w:bottom w:val="none" w:sz="0" w:space="0" w:color="auto"/>
        <w:right w:val="none" w:sz="0" w:space="0" w:color="auto"/>
      </w:divBdr>
    </w:div>
    <w:div w:id="1756130839">
      <w:bodyDiv w:val="1"/>
      <w:marLeft w:val="0"/>
      <w:marRight w:val="0"/>
      <w:marTop w:val="0"/>
      <w:marBottom w:val="0"/>
      <w:divBdr>
        <w:top w:val="none" w:sz="0" w:space="0" w:color="auto"/>
        <w:left w:val="none" w:sz="0" w:space="0" w:color="auto"/>
        <w:bottom w:val="none" w:sz="0" w:space="0" w:color="auto"/>
        <w:right w:val="none" w:sz="0" w:space="0" w:color="auto"/>
      </w:divBdr>
    </w:div>
    <w:div w:id="1770394915">
      <w:bodyDiv w:val="1"/>
      <w:marLeft w:val="0"/>
      <w:marRight w:val="0"/>
      <w:marTop w:val="0"/>
      <w:marBottom w:val="0"/>
      <w:divBdr>
        <w:top w:val="none" w:sz="0" w:space="0" w:color="auto"/>
        <w:left w:val="none" w:sz="0" w:space="0" w:color="auto"/>
        <w:bottom w:val="none" w:sz="0" w:space="0" w:color="auto"/>
        <w:right w:val="none" w:sz="0" w:space="0" w:color="auto"/>
      </w:divBdr>
    </w:div>
    <w:div w:id="1776947407">
      <w:bodyDiv w:val="1"/>
      <w:marLeft w:val="0"/>
      <w:marRight w:val="0"/>
      <w:marTop w:val="0"/>
      <w:marBottom w:val="0"/>
      <w:divBdr>
        <w:top w:val="none" w:sz="0" w:space="0" w:color="auto"/>
        <w:left w:val="none" w:sz="0" w:space="0" w:color="auto"/>
        <w:bottom w:val="none" w:sz="0" w:space="0" w:color="auto"/>
        <w:right w:val="none" w:sz="0" w:space="0" w:color="auto"/>
      </w:divBdr>
    </w:div>
    <w:div w:id="1781365931">
      <w:bodyDiv w:val="1"/>
      <w:marLeft w:val="0"/>
      <w:marRight w:val="0"/>
      <w:marTop w:val="0"/>
      <w:marBottom w:val="0"/>
      <w:divBdr>
        <w:top w:val="none" w:sz="0" w:space="0" w:color="auto"/>
        <w:left w:val="none" w:sz="0" w:space="0" w:color="auto"/>
        <w:bottom w:val="none" w:sz="0" w:space="0" w:color="auto"/>
        <w:right w:val="none" w:sz="0" w:space="0" w:color="auto"/>
      </w:divBdr>
    </w:div>
    <w:div w:id="1787851333">
      <w:bodyDiv w:val="1"/>
      <w:marLeft w:val="0"/>
      <w:marRight w:val="0"/>
      <w:marTop w:val="0"/>
      <w:marBottom w:val="0"/>
      <w:divBdr>
        <w:top w:val="none" w:sz="0" w:space="0" w:color="auto"/>
        <w:left w:val="none" w:sz="0" w:space="0" w:color="auto"/>
        <w:bottom w:val="none" w:sz="0" w:space="0" w:color="auto"/>
        <w:right w:val="none" w:sz="0" w:space="0" w:color="auto"/>
      </w:divBdr>
    </w:div>
    <w:div w:id="1788428129">
      <w:bodyDiv w:val="1"/>
      <w:marLeft w:val="0"/>
      <w:marRight w:val="0"/>
      <w:marTop w:val="0"/>
      <w:marBottom w:val="0"/>
      <w:divBdr>
        <w:top w:val="none" w:sz="0" w:space="0" w:color="auto"/>
        <w:left w:val="none" w:sz="0" w:space="0" w:color="auto"/>
        <w:bottom w:val="none" w:sz="0" w:space="0" w:color="auto"/>
        <w:right w:val="none" w:sz="0" w:space="0" w:color="auto"/>
      </w:divBdr>
    </w:div>
    <w:div w:id="1802923669">
      <w:bodyDiv w:val="1"/>
      <w:marLeft w:val="0"/>
      <w:marRight w:val="0"/>
      <w:marTop w:val="0"/>
      <w:marBottom w:val="0"/>
      <w:divBdr>
        <w:top w:val="none" w:sz="0" w:space="0" w:color="auto"/>
        <w:left w:val="none" w:sz="0" w:space="0" w:color="auto"/>
        <w:bottom w:val="none" w:sz="0" w:space="0" w:color="auto"/>
        <w:right w:val="none" w:sz="0" w:space="0" w:color="auto"/>
      </w:divBdr>
    </w:div>
    <w:div w:id="1811554967">
      <w:bodyDiv w:val="1"/>
      <w:marLeft w:val="0"/>
      <w:marRight w:val="0"/>
      <w:marTop w:val="0"/>
      <w:marBottom w:val="0"/>
      <w:divBdr>
        <w:top w:val="none" w:sz="0" w:space="0" w:color="auto"/>
        <w:left w:val="none" w:sz="0" w:space="0" w:color="auto"/>
        <w:bottom w:val="none" w:sz="0" w:space="0" w:color="auto"/>
        <w:right w:val="none" w:sz="0" w:space="0" w:color="auto"/>
      </w:divBdr>
      <w:divsChild>
        <w:div w:id="767505087">
          <w:marLeft w:val="0"/>
          <w:marRight w:val="0"/>
          <w:marTop w:val="0"/>
          <w:marBottom w:val="0"/>
          <w:divBdr>
            <w:top w:val="none" w:sz="0" w:space="0" w:color="auto"/>
            <w:left w:val="none" w:sz="0" w:space="0" w:color="auto"/>
            <w:bottom w:val="none" w:sz="0" w:space="0" w:color="auto"/>
            <w:right w:val="none" w:sz="0" w:space="0" w:color="auto"/>
          </w:divBdr>
          <w:divsChild>
            <w:div w:id="1333219819">
              <w:marLeft w:val="0"/>
              <w:marRight w:val="0"/>
              <w:marTop w:val="0"/>
              <w:marBottom w:val="0"/>
              <w:divBdr>
                <w:top w:val="none" w:sz="0" w:space="0" w:color="auto"/>
                <w:left w:val="none" w:sz="0" w:space="0" w:color="auto"/>
                <w:bottom w:val="none" w:sz="0" w:space="0" w:color="auto"/>
                <w:right w:val="none" w:sz="0" w:space="0" w:color="auto"/>
              </w:divBdr>
            </w:div>
            <w:div w:id="951746049">
              <w:marLeft w:val="0"/>
              <w:marRight w:val="0"/>
              <w:marTop w:val="0"/>
              <w:marBottom w:val="0"/>
              <w:divBdr>
                <w:top w:val="none" w:sz="0" w:space="0" w:color="auto"/>
                <w:left w:val="none" w:sz="0" w:space="0" w:color="auto"/>
                <w:bottom w:val="none" w:sz="0" w:space="0" w:color="auto"/>
                <w:right w:val="none" w:sz="0" w:space="0" w:color="auto"/>
              </w:divBdr>
            </w:div>
            <w:div w:id="135338729">
              <w:marLeft w:val="0"/>
              <w:marRight w:val="0"/>
              <w:marTop w:val="0"/>
              <w:marBottom w:val="0"/>
              <w:divBdr>
                <w:top w:val="none" w:sz="0" w:space="0" w:color="auto"/>
                <w:left w:val="none" w:sz="0" w:space="0" w:color="auto"/>
                <w:bottom w:val="none" w:sz="0" w:space="0" w:color="auto"/>
                <w:right w:val="none" w:sz="0" w:space="0" w:color="auto"/>
              </w:divBdr>
            </w:div>
            <w:div w:id="1748336331">
              <w:marLeft w:val="0"/>
              <w:marRight w:val="0"/>
              <w:marTop w:val="0"/>
              <w:marBottom w:val="0"/>
              <w:divBdr>
                <w:top w:val="none" w:sz="0" w:space="0" w:color="auto"/>
                <w:left w:val="none" w:sz="0" w:space="0" w:color="auto"/>
                <w:bottom w:val="none" w:sz="0" w:space="0" w:color="auto"/>
                <w:right w:val="none" w:sz="0" w:space="0" w:color="auto"/>
              </w:divBdr>
            </w:div>
            <w:div w:id="1383477001">
              <w:marLeft w:val="0"/>
              <w:marRight w:val="0"/>
              <w:marTop w:val="0"/>
              <w:marBottom w:val="0"/>
              <w:divBdr>
                <w:top w:val="none" w:sz="0" w:space="0" w:color="auto"/>
                <w:left w:val="none" w:sz="0" w:space="0" w:color="auto"/>
                <w:bottom w:val="none" w:sz="0" w:space="0" w:color="auto"/>
                <w:right w:val="none" w:sz="0" w:space="0" w:color="auto"/>
              </w:divBdr>
            </w:div>
            <w:div w:id="332073050">
              <w:marLeft w:val="0"/>
              <w:marRight w:val="0"/>
              <w:marTop w:val="0"/>
              <w:marBottom w:val="0"/>
              <w:divBdr>
                <w:top w:val="none" w:sz="0" w:space="0" w:color="auto"/>
                <w:left w:val="none" w:sz="0" w:space="0" w:color="auto"/>
                <w:bottom w:val="none" w:sz="0" w:space="0" w:color="auto"/>
                <w:right w:val="none" w:sz="0" w:space="0" w:color="auto"/>
              </w:divBdr>
            </w:div>
            <w:div w:id="1782843340">
              <w:marLeft w:val="0"/>
              <w:marRight w:val="0"/>
              <w:marTop w:val="0"/>
              <w:marBottom w:val="0"/>
              <w:divBdr>
                <w:top w:val="none" w:sz="0" w:space="0" w:color="auto"/>
                <w:left w:val="none" w:sz="0" w:space="0" w:color="auto"/>
                <w:bottom w:val="none" w:sz="0" w:space="0" w:color="auto"/>
                <w:right w:val="none" w:sz="0" w:space="0" w:color="auto"/>
              </w:divBdr>
            </w:div>
            <w:div w:id="378939644">
              <w:marLeft w:val="0"/>
              <w:marRight w:val="0"/>
              <w:marTop w:val="0"/>
              <w:marBottom w:val="0"/>
              <w:divBdr>
                <w:top w:val="none" w:sz="0" w:space="0" w:color="auto"/>
                <w:left w:val="none" w:sz="0" w:space="0" w:color="auto"/>
                <w:bottom w:val="none" w:sz="0" w:space="0" w:color="auto"/>
                <w:right w:val="none" w:sz="0" w:space="0" w:color="auto"/>
              </w:divBdr>
            </w:div>
            <w:div w:id="1851867542">
              <w:marLeft w:val="0"/>
              <w:marRight w:val="0"/>
              <w:marTop w:val="0"/>
              <w:marBottom w:val="0"/>
              <w:divBdr>
                <w:top w:val="none" w:sz="0" w:space="0" w:color="auto"/>
                <w:left w:val="none" w:sz="0" w:space="0" w:color="auto"/>
                <w:bottom w:val="none" w:sz="0" w:space="0" w:color="auto"/>
                <w:right w:val="none" w:sz="0" w:space="0" w:color="auto"/>
              </w:divBdr>
            </w:div>
            <w:div w:id="871915701">
              <w:marLeft w:val="0"/>
              <w:marRight w:val="0"/>
              <w:marTop w:val="0"/>
              <w:marBottom w:val="0"/>
              <w:divBdr>
                <w:top w:val="none" w:sz="0" w:space="0" w:color="auto"/>
                <w:left w:val="none" w:sz="0" w:space="0" w:color="auto"/>
                <w:bottom w:val="none" w:sz="0" w:space="0" w:color="auto"/>
                <w:right w:val="none" w:sz="0" w:space="0" w:color="auto"/>
              </w:divBdr>
            </w:div>
            <w:div w:id="899756524">
              <w:marLeft w:val="0"/>
              <w:marRight w:val="0"/>
              <w:marTop w:val="0"/>
              <w:marBottom w:val="0"/>
              <w:divBdr>
                <w:top w:val="none" w:sz="0" w:space="0" w:color="auto"/>
                <w:left w:val="none" w:sz="0" w:space="0" w:color="auto"/>
                <w:bottom w:val="none" w:sz="0" w:space="0" w:color="auto"/>
                <w:right w:val="none" w:sz="0" w:space="0" w:color="auto"/>
              </w:divBdr>
            </w:div>
            <w:div w:id="88198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87279">
      <w:bodyDiv w:val="1"/>
      <w:marLeft w:val="0"/>
      <w:marRight w:val="0"/>
      <w:marTop w:val="0"/>
      <w:marBottom w:val="0"/>
      <w:divBdr>
        <w:top w:val="none" w:sz="0" w:space="0" w:color="auto"/>
        <w:left w:val="none" w:sz="0" w:space="0" w:color="auto"/>
        <w:bottom w:val="none" w:sz="0" w:space="0" w:color="auto"/>
        <w:right w:val="none" w:sz="0" w:space="0" w:color="auto"/>
      </w:divBdr>
      <w:divsChild>
        <w:div w:id="1013148309">
          <w:marLeft w:val="0"/>
          <w:marRight w:val="0"/>
          <w:marTop w:val="0"/>
          <w:marBottom w:val="0"/>
          <w:divBdr>
            <w:top w:val="none" w:sz="0" w:space="0" w:color="auto"/>
            <w:left w:val="none" w:sz="0" w:space="0" w:color="auto"/>
            <w:bottom w:val="none" w:sz="0" w:space="0" w:color="auto"/>
            <w:right w:val="none" w:sz="0" w:space="0" w:color="auto"/>
          </w:divBdr>
          <w:divsChild>
            <w:div w:id="1225414023">
              <w:marLeft w:val="0"/>
              <w:marRight w:val="0"/>
              <w:marTop w:val="0"/>
              <w:marBottom w:val="0"/>
              <w:divBdr>
                <w:top w:val="none" w:sz="0" w:space="0" w:color="auto"/>
                <w:left w:val="none" w:sz="0" w:space="0" w:color="auto"/>
                <w:bottom w:val="none" w:sz="0" w:space="0" w:color="auto"/>
                <w:right w:val="none" w:sz="0" w:space="0" w:color="auto"/>
              </w:divBdr>
            </w:div>
            <w:div w:id="717323001">
              <w:marLeft w:val="0"/>
              <w:marRight w:val="0"/>
              <w:marTop w:val="0"/>
              <w:marBottom w:val="0"/>
              <w:divBdr>
                <w:top w:val="none" w:sz="0" w:space="0" w:color="auto"/>
                <w:left w:val="none" w:sz="0" w:space="0" w:color="auto"/>
                <w:bottom w:val="none" w:sz="0" w:space="0" w:color="auto"/>
                <w:right w:val="none" w:sz="0" w:space="0" w:color="auto"/>
              </w:divBdr>
            </w:div>
            <w:div w:id="1460535525">
              <w:marLeft w:val="0"/>
              <w:marRight w:val="0"/>
              <w:marTop w:val="0"/>
              <w:marBottom w:val="0"/>
              <w:divBdr>
                <w:top w:val="none" w:sz="0" w:space="0" w:color="auto"/>
                <w:left w:val="none" w:sz="0" w:space="0" w:color="auto"/>
                <w:bottom w:val="none" w:sz="0" w:space="0" w:color="auto"/>
                <w:right w:val="none" w:sz="0" w:space="0" w:color="auto"/>
              </w:divBdr>
            </w:div>
            <w:div w:id="1809783504">
              <w:marLeft w:val="0"/>
              <w:marRight w:val="0"/>
              <w:marTop w:val="0"/>
              <w:marBottom w:val="0"/>
              <w:divBdr>
                <w:top w:val="none" w:sz="0" w:space="0" w:color="auto"/>
                <w:left w:val="none" w:sz="0" w:space="0" w:color="auto"/>
                <w:bottom w:val="none" w:sz="0" w:space="0" w:color="auto"/>
                <w:right w:val="none" w:sz="0" w:space="0" w:color="auto"/>
              </w:divBdr>
            </w:div>
            <w:div w:id="492374845">
              <w:marLeft w:val="0"/>
              <w:marRight w:val="0"/>
              <w:marTop w:val="0"/>
              <w:marBottom w:val="0"/>
              <w:divBdr>
                <w:top w:val="none" w:sz="0" w:space="0" w:color="auto"/>
                <w:left w:val="none" w:sz="0" w:space="0" w:color="auto"/>
                <w:bottom w:val="none" w:sz="0" w:space="0" w:color="auto"/>
                <w:right w:val="none" w:sz="0" w:space="0" w:color="auto"/>
              </w:divBdr>
            </w:div>
            <w:div w:id="916138356">
              <w:marLeft w:val="0"/>
              <w:marRight w:val="0"/>
              <w:marTop w:val="0"/>
              <w:marBottom w:val="0"/>
              <w:divBdr>
                <w:top w:val="none" w:sz="0" w:space="0" w:color="auto"/>
                <w:left w:val="none" w:sz="0" w:space="0" w:color="auto"/>
                <w:bottom w:val="none" w:sz="0" w:space="0" w:color="auto"/>
                <w:right w:val="none" w:sz="0" w:space="0" w:color="auto"/>
              </w:divBdr>
            </w:div>
            <w:div w:id="1610041428">
              <w:marLeft w:val="0"/>
              <w:marRight w:val="0"/>
              <w:marTop w:val="0"/>
              <w:marBottom w:val="0"/>
              <w:divBdr>
                <w:top w:val="none" w:sz="0" w:space="0" w:color="auto"/>
                <w:left w:val="none" w:sz="0" w:space="0" w:color="auto"/>
                <w:bottom w:val="none" w:sz="0" w:space="0" w:color="auto"/>
                <w:right w:val="none" w:sz="0" w:space="0" w:color="auto"/>
              </w:divBdr>
            </w:div>
            <w:div w:id="1307003533">
              <w:marLeft w:val="0"/>
              <w:marRight w:val="0"/>
              <w:marTop w:val="0"/>
              <w:marBottom w:val="0"/>
              <w:divBdr>
                <w:top w:val="none" w:sz="0" w:space="0" w:color="auto"/>
                <w:left w:val="none" w:sz="0" w:space="0" w:color="auto"/>
                <w:bottom w:val="none" w:sz="0" w:space="0" w:color="auto"/>
                <w:right w:val="none" w:sz="0" w:space="0" w:color="auto"/>
              </w:divBdr>
            </w:div>
            <w:div w:id="558639176">
              <w:marLeft w:val="0"/>
              <w:marRight w:val="0"/>
              <w:marTop w:val="0"/>
              <w:marBottom w:val="0"/>
              <w:divBdr>
                <w:top w:val="none" w:sz="0" w:space="0" w:color="auto"/>
                <w:left w:val="none" w:sz="0" w:space="0" w:color="auto"/>
                <w:bottom w:val="none" w:sz="0" w:space="0" w:color="auto"/>
                <w:right w:val="none" w:sz="0" w:space="0" w:color="auto"/>
              </w:divBdr>
            </w:div>
            <w:div w:id="1951160161">
              <w:marLeft w:val="0"/>
              <w:marRight w:val="0"/>
              <w:marTop w:val="0"/>
              <w:marBottom w:val="0"/>
              <w:divBdr>
                <w:top w:val="none" w:sz="0" w:space="0" w:color="auto"/>
                <w:left w:val="none" w:sz="0" w:space="0" w:color="auto"/>
                <w:bottom w:val="none" w:sz="0" w:space="0" w:color="auto"/>
                <w:right w:val="none" w:sz="0" w:space="0" w:color="auto"/>
              </w:divBdr>
            </w:div>
            <w:div w:id="939217229">
              <w:marLeft w:val="0"/>
              <w:marRight w:val="0"/>
              <w:marTop w:val="0"/>
              <w:marBottom w:val="0"/>
              <w:divBdr>
                <w:top w:val="none" w:sz="0" w:space="0" w:color="auto"/>
                <w:left w:val="none" w:sz="0" w:space="0" w:color="auto"/>
                <w:bottom w:val="none" w:sz="0" w:space="0" w:color="auto"/>
                <w:right w:val="none" w:sz="0" w:space="0" w:color="auto"/>
              </w:divBdr>
            </w:div>
            <w:div w:id="686760632">
              <w:marLeft w:val="0"/>
              <w:marRight w:val="0"/>
              <w:marTop w:val="0"/>
              <w:marBottom w:val="0"/>
              <w:divBdr>
                <w:top w:val="none" w:sz="0" w:space="0" w:color="auto"/>
                <w:left w:val="none" w:sz="0" w:space="0" w:color="auto"/>
                <w:bottom w:val="none" w:sz="0" w:space="0" w:color="auto"/>
                <w:right w:val="none" w:sz="0" w:space="0" w:color="auto"/>
              </w:divBdr>
            </w:div>
            <w:div w:id="1824808805">
              <w:marLeft w:val="0"/>
              <w:marRight w:val="0"/>
              <w:marTop w:val="0"/>
              <w:marBottom w:val="0"/>
              <w:divBdr>
                <w:top w:val="none" w:sz="0" w:space="0" w:color="auto"/>
                <w:left w:val="none" w:sz="0" w:space="0" w:color="auto"/>
                <w:bottom w:val="none" w:sz="0" w:space="0" w:color="auto"/>
                <w:right w:val="none" w:sz="0" w:space="0" w:color="auto"/>
              </w:divBdr>
            </w:div>
            <w:div w:id="1278831007">
              <w:marLeft w:val="0"/>
              <w:marRight w:val="0"/>
              <w:marTop w:val="0"/>
              <w:marBottom w:val="0"/>
              <w:divBdr>
                <w:top w:val="none" w:sz="0" w:space="0" w:color="auto"/>
                <w:left w:val="none" w:sz="0" w:space="0" w:color="auto"/>
                <w:bottom w:val="none" w:sz="0" w:space="0" w:color="auto"/>
                <w:right w:val="none" w:sz="0" w:space="0" w:color="auto"/>
              </w:divBdr>
            </w:div>
            <w:div w:id="409078847">
              <w:marLeft w:val="0"/>
              <w:marRight w:val="0"/>
              <w:marTop w:val="0"/>
              <w:marBottom w:val="0"/>
              <w:divBdr>
                <w:top w:val="none" w:sz="0" w:space="0" w:color="auto"/>
                <w:left w:val="none" w:sz="0" w:space="0" w:color="auto"/>
                <w:bottom w:val="none" w:sz="0" w:space="0" w:color="auto"/>
                <w:right w:val="none" w:sz="0" w:space="0" w:color="auto"/>
              </w:divBdr>
            </w:div>
            <w:div w:id="1432773357">
              <w:marLeft w:val="0"/>
              <w:marRight w:val="0"/>
              <w:marTop w:val="0"/>
              <w:marBottom w:val="0"/>
              <w:divBdr>
                <w:top w:val="none" w:sz="0" w:space="0" w:color="auto"/>
                <w:left w:val="none" w:sz="0" w:space="0" w:color="auto"/>
                <w:bottom w:val="none" w:sz="0" w:space="0" w:color="auto"/>
                <w:right w:val="none" w:sz="0" w:space="0" w:color="auto"/>
              </w:divBdr>
            </w:div>
            <w:div w:id="1180775576">
              <w:marLeft w:val="0"/>
              <w:marRight w:val="0"/>
              <w:marTop w:val="0"/>
              <w:marBottom w:val="0"/>
              <w:divBdr>
                <w:top w:val="none" w:sz="0" w:space="0" w:color="auto"/>
                <w:left w:val="none" w:sz="0" w:space="0" w:color="auto"/>
                <w:bottom w:val="none" w:sz="0" w:space="0" w:color="auto"/>
                <w:right w:val="none" w:sz="0" w:space="0" w:color="auto"/>
              </w:divBdr>
            </w:div>
            <w:div w:id="1419134404">
              <w:marLeft w:val="0"/>
              <w:marRight w:val="0"/>
              <w:marTop w:val="0"/>
              <w:marBottom w:val="0"/>
              <w:divBdr>
                <w:top w:val="none" w:sz="0" w:space="0" w:color="auto"/>
                <w:left w:val="none" w:sz="0" w:space="0" w:color="auto"/>
                <w:bottom w:val="none" w:sz="0" w:space="0" w:color="auto"/>
                <w:right w:val="none" w:sz="0" w:space="0" w:color="auto"/>
              </w:divBdr>
            </w:div>
            <w:div w:id="92555085">
              <w:marLeft w:val="0"/>
              <w:marRight w:val="0"/>
              <w:marTop w:val="0"/>
              <w:marBottom w:val="0"/>
              <w:divBdr>
                <w:top w:val="none" w:sz="0" w:space="0" w:color="auto"/>
                <w:left w:val="none" w:sz="0" w:space="0" w:color="auto"/>
                <w:bottom w:val="none" w:sz="0" w:space="0" w:color="auto"/>
                <w:right w:val="none" w:sz="0" w:space="0" w:color="auto"/>
              </w:divBdr>
            </w:div>
            <w:div w:id="1867674960">
              <w:marLeft w:val="0"/>
              <w:marRight w:val="0"/>
              <w:marTop w:val="0"/>
              <w:marBottom w:val="0"/>
              <w:divBdr>
                <w:top w:val="none" w:sz="0" w:space="0" w:color="auto"/>
                <w:left w:val="none" w:sz="0" w:space="0" w:color="auto"/>
                <w:bottom w:val="none" w:sz="0" w:space="0" w:color="auto"/>
                <w:right w:val="none" w:sz="0" w:space="0" w:color="auto"/>
              </w:divBdr>
            </w:div>
            <w:div w:id="438259033">
              <w:marLeft w:val="0"/>
              <w:marRight w:val="0"/>
              <w:marTop w:val="0"/>
              <w:marBottom w:val="0"/>
              <w:divBdr>
                <w:top w:val="none" w:sz="0" w:space="0" w:color="auto"/>
                <w:left w:val="none" w:sz="0" w:space="0" w:color="auto"/>
                <w:bottom w:val="none" w:sz="0" w:space="0" w:color="auto"/>
                <w:right w:val="none" w:sz="0" w:space="0" w:color="auto"/>
              </w:divBdr>
            </w:div>
            <w:div w:id="1842696956">
              <w:marLeft w:val="0"/>
              <w:marRight w:val="0"/>
              <w:marTop w:val="0"/>
              <w:marBottom w:val="0"/>
              <w:divBdr>
                <w:top w:val="none" w:sz="0" w:space="0" w:color="auto"/>
                <w:left w:val="none" w:sz="0" w:space="0" w:color="auto"/>
                <w:bottom w:val="none" w:sz="0" w:space="0" w:color="auto"/>
                <w:right w:val="none" w:sz="0" w:space="0" w:color="auto"/>
              </w:divBdr>
            </w:div>
            <w:div w:id="915700694">
              <w:marLeft w:val="0"/>
              <w:marRight w:val="0"/>
              <w:marTop w:val="0"/>
              <w:marBottom w:val="0"/>
              <w:divBdr>
                <w:top w:val="none" w:sz="0" w:space="0" w:color="auto"/>
                <w:left w:val="none" w:sz="0" w:space="0" w:color="auto"/>
                <w:bottom w:val="none" w:sz="0" w:space="0" w:color="auto"/>
                <w:right w:val="none" w:sz="0" w:space="0" w:color="auto"/>
              </w:divBdr>
            </w:div>
            <w:div w:id="1591427916">
              <w:marLeft w:val="0"/>
              <w:marRight w:val="0"/>
              <w:marTop w:val="0"/>
              <w:marBottom w:val="0"/>
              <w:divBdr>
                <w:top w:val="none" w:sz="0" w:space="0" w:color="auto"/>
                <w:left w:val="none" w:sz="0" w:space="0" w:color="auto"/>
                <w:bottom w:val="none" w:sz="0" w:space="0" w:color="auto"/>
                <w:right w:val="none" w:sz="0" w:space="0" w:color="auto"/>
              </w:divBdr>
            </w:div>
            <w:div w:id="1271281154">
              <w:marLeft w:val="0"/>
              <w:marRight w:val="0"/>
              <w:marTop w:val="0"/>
              <w:marBottom w:val="0"/>
              <w:divBdr>
                <w:top w:val="none" w:sz="0" w:space="0" w:color="auto"/>
                <w:left w:val="none" w:sz="0" w:space="0" w:color="auto"/>
                <w:bottom w:val="none" w:sz="0" w:space="0" w:color="auto"/>
                <w:right w:val="none" w:sz="0" w:space="0" w:color="auto"/>
              </w:divBdr>
            </w:div>
            <w:div w:id="1968461967">
              <w:marLeft w:val="0"/>
              <w:marRight w:val="0"/>
              <w:marTop w:val="0"/>
              <w:marBottom w:val="0"/>
              <w:divBdr>
                <w:top w:val="none" w:sz="0" w:space="0" w:color="auto"/>
                <w:left w:val="none" w:sz="0" w:space="0" w:color="auto"/>
                <w:bottom w:val="none" w:sz="0" w:space="0" w:color="auto"/>
                <w:right w:val="none" w:sz="0" w:space="0" w:color="auto"/>
              </w:divBdr>
            </w:div>
            <w:div w:id="303044339">
              <w:marLeft w:val="0"/>
              <w:marRight w:val="0"/>
              <w:marTop w:val="0"/>
              <w:marBottom w:val="0"/>
              <w:divBdr>
                <w:top w:val="none" w:sz="0" w:space="0" w:color="auto"/>
                <w:left w:val="none" w:sz="0" w:space="0" w:color="auto"/>
                <w:bottom w:val="none" w:sz="0" w:space="0" w:color="auto"/>
                <w:right w:val="none" w:sz="0" w:space="0" w:color="auto"/>
              </w:divBdr>
            </w:div>
            <w:div w:id="5401178">
              <w:marLeft w:val="0"/>
              <w:marRight w:val="0"/>
              <w:marTop w:val="0"/>
              <w:marBottom w:val="0"/>
              <w:divBdr>
                <w:top w:val="none" w:sz="0" w:space="0" w:color="auto"/>
                <w:left w:val="none" w:sz="0" w:space="0" w:color="auto"/>
                <w:bottom w:val="none" w:sz="0" w:space="0" w:color="auto"/>
                <w:right w:val="none" w:sz="0" w:space="0" w:color="auto"/>
              </w:divBdr>
            </w:div>
            <w:div w:id="516425820">
              <w:marLeft w:val="0"/>
              <w:marRight w:val="0"/>
              <w:marTop w:val="0"/>
              <w:marBottom w:val="0"/>
              <w:divBdr>
                <w:top w:val="none" w:sz="0" w:space="0" w:color="auto"/>
                <w:left w:val="none" w:sz="0" w:space="0" w:color="auto"/>
                <w:bottom w:val="none" w:sz="0" w:space="0" w:color="auto"/>
                <w:right w:val="none" w:sz="0" w:space="0" w:color="auto"/>
              </w:divBdr>
            </w:div>
            <w:div w:id="1091123550">
              <w:marLeft w:val="0"/>
              <w:marRight w:val="0"/>
              <w:marTop w:val="0"/>
              <w:marBottom w:val="0"/>
              <w:divBdr>
                <w:top w:val="none" w:sz="0" w:space="0" w:color="auto"/>
                <w:left w:val="none" w:sz="0" w:space="0" w:color="auto"/>
                <w:bottom w:val="none" w:sz="0" w:space="0" w:color="auto"/>
                <w:right w:val="none" w:sz="0" w:space="0" w:color="auto"/>
              </w:divBdr>
            </w:div>
            <w:div w:id="1570069874">
              <w:marLeft w:val="0"/>
              <w:marRight w:val="0"/>
              <w:marTop w:val="0"/>
              <w:marBottom w:val="0"/>
              <w:divBdr>
                <w:top w:val="none" w:sz="0" w:space="0" w:color="auto"/>
                <w:left w:val="none" w:sz="0" w:space="0" w:color="auto"/>
                <w:bottom w:val="none" w:sz="0" w:space="0" w:color="auto"/>
                <w:right w:val="none" w:sz="0" w:space="0" w:color="auto"/>
              </w:divBdr>
            </w:div>
            <w:div w:id="200479768">
              <w:marLeft w:val="0"/>
              <w:marRight w:val="0"/>
              <w:marTop w:val="0"/>
              <w:marBottom w:val="0"/>
              <w:divBdr>
                <w:top w:val="none" w:sz="0" w:space="0" w:color="auto"/>
                <w:left w:val="none" w:sz="0" w:space="0" w:color="auto"/>
                <w:bottom w:val="none" w:sz="0" w:space="0" w:color="auto"/>
                <w:right w:val="none" w:sz="0" w:space="0" w:color="auto"/>
              </w:divBdr>
            </w:div>
            <w:div w:id="1522666659">
              <w:marLeft w:val="0"/>
              <w:marRight w:val="0"/>
              <w:marTop w:val="0"/>
              <w:marBottom w:val="0"/>
              <w:divBdr>
                <w:top w:val="none" w:sz="0" w:space="0" w:color="auto"/>
                <w:left w:val="none" w:sz="0" w:space="0" w:color="auto"/>
                <w:bottom w:val="none" w:sz="0" w:space="0" w:color="auto"/>
                <w:right w:val="none" w:sz="0" w:space="0" w:color="auto"/>
              </w:divBdr>
            </w:div>
            <w:div w:id="1714689231">
              <w:marLeft w:val="0"/>
              <w:marRight w:val="0"/>
              <w:marTop w:val="0"/>
              <w:marBottom w:val="0"/>
              <w:divBdr>
                <w:top w:val="none" w:sz="0" w:space="0" w:color="auto"/>
                <w:left w:val="none" w:sz="0" w:space="0" w:color="auto"/>
                <w:bottom w:val="none" w:sz="0" w:space="0" w:color="auto"/>
                <w:right w:val="none" w:sz="0" w:space="0" w:color="auto"/>
              </w:divBdr>
            </w:div>
            <w:div w:id="1225261190">
              <w:marLeft w:val="0"/>
              <w:marRight w:val="0"/>
              <w:marTop w:val="0"/>
              <w:marBottom w:val="0"/>
              <w:divBdr>
                <w:top w:val="none" w:sz="0" w:space="0" w:color="auto"/>
                <w:left w:val="none" w:sz="0" w:space="0" w:color="auto"/>
                <w:bottom w:val="none" w:sz="0" w:space="0" w:color="auto"/>
                <w:right w:val="none" w:sz="0" w:space="0" w:color="auto"/>
              </w:divBdr>
            </w:div>
            <w:div w:id="349142944">
              <w:marLeft w:val="0"/>
              <w:marRight w:val="0"/>
              <w:marTop w:val="0"/>
              <w:marBottom w:val="0"/>
              <w:divBdr>
                <w:top w:val="none" w:sz="0" w:space="0" w:color="auto"/>
                <w:left w:val="none" w:sz="0" w:space="0" w:color="auto"/>
                <w:bottom w:val="none" w:sz="0" w:space="0" w:color="auto"/>
                <w:right w:val="none" w:sz="0" w:space="0" w:color="auto"/>
              </w:divBdr>
            </w:div>
            <w:div w:id="1387100867">
              <w:marLeft w:val="0"/>
              <w:marRight w:val="0"/>
              <w:marTop w:val="0"/>
              <w:marBottom w:val="0"/>
              <w:divBdr>
                <w:top w:val="none" w:sz="0" w:space="0" w:color="auto"/>
                <w:left w:val="none" w:sz="0" w:space="0" w:color="auto"/>
                <w:bottom w:val="none" w:sz="0" w:space="0" w:color="auto"/>
                <w:right w:val="none" w:sz="0" w:space="0" w:color="auto"/>
              </w:divBdr>
            </w:div>
            <w:div w:id="915669666">
              <w:marLeft w:val="0"/>
              <w:marRight w:val="0"/>
              <w:marTop w:val="0"/>
              <w:marBottom w:val="0"/>
              <w:divBdr>
                <w:top w:val="none" w:sz="0" w:space="0" w:color="auto"/>
                <w:left w:val="none" w:sz="0" w:space="0" w:color="auto"/>
                <w:bottom w:val="none" w:sz="0" w:space="0" w:color="auto"/>
                <w:right w:val="none" w:sz="0" w:space="0" w:color="auto"/>
              </w:divBdr>
            </w:div>
            <w:div w:id="1994526560">
              <w:marLeft w:val="0"/>
              <w:marRight w:val="0"/>
              <w:marTop w:val="0"/>
              <w:marBottom w:val="0"/>
              <w:divBdr>
                <w:top w:val="none" w:sz="0" w:space="0" w:color="auto"/>
                <w:left w:val="none" w:sz="0" w:space="0" w:color="auto"/>
                <w:bottom w:val="none" w:sz="0" w:space="0" w:color="auto"/>
                <w:right w:val="none" w:sz="0" w:space="0" w:color="auto"/>
              </w:divBdr>
            </w:div>
            <w:div w:id="1872645074">
              <w:marLeft w:val="0"/>
              <w:marRight w:val="0"/>
              <w:marTop w:val="0"/>
              <w:marBottom w:val="0"/>
              <w:divBdr>
                <w:top w:val="none" w:sz="0" w:space="0" w:color="auto"/>
                <w:left w:val="none" w:sz="0" w:space="0" w:color="auto"/>
                <w:bottom w:val="none" w:sz="0" w:space="0" w:color="auto"/>
                <w:right w:val="none" w:sz="0" w:space="0" w:color="auto"/>
              </w:divBdr>
            </w:div>
            <w:div w:id="1152985320">
              <w:marLeft w:val="0"/>
              <w:marRight w:val="0"/>
              <w:marTop w:val="0"/>
              <w:marBottom w:val="0"/>
              <w:divBdr>
                <w:top w:val="none" w:sz="0" w:space="0" w:color="auto"/>
                <w:left w:val="none" w:sz="0" w:space="0" w:color="auto"/>
                <w:bottom w:val="none" w:sz="0" w:space="0" w:color="auto"/>
                <w:right w:val="none" w:sz="0" w:space="0" w:color="auto"/>
              </w:divBdr>
            </w:div>
            <w:div w:id="1388451331">
              <w:marLeft w:val="0"/>
              <w:marRight w:val="0"/>
              <w:marTop w:val="0"/>
              <w:marBottom w:val="0"/>
              <w:divBdr>
                <w:top w:val="none" w:sz="0" w:space="0" w:color="auto"/>
                <w:left w:val="none" w:sz="0" w:space="0" w:color="auto"/>
                <w:bottom w:val="none" w:sz="0" w:space="0" w:color="auto"/>
                <w:right w:val="none" w:sz="0" w:space="0" w:color="auto"/>
              </w:divBdr>
            </w:div>
            <w:div w:id="1906254513">
              <w:marLeft w:val="0"/>
              <w:marRight w:val="0"/>
              <w:marTop w:val="0"/>
              <w:marBottom w:val="0"/>
              <w:divBdr>
                <w:top w:val="none" w:sz="0" w:space="0" w:color="auto"/>
                <w:left w:val="none" w:sz="0" w:space="0" w:color="auto"/>
                <w:bottom w:val="none" w:sz="0" w:space="0" w:color="auto"/>
                <w:right w:val="none" w:sz="0" w:space="0" w:color="auto"/>
              </w:divBdr>
            </w:div>
            <w:div w:id="1841576528">
              <w:marLeft w:val="0"/>
              <w:marRight w:val="0"/>
              <w:marTop w:val="0"/>
              <w:marBottom w:val="0"/>
              <w:divBdr>
                <w:top w:val="none" w:sz="0" w:space="0" w:color="auto"/>
                <w:left w:val="none" w:sz="0" w:space="0" w:color="auto"/>
                <w:bottom w:val="none" w:sz="0" w:space="0" w:color="auto"/>
                <w:right w:val="none" w:sz="0" w:space="0" w:color="auto"/>
              </w:divBdr>
            </w:div>
            <w:div w:id="942881085">
              <w:marLeft w:val="0"/>
              <w:marRight w:val="0"/>
              <w:marTop w:val="0"/>
              <w:marBottom w:val="0"/>
              <w:divBdr>
                <w:top w:val="none" w:sz="0" w:space="0" w:color="auto"/>
                <w:left w:val="none" w:sz="0" w:space="0" w:color="auto"/>
                <w:bottom w:val="none" w:sz="0" w:space="0" w:color="auto"/>
                <w:right w:val="none" w:sz="0" w:space="0" w:color="auto"/>
              </w:divBdr>
            </w:div>
            <w:div w:id="2052218765">
              <w:marLeft w:val="0"/>
              <w:marRight w:val="0"/>
              <w:marTop w:val="0"/>
              <w:marBottom w:val="0"/>
              <w:divBdr>
                <w:top w:val="none" w:sz="0" w:space="0" w:color="auto"/>
                <w:left w:val="none" w:sz="0" w:space="0" w:color="auto"/>
                <w:bottom w:val="none" w:sz="0" w:space="0" w:color="auto"/>
                <w:right w:val="none" w:sz="0" w:space="0" w:color="auto"/>
              </w:divBdr>
            </w:div>
            <w:div w:id="1109541367">
              <w:marLeft w:val="0"/>
              <w:marRight w:val="0"/>
              <w:marTop w:val="0"/>
              <w:marBottom w:val="0"/>
              <w:divBdr>
                <w:top w:val="none" w:sz="0" w:space="0" w:color="auto"/>
                <w:left w:val="none" w:sz="0" w:space="0" w:color="auto"/>
                <w:bottom w:val="none" w:sz="0" w:space="0" w:color="auto"/>
                <w:right w:val="none" w:sz="0" w:space="0" w:color="auto"/>
              </w:divBdr>
            </w:div>
            <w:div w:id="847981893">
              <w:marLeft w:val="0"/>
              <w:marRight w:val="0"/>
              <w:marTop w:val="0"/>
              <w:marBottom w:val="0"/>
              <w:divBdr>
                <w:top w:val="none" w:sz="0" w:space="0" w:color="auto"/>
                <w:left w:val="none" w:sz="0" w:space="0" w:color="auto"/>
                <w:bottom w:val="none" w:sz="0" w:space="0" w:color="auto"/>
                <w:right w:val="none" w:sz="0" w:space="0" w:color="auto"/>
              </w:divBdr>
            </w:div>
            <w:div w:id="1230921006">
              <w:marLeft w:val="0"/>
              <w:marRight w:val="0"/>
              <w:marTop w:val="0"/>
              <w:marBottom w:val="0"/>
              <w:divBdr>
                <w:top w:val="none" w:sz="0" w:space="0" w:color="auto"/>
                <w:left w:val="none" w:sz="0" w:space="0" w:color="auto"/>
                <w:bottom w:val="none" w:sz="0" w:space="0" w:color="auto"/>
                <w:right w:val="none" w:sz="0" w:space="0" w:color="auto"/>
              </w:divBdr>
            </w:div>
            <w:div w:id="1288243671">
              <w:marLeft w:val="0"/>
              <w:marRight w:val="0"/>
              <w:marTop w:val="0"/>
              <w:marBottom w:val="0"/>
              <w:divBdr>
                <w:top w:val="none" w:sz="0" w:space="0" w:color="auto"/>
                <w:left w:val="none" w:sz="0" w:space="0" w:color="auto"/>
                <w:bottom w:val="none" w:sz="0" w:space="0" w:color="auto"/>
                <w:right w:val="none" w:sz="0" w:space="0" w:color="auto"/>
              </w:divBdr>
            </w:div>
            <w:div w:id="2075545478">
              <w:marLeft w:val="0"/>
              <w:marRight w:val="0"/>
              <w:marTop w:val="0"/>
              <w:marBottom w:val="0"/>
              <w:divBdr>
                <w:top w:val="none" w:sz="0" w:space="0" w:color="auto"/>
                <w:left w:val="none" w:sz="0" w:space="0" w:color="auto"/>
                <w:bottom w:val="none" w:sz="0" w:space="0" w:color="auto"/>
                <w:right w:val="none" w:sz="0" w:space="0" w:color="auto"/>
              </w:divBdr>
            </w:div>
            <w:div w:id="1630890855">
              <w:marLeft w:val="0"/>
              <w:marRight w:val="0"/>
              <w:marTop w:val="0"/>
              <w:marBottom w:val="0"/>
              <w:divBdr>
                <w:top w:val="none" w:sz="0" w:space="0" w:color="auto"/>
                <w:left w:val="none" w:sz="0" w:space="0" w:color="auto"/>
                <w:bottom w:val="none" w:sz="0" w:space="0" w:color="auto"/>
                <w:right w:val="none" w:sz="0" w:space="0" w:color="auto"/>
              </w:divBdr>
            </w:div>
            <w:div w:id="1908999778">
              <w:marLeft w:val="0"/>
              <w:marRight w:val="0"/>
              <w:marTop w:val="0"/>
              <w:marBottom w:val="0"/>
              <w:divBdr>
                <w:top w:val="none" w:sz="0" w:space="0" w:color="auto"/>
                <w:left w:val="none" w:sz="0" w:space="0" w:color="auto"/>
                <w:bottom w:val="none" w:sz="0" w:space="0" w:color="auto"/>
                <w:right w:val="none" w:sz="0" w:space="0" w:color="auto"/>
              </w:divBdr>
            </w:div>
            <w:div w:id="1940942405">
              <w:marLeft w:val="0"/>
              <w:marRight w:val="0"/>
              <w:marTop w:val="0"/>
              <w:marBottom w:val="0"/>
              <w:divBdr>
                <w:top w:val="none" w:sz="0" w:space="0" w:color="auto"/>
                <w:left w:val="none" w:sz="0" w:space="0" w:color="auto"/>
                <w:bottom w:val="none" w:sz="0" w:space="0" w:color="auto"/>
                <w:right w:val="none" w:sz="0" w:space="0" w:color="auto"/>
              </w:divBdr>
            </w:div>
            <w:div w:id="1817985929">
              <w:marLeft w:val="0"/>
              <w:marRight w:val="0"/>
              <w:marTop w:val="0"/>
              <w:marBottom w:val="0"/>
              <w:divBdr>
                <w:top w:val="none" w:sz="0" w:space="0" w:color="auto"/>
                <w:left w:val="none" w:sz="0" w:space="0" w:color="auto"/>
                <w:bottom w:val="none" w:sz="0" w:space="0" w:color="auto"/>
                <w:right w:val="none" w:sz="0" w:space="0" w:color="auto"/>
              </w:divBdr>
            </w:div>
            <w:div w:id="2111125570">
              <w:marLeft w:val="0"/>
              <w:marRight w:val="0"/>
              <w:marTop w:val="0"/>
              <w:marBottom w:val="0"/>
              <w:divBdr>
                <w:top w:val="none" w:sz="0" w:space="0" w:color="auto"/>
                <w:left w:val="none" w:sz="0" w:space="0" w:color="auto"/>
                <w:bottom w:val="none" w:sz="0" w:space="0" w:color="auto"/>
                <w:right w:val="none" w:sz="0" w:space="0" w:color="auto"/>
              </w:divBdr>
            </w:div>
            <w:div w:id="1613896335">
              <w:marLeft w:val="0"/>
              <w:marRight w:val="0"/>
              <w:marTop w:val="0"/>
              <w:marBottom w:val="0"/>
              <w:divBdr>
                <w:top w:val="none" w:sz="0" w:space="0" w:color="auto"/>
                <w:left w:val="none" w:sz="0" w:space="0" w:color="auto"/>
                <w:bottom w:val="none" w:sz="0" w:space="0" w:color="auto"/>
                <w:right w:val="none" w:sz="0" w:space="0" w:color="auto"/>
              </w:divBdr>
            </w:div>
            <w:div w:id="45883341">
              <w:marLeft w:val="0"/>
              <w:marRight w:val="0"/>
              <w:marTop w:val="0"/>
              <w:marBottom w:val="0"/>
              <w:divBdr>
                <w:top w:val="none" w:sz="0" w:space="0" w:color="auto"/>
                <w:left w:val="none" w:sz="0" w:space="0" w:color="auto"/>
                <w:bottom w:val="none" w:sz="0" w:space="0" w:color="auto"/>
                <w:right w:val="none" w:sz="0" w:space="0" w:color="auto"/>
              </w:divBdr>
            </w:div>
            <w:div w:id="70280462">
              <w:marLeft w:val="0"/>
              <w:marRight w:val="0"/>
              <w:marTop w:val="0"/>
              <w:marBottom w:val="0"/>
              <w:divBdr>
                <w:top w:val="none" w:sz="0" w:space="0" w:color="auto"/>
                <w:left w:val="none" w:sz="0" w:space="0" w:color="auto"/>
                <w:bottom w:val="none" w:sz="0" w:space="0" w:color="auto"/>
                <w:right w:val="none" w:sz="0" w:space="0" w:color="auto"/>
              </w:divBdr>
            </w:div>
            <w:div w:id="194099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074279">
      <w:bodyDiv w:val="1"/>
      <w:marLeft w:val="0"/>
      <w:marRight w:val="0"/>
      <w:marTop w:val="0"/>
      <w:marBottom w:val="0"/>
      <w:divBdr>
        <w:top w:val="none" w:sz="0" w:space="0" w:color="auto"/>
        <w:left w:val="none" w:sz="0" w:space="0" w:color="auto"/>
        <w:bottom w:val="none" w:sz="0" w:space="0" w:color="auto"/>
        <w:right w:val="none" w:sz="0" w:space="0" w:color="auto"/>
      </w:divBdr>
    </w:div>
    <w:div w:id="1836411117">
      <w:bodyDiv w:val="1"/>
      <w:marLeft w:val="0"/>
      <w:marRight w:val="0"/>
      <w:marTop w:val="0"/>
      <w:marBottom w:val="0"/>
      <w:divBdr>
        <w:top w:val="none" w:sz="0" w:space="0" w:color="auto"/>
        <w:left w:val="none" w:sz="0" w:space="0" w:color="auto"/>
        <w:bottom w:val="none" w:sz="0" w:space="0" w:color="auto"/>
        <w:right w:val="none" w:sz="0" w:space="0" w:color="auto"/>
      </w:divBdr>
    </w:div>
    <w:div w:id="1841003162">
      <w:bodyDiv w:val="1"/>
      <w:marLeft w:val="0"/>
      <w:marRight w:val="0"/>
      <w:marTop w:val="0"/>
      <w:marBottom w:val="0"/>
      <w:divBdr>
        <w:top w:val="none" w:sz="0" w:space="0" w:color="auto"/>
        <w:left w:val="none" w:sz="0" w:space="0" w:color="auto"/>
        <w:bottom w:val="none" w:sz="0" w:space="0" w:color="auto"/>
        <w:right w:val="none" w:sz="0" w:space="0" w:color="auto"/>
      </w:divBdr>
      <w:divsChild>
        <w:div w:id="692267964">
          <w:marLeft w:val="0"/>
          <w:marRight w:val="0"/>
          <w:marTop w:val="0"/>
          <w:marBottom w:val="0"/>
          <w:divBdr>
            <w:top w:val="none" w:sz="0" w:space="0" w:color="auto"/>
            <w:left w:val="none" w:sz="0" w:space="0" w:color="auto"/>
            <w:bottom w:val="none" w:sz="0" w:space="0" w:color="auto"/>
            <w:right w:val="none" w:sz="0" w:space="0" w:color="auto"/>
          </w:divBdr>
          <w:divsChild>
            <w:div w:id="465245691">
              <w:marLeft w:val="0"/>
              <w:marRight w:val="0"/>
              <w:marTop w:val="0"/>
              <w:marBottom w:val="0"/>
              <w:divBdr>
                <w:top w:val="none" w:sz="0" w:space="0" w:color="auto"/>
                <w:left w:val="none" w:sz="0" w:space="0" w:color="auto"/>
                <w:bottom w:val="none" w:sz="0" w:space="0" w:color="auto"/>
                <w:right w:val="none" w:sz="0" w:space="0" w:color="auto"/>
              </w:divBdr>
            </w:div>
            <w:div w:id="1166825102">
              <w:marLeft w:val="0"/>
              <w:marRight w:val="0"/>
              <w:marTop w:val="0"/>
              <w:marBottom w:val="0"/>
              <w:divBdr>
                <w:top w:val="none" w:sz="0" w:space="0" w:color="auto"/>
                <w:left w:val="none" w:sz="0" w:space="0" w:color="auto"/>
                <w:bottom w:val="none" w:sz="0" w:space="0" w:color="auto"/>
                <w:right w:val="none" w:sz="0" w:space="0" w:color="auto"/>
              </w:divBdr>
            </w:div>
            <w:div w:id="940528354">
              <w:marLeft w:val="0"/>
              <w:marRight w:val="0"/>
              <w:marTop w:val="0"/>
              <w:marBottom w:val="0"/>
              <w:divBdr>
                <w:top w:val="none" w:sz="0" w:space="0" w:color="auto"/>
                <w:left w:val="none" w:sz="0" w:space="0" w:color="auto"/>
                <w:bottom w:val="none" w:sz="0" w:space="0" w:color="auto"/>
                <w:right w:val="none" w:sz="0" w:space="0" w:color="auto"/>
              </w:divBdr>
            </w:div>
            <w:div w:id="1102801684">
              <w:marLeft w:val="0"/>
              <w:marRight w:val="0"/>
              <w:marTop w:val="0"/>
              <w:marBottom w:val="0"/>
              <w:divBdr>
                <w:top w:val="none" w:sz="0" w:space="0" w:color="auto"/>
                <w:left w:val="none" w:sz="0" w:space="0" w:color="auto"/>
                <w:bottom w:val="none" w:sz="0" w:space="0" w:color="auto"/>
                <w:right w:val="none" w:sz="0" w:space="0" w:color="auto"/>
              </w:divBdr>
            </w:div>
            <w:div w:id="191190539">
              <w:marLeft w:val="0"/>
              <w:marRight w:val="0"/>
              <w:marTop w:val="0"/>
              <w:marBottom w:val="0"/>
              <w:divBdr>
                <w:top w:val="none" w:sz="0" w:space="0" w:color="auto"/>
                <w:left w:val="none" w:sz="0" w:space="0" w:color="auto"/>
                <w:bottom w:val="none" w:sz="0" w:space="0" w:color="auto"/>
                <w:right w:val="none" w:sz="0" w:space="0" w:color="auto"/>
              </w:divBdr>
            </w:div>
            <w:div w:id="2094862267">
              <w:marLeft w:val="0"/>
              <w:marRight w:val="0"/>
              <w:marTop w:val="0"/>
              <w:marBottom w:val="0"/>
              <w:divBdr>
                <w:top w:val="none" w:sz="0" w:space="0" w:color="auto"/>
                <w:left w:val="none" w:sz="0" w:space="0" w:color="auto"/>
                <w:bottom w:val="none" w:sz="0" w:space="0" w:color="auto"/>
                <w:right w:val="none" w:sz="0" w:space="0" w:color="auto"/>
              </w:divBdr>
            </w:div>
            <w:div w:id="1982153425">
              <w:marLeft w:val="0"/>
              <w:marRight w:val="0"/>
              <w:marTop w:val="0"/>
              <w:marBottom w:val="0"/>
              <w:divBdr>
                <w:top w:val="none" w:sz="0" w:space="0" w:color="auto"/>
                <w:left w:val="none" w:sz="0" w:space="0" w:color="auto"/>
                <w:bottom w:val="none" w:sz="0" w:space="0" w:color="auto"/>
                <w:right w:val="none" w:sz="0" w:space="0" w:color="auto"/>
              </w:divBdr>
            </w:div>
            <w:div w:id="2008895038">
              <w:marLeft w:val="0"/>
              <w:marRight w:val="0"/>
              <w:marTop w:val="0"/>
              <w:marBottom w:val="0"/>
              <w:divBdr>
                <w:top w:val="none" w:sz="0" w:space="0" w:color="auto"/>
                <w:left w:val="none" w:sz="0" w:space="0" w:color="auto"/>
                <w:bottom w:val="none" w:sz="0" w:space="0" w:color="auto"/>
                <w:right w:val="none" w:sz="0" w:space="0" w:color="auto"/>
              </w:divBdr>
            </w:div>
            <w:div w:id="1114251396">
              <w:marLeft w:val="0"/>
              <w:marRight w:val="0"/>
              <w:marTop w:val="0"/>
              <w:marBottom w:val="0"/>
              <w:divBdr>
                <w:top w:val="none" w:sz="0" w:space="0" w:color="auto"/>
                <w:left w:val="none" w:sz="0" w:space="0" w:color="auto"/>
                <w:bottom w:val="none" w:sz="0" w:space="0" w:color="auto"/>
                <w:right w:val="none" w:sz="0" w:space="0" w:color="auto"/>
              </w:divBdr>
            </w:div>
            <w:div w:id="1909798874">
              <w:marLeft w:val="0"/>
              <w:marRight w:val="0"/>
              <w:marTop w:val="0"/>
              <w:marBottom w:val="0"/>
              <w:divBdr>
                <w:top w:val="none" w:sz="0" w:space="0" w:color="auto"/>
                <w:left w:val="none" w:sz="0" w:space="0" w:color="auto"/>
                <w:bottom w:val="none" w:sz="0" w:space="0" w:color="auto"/>
                <w:right w:val="none" w:sz="0" w:space="0" w:color="auto"/>
              </w:divBdr>
            </w:div>
            <w:div w:id="1223062203">
              <w:marLeft w:val="0"/>
              <w:marRight w:val="0"/>
              <w:marTop w:val="0"/>
              <w:marBottom w:val="0"/>
              <w:divBdr>
                <w:top w:val="none" w:sz="0" w:space="0" w:color="auto"/>
                <w:left w:val="none" w:sz="0" w:space="0" w:color="auto"/>
                <w:bottom w:val="none" w:sz="0" w:space="0" w:color="auto"/>
                <w:right w:val="none" w:sz="0" w:space="0" w:color="auto"/>
              </w:divBdr>
            </w:div>
            <w:div w:id="417798080">
              <w:marLeft w:val="0"/>
              <w:marRight w:val="0"/>
              <w:marTop w:val="0"/>
              <w:marBottom w:val="0"/>
              <w:divBdr>
                <w:top w:val="none" w:sz="0" w:space="0" w:color="auto"/>
                <w:left w:val="none" w:sz="0" w:space="0" w:color="auto"/>
                <w:bottom w:val="none" w:sz="0" w:space="0" w:color="auto"/>
                <w:right w:val="none" w:sz="0" w:space="0" w:color="auto"/>
              </w:divBdr>
            </w:div>
            <w:div w:id="615256379">
              <w:marLeft w:val="0"/>
              <w:marRight w:val="0"/>
              <w:marTop w:val="0"/>
              <w:marBottom w:val="0"/>
              <w:divBdr>
                <w:top w:val="none" w:sz="0" w:space="0" w:color="auto"/>
                <w:left w:val="none" w:sz="0" w:space="0" w:color="auto"/>
                <w:bottom w:val="none" w:sz="0" w:space="0" w:color="auto"/>
                <w:right w:val="none" w:sz="0" w:space="0" w:color="auto"/>
              </w:divBdr>
            </w:div>
            <w:div w:id="116417321">
              <w:marLeft w:val="0"/>
              <w:marRight w:val="0"/>
              <w:marTop w:val="0"/>
              <w:marBottom w:val="0"/>
              <w:divBdr>
                <w:top w:val="none" w:sz="0" w:space="0" w:color="auto"/>
                <w:left w:val="none" w:sz="0" w:space="0" w:color="auto"/>
                <w:bottom w:val="none" w:sz="0" w:space="0" w:color="auto"/>
                <w:right w:val="none" w:sz="0" w:space="0" w:color="auto"/>
              </w:divBdr>
            </w:div>
            <w:div w:id="1128547757">
              <w:marLeft w:val="0"/>
              <w:marRight w:val="0"/>
              <w:marTop w:val="0"/>
              <w:marBottom w:val="0"/>
              <w:divBdr>
                <w:top w:val="none" w:sz="0" w:space="0" w:color="auto"/>
                <w:left w:val="none" w:sz="0" w:space="0" w:color="auto"/>
                <w:bottom w:val="none" w:sz="0" w:space="0" w:color="auto"/>
                <w:right w:val="none" w:sz="0" w:space="0" w:color="auto"/>
              </w:divBdr>
            </w:div>
            <w:div w:id="499738939">
              <w:marLeft w:val="0"/>
              <w:marRight w:val="0"/>
              <w:marTop w:val="0"/>
              <w:marBottom w:val="0"/>
              <w:divBdr>
                <w:top w:val="none" w:sz="0" w:space="0" w:color="auto"/>
                <w:left w:val="none" w:sz="0" w:space="0" w:color="auto"/>
                <w:bottom w:val="none" w:sz="0" w:space="0" w:color="auto"/>
                <w:right w:val="none" w:sz="0" w:space="0" w:color="auto"/>
              </w:divBdr>
            </w:div>
            <w:div w:id="587616018">
              <w:marLeft w:val="0"/>
              <w:marRight w:val="0"/>
              <w:marTop w:val="0"/>
              <w:marBottom w:val="0"/>
              <w:divBdr>
                <w:top w:val="none" w:sz="0" w:space="0" w:color="auto"/>
                <w:left w:val="none" w:sz="0" w:space="0" w:color="auto"/>
                <w:bottom w:val="none" w:sz="0" w:space="0" w:color="auto"/>
                <w:right w:val="none" w:sz="0" w:space="0" w:color="auto"/>
              </w:divBdr>
            </w:div>
            <w:div w:id="248079949">
              <w:marLeft w:val="0"/>
              <w:marRight w:val="0"/>
              <w:marTop w:val="0"/>
              <w:marBottom w:val="0"/>
              <w:divBdr>
                <w:top w:val="none" w:sz="0" w:space="0" w:color="auto"/>
                <w:left w:val="none" w:sz="0" w:space="0" w:color="auto"/>
                <w:bottom w:val="none" w:sz="0" w:space="0" w:color="auto"/>
                <w:right w:val="none" w:sz="0" w:space="0" w:color="auto"/>
              </w:divBdr>
            </w:div>
            <w:div w:id="1158888215">
              <w:marLeft w:val="0"/>
              <w:marRight w:val="0"/>
              <w:marTop w:val="0"/>
              <w:marBottom w:val="0"/>
              <w:divBdr>
                <w:top w:val="none" w:sz="0" w:space="0" w:color="auto"/>
                <w:left w:val="none" w:sz="0" w:space="0" w:color="auto"/>
                <w:bottom w:val="none" w:sz="0" w:space="0" w:color="auto"/>
                <w:right w:val="none" w:sz="0" w:space="0" w:color="auto"/>
              </w:divBdr>
            </w:div>
            <w:div w:id="8631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302857">
      <w:bodyDiv w:val="1"/>
      <w:marLeft w:val="0"/>
      <w:marRight w:val="0"/>
      <w:marTop w:val="0"/>
      <w:marBottom w:val="0"/>
      <w:divBdr>
        <w:top w:val="none" w:sz="0" w:space="0" w:color="auto"/>
        <w:left w:val="none" w:sz="0" w:space="0" w:color="auto"/>
        <w:bottom w:val="none" w:sz="0" w:space="0" w:color="auto"/>
        <w:right w:val="none" w:sz="0" w:space="0" w:color="auto"/>
      </w:divBdr>
    </w:div>
    <w:div w:id="1892497061">
      <w:bodyDiv w:val="1"/>
      <w:marLeft w:val="0"/>
      <w:marRight w:val="0"/>
      <w:marTop w:val="0"/>
      <w:marBottom w:val="0"/>
      <w:divBdr>
        <w:top w:val="none" w:sz="0" w:space="0" w:color="auto"/>
        <w:left w:val="none" w:sz="0" w:space="0" w:color="auto"/>
        <w:bottom w:val="none" w:sz="0" w:space="0" w:color="auto"/>
        <w:right w:val="none" w:sz="0" w:space="0" w:color="auto"/>
      </w:divBdr>
    </w:div>
    <w:div w:id="1892767095">
      <w:bodyDiv w:val="1"/>
      <w:marLeft w:val="0"/>
      <w:marRight w:val="0"/>
      <w:marTop w:val="0"/>
      <w:marBottom w:val="0"/>
      <w:divBdr>
        <w:top w:val="none" w:sz="0" w:space="0" w:color="auto"/>
        <w:left w:val="none" w:sz="0" w:space="0" w:color="auto"/>
        <w:bottom w:val="none" w:sz="0" w:space="0" w:color="auto"/>
        <w:right w:val="none" w:sz="0" w:space="0" w:color="auto"/>
      </w:divBdr>
    </w:div>
    <w:div w:id="1902476124">
      <w:bodyDiv w:val="1"/>
      <w:marLeft w:val="0"/>
      <w:marRight w:val="0"/>
      <w:marTop w:val="0"/>
      <w:marBottom w:val="0"/>
      <w:divBdr>
        <w:top w:val="none" w:sz="0" w:space="0" w:color="auto"/>
        <w:left w:val="none" w:sz="0" w:space="0" w:color="auto"/>
        <w:bottom w:val="none" w:sz="0" w:space="0" w:color="auto"/>
        <w:right w:val="none" w:sz="0" w:space="0" w:color="auto"/>
      </w:divBdr>
    </w:div>
    <w:div w:id="1911497037">
      <w:bodyDiv w:val="1"/>
      <w:marLeft w:val="0"/>
      <w:marRight w:val="0"/>
      <w:marTop w:val="0"/>
      <w:marBottom w:val="0"/>
      <w:divBdr>
        <w:top w:val="none" w:sz="0" w:space="0" w:color="auto"/>
        <w:left w:val="none" w:sz="0" w:space="0" w:color="auto"/>
        <w:bottom w:val="none" w:sz="0" w:space="0" w:color="auto"/>
        <w:right w:val="none" w:sz="0" w:space="0" w:color="auto"/>
      </w:divBdr>
      <w:divsChild>
        <w:div w:id="1514144848">
          <w:marLeft w:val="0"/>
          <w:marRight w:val="0"/>
          <w:marTop w:val="0"/>
          <w:marBottom w:val="0"/>
          <w:divBdr>
            <w:top w:val="none" w:sz="0" w:space="0" w:color="auto"/>
            <w:left w:val="none" w:sz="0" w:space="0" w:color="auto"/>
            <w:bottom w:val="none" w:sz="0" w:space="0" w:color="auto"/>
            <w:right w:val="none" w:sz="0" w:space="0" w:color="auto"/>
          </w:divBdr>
          <w:divsChild>
            <w:div w:id="1766877398">
              <w:marLeft w:val="0"/>
              <w:marRight w:val="0"/>
              <w:marTop w:val="0"/>
              <w:marBottom w:val="0"/>
              <w:divBdr>
                <w:top w:val="none" w:sz="0" w:space="0" w:color="auto"/>
                <w:left w:val="none" w:sz="0" w:space="0" w:color="auto"/>
                <w:bottom w:val="none" w:sz="0" w:space="0" w:color="auto"/>
                <w:right w:val="none" w:sz="0" w:space="0" w:color="auto"/>
              </w:divBdr>
            </w:div>
            <w:div w:id="2131390705">
              <w:marLeft w:val="0"/>
              <w:marRight w:val="0"/>
              <w:marTop w:val="0"/>
              <w:marBottom w:val="0"/>
              <w:divBdr>
                <w:top w:val="none" w:sz="0" w:space="0" w:color="auto"/>
                <w:left w:val="none" w:sz="0" w:space="0" w:color="auto"/>
                <w:bottom w:val="none" w:sz="0" w:space="0" w:color="auto"/>
                <w:right w:val="none" w:sz="0" w:space="0" w:color="auto"/>
              </w:divBdr>
            </w:div>
            <w:div w:id="168794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0617">
      <w:bodyDiv w:val="1"/>
      <w:marLeft w:val="0"/>
      <w:marRight w:val="0"/>
      <w:marTop w:val="0"/>
      <w:marBottom w:val="0"/>
      <w:divBdr>
        <w:top w:val="none" w:sz="0" w:space="0" w:color="auto"/>
        <w:left w:val="none" w:sz="0" w:space="0" w:color="auto"/>
        <w:bottom w:val="none" w:sz="0" w:space="0" w:color="auto"/>
        <w:right w:val="none" w:sz="0" w:space="0" w:color="auto"/>
      </w:divBdr>
    </w:div>
    <w:div w:id="1915240869">
      <w:bodyDiv w:val="1"/>
      <w:marLeft w:val="0"/>
      <w:marRight w:val="0"/>
      <w:marTop w:val="0"/>
      <w:marBottom w:val="0"/>
      <w:divBdr>
        <w:top w:val="none" w:sz="0" w:space="0" w:color="auto"/>
        <w:left w:val="none" w:sz="0" w:space="0" w:color="auto"/>
        <w:bottom w:val="none" w:sz="0" w:space="0" w:color="auto"/>
        <w:right w:val="none" w:sz="0" w:space="0" w:color="auto"/>
      </w:divBdr>
    </w:div>
    <w:div w:id="1916013628">
      <w:bodyDiv w:val="1"/>
      <w:marLeft w:val="0"/>
      <w:marRight w:val="0"/>
      <w:marTop w:val="0"/>
      <w:marBottom w:val="0"/>
      <w:divBdr>
        <w:top w:val="none" w:sz="0" w:space="0" w:color="auto"/>
        <w:left w:val="none" w:sz="0" w:space="0" w:color="auto"/>
        <w:bottom w:val="none" w:sz="0" w:space="0" w:color="auto"/>
        <w:right w:val="none" w:sz="0" w:space="0" w:color="auto"/>
      </w:divBdr>
    </w:div>
    <w:div w:id="1918051745">
      <w:bodyDiv w:val="1"/>
      <w:marLeft w:val="0"/>
      <w:marRight w:val="0"/>
      <w:marTop w:val="0"/>
      <w:marBottom w:val="0"/>
      <w:divBdr>
        <w:top w:val="none" w:sz="0" w:space="0" w:color="auto"/>
        <w:left w:val="none" w:sz="0" w:space="0" w:color="auto"/>
        <w:bottom w:val="none" w:sz="0" w:space="0" w:color="auto"/>
        <w:right w:val="none" w:sz="0" w:space="0" w:color="auto"/>
      </w:divBdr>
    </w:div>
    <w:div w:id="1918319334">
      <w:bodyDiv w:val="1"/>
      <w:marLeft w:val="0"/>
      <w:marRight w:val="0"/>
      <w:marTop w:val="0"/>
      <w:marBottom w:val="0"/>
      <w:divBdr>
        <w:top w:val="none" w:sz="0" w:space="0" w:color="auto"/>
        <w:left w:val="none" w:sz="0" w:space="0" w:color="auto"/>
        <w:bottom w:val="none" w:sz="0" w:space="0" w:color="auto"/>
        <w:right w:val="none" w:sz="0" w:space="0" w:color="auto"/>
      </w:divBdr>
    </w:div>
    <w:div w:id="1920751942">
      <w:bodyDiv w:val="1"/>
      <w:marLeft w:val="0"/>
      <w:marRight w:val="0"/>
      <w:marTop w:val="0"/>
      <w:marBottom w:val="0"/>
      <w:divBdr>
        <w:top w:val="none" w:sz="0" w:space="0" w:color="auto"/>
        <w:left w:val="none" w:sz="0" w:space="0" w:color="auto"/>
        <w:bottom w:val="none" w:sz="0" w:space="0" w:color="auto"/>
        <w:right w:val="none" w:sz="0" w:space="0" w:color="auto"/>
      </w:divBdr>
    </w:div>
    <w:div w:id="1951275228">
      <w:bodyDiv w:val="1"/>
      <w:marLeft w:val="0"/>
      <w:marRight w:val="0"/>
      <w:marTop w:val="0"/>
      <w:marBottom w:val="0"/>
      <w:divBdr>
        <w:top w:val="none" w:sz="0" w:space="0" w:color="auto"/>
        <w:left w:val="none" w:sz="0" w:space="0" w:color="auto"/>
        <w:bottom w:val="none" w:sz="0" w:space="0" w:color="auto"/>
        <w:right w:val="none" w:sz="0" w:space="0" w:color="auto"/>
      </w:divBdr>
    </w:div>
    <w:div w:id="1953052612">
      <w:bodyDiv w:val="1"/>
      <w:marLeft w:val="0"/>
      <w:marRight w:val="0"/>
      <w:marTop w:val="0"/>
      <w:marBottom w:val="0"/>
      <w:divBdr>
        <w:top w:val="none" w:sz="0" w:space="0" w:color="auto"/>
        <w:left w:val="none" w:sz="0" w:space="0" w:color="auto"/>
        <w:bottom w:val="none" w:sz="0" w:space="0" w:color="auto"/>
        <w:right w:val="none" w:sz="0" w:space="0" w:color="auto"/>
      </w:divBdr>
    </w:div>
    <w:div w:id="1956986990">
      <w:bodyDiv w:val="1"/>
      <w:marLeft w:val="0"/>
      <w:marRight w:val="0"/>
      <w:marTop w:val="0"/>
      <w:marBottom w:val="0"/>
      <w:divBdr>
        <w:top w:val="none" w:sz="0" w:space="0" w:color="auto"/>
        <w:left w:val="none" w:sz="0" w:space="0" w:color="auto"/>
        <w:bottom w:val="none" w:sz="0" w:space="0" w:color="auto"/>
        <w:right w:val="none" w:sz="0" w:space="0" w:color="auto"/>
      </w:divBdr>
      <w:divsChild>
        <w:div w:id="1512067421">
          <w:marLeft w:val="0"/>
          <w:marRight w:val="0"/>
          <w:marTop w:val="0"/>
          <w:marBottom w:val="0"/>
          <w:divBdr>
            <w:top w:val="none" w:sz="0" w:space="0" w:color="auto"/>
            <w:left w:val="none" w:sz="0" w:space="0" w:color="auto"/>
            <w:bottom w:val="none" w:sz="0" w:space="0" w:color="auto"/>
            <w:right w:val="none" w:sz="0" w:space="0" w:color="auto"/>
          </w:divBdr>
          <w:divsChild>
            <w:div w:id="163952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97352">
      <w:bodyDiv w:val="1"/>
      <w:marLeft w:val="0"/>
      <w:marRight w:val="0"/>
      <w:marTop w:val="0"/>
      <w:marBottom w:val="0"/>
      <w:divBdr>
        <w:top w:val="none" w:sz="0" w:space="0" w:color="auto"/>
        <w:left w:val="none" w:sz="0" w:space="0" w:color="auto"/>
        <w:bottom w:val="none" w:sz="0" w:space="0" w:color="auto"/>
        <w:right w:val="none" w:sz="0" w:space="0" w:color="auto"/>
      </w:divBdr>
    </w:div>
    <w:div w:id="1963464218">
      <w:bodyDiv w:val="1"/>
      <w:marLeft w:val="0"/>
      <w:marRight w:val="0"/>
      <w:marTop w:val="0"/>
      <w:marBottom w:val="0"/>
      <w:divBdr>
        <w:top w:val="none" w:sz="0" w:space="0" w:color="auto"/>
        <w:left w:val="none" w:sz="0" w:space="0" w:color="auto"/>
        <w:bottom w:val="none" w:sz="0" w:space="0" w:color="auto"/>
        <w:right w:val="none" w:sz="0" w:space="0" w:color="auto"/>
      </w:divBdr>
    </w:div>
    <w:div w:id="1963878887">
      <w:bodyDiv w:val="1"/>
      <w:marLeft w:val="0"/>
      <w:marRight w:val="0"/>
      <w:marTop w:val="0"/>
      <w:marBottom w:val="0"/>
      <w:divBdr>
        <w:top w:val="none" w:sz="0" w:space="0" w:color="auto"/>
        <w:left w:val="none" w:sz="0" w:space="0" w:color="auto"/>
        <w:bottom w:val="none" w:sz="0" w:space="0" w:color="auto"/>
        <w:right w:val="none" w:sz="0" w:space="0" w:color="auto"/>
      </w:divBdr>
      <w:divsChild>
        <w:div w:id="1756197949">
          <w:marLeft w:val="0"/>
          <w:marRight w:val="0"/>
          <w:marTop w:val="0"/>
          <w:marBottom w:val="0"/>
          <w:divBdr>
            <w:top w:val="none" w:sz="0" w:space="0" w:color="auto"/>
            <w:left w:val="none" w:sz="0" w:space="0" w:color="auto"/>
            <w:bottom w:val="none" w:sz="0" w:space="0" w:color="auto"/>
            <w:right w:val="none" w:sz="0" w:space="0" w:color="auto"/>
          </w:divBdr>
          <w:divsChild>
            <w:div w:id="1634167969">
              <w:marLeft w:val="0"/>
              <w:marRight w:val="0"/>
              <w:marTop w:val="0"/>
              <w:marBottom w:val="0"/>
              <w:divBdr>
                <w:top w:val="none" w:sz="0" w:space="0" w:color="auto"/>
                <w:left w:val="none" w:sz="0" w:space="0" w:color="auto"/>
                <w:bottom w:val="none" w:sz="0" w:space="0" w:color="auto"/>
                <w:right w:val="none" w:sz="0" w:space="0" w:color="auto"/>
              </w:divBdr>
            </w:div>
            <w:div w:id="117725277">
              <w:marLeft w:val="0"/>
              <w:marRight w:val="0"/>
              <w:marTop w:val="0"/>
              <w:marBottom w:val="0"/>
              <w:divBdr>
                <w:top w:val="none" w:sz="0" w:space="0" w:color="auto"/>
                <w:left w:val="none" w:sz="0" w:space="0" w:color="auto"/>
                <w:bottom w:val="none" w:sz="0" w:space="0" w:color="auto"/>
                <w:right w:val="none" w:sz="0" w:space="0" w:color="auto"/>
              </w:divBdr>
            </w:div>
            <w:div w:id="273634763">
              <w:marLeft w:val="0"/>
              <w:marRight w:val="0"/>
              <w:marTop w:val="0"/>
              <w:marBottom w:val="0"/>
              <w:divBdr>
                <w:top w:val="none" w:sz="0" w:space="0" w:color="auto"/>
                <w:left w:val="none" w:sz="0" w:space="0" w:color="auto"/>
                <w:bottom w:val="none" w:sz="0" w:space="0" w:color="auto"/>
                <w:right w:val="none" w:sz="0" w:space="0" w:color="auto"/>
              </w:divBdr>
            </w:div>
            <w:div w:id="1823892118">
              <w:marLeft w:val="0"/>
              <w:marRight w:val="0"/>
              <w:marTop w:val="0"/>
              <w:marBottom w:val="0"/>
              <w:divBdr>
                <w:top w:val="none" w:sz="0" w:space="0" w:color="auto"/>
                <w:left w:val="none" w:sz="0" w:space="0" w:color="auto"/>
                <w:bottom w:val="none" w:sz="0" w:space="0" w:color="auto"/>
                <w:right w:val="none" w:sz="0" w:space="0" w:color="auto"/>
              </w:divBdr>
            </w:div>
            <w:div w:id="998769873">
              <w:marLeft w:val="0"/>
              <w:marRight w:val="0"/>
              <w:marTop w:val="0"/>
              <w:marBottom w:val="0"/>
              <w:divBdr>
                <w:top w:val="none" w:sz="0" w:space="0" w:color="auto"/>
                <w:left w:val="none" w:sz="0" w:space="0" w:color="auto"/>
                <w:bottom w:val="none" w:sz="0" w:space="0" w:color="auto"/>
                <w:right w:val="none" w:sz="0" w:space="0" w:color="auto"/>
              </w:divBdr>
            </w:div>
            <w:div w:id="1075013138">
              <w:marLeft w:val="0"/>
              <w:marRight w:val="0"/>
              <w:marTop w:val="0"/>
              <w:marBottom w:val="0"/>
              <w:divBdr>
                <w:top w:val="none" w:sz="0" w:space="0" w:color="auto"/>
                <w:left w:val="none" w:sz="0" w:space="0" w:color="auto"/>
                <w:bottom w:val="none" w:sz="0" w:space="0" w:color="auto"/>
                <w:right w:val="none" w:sz="0" w:space="0" w:color="auto"/>
              </w:divBdr>
            </w:div>
            <w:div w:id="1482890563">
              <w:marLeft w:val="0"/>
              <w:marRight w:val="0"/>
              <w:marTop w:val="0"/>
              <w:marBottom w:val="0"/>
              <w:divBdr>
                <w:top w:val="none" w:sz="0" w:space="0" w:color="auto"/>
                <w:left w:val="none" w:sz="0" w:space="0" w:color="auto"/>
                <w:bottom w:val="none" w:sz="0" w:space="0" w:color="auto"/>
                <w:right w:val="none" w:sz="0" w:space="0" w:color="auto"/>
              </w:divBdr>
            </w:div>
            <w:div w:id="667902499">
              <w:marLeft w:val="0"/>
              <w:marRight w:val="0"/>
              <w:marTop w:val="0"/>
              <w:marBottom w:val="0"/>
              <w:divBdr>
                <w:top w:val="none" w:sz="0" w:space="0" w:color="auto"/>
                <w:left w:val="none" w:sz="0" w:space="0" w:color="auto"/>
                <w:bottom w:val="none" w:sz="0" w:space="0" w:color="auto"/>
                <w:right w:val="none" w:sz="0" w:space="0" w:color="auto"/>
              </w:divBdr>
            </w:div>
            <w:div w:id="1868332454">
              <w:marLeft w:val="0"/>
              <w:marRight w:val="0"/>
              <w:marTop w:val="0"/>
              <w:marBottom w:val="0"/>
              <w:divBdr>
                <w:top w:val="none" w:sz="0" w:space="0" w:color="auto"/>
                <w:left w:val="none" w:sz="0" w:space="0" w:color="auto"/>
                <w:bottom w:val="none" w:sz="0" w:space="0" w:color="auto"/>
                <w:right w:val="none" w:sz="0" w:space="0" w:color="auto"/>
              </w:divBdr>
            </w:div>
            <w:div w:id="176622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38794">
      <w:bodyDiv w:val="1"/>
      <w:marLeft w:val="0"/>
      <w:marRight w:val="0"/>
      <w:marTop w:val="0"/>
      <w:marBottom w:val="0"/>
      <w:divBdr>
        <w:top w:val="none" w:sz="0" w:space="0" w:color="auto"/>
        <w:left w:val="none" w:sz="0" w:space="0" w:color="auto"/>
        <w:bottom w:val="none" w:sz="0" w:space="0" w:color="auto"/>
        <w:right w:val="none" w:sz="0" w:space="0" w:color="auto"/>
      </w:divBdr>
    </w:div>
    <w:div w:id="1977373673">
      <w:bodyDiv w:val="1"/>
      <w:marLeft w:val="0"/>
      <w:marRight w:val="0"/>
      <w:marTop w:val="0"/>
      <w:marBottom w:val="0"/>
      <w:divBdr>
        <w:top w:val="none" w:sz="0" w:space="0" w:color="auto"/>
        <w:left w:val="none" w:sz="0" w:space="0" w:color="auto"/>
        <w:bottom w:val="none" w:sz="0" w:space="0" w:color="auto"/>
        <w:right w:val="none" w:sz="0" w:space="0" w:color="auto"/>
      </w:divBdr>
    </w:div>
    <w:div w:id="1987737765">
      <w:bodyDiv w:val="1"/>
      <w:marLeft w:val="0"/>
      <w:marRight w:val="0"/>
      <w:marTop w:val="0"/>
      <w:marBottom w:val="0"/>
      <w:divBdr>
        <w:top w:val="none" w:sz="0" w:space="0" w:color="auto"/>
        <w:left w:val="none" w:sz="0" w:space="0" w:color="auto"/>
        <w:bottom w:val="none" w:sz="0" w:space="0" w:color="auto"/>
        <w:right w:val="none" w:sz="0" w:space="0" w:color="auto"/>
      </w:divBdr>
    </w:div>
    <w:div w:id="1995646157">
      <w:bodyDiv w:val="1"/>
      <w:marLeft w:val="0"/>
      <w:marRight w:val="0"/>
      <w:marTop w:val="0"/>
      <w:marBottom w:val="0"/>
      <w:divBdr>
        <w:top w:val="none" w:sz="0" w:space="0" w:color="auto"/>
        <w:left w:val="none" w:sz="0" w:space="0" w:color="auto"/>
        <w:bottom w:val="none" w:sz="0" w:space="0" w:color="auto"/>
        <w:right w:val="none" w:sz="0" w:space="0" w:color="auto"/>
      </w:divBdr>
    </w:div>
    <w:div w:id="2000452934">
      <w:bodyDiv w:val="1"/>
      <w:marLeft w:val="0"/>
      <w:marRight w:val="0"/>
      <w:marTop w:val="0"/>
      <w:marBottom w:val="0"/>
      <w:divBdr>
        <w:top w:val="none" w:sz="0" w:space="0" w:color="auto"/>
        <w:left w:val="none" w:sz="0" w:space="0" w:color="auto"/>
        <w:bottom w:val="none" w:sz="0" w:space="0" w:color="auto"/>
        <w:right w:val="none" w:sz="0" w:space="0" w:color="auto"/>
      </w:divBdr>
    </w:div>
    <w:div w:id="2023432577">
      <w:bodyDiv w:val="1"/>
      <w:marLeft w:val="0"/>
      <w:marRight w:val="0"/>
      <w:marTop w:val="0"/>
      <w:marBottom w:val="0"/>
      <w:divBdr>
        <w:top w:val="none" w:sz="0" w:space="0" w:color="auto"/>
        <w:left w:val="none" w:sz="0" w:space="0" w:color="auto"/>
        <w:bottom w:val="none" w:sz="0" w:space="0" w:color="auto"/>
        <w:right w:val="none" w:sz="0" w:space="0" w:color="auto"/>
      </w:divBdr>
    </w:div>
    <w:div w:id="2025743118">
      <w:bodyDiv w:val="1"/>
      <w:marLeft w:val="0"/>
      <w:marRight w:val="0"/>
      <w:marTop w:val="0"/>
      <w:marBottom w:val="0"/>
      <w:divBdr>
        <w:top w:val="none" w:sz="0" w:space="0" w:color="auto"/>
        <w:left w:val="none" w:sz="0" w:space="0" w:color="auto"/>
        <w:bottom w:val="none" w:sz="0" w:space="0" w:color="auto"/>
        <w:right w:val="none" w:sz="0" w:space="0" w:color="auto"/>
      </w:divBdr>
    </w:div>
    <w:div w:id="2055107689">
      <w:bodyDiv w:val="1"/>
      <w:marLeft w:val="0"/>
      <w:marRight w:val="0"/>
      <w:marTop w:val="0"/>
      <w:marBottom w:val="0"/>
      <w:divBdr>
        <w:top w:val="none" w:sz="0" w:space="0" w:color="auto"/>
        <w:left w:val="none" w:sz="0" w:space="0" w:color="auto"/>
        <w:bottom w:val="none" w:sz="0" w:space="0" w:color="auto"/>
        <w:right w:val="none" w:sz="0" w:space="0" w:color="auto"/>
      </w:divBdr>
    </w:div>
    <w:div w:id="2055350865">
      <w:bodyDiv w:val="1"/>
      <w:marLeft w:val="0"/>
      <w:marRight w:val="0"/>
      <w:marTop w:val="0"/>
      <w:marBottom w:val="0"/>
      <w:divBdr>
        <w:top w:val="none" w:sz="0" w:space="0" w:color="auto"/>
        <w:left w:val="none" w:sz="0" w:space="0" w:color="auto"/>
        <w:bottom w:val="none" w:sz="0" w:space="0" w:color="auto"/>
        <w:right w:val="none" w:sz="0" w:space="0" w:color="auto"/>
      </w:divBdr>
    </w:div>
    <w:div w:id="2055500179">
      <w:bodyDiv w:val="1"/>
      <w:marLeft w:val="0"/>
      <w:marRight w:val="0"/>
      <w:marTop w:val="0"/>
      <w:marBottom w:val="0"/>
      <w:divBdr>
        <w:top w:val="none" w:sz="0" w:space="0" w:color="auto"/>
        <w:left w:val="none" w:sz="0" w:space="0" w:color="auto"/>
        <w:bottom w:val="none" w:sz="0" w:space="0" w:color="auto"/>
        <w:right w:val="none" w:sz="0" w:space="0" w:color="auto"/>
      </w:divBdr>
      <w:divsChild>
        <w:div w:id="884100531">
          <w:marLeft w:val="0"/>
          <w:marRight w:val="0"/>
          <w:marTop w:val="0"/>
          <w:marBottom w:val="0"/>
          <w:divBdr>
            <w:top w:val="none" w:sz="0" w:space="0" w:color="auto"/>
            <w:left w:val="none" w:sz="0" w:space="0" w:color="auto"/>
            <w:bottom w:val="none" w:sz="0" w:space="0" w:color="auto"/>
            <w:right w:val="none" w:sz="0" w:space="0" w:color="auto"/>
          </w:divBdr>
          <w:divsChild>
            <w:div w:id="409893051">
              <w:marLeft w:val="0"/>
              <w:marRight w:val="0"/>
              <w:marTop w:val="0"/>
              <w:marBottom w:val="0"/>
              <w:divBdr>
                <w:top w:val="none" w:sz="0" w:space="0" w:color="auto"/>
                <w:left w:val="none" w:sz="0" w:space="0" w:color="auto"/>
                <w:bottom w:val="none" w:sz="0" w:space="0" w:color="auto"/>
                <w:right w:val="none" w:sz="0" w:space="0" w:color="auto"/>
              </w:divBdr>
            </w:div>
            <w:div w:id="1469861758">
              <w:marLeft w:val="0"/>
              <w:marRight w:val="0"/>
              <w:marTop w:val="0"/>
              <w:marBottom w:val="0"/>
              <w:divBdr>
                <w:top w:val="none" w:sz="0" w:space="0" w:color="auto"/>
                <w:left w:val="none" w:sz="0" w:space="0" w:color="auto"/>
                <w:bottom w:val="none" w:sz="0" w:space="0" w:color="auto"/>
                <w:right w:val="none" w:sz="0" w:space="0" w:color="auto"/>
              </w:divBdr>
            </w:div>
            <w:div w:id="966931683">
              <w:marLeft w:val="0"/>
              <w:marRight w:val="0"/>
              <w:marTop w:val="0"/>
              <w:marBottom w:val="0"/>
              <w:divBdr>
                <w:top w:val="none" w:sz="0" w:space="0" w:color="auto"/>
                <w:left w:val="none" w:sz="0" w:space="0" w:color="auto"/>
                <w:bottom w:val="none" w:sz="0" w:space="0" w:color="auto"/>
                <w:right w:val="none" w:sz="0" w:space="0" w:color="auto"/>
              </w:divBdr>
            </w:div>
            <w:div w:id="1829707512">
              <w:marLeft w:val="0"/>
              <w:marRight w:val="0"/>
              <w:marTop w:val="0"/>
              <w:marBottom w:val="0"/>
              <w:divBdr>
                <w:top w:val="none" w:sz="0" w:space="0" w:color="auto"/>
                <w:left w:val="none" w:sz="0" w:space="0" w:color="auto"/>
                <w:bottom w:val="none" w:sz="0" w:space="0" w:color="auto"/>
                <w:right w:val="none" w:sz="0" w:space="0" w:color="auto"/>
              </w:divBdr>
            </w:div>
            <w:div w:id="259996627">
              <w:marLeft w:val="0"/>
              <w:marRight w:val="0"/>
              <w:marTop w:val="0"/>
              <w:marBottom w:val="0"/>
              <w:divBdr>
                <w:top w:val="none" w:sz="0" w:space="0" w:color="auto"/>
                <w:left w:val="none" w:sz="0" w:space="0" w:color="auto"/>
                <w:bottom w:val="none" w:sz="0" w:space="0" w:color="auto"/>
                <w:right w:val="none" w:sz="0" w:space="0" w:color="auto"/>
              </w:divBdr>
            </w:div>
            <w:div w:id="692148829">
              <w:marLeft w:val="0"/>
              <w:marRight w:val="0"/>
              <w:marTop w:val="0"/>
              <w:marBottom w:val="0"/>
              <w:divBdr>
                <w:top w:val="none" w:sz="0" w:space="0" w:color="auto"/>
                <w:left w:val="none" w:sz="0" w:space="0" w:color="auto"/>
                <w:bottom w:val="none" w:sz="0" w:space="0" w:color="auto"/>
                <w:right w:val="none" w:sz="0" w:space="0" w:color="auto"/>
              </w:divBdr>
            </w:div>
            <w:div w:id="1153375788">
              <w:marLeft w:val="0"/>
              <w:marRight w:val="0"/>
              <w:marTop w:val="0"/>
              <w:marBottom w:val="0"/>
              <w:divBdr>
                <w:top w:val="none" w:sz="0" w:space="0" w:color="auto"/>
                <w:left w:val="none" w:sz="0" w:space="0" w:color="auto"/>
                <w:bottom w:val="none" w:sz="0" w:space="0" w:color="auto"/>
                <w:right w:val="none" w:sz="0" w:space="0" w:color="auto"/>
              </w:divBdr>
            </w:div>
            <w:div w:id="2132898510">
              <w:marLeft w:val="0"/>
              <w:marRight w:val="0"/>
              <w:marTop w:val="0"/>
              <w:marBottom w:val="0"/>
              <w:divBdr>
                <w:top w:val="none" w:sz="0" w:space="0" w:color="auto"/>
                <w:left w:val="none" w:sz="0" w:space="0" w:color="auto"/>
                <w:bottom w:val="none" w:sz="0" w:space="0" w:color="auto"/>
                <w:right w:val="none" w:sz="0" w:space="0" w:color="auto"/>
              </w:divBdr>
            </w:div>
            <w:div w:id="1778713402">
              <w:marLeft w:val="0"/>
              <w:marRight w:val="0"/>
              <w:marTop w:val="0"/>
              <w:marBottom w:val="0"/>
              <w:divBdr>
                <w:top w:val="none" w:sz="0" w:space="0" w:color="auto"/>
                <w:left w:val="none" w:sz="0" w:space="0" w:color="auto"/>
                <w:bottom w:val="none" w:sz="0" w:space="0" w:color="auto"/>
                <w:right w:val="none" w:sz="0" w:space="0" w:color="auto"/>
              </w:divBdr>
            </w:div>
            <w:div w:id="1389260043">
              <w:marLeft w:val="0"/>
              <w:marRight w:val="0"/>
              <w:marTop w:val="0"/>
              <w:marBottom w:val="0"/>
              <w:divBdr>
                <w:top w:val="none" w:sz="0" w:space="0" w:color="auto"/>
                <w:left w:val="none" w:sz="0" w:space="0" w:color="auto"/>
                <w:bottom w:val="none" w:sz="0" w:space="0" w:color="auto"/>
                <w:right w:val="none" w:sz="0" w:space="0" w:color="auto"/>
              </w:divBdr>
            </w:div>
            <w:div w:id="1426153348">
              <w:marLeft w:val="0"/>
              <w:marRight w:val="0"/>
              <w:marTop w:val="0"/>
              <w:marBottom w:val="0"/>
              <w:divBdr>
                <w:top w:val="none" w:sz="0" w:space="0" w:color="auto"/>
                <w:left w:val="none" w:sz="0" w:space="0" w:color="auto"/>
                <w:bottom w:val="none" w:sz="0" w:space="0" w:color="auto"/>
                <w:right w:val="none" w:sz="0" w:space="0" w:color="auto"/>
              </w:divBdr>
            </w:div>
            <w:div w:id="179119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81495">
      <w:bodyDiv w:val="1"/>
      <w:marLeft w:val="0"/>
      <w:marRight w:val="0"/>
      <w:marTop w:val="0"/>
      <w:marBottom w:val="0"/>
      <w:divBdr>
        <w:top w:val="none" w:sz="0" w:space="0" w:color="auto"/>
        <w:left w:val="none" w:sz="0" w:space="0" w:color="auto"/>
        <w:bottom w:val="none" w:sz="0" w:space="0" w:color="auto"/>
        <w:right w:val="none" w:sz="0" w:space="0" w:color="auto"/>
      </w:divBdr>
    </w:div>
    <w:div w:id="2099014149">
      <w:bodyDiv w:val="1"/>
      <w:marLeft w:val="0"/>
      <w:marRight w:val="0"/>
      <w:marTop w:val="0"/>
      <w:marBottom w:val="0"/>
      <w:divBdr>
        <w:top w:val="none" w:sz="0" w:space="0" w:color="auto"/>
        <w:left w:val="none" w:sz="0" w:space="0" w:color="auto"/>
        <w:bottom w:val="none" w:sz="0" w:space="0" w:color="auto"/>
        <w:right w:val="none" w:sz="0" w:space="0" w:color="auto"/>
      </w:divBdr>
    </w:div>
    <w:div w:id="2099907114">
      <w:bodyDiv w:val="1"/>
      <w:marLeft w:val="0"/>
      <w:marRight w:val="0"/>
      <w:marTop w:val="0"/>
      <w:marBottom w:val="0"/>
      <w:divBdr>
        <w:top w:val="none" w:sz="0" w:space="0" w:color="auto"/>
        <w:left w:val="none" w:sz="0" w:space="0" w:color="auto"/>
        <w:bottom w:val="none" w:sz="0" w:space="0" w:color="auto"/>
        <w:right w:val="none" w:sz="0" w:space="0" w:color="auto"/>
      </w:divBdr>
    </w:div>
    <w:div w:id="2102800796">
      <w:bodyDiv w:val="1"/>
      <w:marLeft w:val="0"/>
      <w:marRight w:val="0"/>
      <w:marTop w:val="0"/>
      <w:marBottom w:val="0"/>
      <w:divBdr>
        <w:top w:val="none" w:sz="0" w:space="0" w:color="auto"/>
        <w:left w:val="none" w:sz="0" w:space="0" w:color="auto"/>
        <w:bottom w:val="none" w:sz="0" w:space="0" w:color="auto"/>
        <w:right w:val="none" w:sz="0" w:space="0" w:color="auto"/>
      </w:divBdr>
      <w:divsChild>
        <w:div w:id="516582611">
          <w:marLeft w:val="0"/>
          <w:marRight w:val="0"/>
          <w:marTop w:val="0"/>
          <w:marBottom w:val="0"/>
          <w:divBdr>
            <w:top w:val="none" w:sz="0" w:space="0" w:color="auto"/>
            <w:left w:val="none" w:sz="0" w:space="0" w:color="auto"/>
            <w:bottom w:val="none" w:sz="0" w:space="0" w:color="auto"/>
            <w:right w:val="none" w:sz="0" w:space="0" w:color="auto"/>
          </w:divBdr>
          <w:divsChild>
            <w:div w:id="493570989">
              <w:marLeft w:val="0"/>
              <w:marRight w:val="0"/>
              <w:marTop w:val="0"/>
              <w:marBottom w:val="0"/>
              <w:divBdr>
                <w:top w:val="none" w:sz="0" w:space="0" w:color="auto"/>
                <w:left w:val="none" w:sz="0" w:space="0" w:color="auto"/>
                <w:bottom w:val="none" w:sz="0" w:space="0" w:color="auto"/>
                <w:right w:val="none" w:sz="0" w:space="0" w:color="auto"/>
              </w:divBdr>
            </w:div>
            <w:div w:id="1106928032">
              <w:marLeft w:val="0"/>
              <w:marRight w:val="0"/>
              <w:marTop w:val="0"/>
              <w:marBottom w:val="0"/>
              <w:divBdr>
                <w:top w:val="none" w:sz="0" w:space="0" w:color="auto"/>
                <w:left w:val="none" w:sz="0" w:space="0" w:color="auto"/>
                <w:bottom w:val="none" w:sz="0" w:space="0" w:color="auto"/>
                <w:right w:val="none" w:sz="0" w:space="0" w:color="auto"/>
              </w:divBdr>
            </w:div>
            <w:div w:id="1351950059">
              <w:marLeft w:val="0"/>
              <w:marRight w:val="0"/>
              <w:marTop w:val="0"/>
              <w:marBottom w:val="0"/>
              <w:divBdr>
                <w:top w:val="none" w:sz="0" w:space="0" w:color="auto"/>
                <w:left w:val="none" w:sz="0" w:space="0" w:color="auto"/>
                <w:bottom w:val="none" w:sz="0" w:space="0" w:color="auto"/>
                <w:right w:val="none" w:sz="0" w:space="0" w:color="auto"/>
              </w:divBdr>
            </w:div>
            <w:div w:id="956907835">
              <w:marLeft w:val="0"/>
              <w:marRight w:val="0"/>
              <w:marTop w:val="0"/>
              <w:marBottom w:val="0"/>
              <w:divBdr>
                <w:top w:val="none" w:sz="0" w:space="0" w:color="auto"/>
                <w:left w:val="none" w:sz="0" w:space="0" w:color="auto"/>
                <w:bottom w:val="none" w:sz="0" w:space="0" w:color="auto"/>
                <w:right w:val="none" w:sz="0" w:space="0" w:color="auto"/>
              </w:divBdr>
            </w:div>
            <w:div w:id="215315032">
              <w:marLeft w:val="0"/>
              <w:marRight w:val="0"/>
              <w:marTop w:val="0"/>
              <w:marBottom w:val="0"/>
              <w:divBdr>
                <w:top w:val="none" w:sz="0" w:space="0" w:color="auto"/>
                <w:left w:val="none" w:sz="0" w:space="0" w:color="auto"/>
                <w:bottom w:val="none" w:sz="0" w:space="0" w:color="auto"/>
                <w:right w:val="none" w:sz="0" w:space="0" w:color="auto"/>
              </w:divBdr>
            </w:div>
            <w:div w:id="871922271">
              <w:marLeft w:val="0"/>
              <w:marRight w:val="0"/>
              <w:marTop w:val="0"/>
              <w:marBottom w:val="0"/>
              <w:divBdr>
                <w:top w:val="none" w:sz="0" w:space="0" w:color="auto"/>
                <w:left w:val="none" w:sz="0" w:space="0" w:color="auto"/>
                <w:bottom w:val="none" w:sz="0" w:space="0" w:color="auto"/>
                <w:right w:val="none" w:sz="0" w:space="0" w:color="auto"/>
              </w:divBdr>
            </w:div>
            <w:div w:id="1148281728">
              <w:marLeft w:val="0"/>
              <w:marRight w:val="0"/>
              <w:marTop w:val="0"/>
              <w:marBottom w:val="0"/>
              <w:divBdr>
                <w:top w:val="none" w:sz="0" w:space="0" w:color="auto"/>
                <w:left w:val="none" w:sz="0" w:space="0" w:color="auto"/>
                <w:bottom w:val="none" w:sz="0" w:space="0" w:color="auto"/>
                <w:right w:val="none" w:sz="0" w:space="0" w:color="auto"/>
              </w:divBdr>
            </w:div>
            <w:div w:id="1071394345">
              <w:marLeft w:val="0"/>
              <w:marRight w:val="0"/>
              <w:marTop w:val="0"/>
              <w:marBottom w:val="0"/>
              <w:divBdr>
                <w:top w:val="none" w:sz="0" w:space="0" w:color="auto"/>
                <w:left w:val="none" w:sz="0" w:space="0" w:color="auto"/>
                <w:bottom w:val="none" w:sz="0" w:space="0" w:color="auto"/>
                <w:right w:val="none" w:sz="0" w:space="0" w:color="auto"/>
              </w:divBdr>
            </w:div>
            <w:div w:id="1792824338">
              <w:marLeft w:val="0"/>
              <w:marRight w:val="0"/>
              <w:marTop w:val="0"/>
              <w:marBottom w:val="0"/>
              <w:divBdr>
                <w:top w:val="none" w:sz="0" w:space="0" w:color="auto"/>
                <w:left w:val="none" w:sz="0" w:space="0" w:color="auto"/>
                <w:bottom w:val="none" w:sz="0" w:space="0" w:color="auto"/>
                <w:right w:val="none" w:sz="0" w:space="0" w:color="auto"/>
              </w:divBdr>
            </w:div>
            <w:div w:id="1384065385">
              <w:marLeft w:val="0"/>
              <w:marRight w:val="0"/>
              <w:marTop w:val="0"/>
              <w:marBottom w:val="0"/>
              <w:divBdr>
                <w:top w:val="none" w:sz="0" w:space="0" w:color="auto"/>
                <w:left w:val="none" w:sz="0" w:space="0" w:color="auto"/>
                <w:bottom w:val="none" w:sz="0" w:space="0" w:color="auto"/>
                <w:right w:val="none" w:sz="0" w:space="0" w:color="auto"/>
              </w:divBdr>
            </w:div>
            <w:div w:id="992179087">
              <w:marLeft w:val="0"/>
              <w:marRight w:val="0"/>
              <w:marTop w:val="0"/>
              <w:marBottom w:val="0"/>
              <w:divBdr>
                <w:top w:val="none" w:sz="0" w:space="0" w:color="auto"/>
                <w:left w:val="none" w:sz="0" w:space="0" w:color="auto"/>
                <w:bottom w:val="none" w:sz="0" w:space="0" w:color="auto"/>
                <w:right w:val="none" w:sz="0" w:space="0" w:color="auto"/>
              </w:divBdr>
            </w:div>
            <w:div w:id="1781216832">
              <w:marLeft w:val="0"/>
              <w:marRight w:val="0"/>
              <w:marTop w:val="0"/>
              <w:marBottom w:val="0"/>
              <w:divBdr>
                <w:top w:val="none" w:sz="0" w:space="0" w:color="auto"/>
                <w:left w:val="none" w:sz="0" w:space="0" w:color="auto"/>
                <w:bottom w:val="none" w:sz="0" w:space="0" w:color="auto"/>
                <w:right w:val="none" w:sz="0" w:space="0" w:color="auto"/>
              </w:divBdr>
            </w:div>
            <w:div w:id="1598059727">
              <w:marLeft w:val="0"/>
              <w:marRight w:val="0"/>
              <w:marTop w:val="0"/>
              <w:marBottom w:val="0"/>
              <w:divBdr>
                <w:top w:val="none" w:sz="0" w:space="0" w:color="auto"/>
                <w:left w:val="none" w:sz="0" w:space="0" w:color="auto"/>
                <w:bottom w:val="none" w:sz="0" w:space="0" w:color="auto"/>
                <w:right w:val="none" w:sz="0" w:space="0" w:color="auto"/>
              </w:divBdr>
            </w:div>
            <w:div w:id="146453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569599">
      <w:bodyDiv w:val="1"/>
      <w:marLeft w:val="0"/>
      <w:marRight w:val="0"/>
      <w:marTop w:val="0"/>
      <w:marBottom w:val="0"/>
      <w:divBdr>
        <w:top w:val="none" w:sz="0" w:space="0" w:color="auto"/>
        <w:left w:val="none" w:sz="0" w:space="0" w:color="auto"/>
        <w:bottom w:val="none" w:sz="0" w:space="0" w:color="auto"/>
        <w:right w:val="none" w:sz="0" w:space="0" w:color="auto"/>
      </w:divBdr>
    </w:div>
    <w:div w:id="2106340149">
      <w:bodyDiv w:val="1"/>
      <w:marLeft w:val="0"/>
      <w:marRight w:val="0"/>
      <w:marTop w:val="0"/>
      <w:marBottom w:val="0"/>
      <w:divBdr>
        <w:top w:val="none" w:sz="0" w:space="0" w:color="auto"/>
        <w:left w:val="none" w:sz="0" w:space="0" w:color="auto"/>
        <w:bottom w:val="none" w:sz="0" w:space="0" w:color="auto"/>
        <w:right w:val="none" w:sz="0" w:space="0" w:color="auto"/>
      </w:divBdr>
    </w:div>
    <w:div w:id="2116556161">
      <w:bodyDiv w:val="1"/>
      <w:marLeft w:val="0"/>
      <w:marRight w:val="0"/>
      <w:marTop w:val="0"/>
      <w:marBottom w:val="0"/>
      <w:divBdr>
        <w:top w:val="none" w:sz="0" w:space="0" w:color="auto"/>
        <w:left w:val="none" w:sz="0" w:space="0" w:color="auto"/>
        <w:bottom w:val="none" w:sz="0" w:space="0" w:color="auto"/>
        <w:right w:val="none" w:sz="0" w:space="0" w:color="auto"/>
      </w:divBdr>
    </w:div>
    <w:div w:id="2117209449">
      <w:bodyDiv w:val="1"/>
      <w:marLeft w:val="0"/>
      <w:marRight w:val="0"/>
      <w:marTop w:val="0"/>
      <w:marBottom w:val="0"/>
      <w:divBdr>
        <w:top w:val="none" w:sz="0" w:space="0" w:color="auto"/>
        <w:left w:val="none" w:sz="0" w:space="0" w:color="auto"/>
        <w:bottom w:val="none" w:sz="0" w:space="0" w:color="auto"/>
        <w:right w:val="none" w:sz="0" w:space="0" w:color="auto"/>
      </w:divBdr>
    </w:div>
    <w:div w:id="2135100705">
      <w:bodyDiv w:val="1"/>
      <w:marLeft w:val="0"/>
      <w:marRight w:val="0"/>
      <w:marTop w:val="0"/>
      <w:marBottom w:val="0"/>
      <w:divBdr>
        <w:top w:val="none" w:sz="0" w:space="0" w:color="auto"/>
        <w:left w:val="none" w:sz="0" w:space="0" w:color="auto"/>
        <w:bottom w:val="none" w:sz="0" w:space="0" w:color="auto"/>
        <w:right w:val="none" w:sz="0" w:space="0" w:color="auto"/>
      </w:divBdr>
    </w:div>
    <w:div w:id="2141143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nventory.psi.ch/" TargetMode="External"/><Relationship Id="rId21" Type="http://schemas.openxmlformats.org/officeDocument/2006/relationships/image" Target="media/image2.png"/><Relationship Id="rId34" Type="http://schemas.openxmlformats.org/officeDocument/2006/relationships/image" Target="media/image4.png"/><Relationship Id="rId42" Type="http://schemas.openxmlformats.org/officeDocument/2006/relationships/header" Target="header3.xml"/><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image" Target="media/image18.png"/><Relationship Id="rId63" Type="http://schemas.openxmlformats.org/officeDocument/2006/relationships/footer" Target="footer5.xml"/><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Yannick.wernle@psi.ch" TargetMode="External"/><Relationship Id="rId29" Type="http://schemas.openxmlformats.org/officeDocument/2006/relationships/hyperlink" Target="https://inventory.psi.ch/" TargetMode="External"/><Relationship Id="rId11" Type="http://schemas.openxmlformats.org/officeDocument/2006/relationships/hyperlink" Target="mailto:jan@hohenheim.ch" TargetMode="External"/><Relationship Id="rId24" Type="http://schemas.openxmlformats.org/officeDocument/2006/relationships/hyperlink" Target="https://github.com/yativilli/hpeilo_inventoryscript" TargetMode="External"/><Relationship Id="rId32" Type="http://schemas.openxmlformats.org/officeDocument/2006/relationships/hyperlink" Target="https://github.com/yativilli/hpeilo_inventoryscript" TargetMode="External"/><Relationship Id="rId37" Type="http://schemas.openxmlformats.org/officeDocument/2006/relationships/header" Target="header1.xml"/><Relationship Id="rId40" Type="http://schemas.openxmlformats.org/officeDocument/2006/relationships/header" Target="header2.xml"/><Relationship Id="rId45" Type="http://schemas.openxmlformats.org/officeDocument/2006/relationships/image" Target="media/image9.png"/><Relationship Id="rId53" Type="http://schemas.openxmlformats.org/officeDocument/2006/relationships/hyperlink" Target="https://inventory.psi.ch/" TargetMode="External"/><Relationship Id="rId58" Type="http://schemas.openxmlformats.org/officeDocument/2006/relationships/hyperlink" Target="http://www.powershellgallery.com" TargetMode="External"/><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eader" Target="header5.xml"/><Relationship Id="rId19" Type="http://schemas.openxmlformats.org/officeDocument/2006/relationships/hyperlink" Target="https://intranet.psi.ch/de/psi/templates" TargetMode="External"/><Relationship Id="rId14" Type="http://schemas.openxmlformats.org/officeDocument/2006/relationships/hyperlink" Target="mailto:alfred.albisser@psi.ch" TargetMode="External"/><Relationship Id="rId22" Type="http://schemas.openxmlformats.org/officeDocument/2006/relationships/hyperlink" Target="https://marketplace.visualstudio.com/items?itemName=ms-vscode.powershell" TargetMode="External"/><Relationship Id="rId27" Type="http://schemas.openxmlformats.org/officeDocument/2006/relationships/hyperlink" Target="https://inventory.psi.ch/" TargetMode="External"/><Relationship Id="rId30" Type="http://schemas.openxmlformats.org/officeDocument/2006/relationships/hyperlink" Target="https://inventory.psi.ch/" TargetMode="External"/><Relationship Id="rId35" Type="http://schemas.openxmlformats.org/officeDocument/2006/relationships/hyperlink" Target="https://www.ict-bbag.ch/wp-content/uploads/2024/11/IPA-Leitfaden_FArbeit_INF_2025-1.pdf" TargetMode="External"/><Relationship Id="rId43" Type="http://schemas.openxmlformats.org/officeDocument/2006/relationships/footer" Target="footer3.xml"/><Relationship Id="rId48" Type="http://schemas.openxmlformats.org/officeDocument/2006/relationships/image" Target="media/image12.jpeg"/><Relationship Id="rId56" Type="http://schemas.openxmlformats.org/officeDocument/2006/relationships/image" Target="media/image19.png"/><Relationship Id="rId64" Type="http://schemas.openxmlformats.org/officeDocument/2006/relationships/header" Target="header6.xml"/><Relationship Id="rId8" Type="http://schemas.openxmlformats.org/officeDocument/2006/relationships/webSettings" Target="webSettings.xml"/><Relationship Id="rId51" Type="http://schemas.openxmlformats.org/officeDocument/2006/relationships/image" Target="media/image15.png"/><Relationship Id="rId3" Type="http://schemas.openxmlformats.org/officeDocument/2006/relationships/customXml" Target="../customXml/item3.xml"/><Relationship Id="rId12" Type="http://schemas.openxmlformats.org/officeDocument/2006/relationships/hyperlink" Target="mailto:gajanthan.vasantharuban@gmail.com" TargetMode="External"/><Relationship Id="rId17" Type="http://schemas.openxmlformats.org/officeDocument/2006/relationships/image" Target="media/image1.png"/><Relationship Id="rId25" Type="http://schemas.openxmlformats.org/officeDocument/2006/relationships/hyperlink" Target="https://regexr.com/3c0lf" TargetMode="External"/><Relationship Id="rId33" Type="http://schemas.openxmlformats.org/officeDocument/2006/relationships/image" Target="media/image3.png"/><Relationship Id="rId38" Type="http://schemas.openxmlformats.org/officeDocument/2006/relationships/footer" Target="footer1.xml"/><Relationship Id="rId46" Type="http://schemas.openxmlformats.org/officeDocument/2006/relationships/image" Target="media/image10.png"/><Relationship Id="rId59" Type="http://schemas.openxmlformats.org/officeDocument/2006/relationships/image" Target="media/image21.png"/><Relationship Id="rId67" Type="http://schemas.openxmlformats.org/officeDocument/2006/relationships/glossaryDocument" Target="glossary/document.xml"/><Relationship Id="rId20" Type="http://schemas.openxmlformats.org/officeDocument/2006/relationships/hyperlink" Target="file:///C:\Users\wernle_y\Downloads\SwissFEL-Controls-NamingConvention-01.pdf" TargetMode="External"/><Relationship Id="rId41" Type="http://schemas.openxmlformats.org/officeDocument/2006/relationships/image" Target="media/image8.png"/><Relationship Id="rId54" Type="http://schemas.openxmlformats.org/officeDocument/2006/relationships/image" Target="media/image17.png"/><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yannick.wernle@psi.ch" TargetMode="External"/><Relationship Id="rId23" Type="http://schemas.openxmlformats.org/officeDocument/2006/relationships/hyperlink" Target="https://draw.io/" TargetMode="External"/><Relationship Id="rId28" Type="http://schemas.openxmlformats.org/officeDocument/2006/relationships/hyperlink" Target="https://inventory.psi.ch/" TargetMode="External"/><Relationship Id="rId36" Type="http://schemas.openxmlformats.org/officeDocument/2006/relationships/image" Target="media/image5.png"/><Relationship Id="rId49" Type="http://schemas.openxmlformats.org/officeDocument/2006/relationships/image" Target="media/image13.jpeg"/><Relationship Id="rId57" Type="http://schemas.openxmlformats.org/officeDocument/2006/relationships/image" Target="media/image20.png"/><Relationship Id="rId10" Type="http://schemas.openxmlformats.org/officeDocument/2006/relationships/endnotes" Target="endnotes.xml"/><Relationship Id="rId31" Type="http://schemas.openxmlformats.org/officeDocument/2006/relationships/hyperlink" Target="https://inventory.psi.ch/" TargetMode="External"/><Relationship Id="rId44" Type="http://schemas.openxmlformats.org/officeDocument/2006/relationships/hyperlink" Target="https://powershellexplained.com/2017-05-27-Powershell-module-building-basics/" TargetMode="External"/><Relationship Id="rId52" Type="http://schemas.openxmlformats.org/officeDocument/2006/relationships/image" Target="media/image16.png"/><Relationship Id="rId60" Type="http://schemas.openxmlformats.org/officeDocument/2006/relationships/header" Target="header4.xml"/><Relationship Id="rId65" Type="http://schemas.openxmlformats.org/officeDocument/2006/relationships/footer" Target="footer6.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mailto:helge.brands@psi.ch" TargetMode="External"/><Relationship Id="rId18" Type="http://schemas.openxmlformats.org/officeDocument/2006/relationships/hyperlink" Target="https://www.ict-bbag.ch/qv/" TargetMode="External"/><Relationship Id="rId39"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7.emf"/></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_rels/header5.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rnle_y\Downloads\VO-9722-760_0_PSI+Word+Vorlage+Blanko+(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9A848BE49DF40A49D5AF2E7EEC9F18F"/>
        <w:category>
          <w:name w:val="Allgemein"/>
          <w:gallery w:val="placeholder"/>
        </w:category>
        <w:types>
          <w:type w:val="bbPlcHdr"/>
        </w:types>
        <w:behaviors>
          <w:behavior w:val="content"/>
        </w:behaviors>
        <w:guid w:val="{B5262DE5-6FB0-4841-BA52-C798C55B0C92}"/>
      </w:docPartPr>
      <w:docPartBody>
        <w:p w:rsidR="006B2A61" w:rsidRDefault="006B2A61" w:rsidP="006B2A61">
          <w:pPr>
            <w:pStyle w:val="B9A848BE49DF40A49D5AF2E7EEC9F18F"/>
          </w:pPr>
          <w:r>
            <w:rPr>
              <w:color w:val="2F5496" w:themeColor="accent1" w:themeShade="BF"/>
              <w:sz w:val="24"/>
              <w:szCs w:val="24"/>
              <w:lang w:val="de-DE"/>
            </w:rPr>
            <w:t>[Firmenname]</w:t>
          </w:r>
        </w:p>
      </w:docPartBody>
    </w:docPart>
    <w:docPart>
      <w:docPartPr>
        <w:name w:val="959041285D1C40BB9824D19461BC5870"/>
        <w:category>
          <w:name w:val="Allgemein"/>
          <w:gallery w:val="placeholder"/>
        </w:category>
        <w:types>
          <w:type w:val="bbPlcHdr"/>
        </w:types>
        <w:behaviors>
          <w:behavior w:val="content"/>
        </w:behaviors>
        <w:guid w:val="{A92C757F-07B5-4568-AE29-653AE8625A9F}"/>
      </w:docPartPr>
      <w:docPartBody>
        <w:p w:rsidR="006B2A61" w:rsidRDefault="006B2A61" w:rsidP="006B2A61">
          <w:pPr>
            <w:pStyle w:val="959041285D1C40BB9824D19461BC5870"/>
          </w:pPr>
          <w:r>
            <w:rPr>
              <w:rFonts w:asciiTheme="majorHAnsi" w:eastAsiaTheme="majorEastAsia" w:hAnsiTheme="majorHAnsi" w:cstheme="majorBidi"/>
              <w:color w:val="4472C4" w:themeColor="accent1"/>
              <w:sz w:val="88"/>
              <w:szCs w:val="88"/>
              <w:lang w:val="de-DE"/>
            </w:rPr>
            <w:t>[Dokumenttitel]</w:t>
          </w:r>
        </w:p>
      </w:docPartBody>
    </w:docPart>
    <w:docPart>
      <w:docPartPr>
        <w:name w:val="FAB73B824CCF447999129802C84BAA3A"/>
        <w:category>
          <w:name w:val="Allgemein"/>
          <w:gallery w:val="placeholder"/>
        </w:category>
        <w:types>
          <w:type w:val="bbPlcHdr"/>
        </w:types>
        <w:behaviors>
          <w:behavior w:val="content"/>
        </w:behaviors>
        <w:guid w:val="{82F3C668-D856-4B46-8316-A81773BD9B19}"/>
      </w:docPartPr>
      <w:docPartBody>
        <w:p w:rsidR="006B2A61" w:rsidRDefault="006B2A61" w:rsidP="006B2A61">
          <w:pPr>
            <w:pStyle w:val="FAB73B824CCF447999129802C84BAA3A"/>
          </w:pPr>
          <w:r>
            <w:rPr>
              <w:color w:val="2F5496" w:themeColor="accent1" w:themeShade="BF"/>
              <w:sz w:val="24"/>
              <w:szCs w:val="24"/>
              <w:lang w:val="de-DE"/>
            </w:rPr>
            <w:t>[Untertitel des Dokuments]</w:t>
          </w:r>
        </w:p>
      </w:docPartBody>
    </w:docPart>
    <w:docPart>
      <w:docPartPr>
        <w:name w:val="D83EA74179DF45A985F6D713D1C24A55"/>
        <w:category>
          <w:name w:val="Allgemein"/>
          <w:gallery w:val="placeholder"/>
        </w:category>
        <w:types>
          <w:type w:val="bbPlcHdr"/>
        </w:types>
        <w:behaviors>
          <w:behavior w:val="content"/>
        </w:behaviors>
        <w:guid w:val="{2A60CD4D-4ED2-422D-A871-9A39998599A2}"/>
      </w:docPartPr>
      <w:docPartBody>
        <w:p w:rsidR="006B2A61" w:rsidRDefault="006B2A61" w:rsidP="006B2A61">
          <w:pPr>
            <w:pStyle w:val="D83EA74179DF45A985F6D713D1C24A55"/>
          </w:pPr>
          <w:r>
            <w:rPr>
              <w:color w:val="4472C4" w:themeColor="accent1"/>
              <w:sz w:val="28"/>
              <w:szCs w:val="28"/>
              <w:lang w:val="de-DE"/>
            </w:rPr>
            <w:t>[Name des Autors]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NeueLT Com 55 Roman">
    <w:altName w:val="Arial"/>
    <w:charset w:val="00"/>
    <w:family w:val="swiss"/>
    <w:pitch w:val="variable"/>
    <w:sig w:usb0="8000008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libri"/>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A61"/>
    <w:rsid w:val="0027563B"/>
    <w:rsid w:val="004E4DD4"/>
    <w:rsid w:val="00561B52"/>
    <w:rsid w:val="006B2A61"/>
    <w:rsid w:val="00746B39"/>
    <w:rsid w:val="00761E53"/>
    <w:rsid w:val="007B606F"/>
    <w:rsid w:val="00A43C5A"/>
    <w:rsid w:val="00B10631"/>
    <w:rsid w:val="00C05233"/>
    <w:rsid w:val="00C233D2"/>
    <w:rsid w:val="00D51BAF"/>
    <w:rsid w:val="00E717EC"/>
    <w:rsid w:val="00F12E91"/>
    <w:rsid w:val="00F85491"/>
    <w:rsid w:val="00FF5B0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9A848BE49DF40A49D5AF2E7EEC9F18F">
    <w:name w:val="B9A848BE49DF40A49D5AF2E7EEC9F18F"/>
    <w:rsid w:val="006B2A61"/>
  </w:style>
  <w:style w:type="paragraph" w:customStyle="1" w:styleId="959041285D1C40BB9824D19461BC5870">
    <w:name w:val="959041285D1C40BB9824D19461BC5870"/>
    <w:rsid w:val="006B2A61"/>
  </w:style>
  <w:style w:type="paragraph" w:customStyle="1" w:styleId="FAB73B824CCF447999129802C84BAA3A">
    <w:name w:val="FAB73B824CCF447999129802C84BAA3A"/>
    <w:rsid w:val="006B2A61"/>
  </w:style>
  <w:style w:type="paragraph" w:customStyle="1" w:styleId="D83EA74179DF45A985F6D713D1C24A55">
    <w:name w:val="D83EA74179DF45A985F6D713D1C24A55"/>
    <w:rsid w:val="006B2A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PSI">
      <a:dk1>
        <a:sysClr val="windowText" lastClr="000000"/>
      </a:dk1>
      <a:lt1>
        <a:sysClr val="window" lastClr="FFFFFF"/>
      </a:lt1>
      <a:dk2>
        <a:srgbClr val="4B4B4B"/>
      </a:dk2>
      <a:lt2>
        <a:srgbClr val="B9B9B9"/>
      </a:lt2>
      <a:accent1>
        <a:srgbClr val="0014E6"/>
      </a:accent1>
      <a:accent2>
        <a:srgbClr val="00F0A0"/>
      </a:accent2>
      <a:accent3>
        <a:srgbClr val="DC005A"/>
      </a:accent3>
      <a:accent4>
        <a:srgbClr val="6E14DC"/>
      </a:accent4>
      <a:accent5>
        <a:srgbClr val="F0F500"/>
      </a:accent5>
      <a:accent6>
        <a:srgbClr val="F050FA"/>
      </a:accent6>
      <a:hlink>
        <a:srgbClr val="000000"/>
      </a:hlink>
      <a:folHlink>
        <a:srgbClr val="000000"/>
      </a:folHlink>
    </a:clrScheme>
    <a:fontScheme name="PSI">
      <a:majorFont>
        <a:latin typeface="Aptos"/>
        <a:ea typeface=""/>
        <a:cs typeface=""/>
      </a:majorFont>
      <a:minorFont>
        <a:latin typeface="Aptos"/>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0E594130A2AF244FBF3F304D904ED593" ma:contentTypeVersion="18" ma:contentTypeDescription="Ein neues Dokument erstellen." ma:contentTypeScope="" ma:versionID="9c227ad3ab8d826471e210bb857ebfda">
  <xsd:schema xmlns:xsd="http://www.w3.org/2001/XMLSchema" xmlns:xs="http://www.w3.org/2001/XMLSchema" xmlns:p="http://schemas.microsoft.com/office/2006/metadata/properties" xmlns:ns2="c9077d15-72ed-4fec-bcfe-3472729e9195" xmlns:ns3="bc24777f-78b6-4f3c-a73a-d5fa08e4d537" targetNamespace="http://schemas.microsoft.com/office/2006/metadata/properties" ma:root="true" ma:fieldsID="2a0acd45fe6cc66a06723547185abeb0" ns2:_="" ns3:_="">
    <xsd:import namespace="c9077d15-72ed-4fec-bcfe-3472729e9195"/>
    <xsd:import namespace="bc24777f-78b6-4f3c-a73a-d5fa08e4d53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077d15-72ed-4fec-bcfe-3472729e91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Bildmarkierungen" ma:readOnly="false" ma:fieldId="{5cf76f15-5ced-4ddc-b409-7134ff3c332f}" ma:taxonomyMulti="true" ma:sspId="7fbe3b91-0d7a-4fca-85de-75d49bc052c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c24777f-78b6-4f3c-a73a-d5fa08e4d537" elementFormDefault="qualified">
    <xsd:import namespace="http://schemas.microsoft.com/office/2006/documentManagement/types"/>
    <xsd:import namespace="http://schemas.microsoft.com/office/infopath/2007/PartnerControls"/>
    <xsd:element name="TaxCatchAll" ma:index="21" nillable="true" ma:displayName="Taxonomy Catch All Column" ma:hidden="true" ma:list="{523888c3-3691-4ee2-9093-74875a1c94d8}" ma:internalName="TaxCatchAll" ma:showField="CatchAllData" ma:web="bc24777f-78b6-4f3c-a73a-d5fa08e4d537">
      <xsd:complexType>
        <xsd:complexContent>
          <xsd:extension base="dms:MultiChoiceLookup">
            <xsd:sequence>
              <xsd:element name="Value" type="dms:Lookup" maxOccurs="unbounded" minOccurs="0" nillable="true"/>
            </xsd:sequence>
          </xsd:extension>
        </xsd:complexContent>
      </xsd:complexType>
    </xsd:element>
    <xsd:element name="SharedWithUsers" ma:index="22"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3"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bc24777f-78b6-4f3c-a73a-d5fa08e4d537" xsi:nil="true"/>
    <lcf76f155ced4ddcb4097134ff3c332f xmlns="c9077d15-72ed-4fec-bcfe-3472729e9195">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gsk</b:Tag>
    <b:SourceType>InternetSite</b:SourceType>
    <b:Guid>{5D49667A-9FA5-4CDA-A375-B8D16CBA452A}</b:Guid>
    <b:Author>
      <b:Author>
        <b:NameList>
          <b:Person>
            <b:Last>gskinner</b:Last>
          </b:Person>
        </b:NameList>
      </b:Author>
    </b:Author>
    <b:Title>PowerShell Regex</b:Title>
    <b:InternetSiteTitle>Regexr: PowerShell Regex</b:InternetSiteTitle>
    <b:URL>https://regexr.com/3c0lf</b:URL>
    <b:RefOrder>12</b:RefOrder>
  </b:Source>
  <b:Source>
    <b:Tag>Hew</b:Tag>
    <b:SourceType>InternetSite</b:SourceType>
    <b:Guid>{71EBF19E-87D9-409A-A567-E48C5BFA5180}</b:Guid>
    <b:Author>
      <b:Author>
        <b:Corporate>Hewlett Packard Enterprise</b:Corporate>
      </b:Author>
    </b:Author>
    <b:Title>Was ist Integrated Lights-Out (iLO)?</b:Title>
    <b:InternetSiteTitle>Hewlett Packard Enterprise</b:InternetSiteTitle>
    <b:URL>https://www.hpe.com/ch/de/what-is/ilo.html</b:URL>
    <b:RefOrder>22</b:RefOrder>
  </b:Source>
  <b:Source>
    <b:Tag>Den21</b:Tag>
    <b:SourceType>InternetSite</b:SourceType>
    <b:Guid>{625BD0B3-5BAB-4A12-9D32-DEA03FD18972}</b:Guid>
    <b:Author>
      <b:Author>
        <b:NameList>
          <b:Person>
            <b:Last>Kaarsemaker</b:Last>
            <b:First>Dennis</b:First>
          </b:Person>
        </b:NameList>
      </b:Author>
    </b:Author>
    <b:Title>iLO automation from python or shell¶</b:Title>
    <b:InternetSiteTitle>python-hpilo</b:InternetSiteTitle>
    <b:Year>2021</b:Year>
    <b:URL>https://seveas.github.io/python-hpilo/index.html</b:URL>
    <b:RefOrder>23</b:RefOrder>
  </b:Source>
  <b:Source>
    <b:Tag>Wik25</b:Tag>
    <b:SourceType>InternetSite</b:SourceType>
    <b:Guid>{9CB6E38F-3C29-451A-A3F5-3FEE412D51B7}</b:Guid>
    <b:Title>Out-of-band management</b:Title>
    <b:InternetSiteTitle>Wikipedia</b:InternetSiteTitle>
    <b:Year>2025</b:Year>
    <b:Month>03</b:Month>
    <b:Day>08</b:Day>
    <b:URL>https://en.wikipedia.org/wiki/Out-of-band_management</b:URL>
    <b:Author>
      <b:Author>
        <b:Corporate>Wikipedia</b:Corporate>
      </b:Author>
    </b:Author>
    <b:RefOrder>24</b:RefOrder>
  </b:Source>
  <b:Source>
    <b:Tag>Wik251</b:Tag>
    <b:SourceType>InternetSite</b:SourceType>
    <b:Guid>{1E1078C4-76B3-4C6C-B75C-077ED566D3C6}</b:Guid>
    <b:Author>
      <b:Author>
        <b:Corporate>Wikipedia</b:Corporate>
      </b:Author>
    </b:Author>
    <b:Title>HP Integrated Lights-Out</b:Title>
    <b:InternetSiteTitle>Wikipedia</b:InternetSiteTitle>
    <b:Year>2025</b:Year>
    <b:Month>01</b:Month>
    <b:Day>21</b:Day>
    <b:URL>https://en.wikipedia.org/wiki/HP_Integrated_Lights-Out</b:URL>
    <b:RefOrder>25</b:RefOrder>
  </b:Source>
  <b:Source>
    <b:Tag>Dam21</b:Tag>
    <b:SourceType>InternetSite</b:SourceType>
    <b:Guid>{4B05740F-9FAE-4431-AF4A-D31896396C80}</b:Guid>
    <b:Author>
      <b:Author>
        <b:NameList>
          <b:Person>
            <b:Last>Powell</b:Last>
            <b:First>Damian</b:First>
          </b:Person>
        </b:NameList>
      </b:Author>
    </b:Author>
    <b:Title>In PowerShell, how can I test if a variable holds a numeric value?</b:Title>
    <b:InternetSiteTitle>stackoverflow</b:InternetSiteTitle>
    <b:Year>2012</b:Year>
    <b:Month>06</b:Month>
    <b:Day>07</b:Day>
    <b:URL>https://stackoverflow.com/questions/10928030/in-powershell-how-can-i-test-if-a-variable-holds-a-numeric-value</b:URL>
    <b:RefOrder>21</b:RefOrder>
  </b:Source>
  <b:Source>
    <b:Tag>tnw13</b:Tag>
    <b:SourceType>InternetSite</b:SourceType>
    <b:Guid>{56F005CD-CE32-43AC-A760-5E159B21FAB6}</b:Guid>
    <b:Author>
      <b:Author>
        <b:NameList>
          <b:Person>
            <b:Last>tnw</b:Last>
          </b:Person>
        </b:NameList>
      </b:Author>
    </b:Author>
    <b:Title>PowerShell and the -Contains operator</b:Title>
    <b:InternetSiteTitle>stackoverflow</b:InternetSiteTitle>
    <b:Year>2013</b:Year>
    <b:Month>09</b:Month>
    <b:Day>18</b:Day>
    <b:URL>https://stackoverflow.com/questions/18877580/powershell-and-the-contains-operator</b:URL>
    <b:RefOrder>20</b:RefOrder>
  </b:Source>
  <b:Source>
    <b:Tag>Mic</b:Tag>
    <b:SourceType>InternetSite</b:SourceType>
    <b:Guid>{504CA4FC-7FC7-49A3-859C-B24E4F1D4DF2}</b:Guid>
    <b:Author>
      <b:Author>
        <b:Corporate>Microsoft</b:Corporate>
      </b:Author>
    </b:Author>
    <b:Title>ConvertFrom-SecureString</b:Title>
    <b:InternetSiteTitle>Microsoft | Learn</b:InternetSiteTitle>
    <b:URL>https://learn.microsoft.com/en-us/powershell/module/microsoft.powershell.security/convertfrom-securestring?view=powershell-7.5</b:URL>
    <b:RefOrder>19</b:RefOrder>
  </b:Source>
  <b:Source>
    <b:Tag>sdw</b:Tag>
    <b:SourceType>InternetSite</b:SourceType>
    <b:Guid>{5F4ED6BC-B1D9-4AC9-8DC5-98DAE365F9F6}</b:Guid>
    <b:Author>
      <b:Author>
        <b:NameList>
          <b:Person>
            <b:Last>sdwheeler</b:Last>
            <b:First>ArieHein</b:First>
          </b:Person>
        </b:NameList>
      </b:Author>
    </b:Author>
    <b:Title>about_Comment_Based_Help</b:Title>
    <b:InternetSiteTitle>Microsoft | Learn</b:InternetSiteTitle>
    <b:Year>2025</b:Year>
    <b:Month>01</b:Month>
    <b:Day>10</b:Day>
    <b:URL>https://learn.microsoft.com/en-us/powershell/module/microsoft.powershell.core/about/about_comment_based_help?view=powershell-7.5</b:URL>
    <b:RefOrder>18</b:RefOrder>
  </b:Source>
  <b:Source>
    <b:Tag>Wil18</b:Tag>
    <b:SourceType>InternetSite</b:SourceType>
    <b:Guid>{1A8EB30F-5294-463A-B280-8720C0D5A1E6}</b:Guid>
    <b:Author>
      <b:Author>
        <b:NameList>
          <b:Person>
            <b:Last>Maclean</b:Last>
            <b:First>Will</b:First>
          </b:Person>
        </b:NameList>
      </b:Author>
    </b:Author>
    <b:Title>Tracing where output is coming from in a Powershell script</b:Title>
    <b:InternetSiteTitle>stackoverflow</b:InternetSiteTitle>
    <b:Year>2018</b:Year>
    <b:Month>11</b:Month>
    <b:Day>22</b:Day>
    <b:URL>https://stackoverflow.com/questions/53423718/tracing-where-output-is-coming-from-in-a-powershell-script</b:URL>
    <b:RefOrder>17</b:RefOrder>
  </b:Source>
  <b:Source>
    <b:Tag>jer23</b:Tag>
    <b:SourceType>InternetSite</b:SourceType>
    <b:Guid>{4143C21A-1751-4F64-9C12-FAB8B0734132}</b:Guid>
    <b:Author>
      <b:Author>
        <b:NameList>
          <b:Person>
            <b:Last>jeremy.hawkins1</b:Last>
          </b:Person>
        </b:NameList>
      </b:Author>
    </b:Author>
    <b:Title>Export-Csv array of objects Error " Object reference not set to an instance of an object."</b:Title>
    <b:InternetSiteTitle>Microsoft | Learn</b:InternetSiteTitle>
    <b:Year>2023</b:Year>
    <b:Month>05</b:Month>
    <b:Day>01</b:Day>
    <b:URL>https://learn.microsoft.com/en-us/answers/questions/1185618/export-csv-array-of-objects-error-object-reference</b:URL>
    <b:RefOrder>16</b:RefOrder>
  </b:Source>
  <b:Source>
    <b:Tag>pl524</b:Tag>
    <b:SourceType>InternetSite</b:SourceType>
    <b:Guid>{AB8E052C-E74A-4785-9A86-727D89CB663C}</b:Guid>
    <b:Author>
      <b:Author>
        <b:NameList>
          <b:Person>
            <b:Last>pl5</b:Last>
          </b:Person>
        </b:NameList>
      </b:Author>
    </b:Author>
    <b:Title>HPEiLOCmdlets 4.3.0.0 Error when using Get-HPEiLOIML</b:Title>
    <b:Year>2024</b:Year>
    <b:InternetSiteTitle>Hewlett Packard Enterprise</b:InternetSiteTitle>
    <b:Month>01</b:Month>
    <b:Day>18</b:Day>
    <b:URL>https://community.hpe.com/t5/proliant-servers-ml-dl-sl/hpeilocmdlets-4-3-0-0-error-when-using-get-hpeiloiml/td-p/7204825</b:URL>
    <b:RefOrder>14</b:RefOrder>
  </b:Source>
  <b:Source>
    <b:Tag>Doc14</b:Tag>
    <b:SourceType>InternetSite</b:SourceType>
    <b:Guid>{FC5E6464-9972-476E-9774-26DA1658035C}</b:Guid>
    <b:Author>
      <b:Author>
        <b:NameList>
          <b:Person>
            <b:Last>Scripto</b:Last>
            <b:First>Doctor</b:First>
          </b:Person>
        </b:NameList>
      </b:Author>
    </b:Author>
    <b:Title>PowerTip: Using PowerShell to Determine if Path Is to File or Folder</b:Title>
    <b:InternetSiteTitle>Microsoft | Devblogs</b:InternetSiteTitle>
    <b:Year>2014</b:Year>
    <b:Month>08</b:Month>
    <b:Day>31</b:Day>
    <b:URL>https://devblogs.microsoft.com/scripting/powertip-using-powershell-to-determine-if-path-is-to-file-or-folder/</b:URL>
    <b:RefOrder>15</b:RefOrder>
  </b:Source>
  <b:Source>
    <b:Tag>Dar14</b:Tag>
    <b:SourceType>InternetSite</b:SourceType>
    <b:Guid>{96746180-6462-40A3-ADFA-630BEA131269}</b:Guid>
    <b:Author>
      <b:Author>
        <b:NameList>
          <b:Person>
            <b:Last>DarkLite1</b:Last>
          </b:Person>
        </b:NameList>
      </b:Author>
    </b:Author>
    <b:Title>PowerShell Remove item [0] from an array</b:Title>
    <b:InternetSiteTitle>stackoverflow</b:InternetSiteTitle>
    <b:Year>2014</b:Year>
    <b:Month>07</b:Month>
    <b:Day>15</b:Day>
    <b:URL>https://stackoverflow.com/questions/24754822/powershell-remove-item-0-from-an-array</b:URL>
    <b:RefOrder>13</b:RefOrder>
  </b:Source>
  <b:Source>
    <b:Tag>cod13</b:Tag>
    <b:SourceType>InternetSite</b:SourceType>
    <b:Guid>{A1733D64-5AE6-43B8-911C-6F4D0A1DCF33}</b:Guid>
    <b:Author>
      <b:Author>
        <b:NameList>
          <b:Person>
            <b:Last>codeConcussion</b:Last>
          </b:Person>
        </b:NameList>
      </b:Author>
    </b:Author>
    <b:Title>Select-Object on nested collections</b:Title>
    <b:InternetSiteTitle>stackoverflow</b:InternetSiteTitle>
    <b:Year>2013</b:Year>
    <b:Month>04</b:Month>
    <b:Day>04</b:Day>
    <b:URL>https://stackoverflow.com/questions/15816491/select-object-on-nested-collections</b:URL>
    <b:RefOrder>10</b:RefOrder>
  </b:Source>
  <b:Source>
    <b:Tag>sdw25</b:Tag>
    <b:SourceType>InternetSite</b:SourceType>
    <b:Guid>{47F08D19-5D07-4994-9A43-5982D3F3A666}</b:Guid>
    <b:Author>
      <b:Author>
        <b:Corporate>sdwheeler, ArieHein, sethvs, Blake-Madden</b:Corporate>
      </b:Author>
    </b:Author>
    <b:Title>about_Regular_Expressions</b:Title>
    <b:InternetSiteTitle>Microsoft | Learn</b:InternetSiteTitle>
    <b:Year>2025</b:Year>
    <b:Month>01</b:Month>
    <b:Day>31</b:Day>
    <b:URL>https://learn.microsoft.com/en-us/powershell/module/microsoft.powershell.core/about/about_regular_expressions?view=powershell-7.5</b:URL>
    <b:RefOrder>11</b:RefOrder>
  </b:Source>
  <b:Source>
    <b:Tag>sdw242</b:Tag>
    <b:SourceType>InternetSite</b:SourceType>
    <b:Guid>{8EA161C8-4DAD-4186-8FF4-3210B6B9CD24}</b:Guid>
    <b:Author>
      <b:Author>
        <b:NameList>
          <b:Person>
            <b:Last>sdwheeler</b:Last>
            <b:First>colinwebster-hc,</b:First>
            <b:Middle>ThomasNietro, Rob-S, chasewilson, skycommand, yecril71pl</b:Middle>
          </b:Person>
        </b:NameList>
      </b:Author>
    </b:Author>
    <b:Title>Approved Verbs for PowerShell Commands</b:Title>
    <b:InternetSiteTitle>Microsoft | Learn</b:InternetSiteTitle>
    <b:Year>2024</b:Year>
    <b:Month>10</b:Month>
    <b:Day>17</b:Day>
    <b:URL>https://learn.microsoft.com/en-us/powershell/scripting/developer/cmdlet/approved-verbs-for-windows-powershell-commands?view=powershell-7.5</b:URL>
    <b:RefOrder>8</b:RefOrder>
  </b:Source>
  <b:Source>
    <b:Tag>Jaa19</b:Tag>
    <b:SourceType>InternetSite</b:SourceType>
    <b:Guid>{AF878D2F-0A5A-448B-BD25-40871615F287}</b:Guid>
    <b:Author>
      <b:Author>
        <b:NameList>
          <b:Person>
            <b:Last>JaapBrasser</b:Last>
          </b:Person>
        </b:NameList>
      </b:Author>
    </b:Author>
    <b:Title>stackoverflow</b:Title>
    <b:InternetSiteTitle>How to check if a PowerShell switch parameter is absent or false</b:InternetSiteTitle>
    <b:Year>2019</b:Year>
    <b:Month>06</b:Month>
    <b:Day>28</b:Day>
    <b:URL>https://stackoverflow.com/questions/56809557/how-to-check-if-a-powershell-switch-parameter-is-absent-or-false</b:URL>
    <b:RefOrder>9</b:RefOrder>
  </b:Source>
  <b:Source>
    <b:Tag>Kev17</b:Tag>
    <b:SourceType>InternetSite</b:SourceType>
    <b:Guid>{3D1E9404-656A-4E57-9745-130C90CF03CD}</b:Guid>
    <b:Author>
      <b:Author>
        <b:NameList>
          <b:Person>
            <b:Last>Marquette</b:Last>
            <b:First>Kevin</b:First>
          </b:Person>
        </b:NameList>
      </b:Author>
    </b:Author>
    <b:Title>Powershell: Building a Module, one microstep at a time</b:Title>
    <b:InternetSiteTitle>PowerShell Explained</b:InternetSiteTitle>
    <b:Year>2017</b:Year>
    <b:Month>03</b:Month>
    <b:Day>27</b:Day>
    <b:URL>https://powershellexplained.com/2017-05-27-Powershell-module-building-basics/#psm1</b:URL>
    <b:RefOrder>5</b:RefOrder>
  </b:Source>
  <b:Source>
    <b:Tag>sdw24</b:Tag>
    <b:SourceType>InternetSite</b:SourceType>
    <b:Guid>{17123576-1732-4B51-8C9D-3C7B4CA30823}</b:Guid>
    <b:Author>
      <b:Author>
        <b:NameList>
          <b:Person>
            <b:Last>sdwheeler</b:Last>
            <b:First>ArieHein</b:First>
          </b:Person>
        </b:NameList>
      </b:Author>
    </b:Author>
    <b:Title>about_Requires</b:Title>
    <b:InternetSiteTitle>Microsoft | Learn</b:InternetSiteTitle>
    <b:Year>2024</b:Year>
    <b:Month>01</b:Month>
    <b:Day>19</b:Day>
    <b:URL>https://learn.microsoft.com/en-us/powershell/module/microsoft.powershell.core/about/about_requires?view=powershell-7.5</b:URL>
    <b:RefOrder>6</b:RefOrder>
  </b:Source>
  <b:Source>
    <b:Tag>sdw241</b:Tag>
    <b:SourceType>InternetSite</b:SourceType>
    <b:Guid>{205D49A3-3F9E-4516-8551-9BF631FD8982}</b:Guid>
    <b:Author>
      <b:Author>
        <b:NameList>
          <b:Person>
            <b:Last>sdwheeler</b:Last>
          </b:Person>
        </b:NameList>
      </b:Author>
    </b:Author>
    <b:Title>about_Special_Characters</b:Title>
    <b:InternetSiteTitle>Microsoft | Learn</b:InternetSiteTitle>
    <b:Year>2024</b:Year>
    <b:Month>06</b:Month>
    <b:Day>05</b:Day>
    <b:URL>https://learn.microsoft.com/en-us/powershell/module/microsoft.powershell.core/about/about_special_characters?view=powershell-7.5</b:URL>
    <b:RefOrder>7</b:RefOrder>
  </b:Source>
  <b:Source>
    <b:Tag>Mic21</b:Tag>
    <b:SourceType>InternetSite</b:SourceType>
    <b:Guid>{39642770-A677-44FD-8A47-7A715B06D45F}</b:Guid>
    <b:Author>
      <b:Author>
        <b:Corporate>Microsoft Learn</b:Corporate>
      </b:Author>
    </b:Author>
    <b:Title>Understanding a Windows PowerShell Module</b:Title>
    <b:InternetSiteTitle>Microsoft | Learn | PowerShell</b:InternetSiteTitle>
    <b:Year>2021</b:Year>
    <b:Month>09</b:Month>
    <b:Day>18</b:Day>
    <b:URL>https://learn.microsoft.com/en-us/powershell/scripting/developer/module/understanding-a-windows-powershell-module?view=powershell-7.5</b:URL>
    <b:RefOrder>2</b:RefOrder>
  </b:Source>
  <b:Source>
    <b:Tag>Sta11</b:Tag>
    <b:SourceType>InternetSite</b:SourceType>
    <b:Guid>{D3D7D91E-920B-4940-AF85-7E8E96ACF88E}</b:Guid>
    <b:Author>
      <b:Author>
        <b:NameList>
          <b:Person>
            <b:Last>Oliver</b:Last>
            <b:First>Stackoverflow</b:First>
            <b:Middle>-</b:Middle>
          </b:Person>
        </b:NameList>
      </b:Author>
    </b:Author>
    <b:Title>When to choose development of a PowerShell Module over PowerShell Script</b:Title>
    <b:InternetSiteTitle>stackoverflow</b:InternetSiteTitle>
    <b:Year>2011</b:Year>
    <b:Month>02</b:Month>
    <b:Day>24</b:Day>
    <b:URL>https://stackoverflow.com/questions/5103211/when-to-choose-development-of-a-powershell-module-over-powershell-script</b:URL>
    <b:RefOrder>3</b:RefOrder>
  </b:Source>
  <b:Source>
    <b:Tag>Pes</b:Tag>
    <b:SourceType>InternetSite</b:SourceType>
    <b:Guid>{2FA47ECF-5933-4893-9112-CF6BA884115D}</b:Guid>
    <b:Author>
      <b:Author>
        <b:Corporate>Pester</b:Corporate>
      </b:Author>
    </b:Author>
    <b:Title>Quick Start</b:Title>
    <b:InternetSiteTitle>Pester.dev</b:InternetSiteTitle>
    <b:URL>https://pester.dev/docs/quick-start</b:URL>
    <b:RefOrder>1</b:RefOrder>
  </b:Source>
  <b:Source>
    <b:Tag>Red22</b:Tag>
    <b:SourceType>InternetSite</b:SourceType>
    <b:Guid>{0DEBCDBD-A7C5-4940-AA4E-EC70A6729D80}</b:Guid>
    <b:Author>
      <b:Author>
        <b:NameList>
          <b:Person>
            <b:Last>[deleted]</b:Last>
            <b:First>Reddit</b:First>
            <b:Middle>-</b:Middle>
          </b:Person>
        </b:NameList>
      </b:Author>
    </b:Author>
    <b:Title>At what point does a script become a module</b:Title>
    <b:InternetSiteTitle>Reddit</b:InternetSiteTitle>
    <b:Year>2022</b:Year>
    <b:Month>9</b:Month>
    <b:Day>23</b:Day>
    <b:URL>https://www.reddit.com/r/PowerShell/comments/xm4ryo/at_what_point_does_a_script_become_a_module/?rdt=61937</b:URL>
    <b:RefOrder>4</b:RefOrder>
  </b:Source>
</b:Sources>
</file>

<file path=customXml/itemProps1.xml><?xml version="1.0" encoding="utf-8"?>
<ds:datastoreItem xmlns:ds="http://schemas.openxmlformats.org/officeDocument/2006/customXml" ds:itemID="{691B9E7B-1F5D-4650-8E1E-7519107C4315}">
  <ds:schemaRefs>
    <ds:schemaRef ds:uri="http://schemas.microsoft.com/sharepoint/v3/contenttype/forms"/>
  </ds:schemaRefs>
</ds:datastoreItem>
</file>

<file path=customXml/itemProps2.xml><?xml version="1.0" encoding="utf-8"?>
<ds:datastoreItem xmlns:ds="http://schemas.openxmlformats.org/officeDocument/2006/customXml" ds:itemID="{26B821B1-DB57-412F-801F-E3F9A38BE3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077d15-72ed-4fec-bcfe-3472729e9195"/>
    <ds:schemaRef ds:uri="bc24777f-78b6-4f3c-a73a-d5fa08e4d5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000BED3-F54C-414D-A2A4-3CB9371644D5}">
  <ds:schemaRefs>
    <ds:schemaRef ds:uri="http://schemas.microsoft.com/office/2006/metadata/properties"/>
    <ds:schemaRef ds:uri="http://schemas.microsoft.com/office/infopath/2007/PartnerControls"/>
    <ds:schemaRef ds:uri="bc24777f-78b6-4f3c-a73a-d5fa08e4d537"/>
    <ds:schemaRef ds:uri="c9077d15-72ed-4fec-bcfe-3472729e9195"/>
  </ds:schemaRefs>
</ds:datastoreItem>
</file>

<file path=customXml/itemProps4.xml><?xml version="1.0" encoding="utf-8"?>
<ds:datastoreItem xmlns:ds="http://schemas.openxmlformats.org/officeDocument/2006/customXml" ds:itemID="{5EF56A68-1D94-44A8-AC7B-FE93EC469C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VO-9722-760_0_PSI+Word+Vorlage+Blanko+(DE).dotx</Template>
  <TotalTime>0</TotalTime>
  <Pages>82</Pages>
  <Words>20935</Words>
  <Characters>131895</Characters>
  <Application>Microsoft Office Word</Application>
  <DocSecurity>0</DocSecurity>
  <Lines>1099</Lines>
  <Paragraphs>305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Inventurscript zum Abgleich von installierter Hardware mit einer zentralen Datenbank</vt:lpstr>
      <vt:lpstr/>
    </vt:vector>
  </TitlesOfParts>
  <Company>Paul Scherrer Institut</Company>
  <LinksUpToDate>false</LinksUpToDate>
  <CharactersWithSpaces>152525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Inventurscript zum Abgleich von installierter Hardware mit einer zentralen Datenbank</dc:title>
  <dc:subject>Individuelle Praktische Arbeit 2025</dc:subject>
  <dc:creator>Wernle Yannick</dc:creator>
  <dc:description>erstellt durch Vorlagenbauer.ch</dc:description>
  <cp:lastModifiedBy>Wernle Yannick</cp:lastModifiedBy>
  <cp:revision>963</cp:revision>
  <cp:lastPrinted>2025-03-24T10:07:00Z</cp:lastPrinted>
  <dcterms:created xsi:type="dcterms:W3CDTF">2025-03-03T12:47:00Z</dcterms:created>
  <dcterms:modified xsi:type="dcterms:W3CDTF">2025-03-24T10:21:00Z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0x0101000E594130A2AF244FBF3F304D904ED593</vt:lpwstr>
  </property>
  <property fmtid="{D5CDD505-2E9C-101B-9397-08002B2CF9AE}" pid="3" name="MediaServiceImageTags">
    <vt:lpwstr/>
  </property>
  <property fmtid="{D5CDD505-2E9C-101B-9397-08002B2CF9AE}" pid="4" name="VorlagenbauerAddin">
    <vt:bool>true</vt:bool>
  </property>
</Properties>
</file>