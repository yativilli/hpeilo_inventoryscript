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5B8C050A"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7157BC">
                  <w:rPr>
                    <w:noProof/>
                    <w:color w:val="252525" w:themeColor="text2" w:themeShade="80"/>
                    <w:sz w:val="28"/>
                    <w:szCs w:val="28"/>
                  </w:rPr>
                  <w:t>17.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proofErr w:type="spellStart"/>
            <w:r>
              <w:t>Kontkatdaten</w:t>
            </w:r>
            <w:proofErr w:type="spellEnd"/>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FE5DAF"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proofErr w:type="spellStart"/>
            <w:r w:rsidRPr="000723AC">
              <w:t>Gajanthan</w:t>
            </w:r>
            <w:proofErr w:type="spellEnd"/>
            <w:r w:rsidRPr="000723AC">
              <w:t xml:space="preserve"> </w:t>
            </w:r>
            <w:proofErr w:type="spellStart"/>
            <w:r w:rsidRPr="000723AC">
              <w:t>Vasantharuban</w:t>
            </w:r>
            <w:proofErr w:type="spellEnd"/>
          </w:p>
        </w:tc>
        <w:tc>
          <w:tcPr>
            <w:tcW w:w="2126" w:type="dxa"/>
          </w:tcPr>
          <w:p w14:paraId="70A4CC87" w14:textId="77777777" w:rsidR="009F0D84" w:rsidRDefault="009F0D84" w:rsidP="007D2B5D">
            <w:r>
              <w:t>Nebenexperte</w:t>
            </w:r>
          </w:p>
        </w:tc>
        <w:tc>
          <w:tcPr>
            <w:tcW w:w="3969" w:type="dxa"/>
          </w:tcPr>
          <w:p w14:paraId="7D474C4D" w14:textId="4812BBDF" w:rsidR="009F0D84" w:rsidRDefault="00FE5DAF"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FE5DAF"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FE5DAF"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FE5DAF"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proofErr w:type="spellStart"/>
            <w:r>
              <w:t>IPA_Yannick_iLO</w:t>
            </w:r>
            <w:proofErr w:type="spellEnd"/>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FE5DAF">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FE5DAF">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FE5DAF">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FE5DAF">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FE5DAF">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FE5DAF">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FE5DAF">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FE5DAF">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FE5DAF">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FE5DAF">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FE5DAF">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FE5DAF">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FE5DAF">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FE5DAF">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FE5DAF">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FE5DAF">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FE5DAF">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FE5DAF">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FE5DAF">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FE5DAF">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FE5DAF">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FE5DAF">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 xml:space="preserve">Teil 1 – </w:t>
      </w:r>
      <w:proofErr w:type="spellStart"/>
      <w:r w:rsidRPr="003363DD">
        <w:t>Umfeld</w:t>
      </w:r>
      <w:proofErr w:type="spellEnd"/>
      <w:r w:rsidRPr="003363DD">
        <w:t xml:space="preserve"> und </w:t>
      </w:r>
      <w:proofErr w:type="spellStart"/>
      <w:r w:rsidRPr="003363DD">
        <w:t>Ablauf</w:t>
      </w:r>
      <w:bookmarkEnd w:id="3"/>
      <w:proofErr w:type="spellEnd"/>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 xml:space="preserve">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w:t>
      </w:r>
      <w:proofErr w:type="spellStart"/>
      <w:r>
        <w:t>Adressierungnummern</w:t>
      </w:r>
      <w:proofErr w:type="spellEnd"/>
      <w:r>
        <w:t xml:space="preserve"> (MAC Adressen) und die Seriennummern der </w:t>
      </w:r>
      <w:proofErr w:type="spellStart"/>
      <w:r>
        <w:t>Hauptkomponeten</w:t>
      </w:r>
      <w:proofErr w:type="spellEnd"/>
      <w:r>
        <w:t xml:space="preserve">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 xml:space="preserve">Die Hauptaufgaben ist das Erstellen eine </w:t>
      </w:r>
      <w:proofErr w:type="spellStart"/>
      <w:r>
        <w:t>Powershellskripts</w:t>
      </w:r>
      <w:proofErr w:type="spellEnd"/>
      <w:r>
        <w:t xml:space="preserve">, dass mit Informationen aus der </w:t>
      </w:r>
      <w:proofErr w:type="spellStart"/>
      <w:r>
        <w:t>Inventorydatenbank</w:t>
      </w:r>
      <w:proofErr w:type="spellEnd"/>
      <w:r>
        <w:t xml:space="preserve">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 xml:space="preserve">i. Anforderung(--help ; -h ; /?; PowerShell help </w:t>
      </w:r>
      <w:proofErr w:type="spellStart"/>
      <w:r>
        <w:t>command</w:t>
      </w:r>
      <w:proofErr w:type="spellEnd"/>
      <w:r>
        <w:t xml:space="preserve">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proofErr w:type="spellStart"/>
      <w:r>
        <w:t>iii.</w:t>
      </w:r>
      <w:proofErr w:type="spellEnd"/>
      <w:r>
        <w:t xml:space="preserve">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 xml:space="preserve">c. Weitere Konfigurationsparameter des </w:t>
      </w:r>
      <w:proofErr w:type="spellStart"/>
      <w:r>
        <w:t>PowershellsKripts</w:t>
      </w:r>
      <w:proofErr w:type="spellEnd"/>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w:t>
      </w:r>
      <w:proofErr w:type="spellStart"/>
      <w:r>
        <w:t>z.B</w:t>
      </w:r>
      <w:proofErr w:type="spellEnd"/>
      <w:r>
        <w:t>: Alarmwerte 1-10, Warnwerte 11-20, Infowerte 21-30)</w:t>
      </w:r>
    </w:p>
    <w:p w14:paraId="402CCADB" w14:textId="77777777" w:rsidR="00035E98" w:rsidRDefault="00035E98" w:rsidP="00035E98">
      <w:pPr>
        <w:ind w:left="709" w:firstLine="709"/>
      </w:pPr>
      <w:proofErr w:type="spellStart"/>
      <w:r>
        <w:t>iii.</w:t>
      </w:r>
      <w:proofErr w:type="spellEnd"/>
      <w:r>
        <w:t xml:space="preserve">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w:t>
      </w:r>
      <w:proofErr w:type="spellStart"/>
      <w:r>
        <w:t>Standalone</w:t>
      </w:r>
      <w:proofErr w:type="spellEnd"/>
      <w:r>
        <w:t>-Lösung zur Vorinventarisierung)</w:t>
      </w:r>
    </w:p>
    <w:p w14:paraId="17D6E372" w14:textId="77777777" w:rsidR="00035E98" w:rsidRDefault="00035E98" w:rsidP="00035E98">
      <w:pPr>
        <w:ind w:left="709" w:firstLine="709"/>
      </w:pPr>
      <w:proofErr w:type="spellStart"/>
      <w:r>
        <w:t>iii.</w:t>
      </w:r>
      <w:proofErr w:type="spellEnd"/>
      <w:r>
        <w:t xml:space="preserve">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proofErr w:type="spellStart"/>
      <w:r>
        <w:t>iii.</w:t>
      </w:r>
      <w:proofErr w:type="spellEnd"/>
      <w:r>
        <w:t xml:space="preserve"> </w:t>
      </w:r>
      <w:proofErr w:type="spellStart"/>
      <w:r>
        <w:t>Macadressen</w:t>
      </w:r>
      <w:proofErr w:type="spellEnd"/>
      <w:r>
        <w:t xml:space="preserve">: das Speichern (CSV-Dateien) von </w:t>
      </w:r>
      <w:proofErr w:type="spellStart"/>
      <w:r>
        <w:t>Macadressen</w:t>
      </w:r>
      <w:proofErr w:type="spellEnd"/>
      <w:r>
        <w:t xml:space="preserve">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lastRenderedPageBreak/>
        <w:t>• Nutzinformationen (Hostname + ausgelesene Seriennummer + Anzahl an Netzwerkinterfaces) in einem Excel importfähigen Format (CSV Format)</w:t>
      </w: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 xml:space="preserve">Das zu erstellende Skript liest seine Konfiguration ein und sucht in der Inventurdatenbank nach den installierten Servern (Namenkonvention). Das Resultat dieser Suche ( Servern in einem Beschleuniger) enthält unter anderem die Hostname des </w:t>
      </w:r>
      <w:proofErr w:type="spellStart"/>
      <w:r>
        <w:t>Managmentinterfaces</w:t>
      </w:r>
      <w:proofErr w:type="spellEnd"/>
      <w:r>
        <w:t xml:space="preserve">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 xml:space="preserve">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w:t>
      </w:r>
      <w:proofErr w:type="spellStart"/>
      <w:r>
        <w:t>Nachvollziehen</w:t>
      </w:r>
      <w:proofErr w:type="spellEnd"/>
      <w:r>
        <w:t xml:space="preserve">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 xml:space="preserve">a) das </w:t>
      </w:r>
      <w:proofErr w:type="spellStart"/>
      <w:r>
        <w:t>Powershellskript</w:t>
      </w:r>
      <w:proofErr w:type="spellEnd"/>
      <w:r>
        <w:t xml:space="preserve">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 xml:space="preserve">hier kann durch Abgleich von </w:t>
      </w:r>
      <w:proofErr w:type="spellStart"/>
      <w:r>
        <w:t>Serienummern</w:t>
      </w:r>
      <w:proofErr w:type="spellEnd"/>
      <w:r>
        <w:t xml:space="preserve">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proofErr w:type="spellStart"/>
      <w:r>
        <w:t>inventory</w:t>
      </w:r>
      <w:proofErr w:type="spellEnd"/>
      <w:r>
        <w:t xml:space="preserve"> - Datenbank /Webzugriff</w:t>
      </w:r>
    </w:p>
    <w:p w14:paraId="1B28EECF" w14:textId="73D414C3" w:rsidR="009F0D84" w:rsidRPr="001476A1" w:rsidRDefault="008E3971" w:rsidP="001B37FC">
      <w:pPr>
        <w:pStyle w:val="Listenabsatz"/>
        <w:numPr>
          <w:ilvl w:val="0"/>
          <w:numId w:val="15"/>
        </w:numPr>
      </w:pPr>
      <w:proofErr w:type="spellStart"/>
      <w:r>
        <w:t>git</w:t>
      </w:r>
      <w:proofErr w:type="spellEnd"/>
      <w:r>
        <w:t xml:space="preserve">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proofErr w:type="spellStart"/>
      <w:r>
        <w:t>Verwendete</w:t>
      </w:r>
      <w:proofErr w:type="spellEnd"/>
      <w:r>
        <w:t xml:space="preserv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FE5DAF"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FE5DAF"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FE5DAF" w:rsidP="001B37FC">
      <w:pPr>
        <w:pStyle w:val="Listenabsatz"/>
        <w:numPr>
          <w:ilvl w:val="0"/>
          <w:numId w:val="8"/>
        </w:numPr>
        <w:rPr>
          <w:b/>
          <w:bCs/>
          <w:u w:val="single"/>
        </w:rPr>
      </w:pPr>
      <w:hyperlink r:id="rId23" w:history="1">
        <w:proofErr w:type="spellStart"/>
        <w:r w:rsidR="00691D6F">
          <w:rPr>
            <w:rStyle w:val="Hyperlink"/>
          </w:rPr>
          <w:t>Github</w:t>
        </w:r>
        <w:proofErr w:type="spellEnd"/>
      </w:hyperlink>
    </w:p>
    <w:p w14:paraId="6C07A968" w14:textId="428876FA" w:rsidR="001232FF" w:rsidRPr="009A1D44" w:rsidRDefault="00FE5DAF"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proofErr w:type="spellStart"/>
      <w:r>
        <w:t>Verwendete</w:t>
      </w:r>
      <w:proofErr w:type="spellEnd"/>
      <w:r>
        <w:t xml:space="preserv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FE5DAF" w:rsidP="001B37FC">
      <w:pPr>
        <w:pStyle w:val="Listenabsatz"/>
        <w:numPr>
          <w:ilvl w:val="0"/>
          <w:numId w:val="19"/>
        </w:numPr>
        <w:rPr>
          <w:lang w:val="fr-FR"/>
        </w:rPr>
      </w:pPr>
      <w:hyperlink r:id="rId25" w:anchor="action=Part&amp;id=SRV0067" w:history="1">
        <w:proofErr w:type="spellStart"/>
        <w:r w:rsidR="00F343DD" w:rsidRPr="001232FF">
          <w:rPr>
            <w:rStyle w:val="Hyperlink"/>
            <w:lang w:val="fr-FR"/>
          </w:rPr>
          <w:t>gfa</w:t>
        </w:r>
        <w:proofErr w:type="spellEnd"/>
        <w:r w:rsidR="00F343DD" w:rsidRPr="001232FF">
          <w:rPr>
            <w:rStyle w:val="Hyperlink"/>
            <w:lang w:val="fr-FR"/>
          </w:rPr>
          <w:t>-</w:t>
        </w:r>
        <w:proofErr w:type="spellStart"/>
        <w:r w:rsidR="00F343DD" w:rsidRPr="001232FF">
          <w:rPr>
            <w:rStyle w:val="Hyperlink"/>
            <w:lang w:val="fr-FR"/>
          </w:rPr>
          <w:t>sioc</w:t>
        </w:r>
        <w:proofErr w:type="spellEnd"/>
        <w:r w:rsidR="00F343DD" w:rsidRPr="001232FF">
          <w:rPr>
            <w:rStyle w:val="Hyperlink"/>
            <w:lang w:val="fr-FR"/>
          </w:rPr>
          <w:t>-</w:t>
        </w:r>
        <w:proofErr w:type="spellStart"/>
        <w:r w:rsidR="00F343DD" w:rsidRPr="001232FF">
          <w:rPr>
            <w:rStyle w:val="Hyperlink"/>
            <w:lang w:val="fr-FR"/>
          </w:rPr>
          <w:t>cs</w:t>
        </w:r>
        <w:proofErr w:type="spellEnd"/>
        <w:r w:rsidR="00F343DD" w:rsidRPr="001232FF">
          <w:rPr>
            <w:rStyle w:val="Hyperlink"/>
            <w:lang w:val="fr-FR"/>
          </w:rPr>
          <w:t>-dev</w:t>
        </w:r>
      </w:hyperlink>
      <w:r w:rsidR="00F343DD" w:rsidRPr="00F343DD">
        <w:rPr>
          <w:lang w:val="fr-FR"/>
        </w:rPr>
        <w:t xml:space="preserve"> (ProLiant DL380 Gen8</w:t>
      </w:r>
      <w:r w:rsidR="00F343DD">
        <w:rPr>
          <w:lang w:val="fr-FR"/>
        </w:rPr>
        <w:t>)</w:t>
      </w:r>
    </w:p>
    <w:p w14:paraId="62B3E9B0" w14:textId="0D24B474" w:rsidR="00596895" w:rsidRPr="009334C8" w:rsidRDefault="00FE5DAF"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FE5DAF"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FE5DAF"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FE5DAF"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proofErr w:type="spellStart"/>
      <w:r w:rsidR="00777121">
        <w:t>Github</w:t>
      </w:r>
      <w:proofErr w:type="spellEnd"/>
      <w:r>
        <w:t xml:space="preserve"> abgelegt. Das Repository ist hier erreichbar: </w:t>
      </w:r>
      <w:hyperlink r:id="rId30" w:history="1">
        <w:proofErr w:type="spellStart"/>
        <w:r w:rsidR="00C9296C">
          <w:rPr>
            <w:rStyle w:val="Hyperlink"/>
          </w:rPr>
          <w:t>yativilli</w:t>
        </w:r>
        <w:proofErr w:type="spellEnd"/>
        <w:r w:rsidR="00C9296C">
          <w:rPr>
            <w:rStyle w:val="Hyperlink"/>
          </w:rPr>
          <w:t>/</w:t>
        </w:r>
        <w:proofErr w:type="spellStart"/>
        <w:r w:rsidR="00C9296C">
          <w:rPr>
            <w:rStyle w:val="Hyperlink"/>
          </w:rPr>
          <w:t>hpeilo_inventoryscript</w:t>
        </w:r>
        <w:proofErr w:type="spellEnd"/>
      </w:hyperlink>
      <w:r>
        <w:t>.</w:t>
      </w:r>
      <w:r w:rsidR="00C9296C">
        <w:t xml:space="preserve"> Es wurde nicht das PSI-interne Git verwendet, da dies bald von </w:t>
      </w:r>
      <w:proofErr w:type="spellStart"/>
      <w:r w:rsidR="00C9296C">
        <w:t>Gitlab</w:t>
      </w:r>
      <w:proofErr w:type="spellEnd"/>
      <w:r w:rsidR="00C9296C">
        <w:t xml:space="preserve"> auf </w:t>
      </w:r>
      <w:proofErr w:type="spellStart"/>
      <w:r w:rsidR="00C9296C">
        <w:t>Gitea</w:t>
      </w:r>
      <w:proofErr w:type="spellEnd"/>
      <w:r w:rsidR="00C9296C">
        <w:t xml:space="preserve"> migriert werden soll. Ausserdem beinhaltet das Skript keinerlei </w:t>
      </w:r>
      <w:proofErr w:type="spellStart"/>
      <w:r w:rsidR="00C9296C">
        <w:t>vetrauliche</w:t>
      </w:r>
      <w:proofErr w:type="spellEnd"/>
      <w:r w:rsidR="00C9296C">
        <w:t xml:space="preserv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w:t>
      </w:r>
      <w:proofErr w:type="spellStart"/>
      <w:r>
        <w:t>Onedrive</w:t>
      </w:r>
      <w:proofErr w:type="spellEnd"/>
      <w:r>
        <w:t xml:space="preser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w:t>
      </w:r>
      <w:proofErr w:type="spellStart"/>
      <w:r>
        <w:t>Github</w:t>
      </w:r>
      <w:proofErr w:type="spellEnd"/>
      <w:r>
        <w:t xml:space="preserve">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w:t>
      </w:r>
      <w:proofErr w:type="spellStart"/>
      <w:r>
        <w:t>Github</w:t>
      </w:r>
      <w:proofErr w:type="spellEnd"/>
      <w:r>
        <w:t xml:space="preserve"> verwendet – diese lassen sich optimal nutzen, die einzelnen </w:t>
      </w:r>
      <w:proofErr w:type="spellStart"/>
      <w:r>
        <w:t>Implementierschritte</w:t>
      </w:r>
      <w:proofErr w:type="spellEnd"/>
      <w:r>
        <w:t xml:space="preserve"> zu planen und im Zeitplan zu bleiben. </w:t>
      </w:r>
      <w:r w:rsidR="00BE1158">
        <w:t xml:space="preserve">Es wurde aber darauf verzichtet, für jedes </w:t>
      </w:r>
      <w:proofErr w:type="spellStart"/>
      <w:r w:rsidR="00BE1158">
        <w:t>Issue</w:t>
      </w:r>
      <w:proofErr w:type="spellEnd"/>
      <w:r w:rsidR="00BE1158">
        <w:t xml:space="preserve"> einen eigenen Branch zu erstellen, da dies unnötig viel Arbeit und Zeit fressen würde – da dies keine Gruppenarbeit ist, muss man auch keine </w:t>
      </w:r>
      <w:proofErr w:type="spellStart"/>
      <w:r w:rsidR="00BE1158">
        <w:t>Merge</w:t>
      </w:r>
      <w:proofErr w:type="spellEnd"/>
      <w:r w:rsidR="00BE1158">
        <w:t>-Konflikte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w:t>
      </w:r>
      <w:proofErr w:type="spellStart"/>
      <w:r w:rsidR="005F37C1">
        <w:t>Informatikerwelt</w:t>
      </w:r>
      <w:proofErr w:type="spellEnd"/>
      <w:r w:rsidR="005F37C1">
        <w:t xml:space="preserve">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FE5DAF"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BD5936">
          <w:headerReference w:type="default" r:id="rId33"/>
          <w:footerReference w:type="even" r:id="rId34"/>
          <w:footerReference w:type="default" r:id="rId35"/>
          <w:headerReference w:type="first" r:id="rId36"/>
          <w:type w:val="continuous"/>
          <w:pgSz w:w="11906" w:h="16838"/>
          <w:pgMar w:top="1440"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proofErr w:type="spellStart"/>
      <w:r w:rsidRPr="00E3686E">
        <w:lastRenderedPageBreak/>
        <w:t>Arbeitsjournal</w:t>
      </w:r>
      <w:bookmarkEnd w:id="22"/>
      <w:proofErr w:type="spellEnd"/>
      <w:r>
        <w:tab/>
      </w:r>
      <w:r>
        <w:tab/>
      </w:r>
    </w:p>
    <w:p w14:paraId="2E4147F9" w14:textId="2F17C562" w:rsidR="009F0D84" w:rsidRPr="00EA1965" w:rsidRDefault="003F4B46" w:rsidP="009F0D84">
      <w:pPr>
        <w:pStyle w:val="Untertitel"/>
      </w:pPr>
      <w:proofErr w:type="spellStart"/>
      <w:r>
        <w:t>Dienstag</w:t>
      </w:r>
      <w:proofErr w:type="spellEnd"/>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 xml:space="preserve">Übernahme der Daten aus </w:t>
            </w:r>
            <w:proofErr w:type="spellStart"/>
            <w:r>
              <w:t>PkOrg</w:t>
            </w:r>
            <w:proofErr w:type="spellEnd"/>
            <w:r>
              <w:t xml:space="preserve">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 xml:space="preserve">Übernahme der Daten aus </w:t>
            </w:r>
            <w:proofErr w:type="spellStart"/>
            <w:r>
              <w:t>PkOrg</w:t>
            </w:r>
            <w:proofErr w:type="spellEnd"/>
            <w:r>
              <w:t xml:space="preserve">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 xml:space="preserve">Ich bin heute sehr gut vorwärtsgekommen – ich konnte sehr schnell die Grundstruktur meiner Dokumentation erstellen und die Daten von </w:t>
            </w:r>
            <w:proofErr w:type="spellStart"/>
            <w:r w:rsidRPr="0017679E">
              <w:rPr>
                <w:bCs/>
                <w:sz w:val="20"/>
                <w:szCs w:val="22"/>
              </w:rPr>
              <w:t>PkOrg</w:t>
            </w:r>
            <w:proofErr w:type="spellEnd"/>
            <w:r w:rsidRPr="0017679E">
              <w:rPr>
                <w:bCs/>
                <w:sz w:val="20"/>
                <w:szCs w:val="22"/>
              </w:rPr>
              <w:t xml:space="preserve">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w:t>
            </w:r>
            <w:proofErr w:type="spellStart"/>
            <w:r w:rsidRPr="0017679E">
              <w:rPr>
                <w:sz w:val="20"/>
                <w:szCs w:val="22"/>
              </w:rPr>
              <w:t>soweit</w:t>
            </w:r>
            <w:proofErr w:type="spellEnd"/>
            <w:r w:rsidRPr="0017679E">
              <w:rPr>
                <w:sz w:val="20"/>
                <w:szCs w:val="22"/>
              </w:rPr>
              <w:t xml:space="preserve">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proofErr w:type="spellStart"/>
      <w:r>
        <w:lastRenderedPageBreak/>
        <w:t>Mittwoch</w:t>
      </w:r>
      <w:proofErr w:type="spellEnd"/>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 xml:space="preserve">Modulansatz oder </w:t>
            </w:r>
            <w:proofErr w:type="spellStart"/>
            <w:r>
              <w:t>Skripting</w:t>
            </w:r>
            <w:proofErr w:type="spellEnd"/>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w:t>
            </w:r>
            <w:proofErr w:type="spellStart"/>
            <w:r w:rsidR="00272A27" w:rsidRPr="0017679E">
              <w:rPr>
                <w:bCs/>
                <w:sz w:val="20"/>
                <w:szCs w:val="22"/>
              </w:rPr>
              <w:t>Github</w:t>
            </w:r>
            <w:proofErr w:type="spellEnd"/>
            <w:r w:rsidR="00272A27" w:rsidRPr="0017679E">
              <w:rPr>
                <w:bCs/>
                <w:sz w:val="20"/>
                <w:szCs w:val="22"/>
              </w:rPr>
              <w:t xml:space="preserve">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 xml:space="preserve">Issues in </w:t>
            </w:r>
            <w:proofErr w:type="spellStart"/>
            <w:r>
              <w:t>Github</w:t>
            </w:r>
            <w:proofErr w:type="spellEnd"/>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 xml:space="preserve">Issues in </w:t>
            </w:r>
            <w:proofErr w:type="spellStart"/>
            <w:r>
              <w:t>Github</w:t>
            </w:r>
            <w:proofErr w:type="spellEnd"/>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proofErr w:type="spellStart"/>
            <w:r>
              <w:t>Arbeiszeit</w:t>
            </w:r>
            <w:proofErr w:type="spellEnd"/>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 xml:space="preserve">Bei der Generierung der Konfigurationsdateien bin ich zwar auch gut vorangekommen, leider jedoch nicht ganz so schnell wie ich erwartet hatte – das lag vor allem an vielen kleinen Fehlern und Problemen. Dadurch, dass ich </w:t>
            </w:r>
            <w:proofErr w:type="spellStart"/>
            <w:r w:rsidRPr="00996A1D">
              <w:rPr>
                <w:bCs/>
                <w:sz w:val="20"/>
                <w:szCs w:val="22"/>
              </w:rPr>
              <w:t>heute morgen</w:t>
            </w:r>
            <w:proofErr w:type="spellEnd"/>
            <w:r w:rsidRPr="00996A1D">
              <w:rPr>
                <w:bCs/>
                <w:sz w:val="20"/>
                <w:szCs w:val="22"/>
              </w:rPr>
              <w:t xml:space="preserve">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92584C" w14:paraId="655EBF27" w14:textId="77777777" w:rsidTr="007D2B5D">
        <w:tc>
          <w:tcPr>
            <w:tcW w:w="9016" w:type="dxa"/>
          </w:tcPr>
          <w:p w14:paraId="60656974" w14:textId="0E6552A8" w:rsidR="001F391B" w:rsidRDefault="00FE5DAF"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w:t>
            </w:r>
            <w:proofErr w:type="spellStart"/>
            <w:r w:rsidRPr="00037821">
              <w:rPr>
                <w:lang w:val="en-US"/>
              </w:rPr>
              <w:t>Modulen</w:t>
            </w:r>
            <w:proofErr w:type="spellEnd"/>
            <w:r w:rsidRPr="00037821">
              <w:rPr>
                <w:lang w:val="en-US"/>
              </w:rPr>
              <w:t xml:space="preserve">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343853">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 xml:space="preserve">Die Logfunktion an sich konnte ich schnell abschliessen, jedoch musste ich am Nachmittag einen Teil der Start-Per-Parameter-Funktion nochmals umschreiben – es gibt dort eine Update-Config-Funktion, welche anhand der Parameter die Konfiguration ausfüllt – ich hatte Probleme beim </w:t>
            </w:r>
            <w:proofErr w:type="spellStart"/>
            <w:r w:rsidRPr="007C72DF">
              <w:rPr>
                <w:bCs/>
                <w:sz w:val="20"/>
                <w:szCs w:val="22"/>
              </w:rPr>
              <w:t>umschreiben</w:t>
            </w:r>
            <w:proofErr w:type="spellEnd"/>
            <w:r w:rsidRPr="007C72DF">
              <w:rPr>
                <w:bCs/>
                <w:sz w:val="20"/>
                <w:szCs w:val="22"/>
              </w:rPr>
              <w:t xml:space="preserve">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w:t>
            </w:r>
            <w:proofErr w:type="spellStart"/>
            <w:r w:rsidRPr="007C72DF">
              <w:rPr>
                <w:bCs/>
                <w:sz w:val="20"/>
                <w:szCs w:val="22"/>
              </w:rPr>
              <w:t>Augaben</w:t>
            </w:r>
            <w:proofErr w:type="spellEnd"/>
            <w:r w:rsidRPr="007C72DF">
              <w:rPr>
                <w:bCs/>
                <w:sz w:val="20"/>
                <w:szCs w:val="22"/>
              </w:rPr>
              <w:t xml:space="preserve">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proofErr w:type="spellStart"/>
            <w:r w:rsidRPr="004D2290">
              <w:t>Approved</w:t>
            </w:r>
            <w:proofErr w:type="spellEnd"/>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EA1965" w:rsidRDefault="0080657E" w:rsidP="009F0D84">
      <w:pPr>
        <w:pStyle w:val="Untertitel"/>
      </w:pPr>
      <w:proofErr w:type="spellStart"/>
      <w:r>
        <w:lastRenderedPageBreak/>
        <w:t>Dienstag</w:t>
      </w:r>
      <w:proofErr w:type="spellEnd"/>
      <w:r>
        <w:t>, 11.03.2025</w:t>
      </w:r>
      <w:r w:rsidR="009F0D84">
        <w:t xml:space="preserve"> – Tag </w:t>
      </w:r>
      <w: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w:t>
            </w:r>
            <w:proofErr w:type="spellStart"/>
            <w:r w:rsidR="00114B28">
              <w:rPr>
                <w:bCs/>
              </w:rPr>
              <w:t>heute morgen</w:t>
            </w:r>
            <w:proofErr w:type="spellEnd"/>
            <w:r w:rsidR="00114B28">
              <w:rPr>
                <w:bCs/>
              </w:rPr>
              <w:t>,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92584C"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w:t>
            </w:r>
            <w:proofErr w:type="spellStart"/>
            <w:r w:rsidRPr="00FA5E22">
              <w:rPr>
                <w:lang w:val="en-US"/>
              </w:rPr>
              <w:t>verschachtelten</w:t>
            </w:r>
            <w:proofErr w:type="spellEnd"/>
            <w:r w:rsidRPr="00FA5E22">
              <w:rPr>
                <w:lang w:val="en-US"/>
              </w:rPr>
              <w:t xml:space="preserve">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EA1965" w:rsidRDefault="00FA5E22" w:rsidP="009F0D84">
      <w:pPr>
        <w:pStyle w:val="Untertitel"/>
      </w:pPr>
      <w:proofErr w:type="spellStart"/>
      <w:r>
        <w:lastRenderedPageBreak/>
        <w:t>Mittwoch</w:t>
      </w:r>
      <w:proofErr w:type="spellEnd"/>
      <w:r w:rsidR="009F0D84">
        <w:t xml:space="preserve">, </w:t>
      </w:r>
      <w:r>
        <w:t>12.03.2025</w:t>
      </w:r>
      <w:r w:rsidR="009F0D84">
        <w:t xml:space="preserve"> – Tag </w:t>
      </w:r>
      <w: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proofErr w:type="spellStart"/>
            <w:r>
              <w:t>Scriptmessages</w:t>
            </w:r>
            <w:proofErr w:type="spellEnd"/>
            <w:r>
              <w:t xml:space="preserve">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xml:space="preserve">: </w:t>
      </w:r>
      <w:proofErr w:type="spellStart"/>
      <w:r>
        <w:t>Arbeitsjorunal</w:t>
      </w:r>
      <w:proofErr w:type="spellEnd"/>
      <w:r>
        <w:t xml:space="preserve">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EA1965" w:rsidRDefault="0058781B" w:rsidP="009F0D84">
      <w:pPr>
        <w:pStyle w:val="Untertitel"/>
      </w:pPr>
      <w:r>
        <w:lastRenderedPageBreak/>
        <w:t>Freitag</w:t>
      </w:r>
      <w:r w:rsidR="009F0D84">
        <w:t xml:space="preserve">, </w:t>
      </w:r>
      <w:r>
        <w:t>14.03.2025</w:t>
      </w:r>
      <w:r w:rsidR="009F0D84">
        <w:t xml:space="preserve"> – Tag </w:t>
      </w:r>
      <w: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w:t>
            </w:r>
            <w:proofErr w:type="spellStart"/>
            <w:r w:rsidRPr="00FE5DAF">
              <w:rPr>
                <w:sz w:val="18"/>
                <w:szCs w:val="20"/>
              </w:rPr>
              <w:t>exisitert</w:t>
            </w:r>
            <w:proofErr w:type="spellEnd"/>
            <w:r w:rsidRPr="00FE5DAF">
              <w:rPr>
                <w:sz w:val="18"/>
                <w:szCs w:val="20"/>
              </w:rPr>
              <w:t xml:space="preserve">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 xml:space="preserve">In der Aufgabe steht, dass die Speichern der Seriennummern und </w:t>
            </w:r>
            <w:proofErr w:type="spellStart"/>
            <w:r w:rsidRPr="00FE5DAF">
              <w:rPr>
                <w:sz w:val="18"/>
                <w:szCs w:val="20"/>
              </w:rPr>
              <w:t>MACAdressen</w:t>
            </w:r>
            <w:proofErr w:type="spellEnd"/>
            <w:r w:rsidRPr="00FE5DAF">
              <w:rPr>
                <w:sz w:val="18"/>
                <w:szCs w:val="20"/>
              </w:rPr>
              <w:t xml:space="preserve">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proofErr w:type="spellStart"/>
            <w:r w:rsidRPr="00FE5DAF">
              <w:rPr>
                <w:bCs/>
                <w:sz w:val="18"/>
                <w:szCs w:val="20"/>
              </w:rPr>
              <w:t>Heute morgen</w:t>
            </w:r>
            <w:proofErr w:type="spellEnd"/>
            <w:r w:rsidRPr="00FE5DAF">
              <w:rPr>
                <w:bCs/>
                <w:sz w:val="18"/>
                <w:szCs w:val="20"/>
              </w:rPr>
              <w:t xml:space="preserve">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 xml:space="preserve">bei der </w:t>
            </w:r>
            <w:proofErr w:type="spellStart"/>
            <w:r w:rsidR="00177FD7" w:rsidRPr="00FE5DAF">
              <w:rPr>
                <w:bCs/>
                <w:sz w:val="18"/>
                <w:szCs w:val="20"/>
              </w:rPr>
              <w:t>Storageabfrage</w:t>
            </w:r>
            <w:proofErr w:type="spellEnd"/>
            <w:r w:rsidR="00177FD7" w:rsidRPr="00FE5DAF">
              <w:rPr>
                <w:bCs/>
                <w:sz w:val="18"/>
                <w:szCs w:val="20"/>
              </w:rPr>
              <w:t xml:space="preserv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 xml:space="preserve">Ich habe hierzu auch </w:t>
            </w:r>
            <w:proofErr w:type="spellStart"/>
            <w:r w:rsidR="00D0099E" w:rsidRPr="00FE5DAF">
              <w:rPr>
                <w:bCs/>
                <w:sz w:val="18"/>
                <w:szCs w:val="20"/>
              </w:rPr>
              <w:t>Chatgpt</w:t>
            </w:r>
            <w:proofErr w:type="spellEnd"/>
            <w:r w:rsidR="00D0099E" w:rsidRPr="00FE5DAF">
              <w:rPr>
                <w:bCs/>
                <w:sz w:val="18"/>
                <w:szCs w:val="20"/>
              </w:rPr>
              <w:t xml:space="preserve">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w:t>
            </w:r>
            <w:proofErr w:type="spellStart"/>
            <w:r w:rsidRPr="00FE5DAF">
              <w:rPr>
                <w:bCs/>
                <w:sz w:val="18"/>
                <w:szCs w:val="20"/>
              </w:rPr>
              <w:t>generierung</w:t>
            </w:r>
            <w:proofErr w:type="spellEnd"/>
            <w:r w:rsidRPr="00FE5DAF">
              <w:rPr>
                <w:bCs/>
                <w:sz w:val="18"/>
                <w:szCs w:val="20"/>
              </w:rPr>
              <w:t xml:space="preserve">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w:t>
            </w:r>
            <w:proofErr w:type="spellStart"/>
            <w:r w:rsidRPr="00FE5DAF">
              <w:rPr>
                <w:bCs/>
                <w:sz w:val="18"/>
                <w:szCs w:val="20"/>
              </w:rPr>
              <w:t>Addressen</w:t>
            </w:r>
            <w:proofErr w:type="spellEnd"/>
            <w:r w:rsidRPr="00FE5DAF">
              <w:rPr>
                <w:bCs/>
                <w:sz w:val="18"/>
                <w:szCs w:val="20"/>
              </w:rPr>
              <w:t xml:space="preserve">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 xml:space="preserve">Wie liesse sich dieser Fehler von </w:t>
            </w:r>
            <w:proofErr w:type="spellStart"/>
            <w:r>
              <w:t>HPEILOCmdlets</w:t>
            </w:r>
            <w:proofErr w:type="spellEnd"/>
            <w:r>
              <w:t xml:space="preserve">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Hilfestellungen</w:t>
            </w:r>
            <w:r>
              <w:t xml:space="preserve">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t>
            </w:r>
            <w:proofErr w:type="spellStart"/>
            <w:r w:rsidRPr="0096200F">
              <w:rPr>
                <w:lang w:val="en-US"/>
              </w:rPr>
              <w:t>wenn</w:t>
            </w:r>
            <w:proofErr w:type="spellEnd"/>
            <w:r w:rsidRPr="0096200F">
              <w:rPr>
                <w:lang w:val="en-US"/>
              </w:rPr>
              <w:t xml:space="preserve"> </w:t>
            </w:r>
            <w:r>
              <w:rPr>
                <w:lang w:val="en-US"/>
              </w:rPr>
              <w:t xml:space="preserve">ConfigPath </w:t>
            </w:r>
            <w:proofErr w:type="spellStart"/>
            <w:r>
              <w:rPr>
                <w:lang w:val="en-US"/>
              </w:rPr>
              <w:t>ändert</w:t>
            </w:r>
            <w:proofErr w:type="spellEnd"/>
            <w:r>
              <w:rPr>
                <w:lang w:val="en-US"/>
              </w:rPr>
              <w:t>.</w:t>
            </w:r>
          </w:p>
          <w:p w14:paraId="634996E3" w14:textId="7B50FB2E" w:rsidR="00554047" w:rsidRPr="0096200F" w:rsidRDefault="00EE3AFC" w:rsidP="0096200F">
            <w:pPr>
              <w:pStyle w:val="Listenabsatz"/>
              <w:numPr>
                <w:ilvl w:val="0"/>
                <w:numId w:val="12"/>
              </w:numPr>
              <w:rPr>
                <w:lang w:val="en-US"/>
              </w:rPr>
            </w:pPr>
            <w:proofErr w:type="spellStart"/>
            <w:r>
              <w:rPr>
                <w:lang w:val="en-US"/>
              </w:rPr>
              <w:t>Arbeitsjournal</w:t>
            </w:r>
            <w:proofErr w:type="spellEnd"/>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w:t>
            </w:r>
            <w:proofErr w:type="spellStart"/>
            <w:r w:rsidR="00EC4460" w:rsidRPr="00FE5DAF">
              <w:rPr>
                <w:sz w:val="18"/>
                <w:szCs w:val="18"/>
              </w:rPr>
              <w:t>Chatgpt</w:t>
            </w:r>
            <w:proofErr w:type="spellEnd"/>
            <w:r w:rsidR="00EC4460" w:rsidRPr="00FE5DAF">
              <w:rPr>
                <w:sz w:val="18"/>
                <w:szCs w:val="18"/>
              </w:rPr>
              <w:t xml:space="preserve">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w:t>
            </w:r>
            <w:proofErr w:type="spellStart"/>
            <w:r w:rsidRPr="00FE5DAF">
              <w:rPr>
                <w:sz w:val="18"/>
                <w:szCs w:val="18"/>
              </w:rPr>
              <w:t>cannot</w:t>
            </w:r>
            <w:proofErr w:type="spellEnd"/>
            <w:r w:rsidRPr="00FE5DAF">
              <w:rPr>
                <w:sz w:val="18"/>
                <w:szCs w:val="18"/>
              </w:rPr>
              <w:t xml:space="preserve"> bind </w:t>
            </w:r>
            <w:proofErr w:type="spellStart"/>
            <w:r w:rsidRPr="00FE5DAF">
              <w:rPr>
                <w:sz w:val="18"/>
                <w:szCs w:val="18"/>
              </w:rPr>
              <w:t>argument</w:t>
            </w:r>
            <w:proofErr w:type="spellEnd"/>
            <w:r w:rsidRPr="00FE5DAF">
              <w:rPr>
                <w:sz w:val="18"/>
                <w:szCs w:val="18"/>
              </w:rPr>
              <w:t xml:space="preserve"> to parameter ‘</w:t>
            </w:r>
            <w:proofErr w:type="spellStart"/>
            <w:r w:rsidRPr="00FE5DAF">
              <w:rPr>
                <w:sz w:val="18"/>
                <w:szCs w:val="18"/>
              </w:rPr>
              <w:t>helpString</w:t>
            </w:r>
            <w:proofErr w:type="spellEnd"/>
            <w:r w:rsidRPr="00FE5DAF">
              <w:rPr>
                <w:sz w:val="18"/>
                <w:szCs w:val="18"/>
              </w:rPr>
              <w:t xml:space="preserve">’ </w:t>
            </w:r>
            <w:proofErr w:type="spellStart"/>
            <w:r w:rsidRPr="00FE5DAF">
              <w:rPr>
                <w:sz w:val="18"/>
                <w:szCs w:val="18"/>
              </w:rPr>
              <w:t>because</w:t>
            </w:r>
            <w:proofErr w:type="spellEnd"/>
            <w:r w:rsidRPr="00FE5DAF">
              <w:rPr>
                <w:sz w:val="18"/>
                <w:szCs w:val="18"/>
              </w:rPr>
              <w:t xml:space="preserve"> it is an empty </w:t>
            </w:r>
            <w:proofErr w:type="spellStart"/>
            <w:r w:rsidRPr="00FE5DAF">
              <w:rPr>
                <w:sz w:val="18"/>
                <w:szCs w:val="18"/>
              </w:rPr>
              <w:t>string</w:t>
            </w:r>
            <w:proofErr w:type="spellEnd"/>
            <w:r w:rsidRPr="00FE5DAF">
              <w:rPr>
                <w:sz w:val="18"/>
                <w:szCs w:val="18"/>
              </w:rPr>
              <w:t>’</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w:t>
            </w:r>
            <w:proofErr w:type="spellStart"/>
            <w:r w:rsidRPr="00FE5DAF">
              <w:rPr>
                <w:sz w:val="18"/>
                <w:szCs w:val="18"/>
              </w:rPr>
              <w:t>string</w:t>
            </w:r>
            <w:proofErr w:type="spellEnd"/>
            <w:r w:rsidRPr="00FE5DAF">
              <w:rPr>
                <w:sz w:val="18"/>
                <w:szCs w:val="18"/>
              </w:rPr>
              <w:t xml:space="preserve">-Feld (Parameter) als </w:t>
            </w:r>
            <w:proofErr w:type="spellStart"/>
            <w:r w:rsidRPr="00FE5DAF">
              <w:rPr>
                <w:sz w:val="18"/>
                <w:szCs w:val="18"/>
              </w:rPr>
              <w:t>Mandatory</w:t>
            </w:r>
            <w:proofErr w:type="spellEnd"/>
            <w:r w:rsidRPr="00FE5DAF">
              <w:rPr>
                <w:sz w:val="18"/>
                <w:szCs w:val="18"/>
              </w:rPr>
              <w:t xml:space="preserve"> gekennzeichnet wurde aber beim Aufruf dann ein leerer String ist --&gt; </w:t>
            </w:r>
            <w:proofErr w:type="spellStart"/>
            <w:r w:rsidRPr="00FE5DAF">
              <w:rPr>
                <w:sz w:val="18"/>
                <w:szCs w:val="18"/>
              </w:rPr>
              <w:t>Mandatory</w:t>
            </w:r>
            <w:proofErr w:type="spellEnd"/>
            <w:r w:rsidRPr="00FE5DAF">
              <w:rPr>
                <w:sz w:val="18"/>
                <w:szCs w:val="18"/>
              </w:rPr>
              <w:t xml:space="preserve">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proofErr w:type="spellStart"/>
            <w:r w:rsidRPr="00FE5DAF">
              <w:rPr>
                <w:sz w:val="18"/>
                <w:szCs w:val="18"/>
                <w:lang w:val="en-US"/>
              </w:rPr>
              <w:t>Beim</w:t>
            </w:r>
            <w:proofErr w:type="spellEnd"/>
            <w:r w:rsidRPr="00FE5DAF">
              <w:rPr>
                <w:sz w:val="18"/>
                <w:szCs w:val="18"/>
                <w:lang w:val="en-US"/>
              </w:rPr>
              <w:t xml:space="preserve"> </w:t>
            </w:r>
            <w:proofErr w:type="spellStart"/>
            <w:r w:rsidRPr="00FE5DAF">
              <w:rPr>
                <w:sz w:val="18"/>
                <w:szCs w:val="18"/>
                <w:lang w:val="en-US"/>
              </w:rPr>
              <w:t>Abspeichern</w:t>
            </w:r>
            <w:proofErr w:type="spellEnd"/>
            <w:r w:rsidRPr="00FE5DAF">
              <w:rPr>
                <w:sz w:val="18"/>
                <w:szCs w:val="18"/>
                <w:lang w:val="en-US"/>
              </w:rPr>
              <w:t xml:space="preserve"> der </w:t>
            </w:r>
            <w:proofErr w:type="spellStart"/>
            <w:r w:rsidRPr="00FE5DAF">
              <w:rPr>
                <w:sz w:val="18"/>
                <w:szCs w:val="18"/>
                <w:lang w:val="en-US"/>
              </w:rPr>
              <w:t>neuen</w:t>
            </w:r>
            <w:proofErr w:type="spellEnd"/>
            <w:r w:rsidRPr="00FE5DAF">
              <w:rPr>
                <w:sz w:val="18"/>
                <w:szCs w:val="18"/>
                <w:lang w:val="en-US"/>
              </w:rPr>
              <w:t xml:space="preserve"> </w:t>
            </w:r>
            <w:proofErr w:type="spellStart"/>
            <w:r w:rsidRPr="00FE5DAF">
              <w:rPr>
                <w:sz w:val="18"/>
                <w:szCs w:val="18"/>
                <w:lang w:val="en-US"/>
              </w:rPr>
              <w:t>Configdatei</w:t>
            </w:r>
            <w:proofErr w:type="spellEnd"/>
            <w:r w:rsidRPr="00FE5DAF">
              <w:rPr>
                <w:sz w:val="18"/>
                <w:szCs w:val="18"/>
                <w:lang w:val="en-US"/>
              </w:rPr>
              <w:t xml:space="preserve"> </w:t>
            </w:r>
            <w:proofErr w:type="spellStart"/>
            <w:r w:rsidRPr="00FE5DAF">
              <w:rPr>
                <w:sz w:val="18"/>
                <w:szCs w:val="18"/>
                <w:lang w:val="en-US"/>
              </w:rPr>
              <w:t>nach</w:t>
            </w:r>
            <w:proofErr w:type="spellEnd"/>
            <w:r w:rsidRPr="00FE5DAF">
              <w:rPr>
                <w:sz w:val="18"/>
                <w:szCs w:val="18"/>
                <w:lang w:val="en-US"/>
              </w:rPr>
              <w:t xml:space="preserve"> dem Update </w:t>
            </w:r>
            <w:proofErr w:type="spellStart"/>
            <w:r w:rsidRPr="00FE5DAF">
              <w:rPr>
                <w:sz w:val="18"/>
                <w:szCs w:val="18"/>
                <w:lang w:val="en-US"/>
              </w:rPr>
              <w:t>kommt</w:t>
            </w:r>
            <w:proofErr w:type="spellEnd"/>
            <w:r w:rsidRPr="00FE5DAF">
              <w:rPr>
                <w:sz w:val="18"/>
                <w:szCs w:val="18"/>
                <w:lang w:val="en-US"/>
              </w:rPr>
              <w:t xml:space="preserve"> der Fehler «</w:t>
            </w:r>
            <w:r w:rsidRPr="00FE5DAF">
              <w:rPr>
                <w:sz w:val="18"/>
                <w:szCs w:val="18"/>
                <w:lang w:val="en-US"/>
              </w:rPr>
              <w:t>Unable to clear content of 'C:\Users\wernle_y\AppData\Roaming\</w:t>
            </w:r>
            <w:proofErr w:type="spellStart"/>
            <w:r w:rsidRPr="00FE5DAF">
              <w:rPr>
                <w:sz w:val="18"/>
                <w:szCs w:val="18"/>
                <w:lang w:val="en-US"/>
              </w:rPr>
              <w:t>hpeilo</w:t>
            </w:r>
            <w:proofErr w:type="spellEnd"/>
            <w:r w:rsidRPr="00FE5DAF">
              <w:rPr>
                <w:sz w:val="18"/>
                <w:szCs w:val="18"/>
                <w:lang w:val="en-US"/>
              </w:rPr>
              <w:t>\out' because it is a directory.</w:t>
            </w:r>
            <w:r w:rsidRPr="00FE5DAF">
              <w:rPr>
                <w:sz w:val="18"/>
                <w:szCs w:val="18"/>
                <w:lang w:val="en-US"/>
              </w:rPr>
              <w:t xml:space="preserve"> </w:t>
            </w:r>
            <w:r w:rsidRPr="00FE5DAF">
              <w:rPr>
                <w:sz w:val="18"/>
                <w:szCs w:val="18"/>
                <w:lang w:val="en-US"/>
              </w:rPr>
              <w:t>»</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 xml:space="preserve">(Kurze </w:t>
            </w:r>
            <w:proofErr w:type="spellStart"/>
            <w:r w:rsidRPr="00FE5DAF">
              <w:rPr>
                <w:sz w:val="18"/>
                <w:szCs w:val="18"/>
              </w:rPr>
              <w:t>Diskusion</w:t>
            </w:r>
            <w:proofErr w:type="spellEnd"/>
            <w:r w:rsidRPr="00FE5DAF">
              <w:rPr>
                <w:sz w:val="18"/>
                <w:szCs w:val="18"/>
              </w:rPr>
              <w:t xml:space="preserve">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w:t>
            </w:r>
            <w:proofErr w:type="spellStart"/>
            <w:r w:rsidR="0077616C" w:rsidRPr="00FE5DAF">
              <w:rPr>
                <w:bCs/>
                <w:sz w:val="18"/>
                <w:szCs w:val="18"/>
              </w:rPr>
              <w:t>Based</w:t>
            </w:r>
            <w:proofErr w:type="spellEnd"/>
            <w:r w:rsidR="0077616C" w:rsidRPr="00FE5DAF">
              <w:rPr>
                <w:bCs/>
                <w:sz w:val="18"/>
                <w:szCs w:val="18"/>
              </w:rPr>
              <w:t xml:space="preserve"> Hilfestellungen einfügt. Ich habe dann auch noch ca. eine halbe Stunde dafür aufgewendet, das beim Editieren des </w:t>
            </w:r>
            <w:proofErr w:type="spellStart"/>
            <w:r w:rsidR="0077616C" w:rsidRPr="00FE5DAF">
              <w:rPr>
                <w:bCs/>
                <w:sz w:val="18"/>
                <w:szCs w:val="18"/>
              </w:rPr>
              <w:t>Konfigpfads</w:t>
            </w:r>
            <w:proofErr w:type="spellEnd"/>
            <w:r w:rsidR="0077616C" w:rsidRPr="00FE5DAF">
              <w:rPr>
                <w:bCs/>
                <w:sz w:val="18"/>
                <w:szCs w:val="18"/>
              </w:rPr>
              <w:t xml:space="preserve">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FE5DAF"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proofErr w:type="spellStart"/>
            <w:r w:rsidRPr="00FE5DAF">
              <w:rPr>
                <w:sz w:val="18"/>
                <w:szCs w:val="18"/>
                <w:lang w:val="en-US"/>
              </w:rPr>
              <w:t>Commentbased</w:t>
            </w:r>
            <w:proofErr w:type="spellEnd"/>
            <w:r w:rsidRPr="00FE5DAF">
              <w:rPr>
                <w:sz w:val="18"/>
                <w:szCs w:val="18"/>
                <w:lang w:val="en-US"/>
              </w:rPr>
              <w:t xml:space="preserve"> Help --&gt; </w:t>
            </w:r>
            <w:sdt>
              <w:sdtPr>
                <w:rPr>
                  <w:sz w:val="18"/>
                  <w:szCs w:val="18"/>
                </w:rPr>
                <w:id w:val="-1373225222"/>
                <w:citation/>
              </w:sdt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FE5DAF" w:rsidRDefault="009F0D84" w:rsidP="00FE5DAF">
      <w:pPr>
        <w:pStyle w:val="Beschriftung"/>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proofErr w:type="spellStart"/>
            <w:r w:rsidRPr="00FE5DAF">
              <w:rPr>
                <w:sz w:val="18"/>
                <w:szCs w:val="18"/>
                <w:lang w:val="en-US"/>
              </w:rPr>
              <w:t>Sinngemäss</w:t>
            </w:r>
            <w:proofErr w:type="spellEnd"/>
            <w:r w:rsidRPr="00FE5DAF">
              <w:rPr>
                <w:sz w:val="18"/>
                <w:szCs w:val="18"/>
                <w:lang w:val="en-US"/>
              </w:rPr>
              <w:t xml:space="preserve">: </w:t>
            </w:r>
            <w:r w:rsidR="006549D8" w:rsidRPr="00FE5DAF">
              <w:rPr>
                <w:sz w:val="18"/>
                <w:szCs w:val="18"/>
                <w:lang w:val="en-US"/>
              </w:rPr>
              <w:t xml:space="preserve">Ich </w:t>
            </w:r>
            <w:proofErr w:type="spellStart"/>
            <w:r w:rsidR="006549D8" w:rsidRPr="00FE5DAF">
              <w:rPr>
                <w:sz w:val="18"/>
                <w:szCs w:val="18"/>
                <w:lang w:val="en-US"/>
              </w:rPr>
              <w:t>habe</w:t>
            </w:r>
            <w:proofErr w:type="spellEnd"/>
            <w:r w:rsidR="006549D8" w:rsidRPr="00FE5DAF">
              <w:rPr>
                <w:sz w:val="18"/>
                <w:szCs w:val="18"/>
                <w:lang w:val="en-US"/>
              </w:rPr>
              <w:t xml:space="preserve"> in </w:t>
            </w:r>
            <w:proofErr w:type="spellStart"/>
            <w:r w:rsidR="006549D8" w:rsidRPr="00FE5DAF">
              <w:rPr>
                <w:sz w:val="18"/>
                <w:szCs w:val="18"/>
                <w:lang w:val="en-US"/>
              </w:rPr>
              <w:t>einer</w:t>
            </w:r>
            <w:proofErr w:type="spellEnd"/>
            <w:r w:rsidR="006549D8" w:rsidRPr="00FE5DAF">
              <w:rPr>
                <w:sz w:val="18"/>
                <w:szCs w:val="18"/>
                <w:lang w:val="en-US"/>
              </w:rPr>
              <w:t xml:space="preserve"> </w:t>
            </w:r>
            <w:proofErr w:type="spellStart"/>
            <w:r w:rsidR="006549D8" w:rsidRPr="00FE5DAF">
              <w:rPr>
                <w:sz w:val="18"/>
                <w:szCs w:val="18"/>
                <w:lang w:val="en-US"/>
              </w:rPr>
              <w:t>Funktion</w:t>
            </w:r>
            <w:proofErr w:type="spellEnd"/>
            <w:r w:rsidR="006549D8" w:rsidRPr="00FE5DAF">
              <w:rPr>
                <w:sz w:val="18"/>
                <w:szCs w:val="18"/>
                <w:lang w:val="en-US"/>
              </w:rPr>
              <w:t xml:space="preserve"> “</w:t>
            </w:r>
            <w:r w:rsidR="006549D8" w:rsidRPr="00FE5DAF">
              <w:rPr>
                <w:sz w:val="18"/>
                <w:szCs w:val="18"/>
                <w:lang w:val="en-US"/>
              </w:rPr>
              <w:t>Cannot bind argument to parameter '</w:t>
            </w:r>
            <w:proofErr w:type="spellStart"/>
            <w:r w:rsidR="006549D8" w:rsidRPr="00FE5DAF">
              <w:rPr>
                <w:sz w:val="18"/>
                <w:szCs w:val="18"/>
                <w:lang w:val="en-US"/>
              </w:rPr>
              <w:t>helpString</w:t>
            </w:r>
            <w:proofErr w:type="spellEnd"/>
            <w:r w:rsidR="006549D8" w:rsidRPr="00FE5DAF">
              <w:rPr>
                <w:sz w:val="18"/>
                <w:szCs w:val="18"/>
                <w:lang w:val="en-US"/>
              </w:rPr>
              <w:t>' because it is an empty string</w:t>
            </w:r>
            <w:r w:rsidR="006549D8" w:rsidRPr="00FE5DAF">
              <w:rPr>
                <w:sz w:val="18"/>
                <w:szCs w:val="18"/>
                <w:lang w:val="en-US"/>
              </w:rPr>
              <w:t xml:space="preserve">” </w:t>
            </w:r>
            <w:proofErr w:type="spellStart"/>
            <w:r w:rsidR="007E7D43" w:rsidRPr="00FE5DAF">
              <w:rPr>
                <w:sz w:val="18"/>
                <w:szCs w:val="18"/>
                <w:lang w:val="en-US"/>
              </w:rPr>
              <w:t>e</w:t>
            </w:r>
            <w:r w:rsidR="006549D8" w:rsidRPr="00FE5DAF">
              <w:rPr>
                <w:sz w:val="18"/>
                <w:szCs w:val="18"/>
                <w:lang w:val="en-US"/>
              </w:rPr>
              <w:t>rhalten</w:t>
            </w:r>
            <w:proofErr w:type="spellEnd"/>
            <w:r w:rsidR="006549D8" w:rsidRPr="00FE5DAF">
              <w:rPr>
                <w:sz w:val="18"/>
                <w:szCs w:val="18"/>
                <w:lang w:val="en-US"/>
              </w:rPr>
              <w:t xml:space="preserve">.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w:t>
            </w:r>
            <w:proofErr w:type="spellStart"/>
            <w:r w:rsidRPr="00FE5DAF">
              <w:rPr>
                <w:sz w:val="18"/>
                <w:szCs w:val="18"/>
              </w:rPr>
              <w:t>Unable</w:t>
            </w:r>
            <w:proofErr w:type="spellEnd"/>
            <w:r w:rsidRPr="00FE5DAF">
              <w:rPr>
                <w:sz w:val="18"/>
                <w:szCs w:val="18"/>
              </w:rPr>
              <w:t xml:space="preserve"> to Clear Content of […] </w:t>
            </w:r>
            <w:proofErr w:type="spellStart"/>
            <w:r w:rsidRPr="00FE5DAF">
              <w:rPr>
                <w:sz w:val="18"/>
                <w:szCs w:val="18"/>
              </w:rPr>
              <w:t>because</w:t>
            </w:r>
            <w:proofErr w:type="spellEnd"/>
            <w:r w:rsidRPr="00FE5DAF">
              <w:rPr>
                <w:sz w:val="18"/>
                <w:szCs w:val="18"/>
              </w:rPr>
              <w:t xml:space="preserve"> it is a </w:t>
            </w:r>
            <w:proofErr w:type="spellStart"/>
            <w:r w:rsidRPr="00FE5DAF">
              <w:rPr>
                <w:sz w:val="18"/>
                <w:szCs w:val="18"/>
              </w:rPr>
              <w:t>directory</w:t>
            </w:r>
            <w:proofErr w:type="spellEnd"/>
            <w:r w:rsidRPr="00FE5DAF">
              <w:rPr>
                <w:sz w:val="18"/>
                <w:szCs w:val="18"/>
              </w:rPr>
              <w:t>”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635E4BDC"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4111" w:type="dxa"/>
          </w:tcPr>
          <w:p w14:paraId="76351832" w14:textId="77777777" w:rsidR="00F80902" w:rsidRPr="00C15AA7" w:rsidRDefault="00F80902" w:rsidP="007D2B5D">
            <w:r>
              <w:t>Erledigte Arbeiten:</w:t>
            </w:r>
          </w:p>
        </w:tc>
        <w:tc>
          <w:tcPr>
            <w:tcW w:w="657" w:type="dxa"/>
          </w:tcPr>
          <w:p w14:paraId="6DEE2069" w14:textId="77777777" w:rsidR="00F80902" w:rsidRDefault="00F80902" w:rsidP="007D2B5D">
            <w:r>
              <w:t>Ist</w:t>
            </w:r>
          </w:p>
        </w:tc>
      </w:tr>
      <w:tr w:rsidR="00F80902" w14:paraId="2C787784" w14:textId="77777777" w:rsidTr="007D2B5D">
        <w:tc>
          <w:tcPr>
            <w:tcW w:w="3518" w:type="dxa"/>
          </w:tcPr>
          <w:p w14:paraId="33913088" w14:textId="77777777" w:rsidR="00F80902" w:rsidRDefault="00F80902" w:rsidP="001B37FC">
            <w:pPr>
              <w:pStyle w:val="Listenabsatz"/>
              <w:numPr>
                <w:ilvl w:val="0"/>
                <w:numId w:val="9"/>
              </w:numPr>
              <w:ind w:left="460"/>
            </w:pPr>
            <w:r>
              <w:t>Informieren:</w:t>
            </w:r>
          </w:p>
          <w:p w14:paraId="63FFA3AD" w14:textId="77777777" w:rsidR="00F80902" w:rsidRPr="00702826" w:rsidRDefault="00F80902" w:rsidP="001B37FC">
            <w:pPr>
              <w:pStyle w:val="Listenabsatz"/>
              <w:numPr>
                <w:ilvl w:val="0"/>
                <w:numId w:val="10"/>
              </w:numPr>
              <w:ind w:left="460"/>
            </w:pPr>
            <w:r w:rsidRPr="00702826">
              <w:t>Dokumentation:</w:t>
            </w:r>
          </w:p>
          <w:p w14:paraId="61370E9E" w14:textId="77777777" w:rsidR="00F80902" w:rsidRPr="00702826" w:rsidRDefault="00F80902" w:rsidP="001B37FC">
            <w:pPr>
              <w:pStyle w:val="Listenabsatz"/>
              <w:numPr>
                <w:ilvl w:val="0"/>
                <w:numId w:val="11"/>
              </w:numPr>
              <w:ind w:left="1169"/>
            </w:pPr>
            <w:r w:rsidRPr="00702826">
              <w:t>Arbeitsjournal</w:t>
            </w:r>
          </w:p>
          <w:p w14:paraId="1838BD62" w14:textId="77777777" w:rsidR="00F80902" w:rsidRPr="00702826" w:rsidRDefault="00F80902" w:rsidP="001B37FC">
            <w:pPr>
              <w:pStyle w:val="Listenabsatz"/>
              <w:numPr>
                <w:ilvl w:val="0"/>
                <w:numId w:val="11"/>
              </w:numPr>
              <w:ind w:left="1169"/>
            </w:pPr>
            <w:r w:rsidRPr="00702826">
              <w:t>Dokumentstruktur</w:t>
            </w:r>
          </w:p>
          <w:p w14:paraId="53C6275A" w14:textId="77777777" w:rsidR="00F80902" w:rsidRPr="00702826" w:rsidRDefault="00F80902" w:rsidP="001B37FC">
            <w:pPr>
              <w:pStyle w:val="Listenabsatz"/>
              <w:numPr>
                <w:ilvl w:val="0"/>
                <w:numId w:val="11"/>
              </w:numPr>
              <w:ind w:left="1169"/>
            </w:pPr>
            <w:r w:rsidRPr="00702826">
              <w:t>Organigramm</w:t>
            </w:r>
          </w:p>
          <w:p w14:paraId="73E07DDC" w14:textId="77777777" w:rsidR="00F80902" w:rsidRPr="00702826" w:rsidRDefault="00F80902" w:rsidP="001B37FC">
            <w:pPr>
              <w:pStyle w:val="Listenabsatz"/>
              <w:numPr>
                <w:ilvl w:val="0"/>
                <w:numId w:val="11"/>
              </w:numPr>
              <w:ind w:left="1169"/>
            </w:pPr>
            <w:r w:rsidRPr="00702826">
              <w:t>Aufgabenstellung</w:t>
            </w:r>
          </w:p>
          <w:p w14:paraId="06495CC8" w14:textId="77777777" w:rsidR="00F80902" w:rsidRPr="00B72E5F" w:rsidRDefault="00F80902" w:rsidP="001B37FC">
            <w:pPr>
              <w:pStyle w:val="Listenabsatz"/>
              <w:numPr>
                <w:ilvl w:val="0"/>
                <w:numId w:val="9"/>
              </w:numPr>
              <w:ind w:left="460"/>
            </w:pPr>
            <w:r>
              <w:t>Zeitplan erstellen</w:t>
            </w:r>
          </w:p>
        </w:tc>
        <w:tc>
          <w:tcPr>
            <w:tcW w:w="730" w:type="dxa"/>
          </w:tcPr>
          <w:p w14:paraId="477921DF" w14:textId="77777777" w:rsidR="00F80902" w:rsidRPr="00ED29C1" w:rsidRDefault="00F80902" w:rsidP="007D2B5D"/>
        </w:tc>
        <w:tc>
          <w:tcPr>
            <w:tcW w:w="4111" w:type="dxa"/>
          </w:tcPr>
          <w:p w14:paraId="0D155137" w14:textId="77777777" w:rsidR="00F80902" w:rsidRDefault="00F80902" w:rsidP="001B37FC">
            <w:pPr>
              <w:pStyle w:val="Listenabsatz"/>
              <w:numPr>
                <w:ilvl w:val="0"/>
                <w:numId w:val="9"/>
              </w:numPr>
              <w:ind w:left="480"/>
            </w:pPr>
            <w:r>
              <w:t>Informieren:</w:t>
            </w:r>
          </w:p>
          <w:p w14:paraId="05D95F5C" w14:textId="77777777" w:rsidR="00F80902" w:rsidRDefault="00F80902" w:rsidP="001B37FC">
            <w:pPr>
              <w:pStyle w:val="Listenabsatz"/>
              <w:numPr>
                <w:ilvl w:val="0"/>
                <w:numId w:val="10"/>
              </w:numPr>
              <w:ind w:left="480"/>
            </w:pPr>
            <w:r>
              <w:t>Dokumentation:</w:t>
            </w:r>
          </w:p>
          <w:p w14:paraId="7F2BFE9F" w14:textId="77777777" w:rsidR="00F80902" w:rsidRPr="000E3FD8" w:rsidRDefault="00F80902" w:rsidP="001B37FC">
            <w:pPr>
              <w:pStyle w:val="Listenabsatz"/>
              <w:numPr>
                <w:ilvl w:val="0"/>
                <w:numId w:val="12"/>
              </w:numPr>
              <w:ind w:left="480"/>
            </w:pPr>
            <w:r w:rsidRPr="00BB717D">
              <w:t>Zeitplan erstellen</w:t>
            </w:r>
          </w:p>
          <w:p w14:paraId="55D40E6D" w14:textId="77777777" w:rsidR="00F80902" w:rsidRPr="00C15AA7" w:rsidRDefault="00F80902" w:rsidP="001B37FC">
            <w:pPr>
              <w:pStyle w:val="Listenabsatz"/>
              <w:numPr>
                <w:ilvl w:val="0"/>
                <w:numId w:val="12"/>
              </w:numPr>
              <w:ind w:left="480"/>
            </w:pPr>
            <w:r>
              <w:t>Arbeiten für nächsten Tag geplant</w:t>
            </w:r>
          </w:p>
        </w:tc>
        <w:tc>
          <w:tcPr>
            <w:tcW w:w="657" w:type="dxa"/>
          </w:tcPr>
          <w:p w14:paraId="433A3E65" w14:textId="77777777" w:rsidR="00F80902" w:rsidRPr="00852D7D" w:rsidRDefault="00F80902" w:rsidP="007D2B5D">
            <w:pPr>
              <w:jc w:val="both"/>
            </w:pPr>
          </w:p>
        </w:tc>
      </w:tr>
      <w:tr w:rsidR="00F80902" w:rsidRPr="000822E7" w14:paraId="3683219C" w14:textId="77777777" w:rsidTr="007D2B5D">
        <w:tc>
          <w:tcPr>
            <w:tcW w:w="3518" w:type="dxa"/>
          </w:tcPr>
          <w:p w14:paraId="248DE017"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71DAA3BA"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BC7FA73" w14:textId="77777777" w:rsidR="00F80902" w:rsidRPr="000822E7" w:rsidRDefault="00F80902" w:rsidP="007D2B5D">
            <w:pPr>
              <w:rPr>
                <w:b/>
                <w:bCs/>
                <w:color w:val="FFFFFF" w:themeColor="background1"/>
              </w:rPr>
            </w:pPr>
          </w:p>
        </w:tc>
        <w:tc>
          <w:tcPr>
            <w:tcW w:w="657" w:type="dxa"/>
          </w:tcPr>
          <w:p w14:paraId="71DFEC8F" w14:textId="77777777" w:rsidR="00F80902" w:rsidRPr="000822E7" w:rsidRDefault="00F80902" w:rsidP="007D2B5D">
            <w:pPr>
              <w:rPr>
                <w:b/>
                <w:bCs/>
                <w:color w:val="FFFFFF" w:themeColor="background1"/>
              </w:rPr>
            </w:pPr>
            <w:r>
              <w:rPr>
                <w:b/>
                <w:bCs/>
                <w:color w:val="FFFFFF" w:themeColor="background1"/>
              </w:rPr>
              <w:t>0h</w:t>
            </w:r>
          </w:p>
        </w:tc>
      </w:tr>
      <w:tr w:rsidR="00F80902" w14:paraId="7E57AB24" w14:textId="77777777" w:rsidTr="007D2B5D">
        <w:tc>
          <w:tcPr>
            <w:tcW w:w="3518" w:type="dxa"/>
          </w:tcPr>
          <w:p w14:paraId="5FAD3AA8" w14:textId="77777777" w:rsidR="00F80902" w:rsidRPr="00176C47" w:rsidRDefault="00F80902" w:rsidP="007D2B5D">
            <w:r>
              <w:t>Arbeitszeit</w:t>
            </w:r>
          </w:p>
        </w:tc>
        <w:tc>
          <w:tcPr>
            <w:tcW w:w="730" w:type="dxa"/>
          </w:tcPr>
          <w:p w14:paraId="13B028D5" w14:textId="77777777" w:rsidR="00F80902" w:rsidRDefault="00F80902" w:rsidP="007D2B5D"/>
        </w:tc>
        <w:tc>
          <w:tcPr>
            <w:tcW w:w="4111" w:type="dxa"/>
          </w:tcPr>
          <w:p w14:paraId="681B3923" w14:textId="77777777" w:rsidR="00F80902" w:rsidRPr="00CA0774" w:rsidRDefault="00F80902" w:rsidP="007D2B5D"/>
        </w:tc>
        <w:tc>
          <w:tcPr>
            <w:tcW w:w="657" w:type="dxa"/>
          </w:tcPr>
          <w:p w14:paraId="776BD1AC" w14:textId="77777777" w:rsidR="00F80902" w:rsidRDefault="00F80902" w:rsidP="007D2B5D"/>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5F0224B9" w14:textId="77777777"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 xml:space="preserve">Teil 2 – </w:t>
      </w:r>
      <w:proofErr w:type="spellStart"/>
      <w:r>
        <w:t>Projektdokumentation</w:t>
      </w:r>
      <w:bookmarkEnd w:id="23"/>
      <w:proofErr w:type="spellEnd"/>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t>
      </w:r>
      <w:proofErr w:type="spellStart"/>
      <w:r w:rsidR="00726626">
        <w:t>WebAPI</w:t>
      </w:r>
      <w:proofErr w:type="spellEnd"/>
      <w:r w:rsidR="00726626">
        <w:t xml:space="preserve">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proofErr w:type="spellStart"/>
      <w:r>
        <w:t>Funktionale</w:t>
      </w:r>
      <w:proofErr w:type="spellEnd"/>
      <w:r>
        <w:t xml:space="preserve"> </w:t>
      </w:r>
      <w:proofErr w:type="spellStart"/>
      <w:r>
        <w:t>Anforderungen</w:t>
      </w:r>
      <w:proofErr w:type="spellEnd"/>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proofErr w:type="spellStart"/>
      <w:r>
        <w:t>Nicht</w:t>
      </w:r>
      <w:proofErr w:type="spellEnd"/>
      <w:r>
        <w:t xml:space="preserve"> </w:t>
      </w:r>
      <w:proofErr w:type="spellStart"/>
      <w:r>
        <w:t>Funktionale</w:t>
      </w:r>
      <w:proofErr w:type="spellEnd"/>
      <w:r>
        <w:t xml:space="preserve"> </w:t>
      </w:r>
      <w:proofErr w:type="spellStart"/>
      <w:r>
        <w:t>Anforderung</w:t>
      </w:r>
      <w:r w:rsidR="00C44F96">
        <w:t>en</w:t>
      </w:r>
      <w:proofErr w:type="spellEnd"/>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proofErr w:type="spellStart"/>
      <w:r>
        <w:t>Programablaufplan</w:t>
      </w:r>
      <w:bookmarkEnd w:id="32"/>
      <w:proofErr w:type="spellEnd"/>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proofErr w:type="spellStart"/>
      <w:r w:rsidRPr="0073301B">
        <w:rPr>
          <w:b/>
          <w:bCs/>
        </w:rPr>
        <w:t>Testsystem</w:t>
      </w:r>
      <w:proofErr w:type="spellEnd"/>
    </w:p>
    <w:p w14:paraId="30B35223" w14:textId="77777777" w:rsidR="00303A6C" w:rsidRDefault="00303A6C" w:rsidP="009F0D84">
      <w:r>
        <w:t xml:space="preserve">Die Tests, welche anhand der Aufgabenstellung durchgeführt werden müssen, werden in Umgebungen getestet, welche der tatsächlichen Anwendung auch so vorkommen könnten. Dabei gibt es zwei unterschiedliche Fälle: Die Server hängen im </w:t>
      </w:r>
      <w:proofErr w:type="spellStart"/>
      <w:r>
        <w:t>Officenetzwerk</w:t>
      </w:r>
      <w:proofErr w:type="spellEnd"/>
      <w:r>
        <w:t xml:space="preserve"> oder sie hängen im Maschinennetz.</w:t>
      </w:r>
    </w:p>
    <w:p w14:paraId="6DEADB25" w14:textId="77777777" w:rsidR="00303A6C" w:rsidRDefault="00303A6C" w:rsidP="009F0D84"/>
    <w:p w14:paraId="0AFC5720" w14:textId="4844537A" w:rsidR="00303A6C" w:rsidRPr="00222F74" w:rsidRDefault="00303A6C" w:rsidP="009F0D84">
      <w:r>
        <w:t xml:space="preserve">Getestet werden soll, ob das Skript wie geplant funktioniert und reagiert, vor allem </w:t>
      </w:r>
      <w:proofErr w:type="spellStart"/>
      <w:r>
        <w:t>im</w:t>
      </w:r>
      <w:proofErr w:type="spellEnd"/>
      <w:r>
        <w:t xml:space="preserve">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w:t>
      </w:r>
      <w:proofErr w:type="spellStart"/>
      <w:r w:rsidR="001205C0">
        <w:t>laufen</w:t>
      </w:r>
      <w:proofErr w:type="spellEnd"/>
      <w:r w:rsidR="001205C0">
        <w:t xml:space="preserve">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7157BC"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w:t>
            </w:r>
            <w:proofErr w:type="spellStart"/>
            <w:r>
              <w:rPr>
                <w:sz w:val="18"/>
                <w:szCs w:val="20"/>
              </w:rPr>
              <w:t>Build</w:t>
            </w:r>
            <w:proofErr w:type="spellEnd"/>
            <w:r>
              <w:rPr>
                <w:sz w:val="18"/>
                <w:szCs w:val="20"/>
              </w:rPr>
              <w:t xml:space="preserve">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proofErr w:type="spellStart"/>
      <w:r w:rsidRPr="0073301B">
        <w:rPr>
          <w:b/>
        </w:rPr>
        <w:t>Testmittel</w:t>
      </w:r>
      <w:proofErr w:type="spellEnd"/>
      <w:r w:rsidRPr="0073301B">
        <w:rPr>
          <w:b/>
        </w:rPr>
        <w:t xml:space="preserve"> und </w:t>
      </w:r>
      <w:proofErr w:type="spellStart"/>
      <w:r w:rsidRPr="0073301B">
        <w:rPr>
          <w:b/>
        </w:rPr>
        <w:t>Methoden</w:t>
      </w:r>
      <w:proofErr w:type="spellEnd"/>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w:t>
      </w:r>
      <w:proofErr w:type="spellStart"/>
      <w:r w:rsidR="00AF4281">
        <w:t>notwändige</w:t>
      </w:r>
      <w:proofErr w:type="spellEnd"/>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428EF871" w:rsidR="009F0D84" w:rsidRPr="00F61917" w:rsidRDefault="002C56D9" w:rsidP="001B37FC">
            <w:pPr>
              <w:pStyle w:val="Listenabsatz"/>
              <w:numPr>
                <w:ilvl w:val="0"/>
                <w:numId w:val="13"/>
              </w:numPr>
            </w:pPr>
            <w:r>
              <w:t xml:space="preserve">Get-Help </w:t>
            </w:r>
            <w:r w:rsidR="00F313EB">
              <w:t>Get-</w:t>
            </w:r>
            <w:proofErr w:type="spellStart"/>
            <w:r w:rsidR="00F313EB">
              <w:t>DataFromILO</w:t>
            </w:r>
            <w:proofErr w:type="spellEnd"/>
          </w:p>
        </w:tc>
      </w:tr>
      <w:tr w:rsidR="009F0D8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2F16D779" w14:textId="6599D249" w:rsidR="009F0D84" w:rsidRDefault="002C56D9" w:rsidP="007D2B5D">
            <w:r>
              <w:t>Die Hilfeseite wird angezeigt.</w:t>
            </w:r>
          </w:p>
        </w:tc>
      </w:tr>
    </w:tbl>
    <w:p w14:paraId="13DDBB4B" w14:textId="77777777" w:rsidR="009F0D84" w:rsidRDefault="009F0D84" w:rsidP="009F0D84"/>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w:t>
            </w:r>
            <w:proofErr w:type="spellStart"/>
            <w:r>
              <w:t>DataFromILO</w:t>
            </w:r>
            <w:proofErr w:type="spellEnd"/>
            <w:r>
              <w:t xml:space="preserve">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7157BC"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w:t>
            </w:r>
            <w:proofErr w:type="spellStart"/>
            <w:r w:rsidRPr="00F313EB">
              <w:rPr>
                <w:lang w:val="en-US"/>
              </w:rPr>
              <w:t>DataFromILO</w:t>
            </w:r>
            <w:proofErr w:type="spellEnd"/>
            <w:r w:rsidRPr="00F313EB">
              <w:rPr>
                <w:lang w:val="en-US"/>
              </w:rPr>
              <w:t xml:space="preserve">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w:t>
            </w:r>
            <w:proofErr w:type="spellStart"/>
            <w:r w:rsidRPr="00F313EB">
              <w:rPr>
                <w:lang w:val="en-US"/>
              </w:rPr>
              <w:t>DataFromILO</w:t>
            </w:r>
            <w:proofErr w:type="spellEnd"/>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w:t>
            </w:r>
            <w:proofErr w:type="spellStart"/>
            <w:r w:rsidRPr="00F313EB">
              <w:rPr>
                <w:lang w:val="en-US"/>
              </w:rPr>
              <w:t>DataFromILO</w:t>
            </w:r>
            <w:proofErr w:type="spellEnd"/>
          </w:p>
          <w:p w14:paraId="1185C988" w14:textId="79778041" w:rsidR="001B37FC" w:rsidRPr="00F61917" w:rsidRDefault="001B37FC" w:rsidP="001B37FC">
            <w:pPr>
              <w:pStyle w:val="Listenabsatz"/>
              <w:numPr>
                <w:ilvl w:val="0"/>
                <w:numId w:val="23"/>
              </w:numPr>
            </w:pPr>
            <w:r w:rsidRPr="001F15A2">
              <w:t xml:space="preserve">Aus Optionen “Generate </w:t>
            </w:r>
            <w:proofErr w:type="spellStart"/>
            <w:r>
              <w:t>dummy</w:t>
            </w:r>
            <w:proofErr w:type="spellEnd"/>
            <w:r>
              <w:t>-config»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 xml:space="preserve">Option in </w:t>
            </w:r>
            <w:proofErr w:type="spellStart"/>
            <w:r>
              <w:t>Konfig</w:t>
            </w:r>
            <w:proofErr w:type="spellEnd"/>
            <w:r>
              <w:t xml:space="preserve"> «Suchstring» und «</w:t>
            </w:r>
            <w:proofErr w:type="spellStart"/>
            <w:r>
              <w:t>Field_Inventory</w:t>
            </w:r>
            <w:proofErr w:type="spellEnd"/>
            <w:r>
              <w:t>» sind auf «sf-</w:t>
            </w:r>
            <w:proofErr w:type="spellStart"/>
            <w:r>
              <w:t>sioc</w:t>
            </w:r>
            <w:proofErr w:type="spellEnd"/>
            <w:r>
              <w:t>-</w:t>
            </w:r>
            <w:proofErr w:type="spellStart"/>
            <w:r>
              <w:t>cs</w:t>
            </w:r>
            <w:proofErr w:type="spellEnd"/>
            <w:r>
              <w:t>» und «</w:t>
            </w:r>
            <w:proofErr w:type="spellStart"/>
            <w:r>
              <w:t>Hostname_Mngt</w:t>
            </w:r>
            <w:proofErr w:type="spellEnd"/>
            <w:r>
              <w:t>» gesetzt.</w:t>
            </w:r>
          </w:p>
          <w:p w14:paraId="14D02D43" w14:textId="765C5AD8" w:rsidR="001D67C9" w:rsidRPr="00F61917" w:rsidRDefault="001D67C9" w:rsidP="001D67C9">
            <w:pPr>
              <w:pStyle w:val="Listenabsatz"/>
              <w:numPr>
                <w:ilvl w:val="0"/>
                <w:numId w:val="24"/>
              </w:numPr>
            </w:pPr>
            <w:r>
              <w:t>Get-</w:t>
            </w:r>
            <w:proofErr w:type="spellStart"/>
            <w:r w:rsidR="00323053">
              <w:t>DataFromILO</w:t>
            </w:r>
            <w:proofErr w:type="spellEnd"/>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 xml:space="preserve">Es werden die Servernamen aus Inventory abgefragt, in ein .json-File zwischengespeichert. Danach wird anhand der Hostnamen ein Pingtest durchgeführt --&gt; als Resultat werden ein </w:t>
            </w:r>
            <w:proofErr w:type="spellStart"/>
            <w:r>
              <w:t>report.json</w:t>
            </w:r>
            <w:proofErr w:type="spellEnd"/>
            <w:r>
              <w:t xml:space="preserve"> und report.csv generiert.</w:t>
            </w:r>
            <w:r w:rsidR="00BA7D50">
              <w:t xml:space="preserve"> Das Resultat </w:t>
            </w:r>
            <w:proofErr w:type="spellStart"/>
            <w:r w:rsidR="00BA7D50">
              <w:t>enthählt</w:t>
            </w:r>
            <w:proofErr w:type="spellEnd"/>
            <w:r w:rsidR="00BA7D50">
              <w:t xml:space="preserve">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w:t>
            </w:r>
            <w:proofErr w:type="spellStart"/>
            <w:r w:rsidR="001F1B42">
              <w:t>QueryServerPath</w:t>
            </w:r>
            <w:proofErr w:type="spellEnd"/>
            <w:r w:rsidR="001F1B42">
              <w:t xml:space="preserve">»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 xml:space="preserve">Option in </w:t>
            </w:r>
            <w:proofErr w:type="spellStart"/>
            <w:r>
              <w:t>Konfig</w:t>
            </w:r>
            <w:proofErr w:type="spellEnd"/>
            <w:r>
              <w:t xml:space="preserve"> «Suchstring» und «</w:t>
            </w:r>
            <w:proofErr w:type="spellStart"/>
            <w:r>
              <w:t>Field_Inventory</w:t>
            </w:r>
            <w:proofErr w:type="spellEnd"/>
            <w:r>
              <w:t>» sind auf «sf-</w:t>
            </w:r>
            <w:proofErr w:type="spellStart"/>
            <w:r>
              <w:t>sioc</w:t>
            </w:r>
            <w:proofErr w:type="spellEnd"/>
            <w:r>
              <w:t>-</w:t>
            </w:r>
            <w:proofErr w:type="spellStart"/>
            <w:r>
              <w:t>cs</w:t>
            </w:r>
            <w:proofErr w:type="spellEnd"/>
            <w:r>
              <w:t>» und «</w:t>
            </w:r>
            <w:proofErr w:type="spellStart"/>
            <w:r>
              <w:t>Hostname_Mngt</w:t>
            </w:r>
            <w:proofErr w:type="spellEnd"/>
            <w:r>
              <w:t>» gesetzt.</w:t>
            </w:r>
          </w:p>
          <w:p w14:paraId="7395816F" w14:textId="33B000B5" w:rsidR="001D67C9" w:rsidRPr="00F61917" w:rsidRDefault="001D67C9" w:rsidP="001D67C9">
            <w:pPr>
              <w:pStyle w:val="Listenabsatz"/>
              <w:numPr>
                <w:ilvl w:val="0"/>
                <w:numId w:val="25"/>
              </w:numPr>
            </w:pPr>
            <w:r>
              <w:t>Get-</w:t>
            </w:r>
            <w:proofErr w:type="spellStart"/>
            <w:r w:rsidR="00323053">
              <w:t>DataFromILO</w:t>
            </w:r>
            <w:proofErr w:type="spellEnd"/>
            <w:r w:rsidR="00323053">
              <w:t xml:space="preserve"> </w:t>
            </w:r>
            <w:r>
              <w:t>-Path</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w:t>
            </w:r>
            <w:proofErr w:type="spellStart"/>
            <w:r w:rsidR="000B6E36">
              <w:t>Antowrt</w:t>
            </w:r>
            <w:proofErr w:type="spellEnd"/>
            <w:r>
              <w:t xml:space="preserve">, </w:t>
            </w:r>
            <w:r w:rsidR="000B6E36">
              <w:t>Es wird stattdessen der «</w:t>
            </w:r>
            <w:proofErr w:type="spellStart"/>
            <w:r w:rsidR="000B6E36">
              <w:t>QueryServerPath</w:t>
            </w:r>
            <w:proofErr w:type="spellEnd"/>
            <w:r w:rsidR="000B6E36">
              <w:t>» nach Servern abgefragt</w:t>
            </w:r>
            <w:r>
              <w:t xml:space="preserve">. Danach wird anhand der Hostnamen ein Pingtest durchgeführt --&gt; als Resultat werden ein </w:t>
            </w:r>
            <w:proofErr w:type="spellStart"/>
            <w:r>
              <w:t>report.json</w:t>
            </w:r>
            <w:proofErr w:type="spellEnd"/>
            <w:r>
              <w:t xml:space="preserve"> und report.csv generiert.</w:t>
            </w:r>
            <w:r w:rsidR="00BA7D50">
              <w:t xml:space="preserve"> Das Resultat </w:t>
            </w:r>
            <w:proofErr w:type="spellStart"/>
            <w:r w:rsidR="00BA7D50">
              <w:t>enthählt</w:t>
            </w:r>
            <w:proofErr w:type="spellEnd"/>
            <w:r w:rsidR="00BA7D50">
              <w:t xml:space="preserve"> MAC-Adressen und Seriennummern.</w:t>
            </w:r>
          </w:p>
        </w:tc>
      </w:tr>
      <w:tr w:rsidR="00D94143" w14:paraId="02E38CFF" w14:textId="77777777" w:rsidTr="00D714F2">
        <w:tc>
          <w:tcPr>
            <w:tcW w:w="2254" w:type="dxa"/>
          </w:tcPr>
          <w:p w14:paraId="40D12BC0" w14:textId="77777777" w:rsidR="00D94143" w:rsidRDefault="00D94143" w:rsidP="00D714F2">
            <w:r>
              <w:lastRenderedPageBreak/>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xml:space="preserve">, nur mit der </w:t>
            </w:r>
            <w:proofErr w:type="spellStart"/>
            <w:r w:rsidR="00A45941">
              <w:t>Komandozeile</w:t>
            </w:r>
            <w:proofErr w:type="spellEnd"/>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w:t>
            </w:r>
            <w:proofErr w:type="spellStart"/>
            <w:r w:rsidRPr="00C9104B">
              <w:rPr>
                <w:lang w:val="en-US"/>
              </w:rPr>
              <w:t>DataFromILO</w:t>
            </w:r>
            <w:proofErr w:type="spellEnd"/>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 xml:space="preserve">Es werden die Servernamen aus Inventory abgefragt – es kommt keine </w:t>
            </w:r>
            <w:proofErr w:type="spellStart"/>
            <w:r>
              <w:t>Antowrt</w:t>
            </w:r>
            <w:proofErr w:type="spellEnd"/>
            <w:r>
              <w:t>, Es wird stattdessen der «</w:t>
            </w:r>
            <w:proofErr w:type="spellStart"/>
            <w:r>
              <w:t>QueryServerPath</w:t>
            </w:r>
            <w:proofErr w:type="spellEnd"/>
            <w:r>
              <w:t xml:space="preserve">» nach Servern abgefragt. Danach wird anhand der Hostnamen ein Pingtest durchgeführt --&gt; als Resultat werden ein </w:t>
            </w:r>
            <w:proofErr w:type="spellStart"/>
            <w:r>
              <w:t>report.json</w:t>
            </w:r>
            <w:proofErr w:type="spellEnd"/>
            <w:r>
              <w:t xml:space="preserve"> und report.csv generiert.</w:t>
            </w:r>
            <w:r w:rsidR="00BA7D50">
              <w:t xml:space="preserve"> Das Resultat </w:t>
            </w:r>
            <w:proofErr w:type="spellStart"/>
            <w:r w:rsidR="00BA7D50">
              <w:t>enthählt</w:t>
            </w:r>
            <w:proofErr w:type="spellEnd"/>
            <w:r w:rsidR="00BA7D50">
              <w:t xml:space="preserve">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w:t>
      </w:r>
      <w:proofErr w:type="spellStart"/>
      <w:r>
        <w:t>Extensions</w:t>
      </w:r>
      <w:proofErr w:type="spellEnd"/>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 xml:space="preserve">Microsoft Onedrive.com (Backup </w:t>
      </w:r>
      <w:proofErr w:type="spellStart"/>
      <w:r w:rsidRPr="00070650">
        <w:rPr>
          <w:lang w:val="en-US"/>
        </w:rPr>
        <w:t>Dokumentation</w:t>
      </w:r>
      <w:proofErr w:type="spellEnd"/>
      <w:r w:rsidRPr="00070650">
        <w:rPr>
          <w:lang w:val="en-US"/>
        </w:rPr>
        <w:t>)</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w:t>
      </w:r>
      <w:proofErr w:type="spellStart"/>
      <w:r>
        <w:t>bedenken</w:t>
      </w:r>
      <w:proofErr w:type="spellEnd"/>
      <w:r>
        <w:t xml:space="preserve">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w:t>
      </w:r>
      <w:proofErr w:type="spellStart"/>
      <w:r>
        <w:rPr>
          <w:b/>
        </w:rPr>
        <w:t>Konfigration</w:t>
      </w:r>
      <w:proofErr w:type="spellEnd"/>
      <w:r>
        <w:rPr>
          <w:b/>
        </w:rPr>
        <w:t xml:space="preserve">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proofErr w:type="spellStart"/>
            <w:r>
              <w:t>searchForFilesAt</w:t>
            </w:r>
            <w:proofErr w:type="spellEnd"/>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proofErr w:type="spellStart"/>
            <w:r>
              <w:t>configPath</w:t>
            </w:r>
            <w:proofErr w:type="spellEnd"/>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proofErr w:type="spellStart"/>
            <w:r>
              <w:t>loginConfigPath</w:t>
            </w:r>
            <w:proofErr w:type="spellEnd"/>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proofErr w:type="spellStart"/>
            <w:r>
              <w:t>reportPath</w:t>
            </w:r>
            <w:proofErr w:type="spellEnd"/>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proofErr w:type="spellStart"/>
            <w:r>
              <w:t>logPath</w:t>
            </w:r>
            <w:proofErr w:type="spellEnd"/>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proofErr w:type="spellStart"/>
            <w:r>
              <w:t>serverPath</w:t>
            </w:r>
            <w:proofErr w:type="spellEnd"/>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proofErr w:type="spellStart"/>
            <w:r>
              <w:t>logLevel</w:t>
            </w:r>
            <w:proofErr w:type="spellEnd"/>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proofErr w:type="spellStart"/>
            <w:r>
              <w:t>loggingActivated</w:t>
            </w:r>
            <w:proofErr w:type="spellEnd"/>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proofErr w:type="spellStart"/>
            <w:r>
              <w:t>searchStringInventory</w:t>
            </w:r>
            <w:proofErr w:type="spellEnd"/>
          </w:p>
        </w:tc>
        <w:tc>
          <w:tcPr>
            <w:tcW w:w="4535" w:type="dxa"/>
          </w:tcPr>
          <w:p w14:paraId="238CE589" w14:textId="7D86FE3F" w:rsidR="00E94947" w:rsidRDefault="00E94947" w:rsidP="0010123F">
            <w:r>
              <w:t>sf-</w:t>
            </w:r>
            <w:proofErr w:type="spellStart"/>
            <w:r>
              <w:t>sioc</w:t>
            </w:r>
            <w:proofErr w:type="spellEnd"/>
            <w:r>
              <w:t>-</w:t>
            </w:r>
            <w:proofErr w:type="spellStart"/>
            <w:r>
              <w:t>cs</w:t>
            </w:r>
            <w:proofErr w:type="spellEnd"/>
          </w:p>
        </w:tc>
      </w:tr>
      <w:tr w:rsidR="00A44FBA" w14:paraId="20EFC85E" w14:textId="77777777" w:rsidTr="005D4005">
        <w:tc>
          <w:tcPr>
            <w:tcW w:w="4535" w:type="dxa"/>
          </w:tcPr>
          <w:p w14:paraId="7E215936" w14:textId="1D88D81F" w:rsidR="00A44FBA" w:rsidRDefault="00C33130" w:rsidP="0010123F">
            <w:proofErr w:type="spellStart"/>
            <w:r>
              <w:t>doNotS</w:t>
            </w:r>
            <w:r w:rsidR="00A44FBA">
              <w:t>earchInventory</w:t>
            </w:r>
            <w:proofErr w:type="spellEnd"/>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proofErr w:type="spellStart"/>
            <w:r>
              <w:t>r</w:t>
            </w:r>
            <w:r w:rsidR="00B0161C">
              <w:t>emoteMgmntField</w:t>
            </w:r>
            <w:proofErr w:type="spellEnd"/>
          </w:p>
        </w:tc>
        <w:tc>
          <w:tcPr>
            <w:tcW w:w="4535" w:type="dxa"/>
          </w:tcPr>
          <w:p w14:paraId="335799F4" w14:textId="3286EA06" w:rsidR="00E94947" w:rsidRDefault="00B0161C" w:rsidP="0010123F">
            <w:r>
              <w:t xml:space="preserve">Hostname </w:t>
            </w:r>
            <w:proofErr w:type="spellStart"/>
            <w:r>
              <w:t>Mgnt</w:t>
            </w:r>
            <w:proofErr w:type="spellEnd"/>
          </w:p>
        </w:tc>
      </w:tr>
      <w:tr w:rsidR="00335358" w14:paraId="5A378EE1" w14:textId="77777777" w:rsidTr="005D4005">
        <w:tc>
          <w:tcPr>
            <w:tcW w:w="4535" w:type="dxa"/>
          </w:tcPr>
          <w:p w14:paraId="6A67E56B" w14:textId="7094B6F0" w:rsidR="00335358" w:rsidRDefault="00335358" w:rsidP="0010123F">
            <w:proofErr w:type="spellStart"/>
            <w:r>
              <w:t>deactivateCertificateValidation</w:t>
            </w:r>
            <w:r w:rsidR="00A7793B">
              <w:t>ILO</w:t>
            </w:r>
            <w:proofErr w:type="spellEnd"/>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proofErr w:type="spellStart"/>
      <w:r w:rsidRPr="006309B2">
        <w:rPr>
          <w:i/>
        </w:rPr>
        <w:t>searchStringInventory</w:t>
      </w:r>
      <w:proofErr w:type="spellEnd"/>
      <w:r w:rsidR="00641089">
        <w:t xml:space="preserve"> und </w:t>
      </w:r>
      <w:proofErr w:type="spellStart"/>
      <w:r w:rsidR="00641089">
        <w:rPr>
          <w:i/>
        </w:rPr>
        <w:t>RemoteMgmntField</w:t>
      </w:r>
      <w:proofErr w:type="spellEnd"/>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proofErr w:type="spellStart"/>
      <w:r>
        <w:rPr>
          <w:i/>
        </w:rPr>
        <w:t>serverPath</w:t>
      </w:r>
      <w:proofErr w:type="spellEnd"/>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proofErr w:type="spellStart"/>
      <w:r w:rsidRPr="00041FA4">
        <w:rPr>
          <w:i/>
        </w:rPr>
        <w:t>deactivateCertificateValidationILO</w:t>
      </w:r>
      <w:proofErr w:type="spellEnd"/>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w:t>
      </w:r>
      <w:proofErr w:type="spellStart"/>
      <w:r w:rsidRPr="00041FA4">
        <w:rPr>
          <w:b/>
          <w:lang w:val="fr-FR"/>
        </w:rPr>
        <w:t>Konfiguration</w:t>
      </w:r>
      <w:proofErr w:type="spellEnd"/>
      <w:r w:rsidRPr="00041FA4">
        <w:rPr>
          <w:b/>
          <w:lang w:val="fr-FR"/>
        </w:rPr>
        <w:t xml:space="preserve">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proofErr w:type="spellStart"/>
            <w:r>
              <w:t>SomeUsername</w:t>
            </w:r>
            <w:proofErr w:type="spellEnd"/>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proofErr w:type="spellStart"/>
            <w:r>
              <w:t>SomePassword</w:t>
            </w:r>
            <w:proofErr w:type="spellEnd"/>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proofErr w:type="spellStart"/>
      <w:r w:rsidRPr="006309B2">
        <w:rPr>
          <w:b/>
          <w:i/>
        </w:rPr>
        <w:t>servers.json</w:t>
      </w:r>
      <w:proofErr w:type="spellEnd"/>
      <w:r>
        <w:rPr>
          <w:b/>
        </w:rPr>
        <w:t>)</w:t>
      </w:r>
    </w:p>
    <w:p w14:paraId="40EE56AE" w14:textId="43C50093" w:rsidR="003E1C0E" w:rsidRPr="003E1C0E" w:rsidRDefault="003E1C0E" w:rsidP="00070650">
      <w:r>
        <w:t xml:space="preserve">Die Serverkonfiguration unterscheidet sich von den anderen beiden Konfigurationen darin, </w:t>
      </w:r>
      <w:proofErr w:type="spellStart"/>
      <w:r>
        <w:t>das</w:t>
      </w:r>
      <w:proofErr w:type="spellEnd"/>
      <w:r>
        <w:t xml:space="preserve">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2B501CF3"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w:t>
      </w:r>
      <w:proofErr w:type="spellStart"/>
      <w:r>
        <w:t>Kommadozeile</w:t>
      </w:r>
      <w:proofErr w:type="spellEnd"/>
      <w:r>
        <w:t xml:space="preserve"> zu starten:</w:t>
      </w:r>
    </w:p>
    <w:p w14:paraId="50FEECE0" w14:textId="1DE70292" w:rsidR="00FA63E5" w:rsidRDefault="00FA63E5" w:rsidP="00FA63E5">
      <w:pPr>
        <w:pStyle w:val="Nummerierung1"/>
      </w:pPr>
      <w:r>
        <w:t xml:space="preserve">via Verbindung auf Inventory (d.h. Angabe von </w:t>
      </w:r>
      <w:proofErr w:type="spellStart"/>
      <w:r w:rsidRPr="00FA63E5">
        <w:rPr>
          <w:i/>
        </w:rPr>
        <w:t>searchStringInventory</w:t>
      </w:r>
      <w:proofErr w:type="spellEnd"/>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proofErr w:type="spellStart"/>
      <w:r>
        <w:rPr>
          <w:i/>
        </w:rPr>
        <w:t>serverPath</w:t>
      </w:r>
      <w:proofErr w:type="spellEnd"/>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proofErr w:type="spellStart"/>
      <w:r>
        <w:rPr>
          <w:i/>
        </w:rPr>
        <w:t>configPath</w:t>
      </w:r>
      <w:proofErr w:type="spellEnd"/>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CmdletBinding</w:t>
      </w:r>
      <w:proofErr w:type="spellEnd"/>
      <w:r w:rsidRPr="000E59F8">
        <w:rPr>
          <w:rFonts w:ascii="Consolas" w:hAnsi="Consolas"/>
          <w:color w:val="FFFFFF" w:themeColor="background1"/>
          <w:sz w:val="14"/>
          <w:szCs w:val="14"/>
          <w:lang w:val="en-US" w:eastAsia="de-CH"/>
        </w:rPr>
        <w:t>(</w:t>
      </w:r>
      <w:proofErr w:type="spellStart"/>
      <w:r w:rsidRPr="000E59F8">
        <w:rPr>
          <w:rFonts w:ascii="Consolas" w:hAnsi="Consolas"/>
          <w:color w:val="FFFFFF" w:themeColor="background1"/>
          <w:sz w:val="14"/>
          <w:szCs w:val="14"/>
          <w:lang w:val="en-US" w:eastAsia="de-CH"/>
        </w:rPr>
        <w:t>PositionalBinding</w:t>
      </w:r>
      <w:proofErr w:type="spellEnd"/>
      <w:r w:rsidRPr="000E59F8">
        <w:rPr>
          <w:rFonts w:ascii="Consolas" w:hAnsi="Consolas"/>
          <w:color w:val="FFFFFF" w:themeColor="background1"/>
          <w:sz w:val="14"/>
          <w:szCs w:val="14"/>
          <w:lang w:val="en-US" w:eastAsia="de-CH"/>
        </w:rPr>
        <w:t xml:space="preserve">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LoggingActivated</w:t>
      </w:r>
      <w:proofErr w:type="spellEnd"/>
      <w:r w:rsidRPr="000E59F8">
        <w:rPr>
          <w:rFonts w:ascii="Consolas" w:hAnsi="Consolas"/>
          <w:color w:val="FFFFFF" w:themeColor="background1"/>
          <w:sz w:val="14"/>
          <w:szCs w:val="14"/>
          <w:lang w:val="en-US" w:eastAsia="de-CH"/>
        </w:rPr>
        <w:t>,</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SearchStringInventory</w:t>
      </w:r>
      <w:proofErr w:type="spellEnd"/>
      <w:r w:rsidRPr="000E59F8">
        <w:rPr>
          <w:rFonts w:ascii="Consolas" w:hAnsi="Consolas"/>
          <w:color w:val="FFFFFF" w:themeColor="background1"/>
          <w:sz w:val="14"/>
          <w:szCs w:val="14"/>
          <w:lang w:val="en-US" w:eastAsia="de-CH"/>
        </w:rPr>
        <w:t>,</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DoNotSearchInventory</w:t>
      </w:r>
      <w:proofErr w:type="spellEnd"/>
      <w:r w:rsidRPr="000E59F8">
        <w:rPr>
          <w:rFonts w:ascii="Consolas" w:hAnsi="Consolas"/>
          <w:color w:val="FFFFFF" w:themeColor="background1"/>
          <w:sz w:val="14"/>
          <w:szCs w:val="14"/>
          <w:lang w:val="en-US" w:eastAsia="de-CH"/>
        </w:rPr>
        <w:t>,</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RemoteMgmntField</w:t>
      </w:r>
      <w:proofErr w:type="spellEnd"/>
      <w:r w:rsidRPr="000E59F8">
        <w:rPr>
          <w:rFonts w:ascii="Consolas" w:hAnsi="Consolas"/>
          <w:color w:val="FFFFFF" w:themeColor="background1"/>
          <w:sz w:val="14"/>
          <w:szCs w:val="14"/>
          <w:lang w:val="en-US" w:eastAsia="de-CH"/>
        </w:rPr>
        <w:t>,</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DeactivateCertificateValidationILO</w:t>
      </w:r>
      <w:proofErr w:type="spellEnd"/>
      <w:r w:rsidRPr="000E59F8">
        <w:rPr>
          <w:rFonts w:ascii="Consolas" w:hAnsi="Consolas"/>
          <w:color w:val="FFFFFF" w:themeColor="background1"/>
          <w:sz w:val="14"/>
          <w:szCs w:val="14"/>
          <w:lang w:val="en-US" w:eastAsia="de-CH"/>
        </w:rPr>
        <w:t>,</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EC4CC0">
        <w:rPr>
          <w:rFonts w:ascii="Consolas" w:hAnsi="Consolas"/>
          <w:color w:val="FFFFFF" w:themeColor="background1"/>
          <w:sz w:val="14"/>
          <w:szCs w:val="14"/>
          <w:lang w:val="en-US" w:eastAsia="de-CH"/>
        </w:rPr>
        <w:t>ParameterSetName</w:t>
      </w:r>
      <w:proofErr w:type="spellEnd"/>
      <w:r w:rsidRPr="00EC4CC0">
        <w:rPr>
          <w:rFonts w:ascii="Consolas" w:hAnsi="Consolas"/>
          <w:color w:val="FFFFFF" w:themeColor="background1"/>
          <w:sz w:val="14"/>
          <w:szCs w:val="14"/>
          <w:lang w:val="en-US" w:eastAsia="de-CH"/>
        </w:rPr>
        <w:t xml:space="preserve"> = "Inventory")]</w:t>
      </w:r>
    </w:p>
    <w:p w14:paraId="734ADE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[string]</w:t>
      </w:r>
    </w:p>
    <w:p w14:paraId="1A5114C5"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$Password</w:t>
      </w:r>
    </w:p>
    <w:p w14:paraId="33967DF1" w14:textId="77777777" w:rsidR="000E59F8" w:rsidRPr="00EC4CC0" w:rsidRDefault="000E59F8" w:rsidP="0055727B">
      <w:pPr>
        <w:keepNext/>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w:t>
      </w:r>
    </w:p>
    <w:p w14:paraId="2F6A5F1E" w14:textId="088F95A5" w:rsidR="000E59F8" w:rsidRPr="00EC4CC0" w:rsidRDefault="0055727B" w:rsidP="0055727B">
      <w:pPr>
        <w:pStyle w:val="Beschriftung"/>
        <w:rPr>
          <w:rFonts w:ascii="Consolas" w:hAnsi="Consolas"/>
          <w:color w:val="CCCCCC"/>
          <w:sz w:val="21"/>
          <w:szCs w:val="21"/>
          <w:lang w:val="en-US" w:eastAsia="de-CH"/>
        </w:rPr>
      </w:pPr>
      <w:r w:rsidRPr="00EC4CC0">
        <w:rPr>
          <w:lang w:val="en-US"/>
        </w:rPr>
        <w:t xml:space="preserve">Codesnippet </w:t>
      </w:r>
      <w:r>
        <w:fldChar w:fldCharType="begin"/>
      </w:r>
      <w:r w:rsidRPr="00EC4CC0">
        <w:rPr>
          <w:lang w:val="en-US"/>
        </w:rPr>
        <w:instrText xml:space="preserve"> SEQ Codesnippet \* ARABIC </w:instrText>
      </w:r>
      <w:r>
        <w:fldChar w:fldCharType="separate"/>
      </w:r>
      <w:r w:rsidR="00A8362D">
        <w:rPr>
          <w:noProof/>
          <w:lang w:val="en-US"/>
        </w:rPr>
        <w:t>2</w:t>
      </w:r>
      <w:r>
        <w:fldChar w:fldCharType="end"/>
      </w:r>
      <w:r w:rsidRPr="00EC4CC0">
        <w:rPr>
          <w:lang w:val="en-US"/>
        </w:rPr>
        <w:t xml:space="preserve">: </w:t>
      </w:r>
      <w:proofErr w:type="spellStart"/>
      <w:r w:rsidRPr="00EC4CC0">
        <w:rPr>
          <w:lang w:val="en-US"/>
        </w:rPr>
        <w:t>Geplante</w:t>
      </w:r>
      <w:proofErr w:type="spellEnd"/>
      <w:r w:rsidRPr="00EC4CC0">
        <w:rPr>
          <w:lang w:val="en-US"/>
        </w:rPr>
        <w:t xml:space="preserve"> Parameter</w:t>
      </w:r>
    </w:p>
    <w:p w14:paraId="3043ADD2" w14:textId="117E9B3D" w:rsidR="00797F41" w:rsidRDefault="00797F41" w:rsidP="00B1659F">
      <w:r>
        <w:t xml:space="preserve">Dabei wird anhand der oben beschriebenen vier Fälle je ein Parameterset erstellt – das bedeutet, es kann nur jeweils ein einziges davon gleichzeitig verwendet werden. Man kann also nicht z.B. ein </w:t>
      </w:r>
      <w:proofErr w:type="spellStart"/>
      <w:r>
        <w:t>ServerArray</w:t>
      </w:r>
      <w:proofErr w:type="spellEnd"/>
      <w:r>
        <w:t xml:space="preserve">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proofErr w:type="spellStart"/>
      <w:r>
        <w:rPr>
          <w:b/>
        </w:rPr>
        <w:t>Positionalbinding</w:t>
      </w:r>
      <w:proofErr w:type="spellEnd"/>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xml:space="preserve">Einfachheit d. </w:t>
            </w:r>
            <w:proofErr w:type="spellStart"/>
            <w:r w:rsidRPr="00732B79">
              <w:rPr>
                <w:rFonts w:ascii="Calibri" w:hAnsi="Calibri" w:cs="Calibri"/>
                <w:color w:val="000000"/>
                <w:sz w:val="24"/>
                <w:lang w:eastAsia="de-CH"/>
              </w:rPr>
              <w:t>Deployments</w:t>
            </w:r>
            <w:proofErr w:type="spellEnd"/>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 xml:space="preserve">Das Modul bietet ausserdem als entscheidenden Vorteil auch ein Vereinfachtes </w:t>
      </w:r>
      <w:proofErr w:type="spellStart"/>
      <w:r>
        <w:t>Deployment</w:t>
      </w:r>
      <w:proofErr w:type="spellEnd"/>
      <w:r>
        <w:t xml:space="preserve">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w:t>
      </w:r>
      <w:proofErr w:type="spellStart"/>
      <w:r>
        <w:rPr>
          <w:b/>
        </w:rPr>
        <w:t>Inventorizer</w:t>
      </w:r>
      <w:proofErr w:type="spellEnd"/>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w:t>
      </w:r>
      <w:proofErr w:type="spellStart"/>
      <w:r>
        <w:rPr>
          <w:b/>
        </w:rPr>
        <w:t>Inventorizer</w:t>
      </w:r>
      <w:proofErr w:type="spellEnd"/>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 xml:space="preserve">Zur Vereinfachten </w:t>
      </w:r>
      <w:proofErr w:type="spellStart"/>
      <w:r>
        <w:t>entwicklung</w:t>
      </w:r>
      <w:proofErr w:type="spellEnd"/>
      <w:r>
        <w:t xml:space="preserve"> gibt</w:t>
      </w:r>
      <w:r w:rsidR="0055727B">
        <w:t xml:space="preserve"> es das </w:t>
      </w:r>
      <w:proofErr w:type="spellStart"/>
      <w:r w:rsidR="0055727B">
        <w:rPr>
          <w:b/>
        </w:rPr>
        <w:t>launch.json</w:t>
      </w:r>
      <w:proofErr w:type="spellEnd"/>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w:t>
      </w:r>
      <w:proofErr w:type="spellStart"/>
      <w:r w:rsidRPr="008B5953">
        <w:rPr>
          <w:rFonts w:ascii="Consolas" w:hAnsi="Consolas"/>
          <w:color w:val="DCDCAA"/>
          <w:sz w:val="18"/>
          <w:szCs w:val="18"/>
          <w:lang w:val="en-US" w:eastAsia="de-CH"/>
        </w:rPr>
        <w:t>HWInfoFromILO</w:t>
      </w:r>
      <w:proofErr w:type="spellEnd"/>
    </w:p>
    <w:p w14:paraId="64DA43F1" w14:textId="5788ED8D"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3</w:t>
      </w:r>
      <w:r w:rsidR="00602007">
        <w:rPr>
          <w:noProof/>
        </w:rPr>
        <w:fldChar w:fldCharType="end"/>
      </w:r>
      <w:r>
        <w:t xml:space="preserve">: Inhalt des </w:t>
      </w:r>
      <w:proofErr w:type="spellStart"/>
      <w:r>
        <w:t>Startscripts</w:t>
      </w:r>
      <w:proofErr w:type="spellEnd"/>
    </w:p>
    <w:p w14:paraId="3EEFAD06" w14:textId="5E4E09FF" w:rsidR="00177000" w:rsidRDefault="00177000" w:rsidP="00177000">
      <w:r>
        <w:t xml:space="preserve">Es soll am Ende des Skriptes nur eine kleine Anzahl an Funktionen nach Aussen erreichbar sein – wie oben erkennbar ist eine davon die </w:t>
      </w:r>
      <w:proofErr w:type="spellStart"/>
      <w:r>
        <w:rPr>
          <w:b/>
        </w:rPr>
        <w:t>GetHWInfoFromILO</w:t>
      </w:r>
      <w:proofErr w:type="spellEnd"/>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3FE18BE3"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6A9955"/>
          <w:sz w:val="18"/>
          <w:szCs w:val="18"/>
          <w:lang w:val="en-US" w:eastAsia="de-CH"/>
        </w:rPr>
        <w:t>## Check if Help must be displayed</w:t>
      </w:r>
    </w:p>
    <w:p w14:paraId="4AC059C8"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-eq</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$true</w:t>
      </w:r>
      <w:r w:rsidRPr="008B5953">
        <w:rPr>
          <w:rFonts w:ascii="Consolas" w:hAnsi="Consolas"/>
          <w:color w:val="CCCCCC"/>
          <w:sz w:val="18"/>
          <w:szCs w:val="18"/>
          <w:lang w:val="en-US" w:eastAsia="de-CH"/>
        </w:rPr>
        <w:t xml:space="preserve">) {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"-h"</w:t>
      </w:r>
      <w:r w:rsidRPr="008B5953">
        <w:rPr>
          <w:rFonts w:ascii="Consolas" w:hAnsi="Consolas"/>
          <w:color w:val="CCCCCC"/>
          <w:sz w:val="18"/>
          <w:szCs w:val="18"/>
          <w:lang w:val="en-US" w:eastAsia="de-CH"/>
        </w:rPr>
        <w:t>; }</w:t>
      </w:r>
    </w:p>
    <w:p w14:paraId="50413116"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help</w:t>
      </w:r>
      <w:r w:rsidRPr="008B5953">
        <w:rPr>
          <w:rFonts w:ascii="Consolas" w:hAnsi="Consolas"/>
          <w:color w:val="DCDCAA"/>
          <w:sz w:val="18"/>
          <w:szCs w:val="18"/>
          <w:lang w:val="en-US" w:eastAsia="de-CH"/>
        </w:rPr>
        <w:t>.Length</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proofErr w:type="spellStart"/>
      <w:r w:rsidRPr="008B5953">
        <w:rPr>
          <w:rFonts w:ascii="Consolas" w:hAnsi="Consolas"/>
          <w:color w:val="D4D4D4"/>
          <w:sz w:val="18"/>
          <w:szCs w:val="18"/>
          <w:lang w:val="en-US" w:eastAsia="de-CH"/>
        </w:rPr>
        <w:t>gt</w:t>
      </w:r>
      <w:proofErr w:type="spellEnd"/>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0</w:t>
      </w:r>
      <w:r w:rsidRPr="008B5953">
        <w:rPr>
          <w:rFonts w:ascii="Consolas" w:hAnsi="Consolas"/>
          <w:color w:val="CCCCCC"/>
          <w:sz w:val="18"/>
          <w:szCs w:val="18"/>
          <w:lang w:val="en-US" w:eastAsia="de-CH"/>
        </w:rPr>
        <w:t xml:space="preserve">) { </w:t>
      </w:r>
      <w:r w:rsidRPr="008B5953">
        <w:rPr>
          <w:rFonts w:ascii="Consolas" w:hAnsi="Consolas"/>
          <w:color w:val="DCDCAA"/>
          <w:sz w:val="18"/>
          <w:szCs w:val="18"/>
          <w:lang w:val="en-US" w:eastAsia="de-CH"/>
        </w:rPr>
        <w:t>Show-Help</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$help</w:t>
      </w:r>
      <w:r w:rsidRPr="008B5953">
        <w:rPr>
          <w:rFonts w:ascii="Consolas" w:hAnsi="Consolas"/>
          <w:color w:val="CCCCCC"/>
          <w:sz w:val="18"/>
          <w:szCs w:val="18"/>
          <w:lang w:val="en-US" w:eastAsia="de-CH"/>
        </w:rPr>
        <w:t xml:space="preserve">; } </w:t>
      </w:r>
    </w:p>
    <w:p w14:paraId="3C6FDBB4" w14:textId="77777777" w:rsidR="009B3BF5" w:rsidRDefault="009B3BF5" w:rsidP="00264EB0">
      <w:pPr>
        <w:rPr>
          <w:lang w:val="en-US"/>
        </w:rPr>
      </w:pPr>
    </w:p>
    <w:p w14:paraId="75266D97" w14:textId="6182968A" w:rsidR="009B3BF5" w:rsidRP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w:t>
      </w:r>
      <w:proofErr w:type="spellStart"/>
      <w:r w:rsidR="00451E73">
        <w:rPr>
          <w:shd w:val="clear" w:color="auto" w:fill="000000" w:themeFill="text1"/>
        </w:rPr>
        <w:t>HWInfoFromILO</w:t>
      </w:r>
      <w:proofErr w:type="spellEnd"/>
      <w:r w:rsidR="00DF722A">
        <w:rPr>
          <w:shd w:val="clear" w:color="auto" w:fill="000000" w:themeFill="text1"/>
        </w:rPr>
        <w:t xml:space="preserve"> </w:t>
      </w:r>
      <w:r w:rsidR="0065047C">
        <w:rPr>
          <w:shd w:val="clear" w:color="auto" w:fill="000000" w:themeFill="text1"/>
        </w:rPr>
        <w:t>-</w:t>
      </w:r>
      <w:proofErr w:type="spellStart"/>
      <w:r w:rsidR="0065047C">
        <w:rPr>
          <w:shd w:val="clear" w:color="auto" w:fill="000000" w:themeFill="text1"/>
        </w:rPr>
        <w:t>Full</w:t>
      </w:r>
      <w:proofErr w:type="spellEnd"/>
      <w:r>
        <w:t xml:space="preserve"> aufzurufen.</w:t>
      </w:r>
      <w:r w:rsidR="00113442">
        <w:t xml:space="preserve"> Das bedeutet </w:t>
      </w:r>
      <w:r w:rsidR="009E0135">
        <w:t>auch</w:t>
      </w:r>
      <w:r w:rsidR="00113442">
        <w:t>, dass die native Art, Hilfe anzufordern in PowerShell selbstverständlich auch läuft.</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proofErr w:type="spellStart"/>
      <w:r>
        <w:rPr>
          <w:i/>
        </w:rPr>
        <w:t>Frontends</w:t>
      </w:r>
      <w:proofErr w:type="spellEnd"/>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w:t>
      </w:r>
      <w:proofErr w:type="spellStart"/>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w:t>
      </w:r>
      <w:proofErr w:type="spellEnd"/>
      <w:r w:rsidRPr="001C0CE8">
        <w:rPr>
          <w:rFonts w:ascii="Consolas" w:hAnsi="Consolas"/>
          <w:color w:val="CE9178"/>
          <w:sz w:val="21"/>
          <w:szCs w:val="21"/>
          <w:lang w:val="en-US" w:eastAsia="de-CH"/>
        </w:rPr>
        <w:t xml:space="preserve">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WithoutInventory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4584AF57"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4</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w:t>
      </w:r>
      <w:r>
        <w:rPr>
          <w:szCs w:val="22"/>
          <w:lang w:eastAsia="de-CH"/>
        </w:rPr>
        <w:lastRenderedPageBreak/>
        <w:t xml:space="preserve">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 xml:space="preserve">Da PowerShell mit den </w:t>
      </w:r>
      <w:proofErr w:type="spellStart"/>
      <w:r>
        <w:rPr>
          <w:szCs w:val="22"/>
          <w:lang w:eastAsia="de-CH"/>
        </w:rPr>
        <w:t>ParameterSets</w:t>
      </w:r>
      <w:proofErr w:type="spellEnd"/>
      <w:r>
        <w:rPr>
          <w:szCs w:val="22"/>
          <w:lang w:eastAsia="de-CH"/>
        </w:rPr>
        <w:t xml:space="preserve">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ServerPath</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ServerArray</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proofErr w:type="spellStart"/>
      <w:r w:rsidRPr="00654385">
        <w:rPr>
          <w:rFonts w:ascii="Consolas" w:hAnsi="Consolas"/>
          <w:color w:val="569CD6"/>
          <w:sz w:val="18"/>
          <w:szCs w:val="18"/>
          <w:lang w:eastAsia="de-CH"/>
        </w:rPr>
        <w:t>string</w:t>
      </w:r>
      <w:proofErr w:type="spellEnd"/>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14C675CD"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5</w:t>
      </w:r>
      <w:r w:rsidR="00602007">
        <w:rPr>
          <w:noProof/>
        </w:rPr>
        <w:fldChar w:fldCharType="end"/>
      </w:r>
      <w:r>
        <w:t xml:space="preserve">: </w:t>
      </w:r>
      <w:proofErr w:type="spellStart"/>
      <w:r>
        <w:t>ParameterSet</w:t>
      </w:r>
      <w:proofErr w:type="spellEnd"/>
      <w:r>
        <w:t xml:space="preserve">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w:t>
      </w:r>
      <w:proofErr w:type="spellStart"/>
      <w:r w:rsidR="00A0678E">
        <w:rPr>
          <w:lang w:eastAsia="de-CH"/>
        </w:rPr>
        <w:t>ParameterSet</w:t>
      </w:r>
      <w:proofErr w:type="spellEnd"/>
      <w:r w:rsidR="00A0678E">
        <w:rPr>
          <w:lang w:eastAsia="de-CH"/>
        </w:rPr>
        <w:t xml:space="preserve">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configPath</w:t>
      </w:r>
      <w:proofErr w:type="spellEnd"/>
      <w:r w:rsidRPr="00C800D0">
        <w:rPr>
          <w:rFonts w:ascii="Consolas" w:hAnsi="Consolas"/>
          <w:color w:val="FFFFFF" w:themeColor="background1"/>
          <w:sz w:val="16"/>
          <w:szCs w:val="16"/>
          <w:lang w:val="en-US" w:eastAsia="de-CH"/>
        </w:rPr>
        <w:t xml:space="preserve">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ServerPath</w:t>
      </w:r>
      <w:proofErr w:type="spellEnd"/>
      <w:r w:rsidRPr="00C800D0">
        <w:rPr>
          <w:rFonts w:ascii="Consolas" w:hAnsi="Consolas"/>
          <w:color w:val="FFFFFF" w:themeColor="background1"/>
          <w:sz w:val="16"/>
          <w:szCs w:val="16"/>
          <w:lang w:val="en-US" w:eastAsia="de-CH"/>
        </w:rPr>
        <w:t xml:space="preserve">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SearchStringInventory</w:t>
      </w:r>
      <w:proofErr w:type="spellEnd"/>
      <w:r w:rsidRPr="00C800D0">
        <w:rPr>
          <w:rFonts w:ascii="Consolas" w:hAnsi="Consolas"/>
          <w:color w:val="FFFFFF" w:themeColor="background1"/>
          <w:sz w:val="16"/>
          <w:szCs w:val="16"/>
          <w:lang w:val="en-US" w:eastAsia="de-CH"/>
        </w:rPr>
        <w:t xml:space="preserve"> &lt;string&gt; -Username &lt;string&gt; -Password &lt;string&gt; [Other Parameters] </w:t>
      </w:r>
    </w:p>
    <w:p w14:paraId="6C5431F9" w14:textId="4006E5D7"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6</w:t>
      </w:r>
      <w:r w:rsidR="00602007">
        <w:rPr>
          <w:noProof/>
        </w:rPr>
        <w:fldChar w:fldCharType="end"/>
      </w:r>
      <w:r>
        <w:t>: Syntax Get-</w:t>
      </w:r>
      <w:proofErr w:type="spellStart"/>
      <w:r>
        <w:t>HWInfofromILO</w:t>
      </w:r>
      <w:proofErr w:type="spellEnd"/>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proofErr w:type="spellStart"/>
      <w:r>
        <w:rPr>
          <w:i/>
        </w:rPr>
        <w:t>configPath</w:t>
      </w:r>
      <w:proofErr w:type="spellEnd"/>
      <w:r>
        <w:t xml:space="preserve"> gestartet, aber mit der Änderung, dass das </w:t>
      </w:r>
      <w:proofErr w:type="spellStart"/>
      <w:r w:rsidRPr="00D0586E">
        <w:rPr>
          <w:color w:val="FFFFFF" w:themeColor="background1"/>
          <w:sz w:val="20"/>
          <w:szCs w:val="20"/>
          <w:highlight w:val="black"/>
          <w:lang w:eastAsia="de-CH"/>
        </w:rPr>
        <w:t>logLevel</w:t>
      </w:r>
      <w:proofErr w:type="spellEnd"/>
      <w:r w:rsidRPr="00D0586E">
        <w:rPr>
          <w:color w:val="FFFFFF" w:themeColor="background1"/>
          <w:sz w:val="20"/>
          <w:szCs w:val="20"/>
          <w:highlight w:val="black"/>
          <w:lang w:eastAsia="de-CH"/>
        </w:rPr>
        <w:t xml:space="preserve">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proofErr w:type="spellStart"/>
      <w:r w:rsidRPr="00917EDC">
        <w:rPr>
          <w:rFonts w:ascii="Consolas" w:hAnsi="Consolas"/>
          <w:color w:val="CCCCCC"/>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9CDCFE"/>
          <w:sz w:val="21"/>
          <w:szCs w:val="21"/>
          <w:lang w:val="en-US" w:eastAsia="de-CH"/>
        </w:rPr>
        <w:t>$</w:t>
      </w:r>
      <w:proofErr w:type="spellStart"/>
      <w:r w:rsidRPr="00917EDC">
        <w:rPr>
          <w:rFonts w:ascii="Consolas" w:hAnsi="Consolas"/>
          <w:color w:val="9CDCFE"/>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449EC880"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7</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proofErr w:type="spellStart"/>
      <w:r>
        <w:t>Loglevels</w:t>
      </w:r>
      <w:proofErr w:type="spellEnd"/>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w:t>
      </w:r>
      <w:proofErr w:type="spellStart"/>
      <w:r w:rsidRPr="002B56FF">
        <w:rPr>
          <w:rFonts w:ascii="Consolas" w:hAnsi="Consolas"/>
          <w:color w:val="FFFFFF" w:themeColor="background1"/>
          <w:sz w:val="16"/>
          <w:szCs w:val="16"/>
          <w:lang w:val="en-US" w:eastAsia="de-CH"/>
        </w:rPr>
        <w:t>Inventorizer</w:t>
      </w:r>
      <w:proofErr w:type="spellEnd"/>
      <w:r w:rsidRPr="002B56FF">
        <w:rPr>
          <w:rFonts w:ascii="Consolas" w:hAnsi="Consolas"/>
          <w:color w:val="FFFFFF" w:themeColor="background1"/>
          <w:sz w:val="16"/>
          <w:szCs w:val="16"/>
          <w:lang w:val="en-US" w:eastAsia="de-CH"/>
        </w:rPr>
        <w:t xml:space="preserve">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 xml:space="preserve">Start Updating </w:t>
      </w:r>
      <w:proofErr w:type="spellStart"/>
      <w:r w:rsidRPr="002B56FF">
        <w:rPr>
          <w:rFonts w:ascii="Consolas" w:hAnsi="Consolas"/>
          <w:color w:val="FFFFFF" w:themeColor="background1"/>
          <w:sz w:val="16"/>
          <w:szCs w:val="16"/>
          <w:lang w:val="en-US" w:eastAsia="de-CH"/>
        </w:rPr>
        <w:t>Configuraton</w:t>
      </w:r>
      <w:proofErr w:type="spellEnd"/>
      <w:r w:rsidRPr="002B56FF">
        <w:rPr>
          <w:rFonts w:ascii="Consolas" w:hAnsi="Consolas"/>
          <w:color w:val="FFFFFF" w:themeColor="background1"/>
          <w:sz w:val="16"/>
          <w:szCs w:val="16"/>
          <w:lang w:val="en-US" w:eastAsia="de-CH"/>
        </w:rPr>
        <w:t xml:space="preserve"> File</w:t>
      </w:r>
    </w:p>
    <w:p w14:paraId="7858E681" w14:textId="472D44F3"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8</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proofErr w:type="spellStart"/>
      <w:r w:rsidRPr="007064E0">
        <w:rPr>
          <w:color w:val="FFFFFF" w:themeColor="background1"/>
          <w:highlight w:val="black"/>
        </w:rPr>
        <w:t>nslookup</w:t>
      </w:r>
      <w:proofErr w:type="spellEnd"/>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proofErr w:type="spellStart"/>
      <w:r>
        <w:t>Nslookup</w:t>
      </w:r>
      <w:proofErr w:type="spellEnd"/>
      <w:r>
        <w:t xml:space="preserve">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 xml:space="preserve">Das heisst für den User, dass wenn schon beim </w:t>
      </w:r>
      <w:proofErr w:type="spellStart"/>
      <w:r>
        <w:t>nslookup</w:t>
      </w:r>
      <w:proofErr w:type="spellEnd"/>
      <w:r>
        <w:t xml:space="preserve"> keine Antwort kommt, dann ist der Server im Netzwerk nicht erreichbar oder nicht vorhanden. Gibt es hingegen beim Test-Connection keine Antwort (trotz Auftauchen im </w:t>
      </w:r>
      <w:proofErr w:type="spellStart"/>
      <w:r>
        <w:t>lookup</w:t>
      </w:r>
      <w:proofErr w:type="spellEnd"/>
      <w:r>
        <w:t>),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serverJSON</w:t>
      </w:r>
      <w:proofErr w:type="spellEnd"/>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PingTest</w:t>
      </w:r>
      <w:proofErr w:type="spellEnd"/>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0A33A79"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9</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w:t>
      </w:r>
      <w:proofErr w:type="spellStart"/>
      <w:r>
        <w:t>server.json</w:t>
      </w:r>
      <w:proofErr w:type="spellEnd"/>
      <w:r>
        <w:t xml:space="preserve">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 xml:space="preserve">IV4 - JSON API </w:t>
        </w:r>
        <w:proofErr w:type="spellStart"/>
        <w:r w:rsidR="00CF43B1">
          <w:rPr>
            <w:rStyle w:val="Hyperlink"/>
          </w:rPr>
          <w:t>Introspection</w:t>
        </w:r>
        <w:proofErr w:type="spellEnd"/>
      </w:hyperlink>
      <w:r w:rsidR="00CF43B1">
        <w:t xml:space="preserve">, genauer gesagt den </w:t>
      </w:r>
      <w:proofErr w:type="spellStart"/>
      <w:r w:rsidR="00CF43B1">
        <w:t>Endpoint</w:t>
      </w:r>
      <w:proofErr w:type="spellEnd"/>
      <w:r w:rsidR="00CF43B1">
        <w:t xml:space="preserve"> «</w:t>
      </w:r>
      <w:proofErr w:type="spellStart"/>
      <w:r w:rsidR="00CF43B1">
        <w:t>FindObjects</w:t>
      </w:r>
      <w:proofErr w:type="spellEnd"/>
      <w:r w:rsidR="00CF43B1">
        <w:t xml:space="preserve">»,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w:t>
      </w:r>
      <w:proofErr w:type="spellStart"/>
      <w:r w:rsidRPr="008B5953">
        <w:rPr>
          <w:rFonts w:ascii="Consolas" w:hAnsi="Consolas"/>
          <w:color w:val="9CDCFE"/>
          <w:sz w:val="18"/>
          <w:szCs w:val="18"/>
          <w:lang w:val="fr-FR" w:eastAsia="de-CH"/>
        </w:rPr>
        <w:t>uri</w:t>
      </w:r>
      <w:proofErr w:type="spellEnd"/>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w:t>
      </w:r>
      <w:proofErr w:type="spellStart"/>
      <w:r w:rsidRPr="008B5953">
        <w:rPr>
          <w:rFonts w:ascii="Consolas" w:hAnsi="Consolas"/>
          <w:color w:val="CE9178"/>
          <w:sz w:val="18"/>
          <w:szCs w:val="18"/>
          <w:lang w:val="fr-FR" w:eastAsia="de-CH"/>
        </w:rPr>
        <w:t>FindObjects</w:t>
      </w:r>
      <w:proofErr w:type="spellEnd"/>
      <w:r w:rsidRPr="008B5953">
        <w:rPr>
          <w:rFonts w:ascii="Consolas" w:hAnsi="Consolas"/>
          <w:color w:val="CE9178"/>
          <w:sz w:val="18"/>
          <w:szCs w:val="18"/>
          <w:lang w:val="fr-FR" w:eastAsia="de-CH"/>
        </w:rPr>
        <w:t>"</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 xml:space="preserve">"application/json; </w:t>
      </w:r>
      <w:proofErr w:type="spellStart"/>
      <w:r w:rsidRPr="008B5953">
        <w:rPr>
          <w:rFonts w:ascii="Consolas" w:hAnsi="Consolas"/>
          <w:color w:val="CE9178"/>
          <w:sz w:val="18"/>
          <w:szCs w:val="18"/>
          <w:lang w:val="fr-FR" w:eastAsia="de-CH"/>
        </w:rPr>
        <w:t>charset</w:t>
      </w:r>
      <w:proofErr w:type="spellEnd"/>
      <w:r w:rsidRPr="008B5953">
        <w:rPr>
          <w:rFonts w:ascii="Consolas" w:hAnsi="Consolas"/>
          <w:color w:val="CE9178"/>
          <w:sz w:val="18"/>
          <w:szCs w:val="18"/>
          <w:lang w:val="fr-FR" w:eastAsia="de-CH"/>
        </w:rPr>
        <w: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searchStringInventory</w:t>
      </w:r>
      <w:proofErr w:type="spellEnd"/>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remoteMgmntField</w:t>
      </w:r>
      <w:proofErr w:type="spellEnd"/>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w:t>
      </w:r>
      <w:proofErr w:type="spellStart"/>
      <w:r w:rsidRPr="008B5953">
        <w:rPr>
          <w:rFonts w:ascii="Consolas" w:hAnsi="Consolas"/>
          <w:color w:val="CE9178"/>
          <w:sz w:val="18"/>
          <w:szCs w:val="18"/>
          <w:lang w:val="en-US" w:eastAsia="de-CH"/>
        </w:rPr>
        <w:t>Mgnt</w:t>
      </w:r>
      <w:proofErr w:type="spellEnd"/>
      <w:r w:rsidRPr="008B5953">
        <w:rPr>
          <w:rFonts w:ascii="Consolas" w:hAnsi="Consolas"/>
          <w:color w:val="CE9178"/>
          <w:sz w:val="18"/>
          <w:szCs w:val="18"/>
          <w:lang w:val="en-US" w:eastAsia="de-CH"/>
        </w:rPr>
        <w:t xml:space="preserve">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RestMethod</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uri</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HttpVersion</w:t>
      </w:r>
      <w:proofErr w:type="spellEnd"/>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3.0</w:t>
      </w:r>
    </w:p>
    <w:p w14:paraId="3F3AFC57" w14:textId="55BDBA7B"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A8362D">
        <w:rPr>
          <w:noProof/>
        </w:rPr>
        <w:t>10</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w:t>
      </w:r>
      <w:proofErr w:type="spellStart"/>
      <w:r w:rsidRPr="00D25280">
        <w:rPr>
          <w:rFonts w:ascii="Consolas" w:hAnsi="Consolas"/>
          <w:color w:val="CCCCCC"/>
          <w:sz w:val="21"/>
          <w:szCs w:val="21"/>
          <w:lang w:val="en-US" w:eastAsia="de-CH"/>
        </w:rPr>
        <w:t>d.Rows</w:t>
      </w:r>
      <w:proofErr w:type="spellEnd"/>
      <w:r w:rsidRPr="00D25280">
        <w:rPr>
          <w:rFonts w:ascii="Consolas" w:hAnsi="Consolas"/>
          <w:color w:val="CCCCCC"/>
          <w:sz w:val="21"/>
          <w:szCs w:val="21"/>
          <w:lang w:val="en-US" w:eastAsia="de-CH"/>
        </w:rPr>
        <w:t>);</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serversClean</w:t>
      </w:r>
      <w:proofErr w:type="spellEnd"/>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foreach</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srv</w:t>
      </w:r>
      <w:proofErr w:type="spellEnd"/>
      <w:r w:rsidRPr="00D25280">
        <w:rPr>
          <w:rFonts w:ascii="Consolas" w:hAnsi="Consolas"/>
          <w:color w:val="CCCCCC"/>
          <w:sz w:val="21"/>
          <w:szCs w:val="21"/>
          <w:lang w:val="en-US" w:eastAsia="de-CH"/>
        </w:rPr>
        <w:t xml:space="preserve"> </w:t>
      </w:r>
      <w:r w:rsidRPr="00D25280">
        <w:rPr>
          <w:rFonts w:ascii="Consolas" w:hAnsi="Consolas"/>
          <w:color w:val="C586C0"/>
          <w:sz w:val="21"/>
          <w:szCs w:val="21"/>
          <w:lang w:val="en-US" w:eastAsia="de-CH"/>
        </w:rPr>
        <w:t>in</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w:t>
      </w:r>
    </w:p>
    <w:p w14:paraId="3BBE5A87"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serversClean</w:t>
      </w:r>
      <w:proofErr w:type="spellEnd"/>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ordered</w:t>
      </w:r>
      <w:r w:rsidRPr="00D25280">
        <w:rPr>
          <w:rFonts w:ascii="Consolas" w:hAnsi="Consolas"/>
          <w:color w:val="CCCCCC"/>
          <w:sz w:val="21"/>
          <w:szCs w:val="21"/>
          <w:lang w:val="en-US" w:eastAsia="de-CH"/>
        </w:rPr>
        <w:t>]</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919A286" w:rsidR="00D25280" w:rsidRDefault="000E4ADD" w:rsidP="000E4ADD">
      <w:pPr>
        <w:pStyle w:val="Beschriftung"/>
      </w:pPr>
      <w:r>
        <w:t xml:space="preserve">Codesnippet </w:t>
      </w:r>
      <w:r>
        <w:fldChar w:fldCharType="begin"/>
      </w:r>
      <w:r>
        <w:instrText xml:space="preserve"> SEQ Codesnippet \* ARABIC </w:instrText>
      </w:r>
      <w:r>
        <w:fldChar w:fldCharType="separate"/>
      </w:r>
      <w:r w:rsidR="00A8362D">
        <w:rPr>
          <w:noProof/>
        </w:rPr>
        <w:t>11</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w:t>
      </w:r>
      <w:proofErr w:type="spellStart"/>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w:t>
      </w:r>
      <w:proofErr w:type="spellEnd"/>
      <w:r w:rsidRPr="00E33371">
        <w:rPr>
          <w:rFonts w:ascii="Consolas" w:hAnsi="Consolas"/>
          <w:color w:val="CE9178"/>
          <w:sz w:val="18"/>
          <w:szCs w:val="18"/>
          <w:lang w:val="en-US" w:eastAsia="de-CH"/>
        </w:rPr>
        <w:t xml:space="preserve">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proofErr w:type="spellStart"/>
      <w:r w:rsidRPr="00E33371">
        <w:rPr>
          <w:rFonts w:ascii="Consolas" w:hAnsi="Consolas"/>
          <w:color w:val="CCCCCC"/>
          <w:sz w:val="18"/>
          <w:szCs w:val="18"/>
          <w:lang w:val="en-US" w:eastAsia="de-CH"/>
        </w:rPr>
        <w:t>IgnoreLogActive</w:t>
      </w:r>
      <w:proofErr w:type="spellEnd"/>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MemoryComponent</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MemoryDetails.MemoryData</w:t>
      </w:r>
      <w:proofErr w:type="spellEnd"/>
      <w:r w:rsidRPr="00E33371">
        <w:rPr>
          <w:rFonts w:ascii="Consolas" w:hAnsi="Consolas"/>
          <w:color w:val="CCCCCC"/>
          <w:sz w:val="18"/>
          <w:szCs w:val="18"/>
          <w:lang w:val="en-US" w:eastAsia="de-CH"/>
        </w:rPr>
        <w:t>;</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proofErr w:type="spellEnd"/>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proofErr w:type="spellStart"/>
      <w:r w:rsidRPr="00E33371">
        <w:rPr>
          <w:rFonts w:ascii="Consolas" w:hAnsi="Consolas"/>
          <w:color w:val="9CDCFE"/>
          <w:sz w:val="18"/>
          <w:szCs w:val="18"/>
          <w:lang w:val="en-US" w:eastAsia="de-CH"/>
        </w:rPr>
        <w:t>SizeMB</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proofErr w:type="spell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proofErr w:type="spellEnd"/>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002A5642"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12</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w:t>
      </w:r>
      <w:proofErr w:type="spellStart"/>
      <w:r w:rsidR="006D089D">
        <w:t>MACAdressen</w:t>
      </w:r>
      <w:proofErr w:type="spellEnd"/>
      <w:r w:rsidR="006D089D">
        <w:t xml:space="preserve">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w:t>
      </w:r>
      <w:proofErr w:type="spellStart"/>
      <w:r w:rsidR="00673B34" w:rsidRPr="00673B34">
        <w:rPr>
          <w:color w:val="FFFFFF" w:themeColor="background1"/>
          <w:highlight w:val="black"/>
        </w:rPr>
        <w:t>IgnoreLogActive</w:t>
      </w:r>
      <w:proofErr w:type="spellEnd"/>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logActive</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logLevel</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xml:space="preserve"># If </w:t>
      </w:r>
      <w:proofErr w:type="spellStart"/>
      <w:r w:rsidRPr="000A11D4">
        <w:rPr>
          <w:rFonts w:ascii="Consolas" w:hAnsi="Consolas"/>
          <w:color w:val="6A9955"/>
          <w:sz w:val="21"/>
          <w:szCs w:val="21"/>
          <w:lang w:val="en-US" w:eastAsia="de-CH"/>
        </w:rPr>
        <w:t>LogActive</w:t>
      </w:r>
      <w:proofErr w:type="spellEnd"/>
      <w:r w:rsidRPr="000A11D4">
        <w:rPr>
          <w:rFonts w:ascii="Consolas" w:hAnsi="Consolas"/>
          <w:color w:val="6A9955"/>
          <w:sz w:val="21"/>
          <w:szCs w:val="21"/>
          <w:lang w:val="en-US" w:eastAsia="de-CH"/>
        </w:rPr>
        <w:t xml:space="preser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w:t>
      </w:r>
      <w:proofErr w:type="spellStart"/>
      <w:r w:rsidRPr="00A43438">
        <w:rPr>
          <w:rFonts w:ascii="Consolas" w:hAnsi="Consolas"/>
          <w:color w:val="9CDCFE"/>
          <w:sz w:val="21"/>
          <w:szCs w:val="21"/>
          <w:lang w:val="en-US" w:eastAsia="de-CH"/>
        </w:rPr>
        <w:t>IgnoreLogActive</w:t>
      </w:r>
      <w:proofErr w:type="spellEnd"/>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AF1D0D6"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A8362D">
        <w:rPr>
          <w:noProof/>
        </w:rPr>
        <w:t>13</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w:t>
      </w:r>
      <w:proofErr w:type="spellStart"/>
      <w:r w:rsidRPr="0092584C">
        <w:rPr>
          <w:rFonts w:ascii="Consolas" w:hAnsi="Consolas"/>
          <w:color w:val="DCDCAA"/>
          <w:sz w:val="21"/>
          <w:szCs w:val="21"/>
          <w:lang w:val="en-US" w:eastAsia="de-CH"/>
        </w:rPr>
        <w:t>HPEiLODeviceInventory</w:t>
      </w:r>
      <w:proofErr w:type="spellEnd"/>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iLOVersion</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proofErr w:type="spellEnd"/>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proofErr w:type="spellEnd"/>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26986508"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A8362D">
        <w:rPr>
          <w:noProof/>
        </w:rPr>
        <w:t>14</w:t>
      </w:r>
      <w:r>
        <w:fldChar w:fldCharType="end"/>
      </w:r>
      <w:r>
        <w:t xml:space="preserve">: </w:t>
      </w:r>
      <w:proofErr w:type="spellStart"/>
      <w:r>
        <w:t>DeviceInventory</w:t>
      </w:r>
      <w:proofErr w:type="spellEnd"/>
      <w:r>
        <w:t xml:space="preserve">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2580A6B6"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A8362D">
        <w:rPr>
          <w:noProof/>
        </w:rPr>
        <w:t>15</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proofErr w:type="spellStart"/>
      <w:r w:rsidRPr="00592A1D">
        <w:rPr>
          <w:color w:val="FFFFFF" w:themeColor="background1"/>
          <w:highlight w:val="black"/>
        </w:rPr>
        <w:t>reportPath</w:t>
      </w:r>
      <w:proofErr w:type="spellEnd"/>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Default="00592A1D" w:rsidP="00F43F80">
      <w:pPr>
        <w:pStyle w:val="Untertitel"/>
      </w:pPr>
      <w: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Default="006F5F5C" w:rsidP="006F5F5C">
      <w:pPr>
        <w:keepNext/>
        <w:shd w:val="clear" w:color="auto" w:fill="1F1F1F"/>
        <w:spacing w:line="285" w:lineRule="atLeast"/>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7E1847AF"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A8362D">
        <w:rPr>
          <w:noProof/>
        </w:rPr>
        <w:t>16</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lastRenderedPageBreak/>
        <w:t xml:space="preserve">        </w:t>
      </w:r>
      <w:r w:rsidRPr="004A12CB">
        <w:rPr>
          <w:rFonts w:ascii="Consolas" w:hAnsi="Consolas"/>
          <w:color w:val="CCCCCC"/>
          <w:sz w:val="18"/>
          <w:szCs w:val="18"/>
          <w:lang w:eastAsia="de-CH"/>
        </w:rPr>
        <w:t>[</w:t>
      </w:r>
      <w:proofErr w:type="spellStart"/>
      <w:r w:rsidRPr="004A12CB">
        <w:rPr>
          <w:rFonts w:ascii="Consolas" w:hAnsi="Consolas"/>
          <w:color w:val="569CD6"/>
          <w:sz w:val="18"/>
          <w:szCs w:val="18"/>
          <w:lang w:eastAsia="de-CH"/>
        </w:rPr>
        <w:t>string</w:t>
      </w:r>
      <w:proofErr w:type="spellEnd"/>
      <w:r w:rsidRPr="004A12CB">
        <w:rPr>
          <w:rFonts w:ascii="Consolas" w:hAnsi="Consolas"/>
          <w:color w:val="CCCCCC"/>
          <w:sz w:val="18"/>
          <w:szCs w:val="18"/>
          <w:lang w:eastAsia="de-CH"/>
        </w:rPr>
        <w:t>]</w:t>
      </w:r>
    </w:p>
    <w:p w14:paraId="4DF10AEE"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$Path</w:t>
      </w:r>
      <w:r w:rsidRPr="004A12CB">
        <w:rPr>
          <w:rFonts w:ascii="Consolas" w:hAnsi="Consolas"/>
          <w:color w:val="D4D4D4"/>
          <w:sz w:val="18"/>
          <w:szCs w:val="18"/>
          <w:lang w:eastAsia="de-CH"/>
        </w:rPr>
        <w:t>,</w:t>
      </w:r>
    </w:p>
    <w:p w14:paraId="333D1F68"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AEAB58B"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DCDCAA"/>
          <w:sz w:val="18"/>
          <w:szCs w:val="18"/>
          <w:lang w:eastAsia="de-CH"/>
        </w:rPr>
        <w:t>Parameter</w:t>
      </w:r>
      <w:r w:rsidRPr="004A12CB">
        <w:rPr>
          <w:rFonts w:ascii="Consolas" w:hAnsi="Consolas"/>
          <w:color w:val="CCCCCC"/>
          <w:sz w:val="18"/>
          <w:szCs w:val="18"/>
          <w:lang w:eastAsia="de-CH"/>
        </w:rPr>
        <w:t>()]</w:t>
      </w:r>
    </w:p>
    <w:p w14:paraId="29436A6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w:t>
      </w:r>
      <w:r w:rsidRPr="004A12CB">
        <w:rPr>
          <w:rFonts w:ascii="Consolas" w:hAnsi="Consolas"/>
          <w:color w:val="569CD6"/>
          <w:sz w:val="18"/>
          <w:szCs w:val="18"/>
          <w:lang w:eastAsia="de-CH"/>
        </w:rPr>
        <w:t>switch</w:t>
      </w:r>
      <w:r w:rsidRPr="004A12CB">
        <w:rPr>
          <w:rFonts w:ascii="Consolas" w:hAnsi="Consolas"/>
          <w:color w:val="CCCCCC"/>
          <w:sz w:val="18"/>
          <w:szCs w:val="18"/>
          <w:lang w:eastAsia="de-CH"/>
        </w:rPr>
        <w:t>]</w:t>
      </w:r>
    </w:p>
    <w:p w14:paraId="1A555074"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 xml:space="preserve">        </w:t>
      </w:r>
      <w:r w:rsidRPr="004A12CB">
        <w:rPr>
          <w:rFonts w:ascii="Consolas" w:hAnsi="Consolas"/>
          <w:color w:val="9CDCFE"/>
          <w:sz w:val="18"/>
          <w:szCs w:val="18"/>
          <w:lang w:eastAsia="de-CH"/>
        </w:rPr>
        <w:t>$</w:t>
      </w:r>
      <w:proofErr w:type="spellStart"/>
      <w:r w:rsidRPr="004A12CB">
        <w:rPr>
          <w:rFonts w:ascii="Consolas" w:hAnsi="Consolas"/>
          <w:color w:val="9CDCFE"/>
          <w:sz w:val="18"/>
          <w:szCs w:val="18"/>
          <w:lang w:eastAsia="de-CH"/>
        </w:rPr>
        <w:t>ignoreError</w:t>
      </w:r>
      <w:proofErr w:type="spellEnd"/>
    </w:p>
    <w:p w14:paraId="55FC289D"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ignoreError</w:t>
      </w:r>
      <w:proofErr w:type="spellEnd"/>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System.IO.DirectoryNotFoundException</w:t>
      </w:r>
      <w:proofErr w:type="spellEnd"/>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System.IO.DirectoryInfo</w:t>
      </w:r>
      <w:proofErr w:type="spellEnd"/>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proofErr w:type="spellEnd"/>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73FF5C4E" w:rsidR="00592A1D" w:rsidRDefault="00CB7BE1" w:rsidP="00CB7BE1">
      <w:pPr>
        <w:pStyle w:val="Beschriftung"/>
      </w:pPr>
      <w:r>
        <w:t xml:space="preserve">Codesnippet </w:t>
      </w:r>
      <w:r>
        <w:fldChar w:fldCharType="begin"/>
      </w:r>
      <w:r>
        <w:instrText xml:space="preserve"> SEQ Codesnippet \* ARABIC </w:instrText>
      </w:r>
      <w:r>
        <w:fldChar w:fldCharType="separate"/>
      </w:r>
      <w:r w:rsidR="00A8362D">
        <w:rPr>
          <w:noProof/>
        </w:rPr>
        <w:t>17</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Default="00592A1D" w:rsidP="00F43F80">
      <w:pPr>
        <w:pStyle w:val="Untertitel"/>
      </w:pPr>
      <w: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 xml:space="preserve">Es gibt bei der Konvertierung von </w:t>
      </w:r>
      <w:proofErr w:type="spellStart"/>
      <w:r>
        <w:t>PowerShellvariablen</w:t>
      </w:r>
      <w:proofErr w:type="spellEnd"/>
      <w:r>
        <w:t xml:space="preserve">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w:t>
      </w:r>
      <w:proofErr w:type="spellStart"/>
      <w:r w:rsidRPr="00A8362D">
        <w:rPr>
          <w:rFonts w:ascii="Consolas" w:hAnsi="Consolas"/>
          <w:color w:val="DCDCAA"/>
          <w:sz w:val="21"/>
          <w:szCs w:val="21"/>
          <w:lang w:val="en-US" w:eastAsia="de-CH"/>
        </w:rPr>
        <w:t>StandardizedCSV</w:t>
      </w:r>
      <w:proofErr w:type="spellEnd"/>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proofErr w:type="spellStart"/>
      <w:r w:rsidRPr="00A8362D">
        <w:rPr>
          <w:rFonts w:ascii="Consolas" w:hAnsi="Consolas"/>
          <w:color w:val="CCCCCC"/>
          <w:sz w:val="21"/>
          <w:szCs w:val="21"/>
          <w:lang w:val="en-US" w:eastAsia="de-CH"/>
        </w:rPr>
        <w:t>MemberType</w:t>
      </w:r>
      <w:proofErr w:type="spellEnd"/>
      <w:r w:rsidRPr="00A8362D">
        <w:rPr>
          <w:rFonts w:ascii="Consolas" w:hAnsi="Consolas"/>
          <w:color w:val="CCCCCC"/>
          <w:sz w:val="21"/>
          <w:szCs w:val="21"/>
          <w:lang w:val="en-US" w:eastAsia="de-CH"/>
        </w:rPr>
        <w:t xml:space="preserve"> </w:t>
      </w:r>
      <w:proofErr w:type="spellStart"/>
      <w:r w:rsidRPr="00A8362D">
        <w:rPr>
          <w:rFonts w:ascii="Consolas" w:hAnsi="Consolas"/>
          <w:color w:val="CCCCCC"/>
          <w:sz w:val="21"/>
          <w:szCs w:val="21"/>
          <w:lang w:val="en-US" w:eastAsia="de-CH"/>
        </w:rPr>
        <w:t>NoteProperty</w:t>
      </w:r>
      <w:proofErr w:type="spellEnd"/>
      <w:r w:rsidRPr="00A8362D">
        <w:rPr>
          <w:rFonts w:ascii="Consolas" w:hAnsi="Consolas"/>
          <w:color w:val="CCCCCC"/>
          <w:sz w:val="21"/>
          <w:szCs w:val="21"/>
          <w:lang w:val="en-US" w:eastAsia="de-CH"/>
        </w:rPr>
        <w:t>;</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307F6C1F" w:rsidR="00A8362D" w:rsidRDefault="00A8362D" w:rsidP="00A8362D">
      <w:pPr>
        <w:pStyle w:val="Beschriftung"/>
      </w:pPr>
      <w:r>
        <w:t xml:space="preserve">Codesnippet </w:t>
      </w:r>
      <w:r>
        <w:fldChar w:fldCharType="begin"/>
      </w:r>
      <w:r>
        <w:instrText xml:space="preserve"> SEQ Codesnippet \* ARABIC </w:instrText>
      </w:r>
      <w:r>
        <w:fldChar w:fldCharType="separate"/>
      </w:r>
      <w:r>
        <w:rPr>
          <w:noProof/>
        </w:rPr>
        <w:t>18</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proofErr w:type="spellStart"/>
      <w:r>
        <w:rPr>
          <w:i/>
        </w:rPr>
        <w:t>comment-based</w:t>
      </w:r>
      <w:proofErr w:type="spellEnd"/>
      <w:r>
        <w:rPr>
          <w:i/>
        </w:rPr>
        <w:t xml:space="preserve">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46F77D6C" w:rsidR="002B17BA" w:rsidRDefault="00AB6237" w:rsidP="002B17BA">
      <w:r w:rsidRPr="00AB6237">
        <w:t>Die Comment-</w:t>
      </w:r>
      <w:proofErr w:type="spellStart"/>
      <w:r w:rsidRPr="00AB6237">
        <w:t>Based</w:t>
      </w:r>
      <w:proofErr w:type="spellEnd"/>
      <w:r w:rsidRPr="00AB6237">
        <w:t xml:space="preserve"> Help ist nur bei</w:t>
      </w:r>
      <w:r>
        <w:t xml:space="preserve"> den 5 </w:t>
      </w:r>
      <w:r>
        <w:rPr>
          <w:i/>
        </w:rPr>
        <w:t>public</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Pr="00AB6237" w:rsidRDefault="007A7076" w:rsidP="002B17BA"/>
    <w:p w14:paraId="5C295C47" w14:textId="3A8AD9F3" w:rsidR="002B17BA" w:rsidRPr="00AB6237" w:rsidRDefault="002B17BA" w:rsidP="002B17BA"/>
    <w:p w14:paraId="0C149B65" w14:textId="77777777" w:rsidR="002B17BA" w:rsidRPr="00AB6237" w:rsidRDefault="002B17BA" w:rsidP="002B17BA"/>
    <w:p w14:paraId="3139C857" w14:textId="0E958CF5" w:rsidR="00F43F80" w:rsidRPr="00AB6237" w:rsidRDefault="00B86D7A" w:rsidP="007C3DFA">
      <w:r w:rsidRPr="00AB6237">
        <w:t xml:space="preserve"> </w:t>
      </w:r>
    </w:p>
    <w:p w14:paraId="528E8B69" w14:textId="77777777" w:rsidR="00B86D7A" w:rsidRPr="00AB6237" w:rsidRDefault="00B86D7A" w:rsidP="007C3DFA"/>
    <w:p w14:paraId="0B996D09" w14:textId="77777777" w:rsidR="000308B4" w:rsidRPr="00AB6237" w:rsidRDefault="000308B4" w:rsidP="000308B4"/>
    <w:p w14:paraId="2F435C18" w14:textId="77777777" w:rsidR="001C7018" w:rsidRPr="00AB6237" w:rsidRDefault="001C7018" w:rsidP="000308B4"/>
    <w:p w14:paraId="6F8770FB" w14:textId="77777777" w:rsidR="009F0D84" w:rsidRDefault="009F0D84" w:rsidP="009F0D84">
      <w:r>
        <w:t>[UNTERTEILUNG IN KAPITEL FÜR TEILE (</w:t>
      </w:r>
      <w:proofErr w:type="spellStart"/>
      <w:r>
        <w:t>mysql</w:t>
      </w:r>
      <w:proofErr w:type="spellEnd"/>
      <w:r>
        <w:t xml:space="preserve">, </w:t>
      </w:r>
      <w:proofErr w:type="spellStart"/>
      <w:r>
        <w:t>frontend</w:t>
      </w:r>
      <w:proofErr w:type="spellEnd"/>
      <w:r>
        <w:t>,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 xml:space="preserve">Bei Umsetzung </w:t>
      </w:r>
      <w:proofErr w:type="spellStart"/>
      <w:r>
        <w:t>beantwortung</w:t>
      </w:r>
      <w:proofErr w:type="spellEnd"/>
      <w:r>
        <w:t xml:space="preserve">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w:lastRenderedPageBreak/>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proofErr w:type="spellStart"/>
      <w:r>
        <w:t>Testfälle</w:t>
      </w:r>
      <w:proofErr w:type="spellEnd"/>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w:t>
            </w:r>
            <w:proofErr w:type="spellStart"/>
            <w:r w:rsidRPr="00663085">
              <w:rPr>
                <w:sz w:val="18"/>
                <w:szCs w:val="20"/>
              </w:rPr>
              <w:t>Nr</w:t>
            </w:r>
            <w:proofErr w:type="spellEnd"/>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proofErr w:type="spellStart"/>
      <w:r>
        <w:t>Testbericht</w:t>
      </w:r>
      <w:proofErr w:type="spellEnd"/>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proofErr w:type="spellStart"/>
      <w:r>
        <w:t>Tabellenverzeichnis</w:t>
      </w:r>
      <w:bookmarkEnd w:id="47"/>
      <w:proofErr w:type="spellEnd"/>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FE5DAF">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proofErr w:type="spellStart"/>
      <w:r>
        <w:t>Glossar</w:t>
      </w:r>
      <w:bookmarkEnd w:id="49"/>
      <w:proofErr w:type="spellEnd"/>
      <w:r w:rsidR="006249B6">
        <w:t xml:space="preserve"> (</w:t>
      </w:r>
      <w:proofErr w:type="spellStart"/>
      <w:r w:rsidR="006249B6">
        <w:t>Alphabetisch</w:t>
      </w:r>
      <w:proofErr w:type="spellEnd"/>
      <w:r w:rsidR="006249B6">
        <w:t xml:space="preserve"> </w:t>
      </w:r>
      <w:proofErr w:type="spellStart"/>
      <w:r w:rsidR="006249B6">
        <w:t>sortiert</w:t>
      </w:r>
      <w:proofErr w:type="spellEnd"/>
      <w:r w:rsidR="006249B6">
        <w: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proofErr w:type="spellStart"/>
            <w:r>
              <w:t>ParameterSet</w:t>
            </w:r>
            <w:proofErr w:type="spellEnd"/>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proofErr w:type="spellStart"/>
      <w:r>
        <w:lastRenderedPageBreak/>
        <w:t>Abkürzungsverzeichnis</w:t>
      </w:r>
      <w:bookmarkEnd w:id="50"/>
      <w:proofErr w:type="spellEnd"/>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proofErr w:type="spellStart"/>
      <w:r>
        <w:t>Selbstständigkeitserklärung</w:t>
      </w:r>
      <w:bookmarkEnd w:id="51"/>
      <w:proofErr w:type="spellEnd"/>
    </w:p>
    <w:p w14:paraId="7E3560BD" w14:textId="77777777" w:rsidR="009F0D84" w:rsidRDefault="009F0D84" w:rsidP="009F0D84">
      <w:r>
        <w:t xml:space="preserve">Hiermit erkläre ich, Yannick Wernle, dass ich die vorliegende IPA-Arbeit selbstständig und </w:t>
      </w:r>
      <w:proofErr w:type="spellStart"/>
      <w:r>
        <w:t>ihne</w:t>
      </w:r>
      <w:proofErr w:type="spellEnd"/>
      <w:r>
        <w:t xml:space="preserv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proofErr w:type="spellStart"/>
      <w:r>
        <w:t>Anhang</w:t>
      </w:r>
      <w:proofErr w:type="spellEnd"/>
    </w:p>
    <w:p w14:paraId="279ADD0E" w14:textId="14AE615A" w:rsidR="00055A18" w:rsidRDefault="0003557B" w:rsidP="00055A18">
      <w:pPr>
        <w:pStyle w:val="berschrift2nummeriert"/>
        <w:rPr>
          <w:lang w:val="en-US"/>
        </w:rPr>
      </w:pPr>
      <w:proofErr w:type="spellStart"/>
      <w:r>
        <w:rPr>
          <w:lang w:val="en-US"/>
        </w:rPr>
        <w:t>Protokoll</w:t>
      </w:r>
      <w:proofErr w:type="spellEnd"/>
      <w:r>
        <w:rPr>
          <w:lang w:val="en-US"/>
        </w:rPr>
        <w:t xml:space="preserve"> </w:t>
      </w:r>
      <w:proofErr w:type="spellStart"/>
      <w:r w:rsidR="00055A18">
        <w:rPr>
          <w:lang w:val="en-US"/>
        </w:rPr>
        <w:t>Erster</w:t>
      </w:r>
      <w:proofErr w:type="spellEnd"/>
      <w:r w:rsidR="00055A18">
        <w:rPr>
          <w:lang w:val="en-US"/>
        </w:rPr>
        <w:t xml:space="preserve"> </w:t>
      </w:r>
      <w:proofErr w:type="spellStart"/>
      <w:r w:rsidR="00055A18">
        <w:rPr>
          <w:lang w:val="en-US"/>
        </w:rPr>
        <w:t>Expertenbesuch</w:t>
      </w:r>
      <w:proofErr w:type="spellEnd"/>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proofErr w:type="spellStart"/>
            <w:r>
              <w:rPr>
                <w:lang w:val="en-US"/>
              </w:rPr>
              <w:t>Teilnehmer</w:t>
            </w:r>
            <w:proofErr w:type="spellEnd"/>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proofErr w:type="spellStart"/>
      <w:r>
        <w:rPr>
          <w:b/>
          <w:lang w:val="en-US"/>
        </w:rPr>
        <w:t>Traktanden</w:t>
      </w:r>
      <w:proofErr w:type="spellEnd"/>
      <w:r>
        <w:rPr>
          <w:lang w:val="en-US"/>
        </w:rPr>
        <w:t>:</w:t>
      </w:r>
    </w:p>
    <w:p w14:paraId="024F1C20" w14:textId="1EF3C28F" w:rsidR="0003557B" w:rsidRDefault="0003557B" w:rsidP="00055A18">
      <w:pPr>
        <w:pStyle w:val="Listenabsatz"/>
        <w:numPr>
          <w:ilvl w:val="0"/>
          <w:numId w:val="12"/>
        </w:numPr>
        <w:rPr>
          <w:lang w:val="en-US"/>
        </w:rPr>
      </w:pPr>
      <w:proofErr w:type="spellStart"/>
      <w:r>
        <w:rPr>
          <w:lang w:val="en-US"/>
        </w:rPr>
        <w:t>Kurze</w:t>
      </w:r>
      <w:proofErr w:type="spellEnd"/>
      <w:r>
        <w:rPr>
          <w:lang w:val="en-US"/>
        </w:rPr>
        <w:t xml:space="preserve"> </w:t>
      </w:r>
      <w:proofErr w:type="spellStart"/>
      <w:r>
        <w:rPr>
          <w:lang w:val="en-US"/>
        </w:rPr>
        <w:t>Vorstellung</w:t>
      </w:r>
      <w:proofErr w:type="spellEnd"/>
      <w:r>
        <w:rPr>
          <w:lang w:val="en-US"/>
        </w:rPr>
        <w:t>,</w:t>
      </w:r>
    </w:p>
    <w:p w14:paraId="09DB2CB4" w14:textId="31FD0F9F" w:rsidR="0003557B" w:rsidRDefault="0003557B" w:rsidP="00055A18">
      <w:pPr>
        <w:pStyle w:val="Listenabsatz"/>
        <w:numPr>
          <w:ilvl w:val="0"/>
          <w:numId w:val="12"/>
        </w:numPr>
        <w:rPr>
          <w:lang w:val="en-US"/>
        </w:rPr>
      </w:pPr>
      <w:proofErr w:type="spellStart"/>
      <w:r>
        <w:rPr>
          <w:lang w:val="en-US"/>
        </w:rPr>
        <w:t>Besprechung</w:t>
      </w:r>
      <w:proofErr w:type="spellEnd"/>
      <w:r>
        <w:rPr>
          <w:lang w:val="en-US"/>
        </w:rPr>
        <w:t xml:space="preserve"> </w:t>
      </w:r>
      <w:proofErr w:type="spellStart"/>
      <w:r>
        <w:rPr>
          <w:lang w:val="en-US"/>
        </w:rPr>
        <w:t>Aufgabenstellung</w:t>
      </w:r>
      <w:proofErr w:type="spellEnd"/>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proofErr w:type="spellStart"/>
      <w:r>
        <w:rPr>
          <w:b/>
          <w:lang w:val="en-US"/>
        </w:rPr>
        <w:t>Fragen</w:t>
      </w:r>
      <w:proofErr w:type="spellEnd"/>
      <w:r>
        <w:rPr>
          <w:b/>
          <w:lang w:val="en-US"/>
        </w:rPr>
        <w:t>:</w:t>
      </w:r>
    </w:p>
    <w:p w14:paraId="20132C99" w14:textId="561E7F4E" w:rsidR="00055A18" w:rsidRPr="001A2DF9"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sectPr w:rsidR="00055A18" w:rsidRPr="001A2DF9"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37860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37626F43"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37253F0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157BC">
          <w:rPr>
            <w:noProof/>
          </w:rPr>
          <w:t>17.03.2025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C3025" w14:textId="4AA24F7C" w:rsidR="009F0D84" w:rsidRPr="00E5007E" w:rsidRDefault="009F0D84">
    <w:pPr>
      <w:pStyle w:val="Kopfzeile"/>
    </w:pPr>
    <w:r>
      <w:rPr>
        <w:noProof/>
      </w:rPr>
      <w:drawing>
        <wp:inline distT="0" distB="0" distL="0" distR="0" wp14:anchorId="6E7A6592" wp14:editId="68977B50">
          <wp:extent cx="646219" cy="399665"/>
          <wp:effectExtent l="0" t="0" r="190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656673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BF4AD" w14:textId="3BBB9BAA" w:rsidR="00A379F8" w:rsidRPr="00E5007E" w:rsidRDefault="00A379F8" w:rsidP="00A379F8">
    <w:pPr>
      <w:pStyle w:val="Kopfzeile"/>
      <w:jc w:val="left"/>
    </w:pPr>
    <w:r>
      <w:rPr>
        <w:noProof/>
      </w:rPr>
      <w:drawing>
        <wp:inline distT="0" distB="0" distL="0" distR="0" wp14:anchorId="69367746" wp14:editId="698A9DE1">
          <wp:extent cx="646219" cy="399665"/>
          <wp:effectExtent l="0" t="0" r="1905"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r>
    <w:r>
      <w:tab/>
    </w:r>
    <w:r>
      <w:tab/>
    </w:r>
    <w:r>
      <w:tab/>
    </w:r>
    <w:r>
      <w:tab/>
    </w:r>
    <w:r>
      <w:tab/>
    </w:r>
    <w:r>
      <w:tab/>
      <w:t>Titel IPA</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12E7" w14:textId="1C905FA3" w:rsidR="00EA544D" w:rsidRPr="00E5007E" w:rsidRDefault="00EA544D" w:rsidP="00EA544D">
    <w:pPr>
      <w:pStyle w:val="Kopfzeile"/>
    </w:pPr>
    <w:r>
      <w:rPr>
        <w:noProof/>
      </w:rPr>
      <w:drawing>
        <wp:inline distT="0" distB="0" distL="0" distR="0" wp14:anchorId="090C0848" wp14:editId="2DA655E6">
          <wp:extent cx="646219" cy="399665"/>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r>
      <w:tab/>
    </w:r>
    <w:r>
      <w:tab/>
      <w:t>Titel IPA</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5"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1"/>
  </w:num>
  <w:num w:numId="2" w16cid:durableId="1254821494">
    <w:abstractNumId w:val="11"/>
  </w:num>
  <w:num w:numId="3" w16cid:durableId="171723735">
    <w:abstractNumId w:val="6"/>
  </w:num>
  <w:num w:numId="4" w16cid:durableId="1073507391">
    <w:abstractNumId w:val="10"/>
  </w:num>
  <w:num w:numId="5" w16cid:durableId="1074162686">
    <w:abstractNumId w:val="24"/>
  </w:num>
  <w:num w:numId="6" w16cid:durableId="1038356840">
    <w:abstractNumId w:val="1"/>
  </w:num>
  <w:num w:numId="7" w16cid:durableId="1447237123">
    <w:abstractNumId w:val="14"/>
  </w:num>
  <w:num w:numId="8" w16cid:durableId="184052842">
    <w:abstractNumId w:val="27"/>
  </w:num>
  <w:num w:numId="9" w16cid:durableId="827865991">
    <w:abstractNumId w:val="25"/>
  </w:num>
  <w:num w:numId="10" w16cid:durableId="594362341">
    <w:abstractNumId w:val="9"/>
  </w:num>
  <w:num w:numId="11" w16cid:durableId="26563742">
    <w:abstractNumId w:val="22"/>
  </w:num>
  <w:num w:numId="12" w16cid:durableId="152915950">
    <w:abstractNumId w:val="8"/>
  </w:num>
  <w:num w:numId="13" w16cid:durableId="138034913">
    <w:abstractNumId w:val="3"/>
  </w:num>
  <w:num w:numId="14" w16cid:durableId="1073816086">
    <w:abstractNumId w:val="23"/>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0"/>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proofState w:spelling="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884"/>
    <w:rsid w:val="000A24EC"/>
    <w:rsid w:val="000A2660"/>
    <w:rsid w:val="000A5FC9"/>
    <w:rsid w:val="000B183F"/>
    <w:rsid w:val="000B2445"/>
    <w:rsid w:val="000B2BE8"/>
    <w:rsid w:val="000B3BAE"/>
    <w:rsid w:val="000B4E8B"/>
    <w:rsid w:val="000B595D"/>
    <w:rsid w:val="000B5FBA"/>
    <w:rsid w:val="000B6E36"/>
    <w:rsid w:val="000C06C5"/>
    <w:rsid w:val="000C17B9"/>
    <w:rsid w:val="000C49C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C73"/>
    <w:rsid w:val="001E73F4"/>
    <w:rsid w:val="001F0CDF"/>
    <w:rsid w:val="001F15A2"/>
    <w:rsid w:val="001F1B42"/>
    <w:rsid w:val="001F391B"/>
    <w:rsid w:val="001F4A7E"/>
    <w:rsid w:val="001F4B8C"/>
    <w:rsid w:val="001F4F9B"/>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EBC"/>
    <w:rsid w:val="00283995"/>
    <w:rsid w:val="002842A5"/>
    <w:rsid w:val="002844FB"/>
    <w:rsid w:val="00287BB5"/>
    <w:rsid w:val="00290C84"/>
    <w:rsid w:val="00290E37"/>
    <w:rsid w:val="00291A61"/>
    <w:rsid w:val="00291C51"/>
    <w:rsid w:val="00292375"/>
    <w:rsid w:val="002A3139"/>
    <w:rsid w:val="002A450F"/>
    <w:rsid w:val="002A496C"/>
    <w:rsid w:val="002A49BB"/>
    <w:rsid w:val="002A6277"/>
    <w:rsid w:val="002B0AA7"/>
    <w:rsid w:val="002B159F"/>
    <w:rsid w:val="002B17BA"/>
    <w:rsid w:val="002B1968"/>
    <w:rsid w:val="002B1A33"/>
    <w:rsid w:val="002B1F0B"/>
    <w:rsid w:val="002B2653"/>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39AE"/>
    <w:rsid w:val="00535EA2"/>
    <w:rsid w:val="00536A7F"/>
    <w:rsid w:val="00536F36"/>
    <w:rsid w:val="00537410"/>
    <w:rsid w:val="00543061"/>
    <w:rsid w:val="00543DE2"/>
    <w:rsid w:val="00550787"/>
    <w:rsid w:val="0055258F"/>
    <w:rsid w:val="005527EB"/>
    <w:rsid w:val="00554047"/>
    <w:rsid w:val="00554D4C"/>
    <w:rsid w:val="0055727B"/>
    <w:rsid w:val="00557E4B"/>
    <w:rsid w:val="00557E51"/>
    <w:rsid w:val="00562128"/>
    <w:rsid w:val="005633B5"/>
    <w:rsid w:val="005649A3"/>
    <w:rsid w:val="00574F84"/>
    <w:rsid w:val="00576439"/>
    <w:rsid w:val="00581B22"/>
    <w:rsid w:val="0058376B"/>
    <w:rsid w:val="0058781B"/>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20642"/>
    <w:rsid w:val="00622481"/>
    <w:rsid w:val="00622FDC"/>
    <w:rsid w:val="0062386F"/>
    <w:rsid w:val="006242BB"/>
    <w:rsid w:val="006249B6"/>
    <w:rsid w:val="00625020"/>
    <w:rsid w:val="006309B2"/>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59F5"/>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72CC"/>
    <w:rsid w:val="008A78DE"/>
    <w:rsid w:val="008B182B"/>
    <w:rsid w:val="008B1C4F"/>
    <w:rsid w:val="008B4633"/>
    <w:rsid w:val="008B5953"/>
    <w:rsid w:val="008C256A"/>
    <w:rsid w:val="008C7E85"/>
    <w:rsid w:val="008D2A96"/>
    <w:rsid w:val="008D7C9E"/>
    <w:rsid w:val="008E3971"/>
    <w:rsid w:val="008F0653"/>
    <w:rsid w:val="008F4291"/>
    <w:rsid w:val="00901BDC"/>
    <w:rsid w:val="00902C4C"/>
    <w:rsid w:val="00903C90"/>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3438"/>
    <w:rsid w:val="00A43EDD"/>
    <w:rsid w:val="00A44103"/>
    <w:rsid w:val="00A44FBA"/>
    <w:rsid w:val="00A45941"/>
    <w:rsid w:val="00A47202"/>
    <w:rsid w:val="00A54094"/>
    <w:rsid w:val="00A5451D"/>
    <w:rsid w:val="00A5539F"/>
    <w:rsid w:val="00A5566A"/>
    <w:rsid w:val="00A55C83"/>
    <w:rsid w:val="00A57815"/>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8261A"/>
    <w:rsid w:val="00D87D90"/>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923C8"/>
    <w:rsid w:val="00E92C0B"/>
    <w:rsid w:val="00E94947"/>
    <w:rsid w:val="00E95F14"/>
    <w:rsid w:val="00E97F7D"/>
    <w:rsid w:val="00EA544D"/>
    <w:rsid w:val="00EA59B8"/>
    <w:rsid w:val="00EA5A01"/>
    <w:rsid w:val="00EB2AB4"/>
    <w:rsid w:val="00EB4418"/>
    <w:rsid w:val="00EB5A38"/>
    <w:rsid w:val="00EC185C"/>
    <w:rsid w:val="00EC2DF9"/>
    <w:rsid w:val="00EC4460"/>
    <w:rsid w:val="00EC4CC0"/>
    <w:rsid w:val="00EC5C75"/>
    <w:rsid w:val="00EC6CDF"/>
    <w:rsid w:val="00EC7E32"/>
    <w:rsid w:val="00EC7E47"/>
    <w:rsid w:val="00ED23F4"/>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3EB2"/>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3538"/>
    <w:rsid w:val="00F9610D"/>
    <w:rsid w:val="00FA5E22"/>
    <w:rsid w:val="00FA63E5"/>
    <w:rsid w:val="00FB0011"/>
    <w:rsid w:val="00FB10B1"/>
    <w:rsid w:val="00FB1415"/>
    <w:rsid w:val="00FB3B46"/>
    <w:rsid w:val="00FB657F"/>
    <w:rsid w:val="00FC290B"/>
    <w:rsid w:val="00FC395D"/>
    <w:rsid w:val="00FC4087"/>
    <w:rsid w:val="00FD4BB0"/>
    <w:rsid w:val="00FE2ED4"/>
    <w:rsid w:val="00FE4B3A"/>
    <w:rsid w:val="00FE4EEA"/>
    <w:rsid w:val="00FE5B62"/>
    <w:rsid w:val="00FE5DAF"/>
    <w:rsid w:val="00FE7D09"/>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D51BAF"/>
    <w:rsid w:val="00E717EC"/>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Props1.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61</Pages>
  <Words>13948</Words>
  <Characters>87877</Characters>
  <Application>Microsoft Office Word</Application>
  <DocSecurity>0</DocSecurity>
  <Lines>732</Lines>
  <Paragraphs>203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101622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519</cp:revision>
  <dcterms:created xsi:type="dcterms:W3CDTF">2025-03-03T12:47:00Z</dcterms:created>
  <dcterms:modified xsi:type="dcterms:W3CDTF">2025-03-17T15:57:00Z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