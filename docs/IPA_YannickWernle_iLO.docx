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961E73C"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831425">
                  <w:rPr>
                    <w:noProof/>
                    <w:color w:val="252525" w:themeColor="text2" w:themeShade="80"/>
                    <w:sz w:val="28"/>
                    <w:szCs w:val="28"/>
                  </w:rPr>
                  <w:t>21.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5312216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0C2121"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0C2121"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0C2121"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0C2121"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0C2121"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6F5E015"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7B91005"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0C2121">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0C2121">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0C2121">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0C2121">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0C2121">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0C2121">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0C2121">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0C2121">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0C2121">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0C2121">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0C2121">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0C2121">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0C2121">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0C2121">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0C2121">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0C2121">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0C2121">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0C2121">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0C2121">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0C2121">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0C2121">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0C2121">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050C1161"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0C2121"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0C2121"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0C2121"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0C2121"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0C2121"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0C2121"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0C2121"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0C2121"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0C2121"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0C2121"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4F38938C"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5E51EEB9"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3D7BB3C9"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831425" w14:paraId="655EBF27" w14:textId="77777777" w:rsidTr="007D2B5D">
        <w:tc>
          <w:tcPr>
            <w:tcW w:w="9016" w:type="dxa"/>
          </w:tcPr>
          <w:p w14:paraId="60656974" w14:textId="0E6552A8" w:rsidR="001F391B" w:rsidRDefault="000C2121"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114A1951"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08CC497"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831425"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30240D48"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516C043F"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853871">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55139183" w:rsidR="003C4FE6" w:rsidRDefault="003C4FE6">
      <w:pPr>
        <w:pStyle w:val="Beschriftung"/>
      </w:pPr>
      <w:r>
        <w:t xml:space="preserve">Tabelle </w:t>
      </w:r>
      <w:r>
        <w:fldChar w:fldCharType="begin"/>
      </w:r>
      <w:r>
        <w:instrText xml:space="preserve"> SEQ Tabelle \* ARABIC </w:instrText>
      </w:r>
      <w:r>
        <w:fldChar w:fldCharType="separate"/>
      </w:r>
      <w:r w:rsidR="00853871">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831425"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491C5145" w:rsidR="00FE5DAF" w:rsidRDefault="00FE5DAF">
      <w:pPr>
        <w:pStyle w:val="Beschriftung"/>
      </w:pPr>
      <w:r>
        <w:t xml:space="preserve">Tabelle </w:t>
      </w:r>
      <w:r>
        <w:fldChar w:fldCharType="begin"/>
      </w:r>
      <w:r>
        <w:instrText xml:space="preserve"> SEQ Tabelle \* ARABIC </w:instrText>
      </w:r>
      <w:r>
        <w:fldChar w:fldCharType="separate"/>
      </w:r>
      <w:r w:rsidR="00853871">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3FE09506" w14:textId="2402C8D1" w:rsidR="00B84C65" w:rsidRDefault="00B84C65" w:rsidP="00B84C65">
            <w:pPr>
              <w:pStyle w:val="Listenabsatz"/>
              <w:numPr>
                <w:ilvl w:val="1"/>
                <w:numId w:val="9"/>
              </w:numPr>
            </w:pPr>
            <w:r>
              <w:t xml:space="preserve">Testing auf Scharfer Maschine </w:t>
            </w:r>
          </w:p>
          <w:p w14:paraId="1C36EF55" w14:textId="72E6CE91" w:rsidR="009C4F43" w:rsidRDefault="009C4F43" w:rsidP="00B84C65">
            <w:pPr>
              <w:pStyle w:val="Listenabsatz"/>
              <w:numPr>
                <w:ilvl w:val="1"/>
                <w:numId w:val="9"/>
              </w:numPr>
            </w:pPr>
            <w:r>
              <w:t>Testing gemäss Testfällen</w:t>
            </w:r>
          </w:p>
          <w:p w14:paraId="6DF7F695" w14:textId="2F7DD698" w:rsidR="009C4F43" w:rsidRDefault="009C4F43" w:rsidP="00B84C65">
            <w:pPr>
              <w:pStyle w:val="Listenabsatz"/>
              <w:numPr>
                <w:ilvl w:val="1"/>
                <w:numId w:val="9"/>
              </w:numPr>
            </w:pPr>
            <w:r>
              <w:t>Fixen kleinerer Probleme</w:t>
            </w:r>
          </w:p>
          <w:p w14:paraId="495463E9" w14:textId="11FEB840" w:rsidR="00547114" w:rsidRPr="00B72E5F" w:rsidRDefault="009C4F43" w:rsidP="00B84C65">
            <w:pPr>
              <w:pStyle w:val="Listenabsatz"/>
              <w:numPr>
                <w:ilvl w:val="0"/>
                <w:numId w:val="9"/>
              </w:numPr>
              <w:ind w:left="460"/>
            </w:pPr>
            <w:r>
              <w:t>Arbeitsjournal</w:t>
            </w:r>
          </w:p>
        </w:tc>
        <w:tc>
          <w:tcPr>
            <w:tcW w:w="730" w:type="dxa"/>
          </w:tcPr>
          <w:p w14:paraId="4C27F6F0" w14:textId="77777777" w:rsidR="009C4F43" w:rsidRDefault="009C4F43" w:rsidP="007D2B5D"/>
          <w:p w14:paraId="6E373DCD" w14:textId="128B7D2C" w:rsidR="00F80902" w:rsidRDefault="009C4F43" w:rsidP="007D2B5D">
            <w:r>
              <w:t>1h</w:t>
            </w:r>
          </w:p>
          <w:p w14:paraId="1B051BE2" w14:textId="77777777" w:rsidR="009C4F43" w:rsidRDefault="009C4F43" w:rsidP="007D2B5D"/>
          <w:p w14:paraId="378A1173" w14:textId="77777777" w:rsidR="009C4F43" w:rsidRDefault="009C4F43" w:rsidP="007D2B5D">
            <w:r>
              <w:t>2h</w:t>
            </w:r>
          </w:p>
          <w:p w14:paraId="25FEEF3E" w14:textId="77777777" w:rsidR="009C4F43" w:rsidRDefault="009C4F43" w:rsidP="007D2B5D"/>
          <w:p w14:paraId="4D21862B" w14:textId="77777777" w:rsidR="009C4F43" w:rsidRDefault="009C4F43" w:rsidP="007D2B5D">
            <w:r>
              <w:t>1h</w:t>
            </w:r>
          </w:p>
          <w:p w14:paraId="16E7BC87" w14:textId="77777777" w:rsidR="009C4F43" w:rsidRDefault="009C4F43" w:rsidP="007D2B5D"/>
          <w:p w14:paraId="4589BC02" w14:textId="5AC85B62" w:rsidR="009C4F43" w:rsidRPr="00ED29C1" w:rsidRDefault="009C4F43" w:rsidP="007D2B5D">
            <w:r>
              <w:t>0.3h</w:t>
            </w:r>
          </w:p>
        </w:tc>
        <w:tc>
          <w:tcPr>
            <w:tcW w:w="3832" w:type="dxa"/>
          </w:tcPr>
          <w:p w14:paraId="07648109" w14:textId="77777777" w:rsidR="00F80902" w:rsidRDefault="00E53D5F" w:rsidP="001B37FC">
            <w:pPr>
              <w:pStyle w:val="Listenabsatz"/>
              <w:numPr>
                <w:ilvl w:val="0"/>
                <w:numId w:val="12"/>
              </w:numPr>
              <w:ind w:left="480"/>
            </w:pPr>
            <w:r>
              <w:t>Testing/Kontrollieren</w:t>
            </w:r>
          </w:p>
          <w:p w14:paraId="4A2DE49C" w14:textId="77777777" w:rsidR="00E53D5F" w:rsidRDefault="00E53D5F" w:rsidP="00E53D5F">
            <w:pPr>
              <w:pStyle w:val="Listenabsatz"/>
              <w:numPr>
                <w:ilvl w:val="1"/>
                <w:numId w:val="12"/>
              </w:numPr>
            </w:pPr>
            <w:r>
              <w:t>Testen auf Scharfer Maschine</w:t>
            </w:r>
          </w:p>
          <w:p w14:paraId="2F56AAE7" w14:textId="77777777" w:rsidR="00E53D5F" w:rsidRDefault="00E53D5F" w:rsidP="00E53D5F">
            <w:pPr>
              <w:pStyle w:val="Listenabsatz"/>
              <w:numPr>
                <w:ilvl w:val="1"/>
                <w:numId w:val="12"/>
              </w:numPr>
            </w:pPr>
            <w:r>
              <w:t>Testing gemäss Testfällen</w:t>
            </w:r>
          </w:p>
          <w:p w14:paraId="084702B6" w14:textId="77777777" w:rsidR="00E53D5F" w:rsidRDefault="00E53D5F" w:rsidP="00E53D5F">
            <w:pPr>
              <w:pStyle w:val="Listenabsatz"/>
              <w:numPr>
                <w:ilvl w:val="1"/>
                <w:numId w:val="12"/>
              </w:numPr>
            </w:pPr>
            <w:r>
              <w:t>Fixen kleinerer Probleme</w:t>
            </w:r>
          </w:p>
          <w:p w14:paraId="17F4B560" w14:textId="77777777" w:rsidR="00E53D5F" w:rsidRDefault="00E53D5F" w:rsidP="00E53D5F">
            <w:pPr>
              <w:pStyle w:val="Listenabsatz"/>
              <w:numPr>
                <w:ilvl w:val="1"/>
                <w:numId w:val="12"/>
              </w:numPr>
            </w:pPr>
            <w:r>
              <w:t>Einbau Pfade &amp; kleinere Bugbehebungen</w:t>
            </w:r>
          </w:p>
          <w:p w14:paraId="4C1B2697" w14:textId="06E5E72F" w:rsidR="00853871" w:rsidRPr="00C15AA7" w:rsidRDefault="00853871" w:rsidP="00E53D5F">
            <w:pPr>
              <w:pStyle w:val="Listenabsatz"/>
              <w:numPr>
                <w:ilvl w:val="1"/>
                <w:numId w:val="12"/>
              </w:numPr>
            </w:pPr>
            <w:r>
              <w:t>Arbeitsjournal</w:t>
            </w:r>
          </w:p>
        </w:tc>
        <w:tc>
          <w:tcPr>
            <w:tcW w:w="936" w:type="dxa"/>
          </w:tcPr>
          <w:p w14:paraId="41D9465B" w14:textId="77777777" w:rsidR="00F80902" w:rsidRDefault="00F80902" w:rsidP="007D2B5D">
            <w:pPr>
              <w:jc w:val="both"/>
            </w:pPr>
          </w:p>
          <w:p w14:paraId="6CB69D43" w14:textId="77777777" w:rsidR="00E53D5F" w:rsidRDefault="00E53D5F" w:rsidP="007D2B5D">
            <w:pPr>
              <w:jc w:val="both"/>
            </w:pPr>
            <w:r>
              <w:t>0.75h</w:t>
            </w:r>
          </w:p>
          <w:p w14:paraId="2E40D90B" w14:textId="77777777" w:rsidR="00E53D5F" w:rsidRDefault="00E53D5F" w:rsidP="007D2B5D">
            <w:pPr>
              <w:jc w:val="both"/>
            </w:pPr>
          </w:p>
          <w:p w14:paraId="2DD0586E" w14:textId="64D21A66" w:rsidR="00E53D5F" w:rsidRDefault="00E62004" w:rsidP="007D2B5D">
            <w:pPr>
              <w:jc w:val="both"/>
            </w:pPr>
            <w:r>
              <w:t>2,5</w:t>
            </w:r>
            <w:r w:rsidR="00E53D5F">
              <w:t>h</w:t>
            </w:r>
          </w:p>
          <w:p w14:paraId="3E2FE37A" w14:textId="77777777" w:rsidR="00853871" w:rsidRDefault="00853871" w:rsidP="007D2B5D">
            <w:pPr>
              <w:jc w:val="both"/>
            </w:pPr>
          </w:p>
          <w:p w14:paraId="5295AFDB" w14:textId="5EDF12D7" w:rsidR="00853871" w:rsidRDefault="00853871" w:rsidP="007D2B5D">
            <w:pPr>
              <w:jc w:val="both"/>
            </w:pPr>
            <w:r>
              <w:t>1</w:t>
            </w:r>
            <w:r w:rsidR="00EF0F96">
              <w:t>,5</w:t>
            </w:r>
            <w:r>
              <w:t>h</w:t>
            </w:r>
          </w:p>
          <w:p w14:paraId="2E9D6BE8" w14:textId="77777777" w:rsidR="00853871" w:rsidRDefault="00853871" w:rsidP="007D2B5D">
            <w:pPr>
              <w:jc w:val="both"/>
            </w:pPr>
          </w:p>
          <w:p w14:paraId="5FE56881" w14:textId="77777777" w:rsidR="00853871" w:rsidRDefault="00853871" w:rsidP="007D2B5D">
            <w:pPr>
              <w:jc w:val="both"/>
            </w:pPr>
            <w:r>
              <w:t>1h</w:t>
            </w:r>
          </w:p>
          <w:p w14:paraId="7EC0FB7B" w14:textId="77777777" w:rsidR="00853871" w:rsidRDefault="00853871" w:rsidP="007D2B5D">
            <w:pPr>
              <w:jc w:val="both"/>
            </w:pPr>
          </w:p>
          <w:p w14:paraId="48A44B04" w14:textId="7C36B4E9" w:rsidR="00853871" w:rsidRPr="00852D7D" w:rsidRDefault="00853871" w:rsidP="007D2B5D">
            <w:pPr>
              <w:jc w:val="both"/>
            </w:pPr>
            <w: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C728C">
              <w:rPr>
                <w:b/>
                <w:bCs/>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Pr>
                <w:b/>
                <w:bCs/>
              </w:rPr>
              <w:t>1,75</w:t>
            </w:r>
            <w:r w:rsidRPr="00EF0F96">
              <w:rPr>
                <w:b/>
                <w:bCs/>
              </w:rPr>
              <w:t>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77777777" w:rsidR="00457789" w:rsidRDefault="00457789" w:rsidP="00457789"/>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1D4959" w:rsidRDefault="0055011A" w:rsidP="007D2B5D">
            <w:pPr>
              <w:rPr>
                <w:sz w:val="18"/>
                <w:szCs w:val="20"/>
              </w:rPr>
            </w:pPr>
            <w:r w:rsidRPr="001D4959">
              <w:rPr>
                <w:sz w:val="18"/>
                <w:szCs w:val="20"/>
              </w:rPr>
              <w:t>Boolwerte in der Konfiguration werden immer wieder überschrieben</w:t>
            </w:r>
          </w:p>
        </w:tc>
        <w:tc>
          <w:tcPr>
            <w:tcW w:w="4508" w:type="dxa"/>
          </w:tcPr>
          <w:p w14:paraId="2F82AE5F" w14:textId="21961DBB" w:rsidR="00F80902" w:rsidRPr="001D4959" w:rsidRDefault="0055011A" w:rsidP="007D2B5D">
            <w:pPr>
              <w:rPr>
                <w:sz w:val="18"/>
                <w:szCs w:val="20"/>
              </w:rPr>
            </w:pPr>
            <w:r w:rsidRPr="001D4959">
              <w:rPr>
                <w:sz w:val="18"/>
                <w:szCs w:val="20"/>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1D4959" w:rsidRDefault="00E53D5F" w:rsidP="00E53D5F">
            <w:pPr>
              <w:ind w:left="284" w:hanging="284"/>
              <w:rPr>
                <w:bCs/>
                <w:sz w:val="18"/>
                <w:szCs w:val="20"/>
              </w:rPr>
            </w:pPr>
            <w:r w:rsidRPr="001D4959">
              <w:rPr>
                <w:bCs/>
                <w:sz w:val="18"/>
                <w:szCs w:val="20"/>
              </w:rPr>
              <w:t xml:space="preserve">Der heutige Tag war sehr stressig, da ich alle 18 Testfälle durchmachen musste. Nachdem ich sie geschrieben 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1D4959" w:rsidRDefault="00F76055" w:rsidP="00E53D5F">
            <w:pPr>
              <w:ind w:left="284" w:hanging="284"/>
              <w:rPr>
                <w:bCs/>
                <w:sz w:val="18"/>
                <w:szCs w:val="20"/>
              </w:rPr>
            </w:pPr>
          </w:p>
          <w:p w14:paraId="105D5C72" w14:textId="453423BF" w:rsidR="00F76055" w:rsidRPr="001D4959" w:rsidRDefault="00F76055" w:rsidP="00E53D5F">
            <w:pPr>
              <w:ind w:left="284" w:hanging="284"/>
              <w:rPr>
                <w:bCs/>
                <w:sz w:val="18"/>
                <w:szCs w:val="20"/>
              </w:rPr>
            </w:pPr>
            <w:r w:rsidRPr="001D4959">
              <w:rPr>
                <w:bCs/>
                <w:sz w:val="18"/>
                <w:szCs w:val="20"/>
              </w:rPr>
              <w:t>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Kontrollierenphase ist somit eigentlich auch schon wieder abgeschlossen.</w:t>
            </w:r>
          </w:p>
          <w:p w14:paraId="134762B5" w14:textId="77777777" w:rsidR="00F76055" w:rsidRPr="001D4959" w:rsidRDefault="00F76055" w:rsidP="00E53D5F">
            <w:pPr>
              <w:ind w:left="284" w:hanging="284"/>
              <w:rPr>
                <w:bCs/>
                <w:sz w:val="18"/>
                <w:szCs w:val="20"/>
              </w:rPr>
            </w:pPr>
          </w:p>
          <w:p w14:paraId="5A22159E" w14:textId="5B257119" w:rsidR="00F76055" w:rsidRPr="001D4959" w:rsidRDefault="00F76055" w:rsidP="00F76055">
            <w:pPr>
              <w:rPr>
                <w:bCs/>
                <w:sz w:val="18"/>
                <w:szCs w:val="20"/>
              </w:rPr>
            </w:pPr>
            <w:r w:rsidRPr="001D4959">
              <w:rPr>
                <w:bCs/>
                <w:sz w:val="18"/>
                <w:szCs w:val="20"/>
              </w:rPr>
              <w:t xml:space="preserve">Beim Test auf der scharfen Maschine, welcher mir Helge vorgeschlagen hatte sind ausserdem weitere kleine Probleme und Fehler aufgetaucht (wie generierung einer server.json Datei, aber Pfad auf servers.json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1D4959" w:rsidRDefault="00F76055" w:rsidP="00F76055">
            <w:pPr>
              <w:rPr>
                <w:bCs/>
                <w:sz w:val="18"/>
                <w:szCs w:val="20"/>
              </w:rPr>
            </w:pPr>
          </w:p>
          <w:p w14:paraId="0F234B45" w14:textId="5F631F37" w:rsidR="00F80902" w:rsidRPr="001D4959" w:rsidRDefault="00F76055" w:rsidP="00191ED8">
            <w:pPr>
              <w:rPr>
                <w:sz w:val="18"/>
                <w:szCs w:val="20"/>
              </w:rPr>
            </w:pPr>
            <w:r w:rsidRPr="001D4959">
              <w:rPr>
                <w:bCs/>
                <w:sz w:val="18"/>
                <w:szCs w:val="20"/>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1D4959">
              <w:rPr>
                <w:bCs/>
                <w:sz w:val="18"/>
                <w:szCs w:val="20"/>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19385735" w:rsidR="00F80902" w:rsidRDefault="00191ED8" w:rsidP="007D2B5D">
            <w:r w:rsidRPr="00853871">
              <w:rPr>
                <w:sz w:val="18"/>
                <w:szCs w:val="20"/>
              </w:rPr>
              <w:t xml:space="preserve">Recherche, wie Typen in PowerShell geprüft werden können --&gt; </w:t>
            </w:r>
            <w:sdt>
              <w:sdtPr>
                <w:rPr>
                  <w:sz w:val="18"/>
                  <w:szCs w:val="20"/>
                </w:rPr>
                <w:id w:val="1724791272"/>
                <w:citation/>
              </w:sdtPr>
              <w:sdtEndPr/>
              <w:sdtContent>
                <w:r w:rsidRPr="00853871">
                  <w:rPr>
                    <w:sz w:val="18"/>
                    <w:szCs w:val="20"/>
                  </w:rPr>
                  <w:fldChar w:fldCharType="begin"/>
                </w:r>
                <w:r w:rsidR="00B71E4A" w:rsidRPr="00853871">
                  <w:rPr>
                    <w:sz w:val="18"/>
                    <w:szCs w:val="20"/>
                  </w:rPr>
                  <w:instrText xml:space="preserve">CITATION Dam21 \l 2055 </w:instrText>
                </w:r>
                <w:r w:rsidRPr="00853871">
                  <w:rPr>
                    <w:sz w:val="18"/>
                    <w:szCs w:val="20"/>
                  </w:rPr>
                  <w:fldChar w:fldCharType="separate"/>
                </w:r>
                <w:r w:rsidR="00B71E4A" w:rsidRPr="00853871">
                  <w:rPr>
                    <w:noProof/>
                    <w:sz w:val="18"/>
                    <w:szCs w:val="20"/>
                  </w:rPr>
                  <w:t>(Powell, 2012)</w:t>
                </w:r>
                <w:r w:rsidRPr="00853871">
                  <w:rPr>
                    <w:sz w:val="18"/>
                    <w:szCs w:val="20"/>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853871">
              <w:rPr>
                <w:sz w:val="18"/>
                <w:szCs w:val="20"/>
              </w:rPr>
              <w:lastRenderedPageBreak/>
              <w:t xml:space="preserve">VF --&gt; Testen auf scharfen Maschine und kurze Unterhaltung über Optimierungspotenzial </w:t>
            </w:r>
          </w:p>
        </w:tc>
      </w:tr>
    </w:tbl>
    <w:p w14:paraId="577447FB" w14:textId="3E283732" w:rsidR="009F0D84" w:rsidRDefault="00853871" w:rsidP="00853871">
      <w:pPr>
        <w:pStyle w:val="Beschriftung"/>
      </w:pPr>
      <w:r>
        <w:t xml:space="preserve">Tabelle </w:t>
      </w:r>
      <w:r>
        <w:fldChar w:fldCharType="begin"/>
      </w:r>
      <w:r>
        <w:instrText xml:space="preserve"> SEQ Tabelle \* ARABIC </w:instrText>
      </w:r>
      <w:r>
        <w:fldChar w:fldCharType="separate"/>
      </w:r>
      <w:r>
        <w:rPr>
          <w:noProof/>
        </w:rPr>
        <w:t>14</w:t>
      </w:r>
      <w:r>
        <w:fldChar w:fldCharType="end"/>
      </w:r>
      <w:r>
        <w:t>: Arbeitsjournal Tag 10</w:t>
      </w:r>
    </w:p>
    <w:p w14:paraId="50BDAC8E" w14:textId="77777777" w:rsidR="009F0D84" w:rsidRDefault="009F0D84" w:rsidP="009F0D84">
      <w:r>
        <w:br w:type="page"/>
      </w:r>
    </w:p>
    <w:p w14:paraId="17919A5B" w14:textId="34E1E4FD" w:rsidR="009F0D84" w:rsidRPr="00EA1965" w:rsidRDefault="00AD474F" w:rsidP="009F0D84">
      <w:pPr>
        <w:pStyle w:val="Untertitel"/>
      </w:pPr>
      <w:r>
        <w:lastRenderedPageBreak/>
        <w:t>Freitag</w:t>
      </w:r>
      <w:r w:rsidR="009F0D84">
        <w:t xml:space="preserve">, </w:t>
      </w:r>
      <w:r>
        <w:t>21.03.2025</w:t>
      </w:r>
      <w:r w:rsidR="009F0D84">
        <w:t xml:space="preserve"> – Tag </w:t>
      </w:r>
      <w: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3690" w:type="dxa"/>
          </w:tcPr>
          <w:p w14:paraId="104D4E5E" w14:textId="77777777" w:rsidR="00F80902" w:rsidRPr="00C15AA7" w:rsidRDefault="00F80902" w:rsidP="007D2B5D">
            <w:r>
              <w:t>Erledigte Arbeiten:</w:t>
            </w:r>
          </w:p>
        </w:tc>
        <w:tc>
          <w:tcPr>
            <w:tcW w:w="1078" w:type="dxa"/>
          </w:tcPr>
          <w:p w14:paraId="00C4227A" w14:textId="77777777" w:rsidR="00F80902" w:rsidRDefault="00F80902" w:rsidP="007D2B5D">
            <w:r>
              <w:t>Ist</w:t>
            </w:r>
          </w:p>
        </w:tc>
      </w:tr>
      <w:tr w:rsidR="00F80902" w14:paraId="24CB5C31" w14:textId="77777777" w:rsidTr="00832522">
        <w:tc>
          <w:tcPr>
            <w:tcW w:w="3518" w:type="dxa"/>
          </w:tcPr>
          <w:p w14:paraId="1454181B" w14:textId="77777777" w:rsidR="00F80902" w:rsidRDefault="00547114" w:rsidP="001B37FC">
            <w:pPr>
              <w:pStyle w:val="Listenabsatz"/>
              <w:numPr>
                <w:ilvl w:val="0"/>
                <w:numId w:val="9"/>
              </w:numPr>
              <w:ind w:left="460"/>
            </w:pPr>
            <w:r>
              <w:t>Refactoring,</w:t>
            </w:r>
          </w:p>
          <w:p w14:paraId="23F02950" w14:textId="77777777" w:rsidR="00885B7C" w:rsidRDefault="00885B7C" w:rsidP="00885B7C">
            <w:pPr>
              <w:pStyle w:val="Listenabsatz"/>
              <w:numPr>
                <w:ilvl w:val="0"/>
                <w:numId w:val="9"/>
              </w:numPr>
              <w:ind w:left="460"/>
            </w:pPr>
            <w:r>
              <w:t>Logs nachführen</w:t>
            </w:r>
          </w:p>
          <w:p w14:paraId="764CA241" w14:textId="51CD1603" w:rsidR="00AD474F" w:rsidRDefault="00AD474F" w:rsidP="00AD474F">
            <w:pPr>
              <w:pStyle w:val="Listenabsatz"/>
              <w:numPr>
                <w:ilvl w:val="0"/>
                <w:numId w:val="9"/>
              </w:numPr>
            </w:pPr>
            <w:r>
              <w:t>Logging Testen</w:t>
            </w:r>
          </w:p>
          <w:p w14:paraId="4F6DAB6B" w14:textId="77777777" w:rsidR="00885B7C" w:rsidRDefault="00885B7C" w:rsidP="00885B7C">
            <w:pPr>
              <w:pStyle w:val="Listenabsatz"/>
              <w:numPr>
                <w:ilvl w:val="0"/>
                <w:numId w:val="9"/>
              </w:numPr>
              <w:ind w:left="460"/>
            </w:pPr>
            <w:r>
              <w:t>Kommentare nachführen</w:t>
            </w:r>
          </w:p>
          <w:p w14:paraId="12500C2F" w14:textId="15825C58" w:rsidR="00885B7C" w:rsidRDefault="00885B7C" w:rsidP="00885B7C">
            <w:pPr>
              <w:pStyle w:val="Listenabsatz"/>
              <w:numPr>
                <w:ilvl w:val="0"/>
                <w:numId w:val="9"/>
              </w:numPr>
              <w:ind w:left="460"/>
            </w:pPr>
            <w:r>
              <w:t>Modulmanifest</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3690" w:type="dxa"/>
          </w:tcPr>
          <w:p w14:paraId="50555679" w14:textId="77777777" w:rsidR="00832522" w:rsidRDefault="00832522" w:rsidP="00832522">
            <w:pPr>
              <w:pStyle w:val="Listenabsatz"/>
              <w:numPr>
                <w:ilvl w:val="0"/>
                <w:numId w:val="12"/>
              </w:numPr>
            </w:pPr>
            <w:r>
              <w:t>Refactoring,</w:t>
            </w:r>
          </w:p>
          <w:p w14:paraId="74E32EA1" w14:textId="77777777" w:rsidR="00832522" w:rsidRDefault="00832522" w:rsidP="00832522">
            <w:pPr>
              <w:pStyle w:val="Listenabsatz"/>
              <w:numPr>
                <w:ilvl w:val="0"/>
                <w:numId w:val="12"/>
              </w:numPr>
            </w:pPr>
            <w:r>
              <w:t>Logs nachführen</w:t>
            </w:r>
          </w:p>
          <w:p w14:paraId="4A80CC0D" w14:textId="77777777" w:rsidR="00832522" w:rsidRDefault="00832522" w:rsidP="00832522">
            <w:pPr>
              <w:pStyle w:val="Listenabsatz"/>
              <w:numPr>
                <w:ilvl w:val="0"/>
                <w:numId w:val="12"/>
              </w:numPr>
            </w:pPr>
            <w:r>
              <w:t>Logging Testen</w:t>
            </w:r>
          </w:p>
          <w:p w14:paraId="4A20E869" w14:textId="77777777" w:rsidR="00832522" w:rsidRDefault="00832522" w:rsidP="00832522">
            <w:pPr>
              <w:pStyle w:val="Listenabsatz"/>
              <w:numPr>
                <w:ilvl w:val="0"/>
                <w:numId w:val="12"/>
              </w:numPr>
            </w:pPr>
            <w:r>
              <w:t>Kommentare nachführen</w:t>
            </w:r>
          </w:p>
          <w:p w14:paraId="6B80EE3E" w14:textId="77777777" w:rsidR="00832522" w:rsidRDefault="00832522" w:rsidP="00832522">
            <w:pPr>
              <w:pStyle w:val="Listenabsatz"/>
              <w:numPr>
                <w:ilvl w:val="0"/>
                <w:numId w:val="12"/>
              </w:numPr>
            </w:pPr>
            <w:r>
              <w:t>Modulmanifest</w:t>
            </w:r>
          </w:p>
          <w:p w14:paraId="4C40A228" w14:textId="77777777" w:rsidR="00832522" w:rsidRDefault="00832522" w:rsidP="00832522">
            <w:pPr>
              <w:pStyle w:val="Listenabsatz"/>
              <w:numPr>
                <w:ilvl w:val="0"/>
                <w:numId w:val="12"/>
              </w:numPr>
            </w:pPr>
            <w:r>
              <w:t>Nachführung Dokumentation</w:t>
            </w:r>
          </w:p>
          <w:p w14:paraId="571DC6E7" w14:textId="6699A614" w:rsidR="00F80902" w:rsidRPr="00C15AA7" w:rsidRDefault="00832522" w:rsidP="00832522">
            <w:pPr>
              <w:pStyle w:val="Listenabsatz"/>
              <w:numPr>
                <w:ilvl w:val="0"/>
                <w:numId w:val="12"/>
              </w:numPr>
            </w:pPr>
            <w:r>
              <w:t>Auswerten Phase</w:t>
            </w:r>
          </w:p>
        </w:tc>
        <w:tc>
          <w:tcPr>
            <w:tcW w:w="1078" w:type="dxa"/>
          </w:tcPr>
          <w:p w14:paraId="27F6E666" w14:textId="77777777" w:rsidR="00F80902" w:rsidRDefault="00F80902" w:rsidP="007D2B5D">
            <w:pPr>
              <w:jc w:val="both"/>
            </w:pPr>
          </w:p>
          <w:p w14:paraId="5EE92EBD" w14:textId="77777777" w:rsidR="00832522" w:rsidRDefault="00832522" w:rsidP="007D2B5D">
            <w:pPr>
              <w:jc w:val="both"/>
            </w:pPr>
          </w:p>
          <w:p w14:paraId="2C647438" w14:textId="0BB7E354" w:rsidR="00832522" w:rsidRPr="00852D7D" w:rsidRDefault="00832522" w:rsidP="007D2B5D">
            <w:pPr>
              <w:jc w:val="both"/>
            </w:pPr>
            <w:r>
              <w:t>0.3h</w:t>
            </w:r>
          </w:p>
        </w:tc>
      </w:tr>
      <w:tr w:rsidR="00F80902" w:rsidRPr="000822E7" w14:paraId="54BD7600" w14:textId="77777777" w:rsidTr="00832522">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3690" w:type="dxa"/>
          </w:tcPr>
          <w:p w14:paraId="0BBECE4D" w14:textId="77777777" w:rsidR="00F80902" w:rsidRPr="000822E7" w:rsidRDefault="00F80902" w:rsidP="007D2B5D">
            <w:pPr>
              <w:rPr>
                <w:b/>
                <w:bCs/>
                <w:color w:val="FFFFFF" w:themeColor="background1"/>
              </w:rPr>
            </w:pPr>
          </w:p>
        </w:tc>
        <w:tc>
          <w:tcPr>
            <w:tcW w:w="1078"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832522">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3690" w:type="dxa"/>
          </w:tcPr>
          <w:p w14:paraId="631A5C28" w14:textId="77777777" w:rsidR="00F80902" w:rsidRPr="00CA0774" w:rsidRDefault="00F80902" w:rsidP="007D2B5D"/>
        </w:tc>
        <w:tc>
          <w:tcPr>
            <w:tcW w:w="1078"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303DCF91" w14:textId="1CADC39E" w:rsidR="00831425" w:rsidRDefault="00831425" w:rsidP="00831425">
            <w:pPr>
              <w:ind w:left="284" w:hanging="284"/>
              <w:rPr>
                <w:bCs/>
              </w:rPr>
            </w:pPr>
            <w:r>
              <w:rPr>
                <w:bCs/>
              </w:rPr>
              <w:t xml:space="preserve">Als erstes habe ich heute morgen das Logging getestet, welches auf der Testmaschine nicht funktioniert hat: Ich habe hierfür die Remote-Maschine </w:t>
            </w:r>
            <w:r w:rsidRPr="00831425">
              <w:rPr>
                <w:bCs/>
              </w:rPr>
              <w:t>gfa-cinteg0</w:t>
            </w:r>
            <w:r>
              <w:rPr>
                <w:bCs/>
              </w:rPr>
              <w:t>1</w:t>
            </w:r>
            <w:r w:rsidRPr="00831425">
              <w:rPr>
                <w:bCs/>
              </w:rPr>
              <w:t>.psi.ch</w:t>
            </w:r>
            <w:r>
              <w:rPr>
                <w:bCs/>
              </w:rPr>
              <w:t xml:space="preserve"> verwenden können, dass als «leere» Maschine perfekt fürs testen geeignet war. Ich konnte den Fehler nicht replizieren. </w:t>
            </w:r>
          </w:p>
          <w:p w14:paraId="1B73F6FB" w14:textId="77777777" w:rsidR="00832522" w:rsidRDefault="00832522" w:rsidP="00831425">
            <w:pPr>
              <w:ind w:left="284" w:hanging="284"/>
              <w:rPr>
                <w:bCs/>
              </w:rPr>
            </w:pPr>
          </w:p>
          <w:p w14:paraId="28C95D23" w14:textId="605560EA" w:rsidR="00832522" w:rsidRDefault="00832522" w:rsidP="00831425">
            <w:pPr>
              <w:ind w:left="284" w:hanging="284"/>
              <w:rPr>
                <w:bCs/>
              </w:rPr>
            </w:pPr>
            <w:r>
              <w:rPr>
                <w:bCs/>
              </w:rPr>
              <w:t>Ansonsten stand heute vor allem noch das nachführen der Logs, ein kurzes Refactoring an einigen Stellen im Code (Vereinheitlichung der Schreibweise der Variablen)</w:t>
            </w:r>
            <w:r w:rsidR="000C2121">
              <w:rPr>
                <w:bCs/>
              </w:rPr>
              <w:t>, sowie das ausfüllen des Modulmanifests. Schlussendlich kommt noch die Auswerten-Phase dazu, welche IPERKA abschliesst.</w:t>
            </w:r>
          </w:p>
          <w:p w14:paraId="64E3255D" w14:textId="77777777" w:rsidR="000C2121" w:rsidRDefault="000C2121" w:rsidP="00831425">
            <w:pPr>
              <w:ind w:left="284" w:hanging="284"/>
              <w:rPr>
                <w:bCs/>
              </w:rPr>
            </w:pPr>
          </w:p>
          <w:p w14:paraId="71E317D8" w14:textId="45A27292" w:rsidR="000C2121" w:rsidRDefault="000C2121" w:rsidP="00831425">
            <w:pPr>
              <w:ind w:left="284" w:hanging="284"/>
              <w:rPr>
                <w:bCs/>
              </w:rPr>
            </w:pPr>
            <w:r>
              <w:rPr>
                <w:bCs/>
              </w:rPr>
              <w:t>Und natürlich habe ich auch die Dokumentation noch angepasst und verbessert, wo immer möglich.</w:t>
            </w:r>
          </w:p>
          <w:p w14:paraId="3C0681A8" w14:textId="77777777" w:rsidR="00832522" w:rsidRPr="00831425" w:rsidRDefault="00832522" w:rsidP="00831425">
            <w:pPr>
              <w:ind w:left="284" w:hanging="284"/>
              <w:rPr>
                <w:bCs/>
              </w:rPr>
            </w:pPr>
          </w:p>
          <w:p w14:paraId="275C02C2" w14:textId="1A3CF989"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831425"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Get-HWInfoFromILO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Get-HWInf</w:t>
            </w:r>
            <w:r>
              <w:rPr>
                <w:lang w:val="en-US"/>
              </w:rPr>
              <w:t>oFromILO</w:t>
            </w:r>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Get-HWInfoFromILO -configPath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831425"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 xml:space="preserve">Get-HWInfoFromILO </w:t>
            </w:r>
            <w:r w:rsidRPr="00F313EB">
              <w:rPr>
                <w:lang w:val="en-US"/>
              </w:rPr>
              <w:t>-</w:t>
            </w:r>
            <w:r>
              <w:rPr>
                <w:lang w:val="en-US"/>
              </w:rPr>
              <w:t>config</w:t>
            </w:r>
            <w:r w:rsidRPr="00F313EB">
              <w:rPr>
                <w:lang w:val="en-US"/>
              </w:rPr>
              <w:t>Path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lastRenderedPageBreak/>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 xml:space="preserve">Get-HWInfoFromILO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r w:rsidRPr="007F2C7F">
              <w:rPr>
                <w:lang w:val="en-US"/>
              </w:rPr>
              <w:t>Pfad C:\Users\wernle_y</w:t>
            </w:r>
            <w:r>
              <w:rPr>
                <w:lang w:val="en-US"/>
              </w:rPr>
              <w:t>\Downloads eingeben</w:t>
            </w:r>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 xml:space="preserve">Get-HWInfoFromILO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r>
              <w:t>dummy-config»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 xml:space="preserve">Get-HWInfoFromILO </w:t>
            </w:r>
          </w:p>
          <w:p w14:paraId="0111391E" w14:textId="77777777" w:rsidR="004E71E8" w:rsidRDefault="004E71E8" w:rsidP="004E71E8">
            <w:pPr>
              <w:pStyle w:val="Listenabsatz"/>
              <w:numPr>
                <w:ilvl w:val="0"/>
                <w:numId w:val="30"/>
              </w:numPr>
              <w:rPr>
                <w:lang w:val="en-US"/>
              </w:rPr>
            </w:pPr>
            <w:r w:rsidRPr="005854BD">
              <w:rPr>
                <w:lang w:val="en-US"/>
              </w:rPr>
              <w:t>Aus Optionen “3 – Add Path to Configuration» wählen</w:t>
            </w:r>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 xml:space="preserve">Get-HWInfoFromILO </w:t>
            </w:r>
          </w:p>
          <w:p w14:paraId="07A3E4FD" w14:textId="77777777" w:rsidR="004E71E8" w:rsidRDefault="004E71E8" w:rsidP="004E71E8">
            <w:pPr>
              <w:pStyle w:val="Listenabsatz"/>
              <w:numPr>
                <w:ilvl w:val="0"/>
                <w:numId w:val="31"/>
              </w:numPr>
              <w:rPr>
                <w:lang w:val="en-US"/>
              </w:rPr>
            </w:pPr>
            <w:r w:rsidRPr="00CF36A6">
              <w:rPr>
                <w:lang w:val="en-US"/>
              </w:rPr>
              <w:t xml:space="preserve">Aus Optionen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6BDDC83B" w14:textId="77777777" w:rsidR="004E71E8" w:rsidRDefault="004E71E8" w:rsidP="004E71E8"/>
    <w:p w14:paraId="36576749" w14:textId="77777777" w:rsidR="004E71E8" w:rsidRDefault="004E71E8" w:rsidP="004E71E8">
      <w:pPr>
        <w:spacing w:line="280" w:lineRule="atLeast"/>
      </w:pPr>
      <w:r>
        <w:br w:type="page"/>
      </w:r>
    </w:p>
    <w:p w14:paraId="52222C11" w14:textId="77777777" w:rsidR="004E71E8" w:rsidRDefault="004E71E8" w:rsidP="004E71E8"/>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Führe eine InventoryAbfrage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Option in Konfig «SearchStringInventory» und «remoteMgmntField» sind auf «gfa-sioc-cs-de» und «HostnameMngt» gesetzt. «IgnoreMACAddress» und «IgnoreSerialNumber» sind nicht gesetzt.</w:t>
            </w:r>
          </w:p>
          <w:p w14:paraId="5D3EF8C4" w14:textId="77777777" w:rsidR="004E71E8" w:rsidRPr="00F61917" w:rsidRDefault="004E71E8" w:rsidP="004E71E8">
            <w:pPr>
              <w:pStyle w:val="Listenabsatz"/>
              <w:numPr>
                <w:ilvl w:val="0"/>
                <w:numId w:val="24"/>
              </w:numPr>
            </w:pPr>
            <w:r w:rsidRPr="00FF683E">
              <w:t>Get-HWInfoFromILO</w:t>
            </w:r>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report.json und dreu Csv (generell.csv, mac.csv und SerialNumber.csv generiert. </w:t>
            </w:r>
          </w:p>
          <w:p w14:paraId="4F5ABE96" w14:textId="77777777" w:rsidR="004E71E8" w:rsidRDefault="004E71E8" w:rsidP="008F15CF"/>
          <w:p w14:paraId="674E6C50" w14:textId="77777777" w:rsidR="004E71E8" w:rsidRDefault="004E71E8" w:rsidP="008F15CF">
            <w:r>
              <w:t>Das Resultat enthählt MAC-Adressen und Seriennummern in CSV-Dateien und einer JSON-Datei</w:t>
            </w:r>
          </w:p>
        </w:tc>
      </w:tr>
    </w:tbl>
    <w:p w14:paraId="3B78805F"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Option in Konfig «SearchStringInventory» und «remoteMgmntField» sind auf «gfa-sioc-cs-de» und «HostnameMngt» gesetzt. «IgnoreMACAddress» und «IgnoreSerialNumber» sind nicht gesetzt.</w:t>
            </w:r>
          </w:p>
          <w:p w14:paraId="5D609AC9" w14:textId="77777777" w:rsidR="004E71E8" w:rsidRPr="00F61917" w:rsidRDefault="004E71E8" w:rsidP="004E71E8">
            <w:pPr>
              <w:pStyle w:val="Listenabsatz"/>
              <w:numPr>
                <w:ilvl w:val="0"/>
                <w:numId w:val="32"/>
              </w:numPr>
            </w:pPr>
            <w:r w:rsidRPr="00FF683E">
              <w:t>Get-HWInfoFromILO</w:t>
            </w:r>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Das Skript startet komplett normal, gibt aber dann den Fehler zuerück, dass Inventory die Verbindung abgelehnt hatte.</w:t>
            </w:r>
          </w:p>
        </w:tc>
      </w:tr>
    </w:tbl>
    <w:p w14:paraId="301F8515" w14:textId="77777777" w:rsidR="004E71E8" w:rsidRDefault="004E71E8" w:rsidP="004E71E8"/>
    <w:p w14:paraId="44413DA9"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lastRenderedPageBreak/>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Teste ServerPath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«serverPath»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Option in Konfig «doNotSearchInventor»ist auf true gesetzt. «IgnoreMACAddress» und «IgnoreSerialNumber» sind beide gesetzt. serverPath ist gesetzt auf einen Pfad, in dem sich ein Server.json mit der Value «[rmgfa-sioc-cs-dev]» befindet</w:t>
            </w:r>
          </w:p>
          <w:p w14:paraId="42D3FC70" w14:textId="77777777" w:rsidR="004E71E8" w:rsidRPr="00F61917" w:rsidRDefault="004E71E8" w:rsidP="004E71E8">
            <w:pPr>
              <w:pStyle w:val="Listenabsatz"/>
              <w:numPr>
                <w:ilvl w:val="0"/>
                <w:numId w:val="25"/>
              </w:numPr>
            </w:pPr>
            <w:r w:rsidRPr="00FF683E">
              <w:t>Get-HWInfoFromILO</w:t>
            </w:r>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Die Server werden aus der Datei abgefragt, ein Pingtest durchgeführt und eine ILO-Abfrage durchgeführt. Es wird am Ende ein Report.json erstellt.</w:t>
            </w:r>
          </w:p>
        </w:tc>
      </w:tr>
    </w:tbl>
    <w:p w14:paraId="1974C84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831425"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Get-HWInfoFromILO -server @("rmgfa-sioc-cs-dev", "rmgfa-sioc-cs-de4", "rmgfa-sioc-cs-de3") -Password (ConvertTo-SecureString -String "test!1234" -AsPlainText) -Username "Yannik" -DeactivateCertificateValidationILO;</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Die Server werden aus dem Array in eine Datei zwischengespeichert, ein Pingtest durchgeführt und eine ILO-Abfrage durchgeführt. Es wird am Ende ein Report.json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Skript ist gestartet, es exisitiert eine Konfiguration unter «C:\Users\wernle_y\Download\config.json», es wurde aber sonst keine Hinterlegt.</w:t>
            </w:r>
          </w:p>
        </w:tc>
      </w:tr>
      <w:tr w:rsidR="004E71E8" w:rsidRPr="00831425"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r w:rsidRPr="00A21F07">
              <w:rPr>
                <w:lang w:val="en-US"/>
              </w:rPr>
              <w:t>HWInfoFromILO</w:t>
            </w:r>
            <w:r w:rsidRPr="00C9104B">
              <w:rPr>
                <w:lang w:val="en-US"/>
              </w:rPr>
              <w:t xml:space="preserve"> -</w:t>
            </w:r>
            <w:r>
              <w:rPr>
                <w:lang w:val="en-US"/>
              </w:rPr>
              <w:t>configPath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Skript ist gestartet, es exisitiert eine Server.json-Datei unter «C:\Users\wernle_y\Download\ Server.json» mit dem Wert «rmdl20test».</w:t>
            </w:r>
          </w:p>
        </w:tc>
      </w:tr>
      <w:tr w:rsidR="004E71E8" w:rsidRPr="00831425"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r w:rsidRPr="00A21F07">
              <w:rPr>
                <w:lang w:val="en-US"/>
              </w:rPr>
              <w:t>HWInfoFromILO</w:t>
            </w:r>
            <w:r w:rsidRPr="00C9104B">
              <w:rPr>
                <w:lang w:val="en-US"/>
              </w:rPr>
              <w:t xml:space="preserve"> -</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Die Abfrage findet komplett statt auf Grundlage der Server.json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831425"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“gfa-sioc-cs-de”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«rmgfa-sioc-cs-dev»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831425"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“rmgfa-sioc-cs-de”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5482B7B7" w14:textId="77777777" w:rsidR="004E71E8" w:rsidRDefault="004E71E8" w:rsidP="004E71E8"/>
    <w:p w14:paraId="35CEC6DE" w14:textId="77777777" w:rsidR="004E71E8" w:rsidRDefault="004E71E8" w:rsidP="004E71E8">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lastRenderedPageBreak/>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Skript ist gestartet, eine Konfigurationsdatei ist konfiguriert mit Loglevel 1, ein LogPfad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r w:rsidRPr="00FF683E">
              <w:t>HWInfoFromILO</w:t>
            </w:r>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Skript ist gestartet, die Konfigurationsdatei enthält ignoreMACAddresses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r w:rsidRPr="00FF683E">
              <w:t>HWInfoFromILO</w:t>
            </w:r>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«deactivatePingtest=true».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r w:rsidRPr="00FF683E">
              <w:t>HWInfoFromILO</w:t>
            </w:r>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6" w:name="_Toc191907074"/>
      <w:r w:rsidRPr="009556EF">
        <w:lastRenderedPageBreak/>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0461F07D"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853871">
        <w:rPr>
          <w:noProof/>
        </w:rPr>
        <w:t>15</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39" w:name="_Toc191907078"/>
      <w:r>
        <w:lastRenderedPageBreak/>
        <w:t>Kontrollieren</w:t>
      </w:r>
      <w:bookmarkEnd w:id="39"/>
    </w:p>
    <w:p w14:paraId="7CC47CA1" w14:textId="26AA2457" w:rsidR="009F0D84" w:rsidRDefault="009F0D84" w:rsidP="002C67DF">
      <w:pPr>
        <w:pStyle w:val="berschrift3nummeriert"/>
      </w:pPr>
      <w:bookmarkStart w:id="40" w:name="_Toc191907079"/>
      <w:r>
        <w:t>Testprotokoll</w:t>
      </w:r>
      <w:r w:rsidR="00A548EF">
        <w:t xml:space="preserve"> 1</w:t>
      </w:r>
      <w:r w:rsidR="00A65AFE">
        <w:t xml:space="preserve"> -</w:t>
      </w:r>
      <w:r>
        <w:t xml:space="preserve"> </w:t>
      </w:r>
      <w:bookmarkEnd w:id="40"/>
      <w:r w:rsidR="00A548EF">
        <w:t>19.03.202</w:t>
      </w:r>
      <w:r w:rsidR="00881703">
        <w:t>5</w:t>
      </w:r>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lastRenderedPageBreak/>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63765341" w14:textId="5A5DEF82" w:rsidR="009D6A83" w:rsidRDefault="009D6A83" w:rsidP="009D6A83">
      <w:r>
        <w:t xml:space="preserve">Wie oben zu sehen ist, ,gab es währen den ganzen Tests so einige Fehler, die noch ausgebügelt werden mussten. Die Tesfälle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im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0C2121">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3562CBB7"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FA2D410"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19FA5D19"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831425">
          <w:rPr>
            <w:noProof/>
          </w:rPr>
          <w:t>21.03.2025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2121"/>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A54"/>
    <w:rsid w:val="001E2C73"/>
    <w:rsid w:val="001E64B2"/>
    <w:rsid w:val="001E73F4"/>
    <w:rsid w:val="001F0CDF"/>
    <w:rsid w:val="001F15A2"/>
    <w:rsid w:val="001F1B42"/>
    <w:rsid w:val="001F391B"/>
    <w:rsid w:val="001F3AE7"/>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0490"/>
    <w:rsid w:val="006B2465"/>
    <w:rsid w:val="006B25DE"/>
    <w:rsid w:val="006B3083"/>
    <w:rsid w:val="006B5345"/>
    <w:rsid w:val="006B65C1"/>
    <w:rsid w:val="006C144C"/>
    <w:rsid w:val="006C1FF8"/>
    <w:rsid w:val="006C2496"/>
    <w:rsid w:val="006C62E1"/>
    <w:rsid w:val="006C6A0D"/>
    <w:rsid w:val="006C6D4F"/>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F4943"/>
    <w:rsid w:val="007F59F5"/>
    <w:rsid w:val="007F5E10"/>
    <w:rsid w:val="007F6A4F"/>
    <w:rsid w:val="00800122"/>
    <w:rsid w:val="008014E7"/>
    <w:rsid w:val="00802A86"/>
    <w:rsid w:val="00802CAC"/>
    <w:rsid w:val="00804AB5"/>
    <w:rsid w:val="0080657E"/>
    <w:rsid w:val="00806BC4"/>
    <w:rsid w:val="0081493D"/>
    <w:rsid w:val="00815F12"/>
    <w:rsid w:val="0081679A"/>
    <w:rsid w:val="00816E7F"/>
    <w:rsid w:val="00820969"/>
    <w:rsid w:val="00827194"/>
    <w:rsid w:val="00831425"/>
    <w:rsid w:val="00832522"/>
    <w:rsid w:val="008327D7"/>
    <w:rsid w:val="00833960"/>
    <w:rsid w:val="00834E5E"/>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4075"/>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5D9C"/>
    <w:rsid w:val="009D6A83"/>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456C"/>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630D"/>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A4"/>
    <w:rsid w:val="00E53D5F"/>
    <w:rsid w:val="00E55BE2"/>
    <w:rsid w:val="00E577C5"/>
    <w:rsid w:val="00E61256"/>
    <w:rsid w:val="00E62004"/>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6055"/>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
    <b:Tag>Dam21</b:Tag>
    <b:SourceType>InternetSite</b:SourceType>
    <b:Guid>{06572009-115E-4AA6-BF68-82F754E81645}</b:Guid>
    <b:Author>
      <b:Author>
        <b:NameList>
          <b:Person>
            <b:Last>Powell</b:Last>
            <b:First>Damian</b:First>
          </b:Person>
        </b:NameList>
      </b:Author>
    </b:Author>
    <b:Title>stackoverflow</b:Title>
    <b:InternetSiteTitle>In PowerShell, how can I test if a variable holds a numeric value?</b:InternetSiteTitle>
    <b:Year>2012</b:Year>
    <b:Month>06</b:Month>
    <b:Day>07</b:Day>
    <b:URL>https://stackoverflow.com/questions/10928030/in-powershell-how-can-i-test-if-a-variable-holds-a-numeric-value</b:URL>
    <b:RefOrder>21</b:RefOrder>
  </b:Source>
</b:Sourc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542C48-4238-4C06-A048-64926A4B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72</Pages>
  <Words>16428</Words>
  <Characters>103497</Characters>
  <Application>Microsoft Office Word</Application>
  <DocSecurity>0</DocSecurity>
  <Lines>862</Lines>
  <Paragraphs>239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681</cp:revision>
  <dcterms:created xsi:type="dcterms:W3CDTF">2025-03-03T12:47:00Z</dcterms:created>
  <dcterms:modified xsi:type="dcterms:W3CDTF">2025-03-21T06:39:00Z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