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7E10ACF5"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proofErr w:type="spellStart"/>
                    <w:r>
                      <w:rPr>
                        <w:rFonts w:asciiTheme="majorHAnsi" w:eastAsiaTheme="majorEastAsia" w:hAnsiTheme="majorHAnsi" w:cstheme="majorBidi"/>
                        <w:color w:val="252525" w:themeColor="text2" w:themeShade="80"/>
                        <w:sz w:val="88"/>
                        <w:szCs w:val="88"/>
                      </w:rPr>
                      <w:t>Inventurs</w:t>
                    </w:r>
                    <w:r w:rsidR="001E27FC">
                      <w:rPr>
                        <w:rFonts w:asciiTheme="majorHAnsi" w:eastAsiaTheme="majorEastAsia" w:hAnsiTheme="majorHAnsi" w:cstheme="majorBidi"/>
                        <w:color w:val="252525" w:themeColor="text2" w:themeShade="80"/>
                        <w:sz w:val="88"/>
                        <w:szCs w:val="88"/>
                      </w:rPr>
                      <w:t>c</w:t>
                    </w:r>
                    <w:r>
                      <w:rPr>
                        <w:rFonts w:asciiTheme="majorHAnsi" w:eastAsiaTheme="majorEastAsia" w:hAnsiTheme="majorHAnsi" w:cstheme="majorBidi"/>
                        <w:color w:val="252525" w:themeColor="text2" w:themeShade="80"/>
                        <w:sz w:val="88"/>
                        <w:szCs w:val="88"/>
                      </w:rPr>
                      <w:t>ript</w:t>
                    </w:r>
                    <w:proofErr w:type="spellEnd"/>
                    <w:r>
                      <w:rPr>
                        <w:rFonts w:asciiTheme="majorHAnsi" w:eastAsiaTheme="majorEastAsia" w:hAnsiTheme="majorHAnsi" w:cstheme="majorBidi"/>
                        <w:color w:val="252525" w:themeColor="text2" w:themeShade="80"/>
                        <w:sz w:val="88"/>
                        <w:szCs w:val="88"/>
                      </w:rPr>
                      <w:t xml:space="preserve">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3EF0F693"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D71DC4">
                  <w:rPr>
                    <w:noProof/>
                    <w:color w:val="252525" w:themeColor="text2" w:themeShade="80"/>
                    <w:sz w:val="28"/>
                    <w:szCs w:val="28"/>
                  </w:rPr>
                  <w:t>24.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DA04976" w:rsidR="00CC43B6" w:rsidRDefault="00166225" w:rsidP="007D2B5D">
            <w:r>
              <w:t>1.1</w:t>
            </w:r>
          </w:p>
        </w:tc>
        <w:tc>
          <w:tcPr>
            <w:tcW w:w="1417" w:type="dxa"/>
          </w:tcPr>
          <w:p w14:paraId="6F41C018" w14:textId="71E16418" w:rsidR="00CC43B6" w:rsidRDefault="00CC43B6" w:rsidP="007D2B5D">
            <w:r>
              <w:t>05.0</w:t>
            </w:r>
            <w:r w:rsidR="005002D1">
              <w:t>3</w:t>
            </w:r>
            <w:r>
              <w:t>.2025</w:t>
            </w:r>
          </w:p>
        </w:tc>
        <w:tc>
          <w:tcPr>
            <w:tcW w:w="1559" w:type="dxa"/>
          </w:tcPr>
          <w:p w14:paraId="4873582C" w14:textId="11A1E412" w:rsidR="00CC43B6" w:rsidRDefault="00CC43B6" w:rsidP="007D2B5D">
            <w:r>
              <w:t>Yannick Wernle</w:t>
            </w:r>
          </w:p>
        </w:tc>
        <w:tc>
          <w:tcPr>
            <w:tcW w:w="5103" w:type="dxa"/>
          </w:tcPr>
          <w:p w14:paraId="0C0A68C7" w14:textId="646A538B" w:rsidR="00CC43B6" w:rsidRDefault="00CC43B6" w:rsidP="00536A7F">
            <w:pPr>
              <w:keepNext/>
            </w:pPr>
            <w:r>
              <w:t xml:space="preserve">Planen weitgehend abgeschlossen, Entscheidungsmatrix </w:t>
            </w:r>
            <w:r w:rsidR="00D71DC4">
              <w:t>erstellt</w:t>
            </w:r>
            <w:r>
              <w:t xml:space="preserve"> &amp; Arbeitsjournal</w:t>
            </w:r>
          </w:p>
        </w:tc>
      </w:tr>
      <w:tr w:rsidR="005002D1" w14:paraId="00C7C4C7" w14:textId="77777777" w:rsidTr="007D2B5D">
        <w:tc>
          <w:tcPr>
            <w:tcW w:w="993" w:type="dxa"/>
          </w:tcPr>
          <w:p w14:paraId="46D87393" w14:textId="356F9CE6" w:rsidR="005002D1" w:rsidRDefault="005002D1" w:rsidP="007D2B5D">
            <w:r>
              <w:t>1.2</w:t>
            </w:r>
          </w:p>
        </w:tc>
        <w:tc>
          <w:tcPr>
            <w:tcW w:w="1417" w:type="dxa"/>
          </w:tcPr>
          <w:p w14:paraId="78D6AE3C" w14:textId="05C44D6D" w:rsidR="005002D1" w:rsidRDefault="005002D1" w:rsidP="007D2B5D">
            <w:r>
              <w:t>07.03.2025</w:t>
            </w:r>
          </w:p>
        </w:tc>
        <w:tc>
          <w:tcPr>
            <w:tcW w:w="1559" w:type="dxa"/>
          </w:tcPr>
          <w:p w14:paraId="5EE719D9" w14:textId="2C78CE95" w:rsidR="005002D1" w:rsidRDefault="005002D1" w:rsidP="007D2B5D">
            <w:r>
              <w:t>Yannick Wernle</w:t>
            </w:r>
          </w:p>
        </w:tc>
        <w:tc>
          <w:tcPr>
            <w:tcW w:w="5103" w:type="dxa"/>
          </w:tcPr>
          <w:p w14:paraId="62D782F4" w14:textId="7B5B4410" w:rsidR="005002D1" w:rsidRDefault="005002D1" w:rsidP="00536A7F">
            <w:pPr>
              <w:keepNext/>
            </w:pPr>
            <w:r>
              <w:t>Beginn Realisation, Grundstruktur &amp; Konfigurationsdateien, Arbeitsjournal</w:t>
            </w:r>
          </w:p>
        </w:tc>
      </w:tr>
      <w:tr w:rsidR="005002D1" w14:paraId="0F8C8D66" w14:textId="77777777" w:rsidTr="007D2B5D">
        <w:tc>
          <w:tcPr>
            <w:tcW w:w="993" w:type="dxa"/>
          </w:tcPr>
          <w:p w14:paraId="7CB490CB" w14:textId="4CA70656" w:rsidR="005002D1" w:rsidRDefault="00DD6724" w:rsidP="007D2B5D">
            <w:r>
              <w:t>1.3</w:t>
            </w:r>
          </w:p>
        </w:tc>
        <w:tc>
          <w:tcPr>
            <w:tcW w:w="1417" w:type="dxa"/>
          </w:tcPr>
          <w:p w14:paraId="3623A818" w14:textId="21B585E9" w:rsidR="005002D1" w:rsidRDefault="005002D1" w:rsidP="007D2B5D">
            <w:r>
              <w:t>10.03.2025</w:t>
            </w:r>
          </w:p>
        </w:tc>
        <w:tc>
          <w:tcPr>
            <w:tcW w:w="1559" w:type="dxa"/>
          </w:tcPr>
          <w:p w14:paraId="10F46D60" w14:textId="3199F92E" w:rsidR="005002D1" w:rsidRDefault="005002D1" w:rsidP="007D2B5D">
            <w:r>
              <w:t>Yannick Wernle</w:t>
            </w:r>
          </w:p>
        </w:tc>
        <w:tc>
          <w:tcPr>
            <w:tcW w:w="5103" w:type="dxa"/>
          </w:tcPr>
          <w:p w14:paraId="0C14A863" w14:textId="4B6B713E" w:rsidR="005002D1" w:rsidRDefault="005002D1" w:rsidP="00536A7F">
            <w:pPr>
              <w:keepNext/>
            </w:pPr>
            <w:r w:rsidRPr="005002D1">
              <w:t>Realisierung Start per Parameter, Logfunktion, Pingtest, Arbeitsjournal</w:t>
            </w:r>
          </w:p>
        </w:tc>
      </w:tr>
      <w:tr w:rsidR="005002D1" w14:paraId="5FDD69B5" w14:textId="77777777" w:rsidTr="007D2B5D">
        <w:tc>
          <w:tcPr>
            <w:tcW w:w="993" w:type="dxa"/>
          </w:tcPr>
          <w:p w14:paraId="57A668FF" w14:textId="44472E29" w:rsidR="005002D1" w:rsidRDefault="00DD6724" w:rsidP="007D2B5D">
            <w:r>
              <w:t>1.4</w:t>
            </w:r>
          </w:p>
        </w:tc>
        <w:tc>
          <w:tcPr>
            <w:tcW w:w="1417" w:type="dxa"/>
          </w:tcPr>
          <w:p w14:paraId="2616F181" w14:textId="21ADC043" w:rsidR="005002D1" w:rsidRDefault="005002D1" w:rsidP="007D2B5D">
            <w:r>
              <w:t>11.03.2025</w:t>
            </w:r>
          </w:p>
        </w:tc>
        <w:tc>
          <w:tcPr>
            <w:tcW w:w="1559" w:type="dxa"/>
          </w:tcPr>
          <w:p w14:paraId="593BA6CC" w14:textId="7AF92563" w:rsidR="005002D1" w:rsidRDefault="005002D1" w:rsidP="007D2B5D">
            <w:r>
              <w:t>Yannick Wernle</w:t>
            </w:r>
          </w:p>
        </w:tc>
        <w:tc>
          <w:tcPr>
            <w:tcW w:w="5103" w:type="dxa"/>
          </w:tcPr>
          <w:p w14:paraId="607ABE25" w14:textId="40D2552A" w:rsidR="005002D1" w:rsidRDefault="005002D1" w:rsidP="00536A7F">
            <w:pPr>
              <w:keepNext/>
            </w:pPr>
            <w:r w:rsidRPr="005002D1">
              <w:t>Abfrage Inventory, Arbeitsjournal</w:t>
            </w:r>
          </w:p>
        </w:tc>
      </w:tr>
      <w:tr w:rsidR="005002D1" w14:paraId="5AB6BB51" w14:textId="77777777" w:rsidTr="007D2B5D">
        <w:tc>
          <w:tcPr>
            <w:tcW w:w="993" w:type="dxa"/>
          </w:tcPr>
          <w:p w14:paraId="4D346698" w14:textId="3A3A3311" w:rsidR="005002D1" w:rsidRDefault="00DD6724" w:rsidP="007D2B5D">
            <w:r>
              <w:t>1.5</w:t>
            </w:r>
          </w:p>
        </w:tc>
        <w:tc>
          <w:tcPr>
            <w:tcW w:w="1417" w:type="dxa"/>
          </w:tcPr>
          <w:p w14:paraId="6E50C562" w14:textId="7C2B3C1B" w:rsidR="005002D1" w:rsidRDefault="005002D1" w:rsidP="007D2B5D">
            <w:r>
              <w:t>12.03.2025</w:t>
            </w:r>
          </w:p>
        </w:tc>
        <w:tc>
          <w:tcPr>
            <w:tcW w:w="1559" w:type="dxa"/>
          </w:tcPr>
          <w:p w14:paraId="2BB13D95" w14:textId="431C3256" w:rsidR="005002D1" w:rsidRDefault="005002D1" w:rsidP="007D2B5D">
            <w:r>
              <w:t>Yannick Wernle</w:t>
            </w:r>
          </w:p>
        </w:tc>
        <w:tc>
          <w:tcPr>
            <w:tcW w:w="5103" w:type="dxa"/>
          </w:tcPr>
          <w:p w14:paraId="49945612" w14:textId="7CBD37BB" w:rsidR="005002D1" w:rsidRDefault="005002D1" w:rsidP="00536A7F">
            <w:pPr>
              <w:keepNext/>
            </w:pPr>
            <w:r w:rsidRPr="005002D1">
              <w:t xml:space="preserve">Abfrage ILO, </w:t>
            </w:r>
            <w:proofErr w:type="spellStart"/>
            <w:r w:rsidRPr="005002D1">
              <w:t>Scriptmessages</w:t>
            </w:r>
            <w:proofErr w:type="spellEnd"/>
            <w:r w:rsidRPr="005002D1">
              <w:t>, Switch MAC/Serial, Arbeitsjournal</w:t>
            </w:r>
          </w:p>
        </w:tc>
      </w:tr>
      <w:tr w:rsidR="005002D1" w14:paraId="7091DAE4" w14:textId="77777777" w:rsidTr="007D2B5D">
        <w:tc>
          <w:tcPr>
            <w:tcW w:w="993" w:type="dxa"/>
          </w:tcPr>
          <w:p w14:paraId="4D033D21" w14:textId="255BFE55" w:rsidR="005002D1" w:rsidRDefault="00DD6724" w:rsidP="007D2B5D">
            <w:r>
              <w:t>1.6</w:t>
            </w:r>
          </w:p>
        </w:tc>
        <w:tc>
          <w:tcPr>
            <w:tcW w:w="1417" w:type="dxa"/>
          </w:tcPr>
          <w:p w14:paraId="104CF189" w14:textId="587ADADD" w:rsidR="005002D1" w:rsidRDefault="005002D1" w:rsidP="007D2B5D">
            <w:r>
              <w:t>14.03.2025</w:t>
            </w:r>
          </w:p>
        </w:tc>
        <w:tc>
          <w:tcPr>
            <w:tcW w:w="1559" w:type="dxa"/>
          </w:tcPr>
          <w:p w14:paraId="72DAC060" w14:textId="2BC3F252" w:rsidR="005002D1" w:rsidRDefault="005002D1" w:rsidP="007D2B5D">
            <w:r>
              <w:t>Yannick Wernle</w:t>
            </w:r>
          </w:p>
        </w:tc>
        <w:tc>
          <w:tcPr>
            <w:tcW w:w="5103" w:type="dxa"/>
          </w:tcPr>
          <w:p w14:paraId="4D131823" w14:textId="4459AC80" w:rsidR="005002D1" w:rsidRDefault="00495426" w:rsidP="00536A7F">
            <w:pPr>
              <w:keepNext/>
            </w:pPr>
            <w:r>
              <w:t>JSON &amp; CSV begonnen zu dokumentieren</w:t>
            </w:r>
            <w:r w:rsidR="005002D1">
              <w:t>, Arbeitsjournal</w:t>
            </w:r>
          </w:p>
        </w:tc>
      </w:tr>
      <w:tr w:rsidR="005002D1" w14:paraId="61DCF457" w14:textId="77777777" w:rsidTr="007D2B5D">
        <w:tc>
          <w:tcPr>
            <w:tcW w:w="993" w:type="dxa"/>
          </w:tcPr>
          <w:p w14:paraId="5AF95405" w14:textId="0FE5BAB6" w:rsidR="005002D1" w:rsidRDefault="00DD6724" w:rsidP="007D2B5D">
            <w:r>
              <w:t>1.7</w:t>
            </w:r>
          </w:p>
        </w:tc>
        <w:tc>
          <w:tcPr>
            <w:tcW w:w="1417" w:type="dxa"/>
          </w:tcPr>
          <w:p w14:paraId="2A191F4E" w14:textId="099C9E8A" w:rsidR="005002D1" w:rsidRDefault="005002D1" w:rsidP="007D2B5D">
            <w:r>
              <w:t>17.03.2025</w:t>
            </w:r>
          </w:p>
        </w:tc>
        <w:tc>
          <w:tcPr>
            <w:tcW w:w="1559" w:type="dxa"/>
          </w:tcPr>
          <w:p w14:paraId="20D2C4DC" w14:textId="17340EE8" w:rsidR="005002D1" w:rsidRDefault="005002D1" w:rsidP="007D2B5D">
            <w:r>
              <w:t>Yannick Wernle</w:t>
            </w:r>
          </w:p>
        </w:tc>
        <w:tc>
          <w:tcPr>
            <w:tcW w:w="5103" w:type="dxa"/>
          </w:tcPr>
          <w:p w14:paraId="50D6F760" w14:textId="215E1304" w:rsidR="005002D1" w:rsidRDefault="005002D1" w:rsidP="00536A7F">
            <w:pPr>
              <w:keepNext/>
            </w:pPr>
            <w:r w:rsidRPr="005002D1">
              <w:t xml:space="preserve">Dokumentierung </w:t>
            </w:r>
            <w:r w:rsidR="00DD6724">
              <w:t>Dateispeicherung</w:t>
            </w:r>
            <w:r w:rsidRPr="005002D1">
              <w:t>, Arbeitsjournal, Hilfestellungen</w:t>
            </w:r>
          </w:p>
        </w:tc>
      </w:tr>
      <w:tr w:rsidR="005002D1" w14:paraId="4F911964" w14:textId="77777777" w:rsidTr="007D2B5D">
        <w:tc>
          <w:tcPr>
            <w:tcW w:w="993" w:type="dxa"/>
          </w:tcPr>
          <w:p w14:paraId="1DDAFA74" w14:textId="13C132F3" w:rsidR="005002D1" w:rsidRDefault="00DD6724" w:rsidP="007D2B5D">
            <w:r>
              <w:t>1.8</w:t>
            </w:r>
          </w:p>
        </w:tc>
        <w:tc>
          <w:tcPr>
            <w:tcW w:w="1417" w:type="dxa"/>
          </w:tcPr>
          <w:p w14:paraId="74C6EA76" w14:textId="48CD5E04" w:rsidR="005002D1" w:rsidRDefault="005002D1" w:rsidP="007D2B5D">
            <w:r>
              <w:t>18.03.2025</w:t>
            </w:r>
          </w:p>
        </w:tc>
        <w:tc>
          <w:tcPr>
            <w:tcW w:w="1559" w:type="dxa"/>
          </w:tcPr>
          <w:p w14:paraId="0E1DA529" w14:textId="432C88F6" w:rsidR="005002D1" w:rsidRDefault="005002D1" w:rsidP="007D2B5D">
            <w:r>
              <w:t>Yannick Wernle</w:t>
            </w:r>
          </w:p>
        </w:tc>
        <w:tc>
          <w:tcPr>
            <w:tcW w:w="5103" w:type="dxa"/>
          </w:tcPr>
          <w:p w14:paraId="2255C5C7" w14:textId="3D1C7130" w:rsidR="005002D1" w:rsidRDefault="00DD6724" w:rsidP="00536A7F">
            <w:pPr>
              <w:keepNext/>
            </w:pPr>
            <w:r w:rsidRPr="00DD6724">
              <w:t>Fehlerbehandlung, Passwor</w:t>
            </w:r>
            <w:r w:rsidR="00D71DC4">
              <w:t>t</w:t>
            </w:r>
            <w:r w:rsidRPr="00DD6724">
              <w:t>sicherung, Testfälle überarbeitet, Arbeitsjournal</w:t>
            </w:r>
          </w:p>
        </w:tc>
      </w:tr>
      <w:tr w:rsidR="005002D1" w14:paraId="3DBC2987" w14:textId="77777777" w:rsidTr="007D2B5D">
        <w:tc>
          <w:tcPr>
            <w:tcW w:w="993" w:type="dxa"/>
          </w:tcPr>
          <w:p w14:paraId="5A0635E4" w14:textId="3936D607" w:rsidR="005002D1" w:rsidRDefault="00DD6724" w:rsidP="007D2B5D">
            <w:r>
              <w:t>1.9</w:t>
            </w:r>
          </w:p>
        </w:tc>
        <w:tc>
          <w:tcPr>
            <w:tcW w:w="1417" w:type="dxa"/>
          </w:tcPr>
          <w:p w14:paraId="3B4E5AF3" w14:textId="5439CF2A" w:rsidR="005002D1" w:rsidRDefault="005002D1" w:rsidP="007D2B5D">
            <w:r>
              <w:t>19.03.2025</w:t>
            </w:r>
          </w:p>
        </w:tc>
        <w:tc>
          <w:tcPr>
            <w:tcW w:w="1559" w:type="dxa"/>
          </w:tcPr>
          <w:p w14:paraId="4803DE10" w14:textId="1E8F256D" w:rsidR="005002D1" w:rsidRDefault="005002D1" w:rsidP="007D2B5D">
            <w:r>
              <w:t>Yannick Wernle</w:t>
            </w:r>
          </w:p>
        </w:tc>
        <w:tc>
          <w:tcPr>
            <w:tcW w:w="5103" w:type="dxa"/>
          </w:tcPr>
          <w:p w14:paraId="576AF815" w14:textId="7041A343" w:rsidR="005002D1" w:rsidRDefault="00DD6724" w:rsidP="00536A7F">
            <w:pPr>
              <w:keepNext/>
            </w:pPr>
            <w:r w:rsidRPr="00DD6724">
              <w:t>Arbeitsjournal, Abschluss Kontrollieren</w:t>
            </w:r>
          </w:p>
        </w:tc>
      </w:tr>
      <w:tr w:rsidR="005002D1" w14:paraId="16EC5F96" w14:textId="77777777" w:rsidTr="007D2B5D">
        <w:tc>
          <w:tcPr>
            <w:tcW w:w="993" w:type="dxa"/>
          </w:tcPr>
          <w:p w14:paraId="297E08F9" w14:textId="1B328CE9" w:rsidR="005002D1" w:rsidRDefault="00DD6724" w:rsidP="007D2B5D">
            <w:r>
              <w:t>1.10</w:t>
            </w:r>
          </w:p>
        </w:tc>
        <w:tc>
          <w:tcPr>
            <w:tcW w:w="1417" w:type="dxa"/>
          </w:tcPr>
          <w:p w14:paraId="632B0F86" w14:textId="618F5EEF" w:rsidR="005002D1" w:rsidRDefault="005002D1" w:rsidP="007D2B5D">
            <w:r>
              <w:t>21.03.2025</w:t>
            </w:r>
          </w:p>
        </w:tc>
        <w:tc>
          <w:tcPr>
            <w:tcW w:w="1559" w:type="dxa"/>
          </w:tcPr>
          <w:p w14:paraId="05FF6412" w14:textId="749B9B30" w:rsidR="005002D1" w:rsidRDefault="005002D1" w:rsidP="007D2B5D">
            <w:r>
              <w:t>Yannick Wernle</w:t>
            </w:r>
          </w:p>
        </w:tc>
        <w:tc>
          <w:tcPr>
            <w:tcW w:w="5103" w:type="dxa"/>
          </w:tcPr>
          <w:p w14:paraId="31AEB898" w14:textId="4F5CDCFA" w:rsidR="005002D1" w:rsidRDefault="00DD6724" w:rsidP="00536A7F">
            <w:pPr>
              <w:keepNext/>
            </w:pPr>
            <w:r w:rsidRPr="00DD6724">
              <w:t>Abschluss Auswert</w:t>
            </w:r>
            <w:r w:rsidR="00D71DC4">
              <w:t>ungsphase</w:t>
            </w:r>
            <w:r w:rsidRPr="00DD6724">
              <w:t>, Dokumentation nachführen --&gt; ILO &amp; Inventory in Informierungsphase nachgetragen, Kurzfassung, Struktur und Fehler angepasst</w:t>
            </w:r>
          </w:p>
        </w:tc>
      </w:tr>
      <w:tr w:rsidR="005002D1" w14:paraId="3F79221B" w14:textId="77777777" w:rsidTr="007D2B5D">
        <w:tc>
          <w:tcPr>
            <w:tcW w:w="993" w:type="dxa"/>
          </w:tcPr>
          <w:p w14:paraId="4442D8C5" w14:textId="512E16E7" w:rsidR="005002D1" w:rsidRDefault="00DD6724" w:rsidP="007D2B5D">
            <w:r>
              <w:t>2.0</w:t>
            </w:r>
          </w:p>
        </w:tc>
        <w:tc>
          <w:tcPr>
            <w:tcW w:w="1417" w:type="dxa"/>
          </w:tcPr>
          <w:p w14:paraId="5382E9B0" w14:textId="1FF8B671" w:rsidR="005002D1" w:rsidRDefault="005002D1" w:rsidP="007D2B5D">
            <w:r>
              <w:t>24.03.2025</w:t>
            </w:r>
          </w:p>
        </w:tc>
        <w:tc>
          <w:tcPr>
            <w:tcW w:w="1559" w:type="dxa"/>
          </w:tcPr>
          <w:p w14:paraId="604BE2E5" w14:textId="109D836A" w:rsidR="005002D1" w:rsidRDefault="005002D1" w:rsidP="007D2B5D">
            <w:r>
              <w:t>Yannick Wernle</w:t>
            </w:r>
          </w:p>
        </w:tc>
        <w:tc>
          <w:tcPr>
            <w:tcW w:w="5103" w:type="dxa"/>
          </w:tcPr>
          <w:p w14:paraId="5A4C62DA" w14:textId="53794BA0" w:rsidR="005002D1" w:rsidRDefault="00D71DC4" w:rsidP="00536A7F">
            <w:pPr>
              <w:keepNext/>
            </w:pPr>
            <w:r>
              <w:t>Rechtschreibung, Grammatik, Abgabe</w:t>
            </w:r>
          </w:p>
        </w:tc>
      </w:tr>
    </w:tbl>
    <w:p w14:paraId="73925B7C" w14:textId="4B8FC676" w:rsidR="009F0D84" w:rsidRDefault="00536A7F" w:rsidP="00536A7F">
      <w:pPr>
        <w:pStyle w:val="Beschriftung"/>
      </w:pPr>
      <w:bookmarkStart w:id="0" w:name="_Toc193701310"/>
      <w:r>
        <w:t xml:space="preserve">Tabelle </w:t>
      </w:r>
      <w:r w:rsidR="009F4859">
        <w:fldChar w:fldCharType="begin"/>
      </w:r>
      <w:r w:rsidR="009F4859">
        <w:instrText xml:space="preserve"> SEQ Tabelle \* ARABIC </w:instrText>
      </w:r>
      <w:r w:rsidR="009F4859">
        <w:fldChar w:fldCharType="separate"/>
      </w:r>
      <w:r w:rsidR="009F4859">
        <w:rPr>
          <w:noProof/>
        </w:rPr>
        <w:t>1</w:t>
      </w:r>
      <w:r w:rsidR="009F4859">
        <w:fldChar w:fldCharType="end"/>
      </w:r>
      <w:r>
        <w:t>: Versionierung</w:t>
      </w:r>
      <w:bookmarkEnd w:id="0"/>
    </w:p>
    <w:p w14:paraId="59443F3B" w14:textId="2A3AA4E9" w:rsidR="00765D0F" w:rsidRDefault="00765D0F">
      <w:pPr>
        <w:spacing w:line="280" w:lineRule="atLeast"/>
      </w:pPr>
      <w:r>
        <w:br w:type="page"/>
      </w:r>
    </w:p>
    <w:p w14:paraId="26D53665" w14:textId="77777777" w:rsidR="00765D0F" w:rsidRPr="00765D0F" w:rsidRDefault="00765D0F" w:rsidP="00765D0F"/>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proofErr w:type="spellStart"/>
            <w:r>
              <w:t>Kontkatdaten</w:t>
            </w:r>
            <w:proofErr w:type="spellEnd"/>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22397A"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proofErr w:type="spellStart"/>
            <w:r w:rsidRPr="000723AC">
              <w:t>Gajanthan</w:t>
            </w:r>
            <w:proofErr w:type="spellEnd"/>
            <w:r w:rsidRPr="000723AC">
              <w:t xml:space="preserve"> </w:t>
            </w:r>
            <w:proofErr w:type="spellStart"/>
            <w:r w:rsidRPr="000723AC">
              <w:t>Vasantharuban</w:t>
            </w:r>
            <w:proofErr w:type="spellEnd"/>
          </w:p>
        </w:tc>
        <w:tc>
          <w:tcPr>
            <w:tcW w:w="2126" w:type="dxa"/>
          </w:tcPr>
          <w:p w14:paraId="70A4CC87" w14:textId="77777777" w:rsidR="009F0D84" w:rsidRDefault="009F0D84" w:rsidP="007D2B5D">
            <w:r>
              <w:t>Nebenexperte</w:t>
            </w:r>
          </w:p>
        </w:tc>
        <w:tc>
          <w:tcPr>
            <w:tcW w:w="3969" w:type="dxa"/>
          </w:tcPr>
          <w:p w14:paraId="7D474C4D" w14:textId="4812BBDF" w:rsidR="009F0D84" w:rsidRDefault="0022397A"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22397A"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22397A"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22397A"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6F4418D2" w:rsidR="009F0D84" w:rsidRPr="002E1395" w:rsidRDefault="00536A7F" w:rsidP="00536A7F">
      <w:pPr>
        <w:pStyle w:val="Beschriftung"/>
      </w:pPr>
      <w:bookmarkStart w:id="1" w:name="_Toc193701311"/>
      <w:r>
        <w:t xml:space="preserve">Tabelle </w:t>
      </w:r>
      <w:r w:rsidR="009F4859">
        <w:fldChar w:fldCharType="begin"/>
      </w:r>
      <w:r w:rsidR="009F4859">
        <w:instrText xml:space="preserve"> SEQ Tabelle \* ARABIC </w:instrText>
      </w:r>
      <w:r w:rsidR="009F4859">
        <w:fldChar w:fldCharType="separate"/>
      </w:r>
      <w:r w:rsidR="009F4859">
        <w:rPr>
          <w:noProof/>
        </w:rPr>
        <w:t>2</w:t>
      </w:r>
      <w:r w:rsidR="009F4859">
        <w:fldChar w:fldCharType="end"/>
      </w:r>
      <w:r>
        <w:t>: Verteiler</w:t>
      </w:r>
      <w:bookmarkEnd w:id="1"/>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56E55C23" w:rsidR="009F0D84" w:rsidRDefault="00893B8B" w:rsidP="007D2B5D">
            <w:proofErr w:type="spellStart"/>
            <w:r>
              <w:t>IPA_Yannick</w:t>
            </w:r>
            <w:r w:rsidR="00765D0F">
              <w:t>Wernle</w:t>
            </w:r>
            <w:r>
              <w:t>_iLO</w:t>
            </w:r>
            <w:proofErr w:type="spellEnd"/>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5AD4A427" w:rsidR="00536A7F" w:rsidRDefault="00536A7F">
      <w:pPr>
        <w:pStyle w:val="Beschriftung"/>
      </w:pPr>
      <w:bookmarkStart w:id="2" w:name="_Toc193701312"/>
      <w:r>
        <w:t xml:space="preserve">Tabelle </w:t>
      </w:r>
      <w:r w:rsidR="009F4859">
        <w:fldChar w:fldCharType="begin"/>
      </w:r>
      <w:r w:rsidR="009F4859">
        <w:instrText xml:space="preserve"> SEQ Tabelle \* ARABIC </w:instrText>
      </w:r>
      <w:r w:rsidR="009F4859">
        <w:fldChar w:fldCharType="separate"/>
      </w:r>
      <w:r w:rsidR="009F4859">
        <w:rPr>
          <w:noProof/>
        </w:rPr>
        <w:t>3</w:t>
      </w:r>
      <w:r w:rsidR="009F4859">
        <w:fldChar w:fldCharType="end"/>
      </w:r>
      <w:r>
        <w:t>: Dokumentinformationen</w:t>
      </w:r>
      <w:bookmarkEnd w:id="2"/>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0FFC3901" w:rsidR="009F0D84" w:rsidRDefault="00E934BB" w:rsidP="009F0D84">
      <w:r>
        <w:t>Die</w:t>
      </w:r>
      <w:r w:rsidR="009F0D84">
        <w:t xml:space="preserve"> IPA darf </w:t>
      </w:r>
      <w:r w:rsidR="00F07982">
        <w:t>ich</w:t>
      </w:r>
      <w:r w:rsidR="009F0D84">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06E30031" w:rsidR="009F0D84" w:rsidRDefault="000F3052" w:rsidP="009F0D84">
      <w:r>
        <w:t>Mit</w:t>
      </w:r>
      <w:r w:rsidR="009F0D84">
        <w:t xml:space="preserve">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7F186351" w:rsidR="009F0D84" w:rsidRDefault="009F0D84" w:rsidP="009F0D84">
      <w:r w:rsidRPr="00D90331">
        <w:t xml:space="preserve">Die Arbeit </w:t>
      </w:r>
      <w:r>
        <w:t xml:space="preserve">entsteht 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5A1BFF27" w:rsidR="009F0D84" w:rsidRDefault="009F0D84" w:rsidP="009F0D84">
      <w:r>
        <w:t>Diese IPA ist das Ende</w:t>
      </w:r>
      <w:r w:rsidR="00B503FA">
        <w:t xml:space="preserve"> meiner</w:t>
      </w:r>
      <w:r>
        <w:t xml:space="preserv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w:t>
      </w:r>
      <w:r w:rsidR="004125E1">
        <w:t>b</w:t>
      </w:r>
      <w:r>
        <w:t>edanken.</w:t>
      </w:r>
    </w:p>
    <w:p w14:paraId="1D8E6444" w14:textId="77777777" w:rsidR="009F0D84" w:rsidRDefault="009F0D84" w:rsidP="009F0D84"/>
    <w:p w14:paraId="7AA93CAC" w14:textId="5148FB52" w:rsidR="009F0D84" w:rsidRDefault="009F0D84" w:rsidP="009F0D84">
      <w:r>
        <w:t>Besonders möchte ich meinem Fachvorgesetzten Helge Brands danken, der mich optimal auf diese IPA vorbereitet hat. Weiterhin möchte ich</w:t>
      </w:r>
      <w:r w:rsidR="004125E1">
        <w:t xml:space="preserve"> mich</w:t>
      </w:r>
      <w:r>
        <w:t xml:space="preserve"> auch </w:t>
      </w:r>
      <w:r w:rsidR="004125E1">
        <w:t xml:space="preserve">bei </w:t>
      </w:r>
      <w:r>
        <w:t>meinen ehemaligen Praxisbildnern Thomas Attinger, Hebatallah Mostafa, Markus Winter und</w:t>
      </w:r>
      <w:r w:rsidR="00C14BDF">
        <w:t xml:space="preserve"> </w:t>
      </w:r>
      <w:r>
        <w:t>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038A3A79" w14:textId="77C712FB" w:rsidR="00943E32"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3700713" w:history="1">
            <w:r w:rsidR="00943E32" w:rsidRPr="003E24F0">
              <w:rPr>
                <w:rStyle w:val="Hyperlink"/>
              </w:rPr>
              <w:t>1</w:t>
            </w:r>
            <w:r w:rsidR="00943E32">
              <w:rPr>
                <w:rFonts w:eastAsiaTheme="minorEastAsia" w:cstheme="minorBidi"/>
                <w:bCs w:val="0"/>
                <w:kern w:val="2"/>
                <w:position w:val="0"/>
                <w:szCs w:val="22"/>
                <w:lang w:eastAsia="de-CH"/>
                <w14:ligatures w14:val="standardContextual"/>
              </w:rPr>
              <w:tab/>
            </w:r>
            <w:r w:rsidR="00943E32" w:rsidRPr="003E24F0">
              <w:rPr>
                <w:rStyle w:val="Hyperlink"/>
              </w:rPr>
              <w:t>Teil 1 – Umfeld und Ablauf</w:t>
            </w:r>
            <w:r w:rsidR="00943E32">
              <w:rPr>
                <w:webHidden/>
              </w:rPr>
              <w:tab/>
            </w:r>
            <w:r w:rsidR="00943E32">
              <w:rPr>
                <w:webHidden/>
              </w:rPr>
              <w:fldChar w:fldCharType="begin"/>
            </w:r>
            <w:r w:rsidR="00943E32">
              <w:rPr>
                <w:webHidden/>
              </w:rPr>
              <w:instrText xml:space="preserve"> PAGEREF _Toc193700713 \h </w:instrText>
            </w:r>
            <w:r w:rsidR="00943E32">
              <w:rPr>
                <w:webHidden/>
              </w:rPr>
            </w:r>
            <w:r w:rsidR="00943E32">
              <w:rPr>
                <w:webHidden/>
              </w:rPr>
              <w:fldChar w:fldCharType="separate"/>
            </w:r>
            <w:r w:rsidR="00943E32">
              <w:rPr>
                <w:webHidden/>
              </w:rPr>
              <w:t>7</w:t>
            </w:r>
            <w:r w:rsidR="00943E32">
              <w:rPr>
                <w:webHidden/>
              </w:rPr>
              <w:fldChar w:fldCharType="end"/>
            </w:r>
          </w:hyperlink>
        </w:p>
        <w:p w14:paraId="68F1D6A6" w14:textId="44F4A20F" w:rsidR="00943E32" w:rsidRDefault="00943E32">
          <w:pPr>
            <w:pStyle w:val="Verzeichnis2"/>
            <w:rPr>
              <w:rFonts w:eastAsiaTheme="minorEastAsia" w:cstheme="minorBidi"/>
              <w:noProof/>
              <w:kern w:val="2"/>
              <w:position w:val="0"/>
              <w:szCs w:val="22"/>
              <w:lang w:eastAsia="de-CH"/>
              <w14:ligatures w14:val="standardContextual"/>
            </w:rPr>
          </w:pPr>
          <w:hyperlink w:anchor="_Toc193700714" w:history="1">
            <w:r w:rsidRPr="003E24F0">
              <w:rPr>
                <w:rStyle w:val="Hyperlink"/>
                <w:noProof/>
              </w:rPr>
              <w:t>1.1</w:t>
            </w:r>
            <w:r>
              <w:rPr>
                <w:rFonts w:eastAsiaTheme="minorEastAsia" w:cstheme="minorBidi"/>
                <w:noProof/>
                <w:kern w:val="2"/>
                <w:position w:val="0"/>
                <w:szCs w:val="22"/>
                <w:lang w:eastAsia="de-CH"/>
                <w14:ligatures w14:val="standardContextual"/>
              </w:rPr>
              <w:tab/>
            </w:r>
            <w:r w:rsidRPr="003E24F0">
              <w:rPr>
                <w:rStyle w:val="Hyperlink"/>
                <w:noProof/>
              </w:rPr>
              <w:t>Aufgabenstellung</w:t>
            </w:r>
            <w:r>
              <w:rPr>
                <w:noProof/>
                <w:webHidden/>
              </w:rPr>
              <w:tab/>
            </w:r>
            <w:r>
              <w:rPr>
                <w:noProof/>
                <w:webHidden/>
              </w:rPr>
              <w:fldChar w:fldCharType="begin"/>
            </w:r>
            <w:r>
              <w:rPr>
                <w:noProof/>
                <w:webHidden/>
              </w:rPr>
              <w:instrText xml:space="preserve"> PAGEREF _Toc193700714 \h </w:instrText>
            </w:r>
            <w:r>
              <w:rPr>
                <w:noProof/>
                <w:webHidden/>
              </w:rPr>
            </w:r>
            <w:r>
              <w:rPr>
                <w:noProof/>
                <w:webHidden/>
              </w:rPr>
              <w:fldChar w:fldCharType="separate"/>
            </w:r>
            <w:r>
              <w:rPr>
                <w:noProof/>
                <w:webHidden/>
              </w:rPr>
              <w:t>7</w:t>
            </w:r>
            <w:r>
              <w:rPr>
                <w:noProof/>
                <w:webHidden/>
              </w:rPr>
              <w:fldChar w:fldCharType="end"/>
            </w:r>
          </w:hyperlink>
        </w:p>
        <w:p w14:paraId="20C47BF8" w14:textId="64B3421E"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15" w:history="1">
            <w:r w:rsidRPr="003E24F0">
              <w:rPr>
                <w:rStyle w:val="Hyperlink"/>
                <w:noProof/>
              </w:rPr>
              <w:t>1.1.1</w:t>
            </w:r>
            <w:r>
              <w:rPr>
                <w:rFonts w:eastAsiaTheme="minorEastAsia" w:cstheme="minorBidi"/>
                <w:noProof/>
                <w:kern w:val="2"/>
                <w:position w:val="0"/>
                <w:szCs w:val="22"/>
                <w:lang w:eastAsia="de-CH"/>
                <w14:ligatures w14:val="standardContextual"/>
              </w:rPr>
              <w:tab/>
            </w:r>
            <w:r w:rsidRPr="003E24F0">
              <w:rPr>
                <w:rStyle w:val="Hyperlink"/>
                <w:noProof/>
              </w:rPr>
              <w:t>Titel</w:t>
            </w:r>
            <w:r>
              <w:rPr>
                <w:noProof/>
                <w:webHidden/>
              </w:rPr>
              <w:tab/>
            </w:r>
            <w:r>
              <w:rPr>
                <w:noProof/>
                <w:webHidden/>
              </w:rPr>
              <w:fldChar w:fldCharType="begin"/>
            </w:r>
            <w:r>
              <w:rPr>
                <w:noProof/>
                <w:webHidden/>
              </w:rPr>
              <w:instrText xml:space="preserve"> PAGEREF _Toc193700715 \h </w:instrText>
            </w:r>
            <w:r>
              <w:rPr>
                <w:noProof/>
                <w:webHidden/>
              </w:rPr>
            </w:r>
            <w:r>
              <w:rPr>
                <w:noProof/>
                <w:webHidden/>
              </w:rPr>
              <w:fldChar w:fldCharType="separate"/>
            </w:r>
            <w:r>
              <w:rPr>
                <w:noProof/>
                <w:webHidden/>
              </w:rPr>
              <w:t>7</w:t>
            </w:r>
            <w:r>
              <w:rPr>
                <w:noProof/>
                <w:webHidden/>
              </w:rPr>
              <w:fldChar w:fldCharType="end"/>
            </w:r>
          </w:hyperlink>
        </w:p>
        <w:p w14:paraId="2CD48E85" w14:textId="782FB4E4"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16" w:history="1">
            <w:r w:rsidRPr="003E24F0">
              <w:rPr>
                <w:rStyle w:val="Hyperlink"/>
                <w:noProof/>
              </w:rPr>
              <w:t>1.1.2</w:t>
            </w:r>
            <w:r>
              <w:rPr>
                <w:rFonts w:eastAsiaTheme="minorEastAsia" w:cstheme="minorBidi"/>
                <w:noProof/>
                <w:kern w:val="2"/>
                <w:position w:val="0"/>
                <w:szCs w:val="22"/>
                <w:lang w:eastAsia="de-CH"/>
                <w14:ligatures w14:val="standardContextual"/>
              </w:rPr>
              <w:tab/>
            </w:r>
            <w:r w:rsidRPr="003E24F0">
              <w:rPr>
                <w:rStyle w:val="Hyperlink"/>
                <w:noProof/>
              </w:rPr>
              <w:t>Ausgangssituation</w:t>
            </w:r>
            <w:r>
              <w:rPr>
                <w:noProof/>
                <w:webHidden/>
              </w:rPr>
              <w:tab/>
            </w:r>
            <w:r>
              <w:rPr>
                <w:noProof/>
                <w:webHidden/>
              </w:rPr>
              <w:fldChar w:fldCharType="begin"/>
            </w:r>
            <w:r>
              <w:rPr>
                <w:noProof/>
                <w:webHidden/>
              </w:rPr>
              <w:instrText xml:space="preserve"> PAGEREF _Toc193700716 \h </w:instrText>
            </w:r>
            <w:r>
              <w:rPr>
                <w:noProof/>
                <w:webHidden/>
              </w:rPr>
            </w:r>
            <w:r>
              <w:rPr>
                <w:noProof/>
                <w:webHidden/>
              </w:rPr>
              <w:fldChar w:fldCharType="separate"/>
            </w:r>
            <w:r>
              <w:rPr>
                <w:noProof/>
                <w:webHidden/>
              </w:rPr>
              <w:t>7</w:t>
            </w:r>
            <w:r>
              <w:rPr>
                <w:noProof/>
                <w:webHidden/>
              </w:rPr>
              <w:fldChar w:fldCharType="end"/>
            </w:r>
          </w:hyperlink>
        </w:p>
        <w:p w14:paraId="716C4B59" w14:textId="19F6B006"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17" w:history="1">
            <w:r w:rsidRPr="003E24F0">
              <w:rPr>
                <w:rStyle w:val="Hyperlink"/>
                <w:noProof/>
              </w:rPr>
              <w:t>1.1.3</w:t>
            </w:r>
            <w:r>
              <w:rPr>
                <w:rFonts w:eastAsiaTheme="minorEastAsia" w:cstheme="minorBidi"/>
                <w:noProof/>
                <w:kern w:val="2"/>
                <w:position w:val="0"/>
                <w:szCs w:val="22"/>
                <w:lang w:eastAsia="de-CH"/>
                <w14:ligatures w14:val="standardContextual"/>
              </w:rPr>
              <w:tab/>
            </w:r>
            <w:r w:rsidRPr="003E24F0">
              <w:rPr>
                <w:rStyle w:val="Hyperlink"/>
                <w:noProof/>
              </w:rPr>
              <w:t>Detaillierte Aufgabenstellung</w:t>
            </w:r>
            <w:r>
              <w:rPr>
                <w:noProof/>
                <w:webHidden/>
              </w:rPr>
              <w:tab/>
            </w:r>
            <w:r>
              <w:rPr>
                <w:noProof/>
                <w:webHidden/>
              </w:rPr>
              <w:fldChar w:fldCharType="begin"/>
            </w:r>
            <w:r>
              <w:rPr>
                <w:noProof/>
                <w:webHidden/>
              </w:rPr>
              <w:instrText xml:space="preserve"> PAGEREF _Toc193700717 \h </w:instrText>
            </w:r>
            <w:r>
              <w:rPr>
                <w:noProof/>
                <w:webHidden/>
              </w:rPr>
            </w:r>
            <w:r>
              <w:rPr>
                <w:noProof/>
                <w:webHidden/>
              </w:rPr>
              <w:fldChar w:fldCharType="separate"/>
            </w:r>
            <w:r>
              <w:rPr>
                <w:noProof/>
                <w:webHidden/>
              </w:rPr>
              <w:t>7</w:t>
            </w:r>
            <w:r>
              <w:rPr>
                <w:noProof/>
                <w:webHidden/>
              </w:rPr>
              <w:fldChar w:fldCharType="end"/>
            </w:r>
          </w:hyperlink>
        </w:p>
        <w:p w14:paraId="629376A9" w14:textId="4978A2C1"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18" w:history="1">
            <w:r w:rsidRPr="003E24F0">
              <w:rPr>
                <w:rStyle w:val="Hyperlink"/>
                <w:noProof/>
              </w:rPr>
              <w:t>1.1.4</w:t>
            </w:r>
            <w:r>
              <w:rPr>
                <w:rFonts w:eastAsiaTheme="minorEastAsia" w:cstheme="minorBidi"/>
                <w:noProof/>
                <w:kern w:val="2"/>
                <w:position w:val="0"/>
                <w:szCs w:val="22"/>
                <w:lang w:eastAsia="de-CH"/>
                <w14:ligatures w14:val="standardContextual"/>
              </w:rPr>
              <w:tab/>
            </w:r>
            <w:r w:rsidRPr="003E24F0">
              <w:rPr>
                <w:rStyle w:val="Hyperlink"/>
                <w:noProof/>
              </w:rPr>
              <w:t>Mittel und Methoden</w:t>
            </w:r>
            <w:r>
              <w:rPr>
                <w:noProof/>
                <w:webHidden/>
              </w:rPr>
              <w:tab/>
            </w:r>
            <w:r>
              <w:rPr>
                <w:noProof/>
                <w:webHidden/>
              </w:rPr>
              <w:fldChar w:fldCharType="begin"/>
            </w:r>
            <w:r>
              <w:rPr>
                <w:noProof/>
                <w:webHidden/>
              </w:rPr>
              <w:instrText xml:space="preserve"> PAGEREF _Toc193700718 \h </w:instrText>
            </w:r>
            <w:r>
              <w:rPr>
                <w:noProof/>
                <w:webHidden/>
              </w:rPr>
            </w:r>
            <w:r>
              <w:rPr>
                <w:noProof/>
                <w:webHidden/>
              </w:rPr>
              <w:fldChar w:fldCharType="separate"/>
            </w:r>
            <w:r>
              <w:rPr>
                <w:noProof/>
                <w:webHidden/>
              </w:rPr>
              <w:t>10</w:t>
            </w:r>
            <w:r>
              <w:rPr>
                <w:noProof/>
                <w:webHidden/>
              </w:rPr>
              <w:fldChar w:fldCharType="end"/>
            </w:r>
          </w:hyperlink>
        </w:p>
        <w:p w14:paraId="4E3C2FCC" w14:textId="1B933F42"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19" w:history="1">
            <w:r w:rsidRPr="003E24F0">
              <w:rPr>
                <w:rStyle w:val="Hyperlink"/>
                <w:noProof/>
              </w:rPr>
              <w:t>1.1.5</w:t>
            </w:r>
            <w:r>
              <w:rPr>
                <w:rFonts w:eastAsiaTheme="minorEastAsia" w:cstheme="minorBidi"/>
                <w:noProof/>
                <w:kern w:val="2"/>
                <w:position w:val="0"/>
                <w:szCs w:val="22"/>
                <w:lang w:eastAsia="de-CH"/>
                <w14:ligatures w14:val="standardContextual"/>
              </w:rPr>
              <w:tab/>
            </w:r>
            <w:r w:rsidRPr="003E24F0">
              <w:rPr>
                <w:rStyle w:val="Hyperlink"/>
                <w:noProof/>
              </w:rPr>
              <w:t>Vorkenntnisse</w:t>
            </w:r>
            <w:r>
              <w:rPr>
                <w:noProof/>
                <w:webHidden/>
              </w:rPr>
              <w:tab/>
            </w:r>
            <w:r>
              <w:rPr>
                <w:noProof/>
                <w:webHidden/>
              </w:rPr>
              <w:fldChar w:fldCharType="begin"/>
            </w:r>
            <w:r>
              <w:rPr>
                <w:noProof/>
                <w:webHidden/>
              </w:rPr>
              <w:instrText xml:space="preserve"> PAGEREF _Toc193700719 \h </w:instrText>
            </w:r>
            <w:r>
              <w:rPr>
                <w:noProof/>
                <w:webHidden/>
              </w:rPr>
            </w:r>
            <w:r>
              <w:rPr>
                <w:noProof/>
                <w:webHidden/>
              </w:rPr>
              <w:fldChar w:fldCharType="separate"/>
            </w:r>
            <w:r>
              <w:rPr>
                <w:noProof/>
                <w:webHidden/>
              </w:rPr>
              <w:t>10</w:t>
            </w:r>
            <w:r>
              <w:rPr>
                <w:noProof/>
                <w:webHidden/>
              </w:rPr>
              <w:fldChar w:fldCharType="end"/>
            </w:r>
          </w:hyperlink>
        </w:p>
        <w:p w14:paraId="76028F5B" w14:textId="73BE480D"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20" w:history="1">
            <w:r w:rsidRPr="003E24F0">
              <w:rPr>
                <w:rStyle w:val="Hyperlink"/>
                <w:noProof/>
              </w:rPr>
              <w:t>1.1.6</w:t>
            </w:r>
            <w:r>
              <w:rPr>
                <w:rFonts w:eastAsiaTheme="minorEastAsia" w:cstheme="minorBidi"/>
                <w:noProof/>
                <w:kern w:val="2"/>
                <w:position w:val="0"/>
                <w:szCs w:val="22"/>
                <w:lang w:eastAsia="de-CH"/>
                <w14:ligatures w14:val="standardContextual"/>
              </w:rPr>
              <w:tab/>
            </w:r>
            <w:r w:rsidRPr="003E24F0">
              <w:rPr>
                <w:rStyle w:val="Hyperlink"/>
                <w:noProof/>
              </w:rPr>
              <w:t>Vorarbeiten</w:t>
            </w:r>
            <w:r>
              <w:rPr>
                <w:noProof/>
                <w:webHidden/>
              </w:rPr>
              <w:tab/>
            </w:r>
            <w:r>
              <w:rPr>
                <w:noProof/>
                <w:webHidden/>
              </w:rPr>
              <w:fldChar w:fldCharType="begin"/>
            </w:r>
            <w:r>
              <w:rPr>
                <w:noProof/>
                <w:webHidden/>
              </w:rPr>
              <w:instrText xml:space="preserve"> PAGEREF _Toc193700720 \h </w:instrText>
            </w:r>
            <w:r>
              <w:rPr>
                <w:noProof/>
                <w:webHidden/>
              </w:rPr>
            </w:r>
            <w:r>
              <w:rPr>
                <w:noProof/>
                <w:webHidden/>
              </w:rPr>
              <w:fldChar w:fldCharType="separate"/>
            </w:r>
            <w:r>
              <w:rPr>
                <w:noProof/>
                <w:webHidden/>
              </w:rPr>
              <w:t>10</w:t>
            </w:r>
            <w:r>
              <w:rPr>
                <w:noProof/>
                <w:webHidden/>
              </w:rPr>
              <w:fldChar w:fldCharType="end"/>
            </w:r>
          </w:hyperlink>
        </w:p>
        <w:p w14:paraId="5B4285A0" w14:textId="6E89D5FB"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21" w:history="1">
            <w:r w:rsidRPr="003E24F0">
              <w:rPr>
                <w:rStyle w:val="Hyperlink"/>
                <w:noProof/>
              </w:rPr>
              <w:t>1.1.7</w:t>
            </w:r>
            <w:r>
              <w:rPr>
                <w:rFonts w:eastAsiaTheme="minorEastAsia" w:cstheme="minorBidi"/>
                <w:noProof/>
                <w:kern w:val="2"/>
                <w:position w:val="0"/>
                <w:szCs w:val="22"/>
                <w:lang w:eastAsia="de-CH"/>
                <w14:ligatures w14:val="standardContextual"/>
              </w:rPr>
              <w:tab/>
            </w:r>
            <w:r w:rsidRPr="003E24F0">
              <w:rPr>
                <w:rStyle w:val="Hyperlink"/>
                <w:noProof/>
              </w:rPr>
              <w:t>Verwendete Firmenstandards</w:t>
            </w:r>
            <w:r>
              <w:rPr>
                <w:noProof/>
                <w:webHidden/>
              </w:rPr>
              <w:tab/>
            </w:r>
            <w:r>
              <w:rPr>
                <w:noProof/>
                <w:webHidden/>
              </w:rPr>
              <w:fldChar w:fldCharType="begin"/>
            </w:r>
            <w:r>
              <w:rPr>
                <w:noProof/>
                <w:webHidden/>
              </w:rPr>
              <w:instrText xml:space="preserve"> PAGEREF _Toc193700721 \h </w:instrText>
            </w:r>
            <w:r>
              <w:rPr>
                <w:noProof/>
                <w:webHidden/>
              </w:rPr>
            </w:r>
            <w:r>
              <w:rPr>
                <w:noProof/>
                <w:webHidden/>
              </w:rPr>
              <w:fldChar w:fldCharType="separate"/>
            </w:r>
            <w:r>
              <w:rPr>
                <w:noProof/>
                <w:webHidden/>
              </w:rPr>
              <w:t>10</w:t>
            </w:r>
            <w:r>
              <w:rPr>
                <w:noProof/>
                <w:webHidden/>
              </w:rPr>
              <w:fldChar w:fldCharType="end"/>
            </w:r>
          </w:hyperlink>
        </w:p>
        <w:p w14:paraId="220D36CD" w14:textId="356217F1"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22" w:history="1">
            <w:r w:rsidRPr="003E24F0">
              <w:rPr>
                <w:rStyle w:val="Hyperlink"/>
                <w:noProof/>
              </w:rPr>
              <w:t>1.1.8</w:t>
            </w:r>
            <w:r>
              <w:rPr>
                <w:rFonts w:eastAsiaTheme="minorEastAsia" w:cstheme="minorBidi"/>
                <w:noProof/>
                <w:kern w:val="2"/>
                <w:position w:val="0"/>
                <w:szCs w:val="22"/>
                <w:lang w:eastAsia="de-CH"/>
                <w14:ligatures w14:val="standardContextual"/>
              </w:rPr>
              <w:tab/>
            </w:r>
            <w:r w:rsidRPr="003E24F0">
              <w:rPr>
                <w:rStyle w:val="Hyperlink"/>
                <w:noProof/>
              </w:rPr>
              <w:t>Neue Lerninhalte</w:t>
            </w:r>
            <w:r>
              <w:rPr>
                <w:noProof/>
                <w:webHidden/>
              </w:rPr>
              <w:tab/>
            </w:r>
            <w:r>
              <w:rPr>
                <w:noProof/>
                <w:webHidden/>
              </w:rPr>
              <w:fldChar w:fldCharType="begin"/>
            </w:r>
            <w:r>
              <w:rPr>
                <w:noProof/>
                <w:webHidden/>
              </w:rPr>
              <w:instrText xml:space="preserve"> PAGEREF _Toc193700722 \h </w:instrText>
            </w:r>
            <w:r>
              <w:rPr>
                <w:noProof/>
                <w:webHidden/>
              </w:rPr>
            </w:r>
            <w:r>
              <w:rPr>
                <w:noProof/>
                <w:webHidden/>
              </w:rPr>
              <w:fldChar w:fldCharType="separate"/>
            </w:r>
            <w:r>
              <w:rPr>
                <w:noProof/>
                <w:webHidden/>
              </w:rPr>
              <w:t>10</w:t>
            </w:r>
            <w:r>
              <w:rPr>
                <w:noProof/>
                <w:webHidden/>
              </w:rPr>
              <w:fldChar w:fldCharType="end"/>
            </w:r>
          </w:hyperlink>
        </w:p>
        <w:p w14:paraId="6FFC0A9F" w14:textId="0DB336B2"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23" w:history="1">
            <w:r w:rsidRPr="003E24F0">
              <w:rPr>
                <w:rStyle w:val="Hyperlink"/>
                <w:noProof/>
              </w:rPr>
              <w:t>1.1.9</w:t>
            </w:r>
            <w:r>
              <w:rPr>
                <w:rFonts w:eastAsiaTheme="minorEastAsia" w:cstheme="minorBidi"/>
                <w:noProof/>
                <w:kern w:val="2"/>
                <w:position w:val="0"/>
                <w:szCs w:val="22"/>
                <w:lang w:eastAsia="de-CH"/>
                <w14:ligatures w14:val="standardContextual"/>
              </w:rPr>
              <w:tab/>
            </w:r>
            <w:r w:rsidRPr="003E24F0">
              <w:rPr>
                <w:rStyle w:val="Hyperlink"/>
                <w:noProof/>
              </w:rPr>
              <w:t>Arbeiten in den letzten 6 Monaten</w:t>
            </w:r>
            <w:r>
              <w:rPr>
                <w:noProof/>
                <w:webHidden/>
              </w:rPr>
              <w:tab/>
            </w:r>
            <w:r>
              <w:rPr>
                <w:noProof/>
                <w:webHidden/>
              </w:rPr>
              <w:fldChar w:fldCharType="begin"/>
            </w:r>
            <w:r>
              <w:rPr>
                <w:noProof/>
                <w:webHidden/>
              </w:rPr>
              <w:instrText xml:space="preserve"> PAGEREF _Toc193700723 \h </w:instrText>
            </w:r>
            <w:r>
              <w:rPr>
                <w:noProof/>
                <w:webHidden/>
              </w:rPr>
            </w:r>
            <w:r>
              <w:rPr>
                <w:noProof/>
                <w:webHidden/>
              </w:rPr>
              <w:fldChar w:fldCharType="separate"/>
            </w:r>
            <w:r>
              <w:rPr>
                <w:noProof/>
                <w:webHidden/>
              </w:rPr>
              <w:t>10</w:t>
            </w:r>
            <w:r>
              <w:rPr>
                <w:noProof/>
                <w:webHidden/>
              </w:rPr>
              <w:fldChar w:fldCharType="end"/>
            </w:r>
          </w:hyperlink>
        </w:p>
        <w:p w14:paraId="33305FC9" w14:textId="1A8CA0A9" w:rsidR="00943E32" w:rsidRDefault="00943E32">
          <w:pPr>
            <w:pStyle w:val="Verzeichnis2"/>
            <w:rPr>
              <w:rFonts w:eastAsiaTheme="minorEastAsia" w:cstheme="minorBidi"/>
              <w:noProof/>
              <w:kern w:val="2"/>
              <w:position w:val="0"/>
              <w:szCs w:val="22"/>
              <w:lang w:eastAsia="de-CH"/>
              <w14:ligatures w14:val="standardContextual"/>
            </w:rPr>
          </w:pPr>
          <w:hyperlink w:anchor="_Toc193700724" w:history="1">
            <w:r w:rsidRPr="003E24F0">
              <w:rPr>
                <w:rStyle w:val="Hyperlink"/>
                <w:noProof/>
              </w:rPr>
              <w:t>1.2</w:t>
            </w:r>
            <w:r>
              <w:rPr>
                <w:rFonts w:eastAsiaTheme="minorEastAsia" w:cstheme="minorBidi"/>
                <w:noProof/>
                <w:kern w:val="2"/>
                <w:position w:val="0"/>
                <w:szCs w:val="22"/>
                <w:lang w:eastAsia="de-CH"/>
                <w14:ligatures w14:val="standardContextual"/>
              </w:rPr>
              <w:tab/>
            </w:r>
            <w:r w:rsidRPr="003E24F0">
              <w:rPr>
                <w:rStyle w:val="Hyperlink"/>
                <w:noProof/>
              </w:rPr>
              <w:t>Projektorganisation</w:t>
            </w:r>
            <w:r>
              <w:rPr>
                <w:noProof/>
                <w:webHidden/>
              </w:rPr>
              <w:tab/>
            </w:r>
            <w:r>
              <w:rPr>
                <w:noProof/>
                <w:webHidden/>
              </w:rPr>
              <w:fldChar w:fldCharType="begin"/>
            </w:r>
            <w:r>
              <w:rPr>
                <w:noProof/>
                <w:webHidden/>
              </w:rPr>
              <w:instrText xml:space="preserve"> PAGEREF _Toc193700724 \h </w:instrText>
            </w:r>
            <w:r>
              <w:rPr>
                <w:noProof/>
                <w:webHidden/>
              </w:rPr>
            </w:r>
            <w:r>
              <w:rPr>
                <w:noProof/>
                <w:webHidden/>
              </w:rPr>
              <w:fldChar w:fldCharType="separate"/>
            </w:r>
            <w:r>
              <w:rPr>
                <w:noProof/>
                <w:webHidden/>
              </w:rPr>
              <w:t>11</w:t>
            </w:r>
            <w:r>
              <w:rPr>
                <w:noProof/>
                <w:webHidden/>
              </w:rPr>
              <w:fldChar w:fldCharType="end"/>
            </w:r>
          </w:hyperlink>
        </w:p>
        <w:p w14:paraId="61D77CC2" w14:textId="00A36380"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25" w:history="1">
            <w:r w:rsidRPr="003E24F0">
              <w:rPr>
                <w:rStyle w:val="Hyperlink"/>
                <w:noProof/>
              </w:rPr>
              <w:t>1.2.1</w:t>
            </w:r>
            <w:r>
              <w:rPr>
                <w:rFonts w:eastAsiaTheme="minorEastAsia" w:cstheme="minorBidi"/>
                <w:noProof/>
                <w:kern w:val="2"/>
                <w:position w:val="0"/>
                <w:szCs w:val="22"/>
                <w:lang w:eastAsia="de-CH"/>
                <w14:ligatures w14:val="standardContextual"/>
              </w:rPr>
              <w:tab/>
            </w:r>
            <w:r w:rsidRPr="003E24F0">
              <w:rPr>
                <w:rStyle w:val="Hyperlink"/>
                <w:noProof/>
              </w:rPr>
              <w:t>Organigramm</w:t>
            </w:r>
            <w:r>
              <w:rPr>
                <w:noProof/>
                <w:webHidden/>
              </w:rPr>
              <w:tab/>
            </w:r>
            <w:r>
              <w:rPr>
                <w:noProof/>
                <w:webHidden/>
              </w:rPr>
              <w:fldChar w:fldCharType="begin"/>
            </w:r>
            <w:r>
              <w:rPr>
                <w:noProof/>
                <w:webHidden/>
              </w:rPr>
              <w:instrText xml:space="preserve"> PAGEREF _Toc193700725 \h </w:instrText>
            </w:r>
            <w:r>
              <w:rPr>
                <w:noProof/>
                <w:webHidden/>
              </w:rPr>
            </w:r>
            <w:r>
              <w:rPr>
                <w:noProof/>
                <w:webHidden/>
              </w:rPr>
              <w:fldChar w:fldCharType="separate"/>
            </w:r>
            <w:r>
              <w:rPr>
                <w:noProof/>
                <w:webHidden/>
              </w:rPr>
              <w:t>11</w:t>
            </w:r>
            <w:r>
              <w:rPr>
                <w:noProof/>
                <w:webHidden/>
              </w:rPr>
              <w:fldChar w:fldCharType="end"/>
            </w:r>
          </w:hyperlink>
        </w:p>
        <w:p w14:paraId="22D9F70B" w14:textId="54E2D247"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26" w:history="1">
            <w:r w:rsidRPr="003E24F0">
              <w:rPr>
                <w:rStyle w:val="Hyperlink"/>
                <w:noProof/>
              </w:rPr>
              <w:t>1.2.2</w:t>
            </w:r>
            <w:r>
              <w:rPr>
                <w:rFonts w:eastAsiaTheme="minorEastAsia" w:cstheme="minorBidi"/>
                <w:noProof/>
                <w:kern w:val="2"/>
                <w:position w:val="0"/>
                <w:szCs w:val="22"/>
                <w:lang w:eastAsia="de-CH"/>
                <w14:ligatures w14:val="standardContextual"/>
              </w:rPr>
              <w:tab/>
            </w:r>
            <w:r w:rsidRPr="003E24F0">
              <w:rPr>
                <w:rStyle w:val="Hyperlink"/>
                <w:noProof/>
              </w:rPr>
              <w:t>Arbeitsumfeld</w:t>
            </w:r>
            <w:r>
              <w:rPr>
                <w:noProof/>
                <w:webHidden/>
              </w:rPr>
              <w:tab/>
            </w:r>
            <w:r>
              <w:rPr>
                <w:noProof/>
                <w:webHidden/>
              </w:rPr>
              <w:fldChar w:fldCharType="begin"/>
            </w:r>
            <w:r>
              <w:rPr>
                <w:noProof/>
                <w:webHidden/>
              </w:rPr>
              <w:instrText xml:space="preserve"> PAGEREF _Toc193700726 \h </w:instrText>
            </w:r>
            <w:r>
              <w:rPr>
                <w:noProof/>
                <w:webHidden/>
              </w:rPr>
            </w:r>
            <w:r>
              <w:rPr>
                <w:noProof/>
                <w:webHidden/>
              </w:rPr>
              <w:fldChar w:fldCharType="separate"/>
            </w:r>
            <w:r>
              <w:rPr>
                <w:noProof/>
                <w:webHidden/>
              </w:rPr>
              <w:t>11</w:t>
            </w:r>
            <w:r>
              <w:rPr>
                <w:noProof/>
                <w:webHidden/>
              </w:rPr>
              <w:fldChar w:fldCharType="end"/>
            </w:r>
          </w:hyperlink>
        </w:p>
        <w:p w14:paraId="1EE72F4C" w14:textId="4D5AC79F"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27" w:history="1">
            <w:r w:rsidRPr="003E24F0">
              <w:rPr>
                <w:rStyle w:val="Hyperlink"/>
                <w:noProof/>
              </w:rPr>
              <w:t>1.2.3</w:t>
            </w:r>
            <w:r>
              <w:rPr>
                <w:rFonts w:eastAsiaTheme="minorEastAsia" w:cstheme="minorBidi"/>
                <w:noProof/>
                <w:kern w:val="2"/>
                <w:position w:val="0"/>
                <w:szCs w:val="22"/>
                <w:lang w:eastAsia="de-CH"/>
                <w14:ligatures w14:val="standardContextual"/>
              </w:rPr>
              <w:tab/>
            </w:r>
            <w:r w:rsidRPr="003E24F0">
              <w:rPr>
                <w:rStyle w:val="Hyperlink"/>
                <w:noProof/>
              </w:rPr>
              <w:t>Datensicherung und Versionsverwaltung</w:t>
            </w:r>
            <w:r>
              <w:rPr>
                <w:noProof/>
                <w:webHidden/>
              </w:rPr>
              <w:tab/>
            </w:r>
            <w:r>
              <w:rPr>
                <w:noProof/>
                <w:webHidden/>
              </w:rPr>
              <w:fldChar w:fldCharType="begin"/>
            </w:r>
            <w:r>
              <w:rPr>
                <w:noProof/>
                <w:webHidden/>
              </w:rPr>
              <w:instrText xml:space="preserve"> PAGEREF _Toc193700727 \h </w:instrText>
            </w:r>
            <w:r>
              <w:rPr>
                <w:noProof/>
                <w:webHidden/>
              </w:rPr>
            </w:r>
            <w:r>
              <w:rPr>
                <w:noProof/>
                <w:webHidden/>
              </w:rPr>
              <w:fldChar w:fldCharType="separate"/>
            </w:r>
            <w:r>
              <w:rPr>
                <w:noProof/>
                <w:webHidden/>
              </w:rPr>
              <w:t>12</w:t>
            </w:r>
            <w:r>
              <w:rPr>
                <w:noProof/>
                <w:webHidden/>
              </w:rPr>
              <w:fldChar w:fldCharType="end"/>
            </w:r>
          </w:hyperlink>
        </w:p>
        <w:p w14:paraId="260E4955" w14:textId="67F713D6"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28" w:history="1">
            <w:r w:rsidRPr="003E24F0">
              <w:rPr>
                <w:rStyle w:val="Hyperlink"/>
                <w:noProof/>
              </w:rPr>
              <w:t>1.2.4</w:t>
            </w:r>
            <w:r>
              <w:rPr>
                <w:rFonts w:eastAsiaTheme="minorEastAsia" w:cstheme="minorBidi"/>
                <w:noProof/>
                <w:kern w:val="2"/>
                <w:position w:val="0"/>
                <w:szCs w:val="22"/>
                <w:lang w:eastAsia="de-CH"/>
                <w14:ligatures w14:val="standardContextual"/>
              </w:rPr>
              <w:tab/>
            </w:r>
            <w:r w:rsidRPr="003E24F0">
              <w:rPr>
                <w:rStyle w:val="Hyperlink"/>
                <w:noProof/>
              </w:rPr>
              <w:t>Projektmanagementmethode</w:t>
            </w:r>
            <w:r>
              <w:rPr>
                <w:noProof/>
                <w:webHidden/>
              </w:rPr>
              <w:tab/>
            </w:r>
            <w:r>
              <w:rPr>
                <w:noProof/>
                <w:webHidden/>
              </w:rPr>
              <w:fldChar w:fldCharType="begin"/>
            </w:r>
            <w:r>
              <w:rPr>
                <w:noProof/>
                <w:webHidden/>
              </w:rPr>
              <w:instrText xml:space="preserve"> PAGEREF _Toc193700728 \h </w:instrText>
            </w:r>
            <w:r>
              <w:rPr>
                <w:noProof/>
                <w:webHidden/>
              </w:rPr>
            </w:r>
            <w:r>
              <w:rPr>
                <w:noProof/>
                <w:webHidden/>
              </w:rPr>
              <w:fldChar w:fldCharType="separate"/>
            </w:r>
            <w:r>
              <w:rPr>
                <w:noProof/>
                <w:webHidden/>
              </w:rPr>
              <w:t>13</w:t>
            </w:r>
            <w:r>
              <w:rPr>
                <w:noProof/>
                <w:webHidden/>
              </w:rPr>
              <w:fldChar w:fldCharType="end"/>
            </w:r>
          </w:hyperlink>
        </w:p>
        <w:p w14:paraId="0D2009BD" w14:textId="7560FC0F" w:rsidR="00943E32" w:rsidRDefault="00943E32">
          <w:pPr>
            <w:pStyle w:val="Verzeichnis2"/>
            <w:rPr>
              <w:rFonts w:eastAsiaTheme="minorEastAsia" w:cstheme="minorBidi"/>
              <w:noProof/>
              <w:kern w:val="2"/>
              <w:position w:val="0"/>
              <w:szCs w:val="22"/>
              <w:lang w:eastAsia="de-CH"/>
              <w14:ligatures w14:val="standardContextual"/>
            </w:rPr>
          </w:pPr>
          <w:hyperlink w:anchor="_Toc193700729" w:history="1">
            <w:r w:rsidRPr="003E24F0">
              <w:rPr>
                <w:rStyle w:val="Hyperlink"/>
                <w:noProof/>
              </w:rPr>
              <w:t>1.3</w:t>
            </w:r>
            <w:r>
              <w:rPr>
                <w:rFonts w:eastAsiaTheme="minorEastAsia" w:cstheme="minorBidi"/>
                <w:noProof/>
                <w:kern w:val="2"/>
                <w:position w:val="0"/>
                <w:szCs w:val="22"/>
                <w:lang w:eastAsia="de-CH"/>
                <w14:ligatures w14:val="standardContextual"/>
              </w:rPr>
              <w:tab/>
            </w:r>
            <w:r w:rsidRPr="003E24F0">
              <w:rPr>
                <w:rStyle w:val="Hyperlink"/>
                <w:noProof/>
              </w:rPr>
              <w:t>Zeitplanung</w:t>
            </w:r>
            <w:r>
              <w:rPr>
                <w:noProof/>
                <w:webHidden/>
              </w:rPr>
              <w:tab/>
            </w:r>
            <w:r>
              <w:rPr>
                <w:noProof/>
                <w:webHidden/>
              </w:rPr>
              <w:fldChar w:fldCharType="begin"/>
            </w:r>
            <w:r>
              <w:rPr>
                <w:noProof/>
                <w:webHidden/>
              </w:rPr>
              <w:instrText xml:space="preserve"> PAGEREF _Toc193700729 \h </w:instrText>
            </w:r>
            <w:r>
              <w:rPr>
                <w:noProof/>
                <w:webHidden/>
              </w:rPr>
            </w:r>
            <w:r>
              <w:rPr>
                <w:noProof/>
                <w:webHidden/>
              </w:rPr>
              <w:fldChar w:fldCharType="separate"/>
            </w:r>
            <w:r>
              <w:rPr>
                <w:noProof/>
                <w:webHidden/>
              </w:rPr>
              <w:t>15</w:t>
            </w:r>
            <w:r>
              <w:rPr>
                <w:noProof/>
                <w:webHidden/>
              </w:rPr>
              <w:fldChar w:fldCharType="end"/>
            </w:r>
          </w:hyperlink>
        </w:p>
        <w:p w14:paraId="2122528E" w14:textId="14A0BCE2"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30" w:history="1">
            <w:r w:rsidRPr="003E24F0">
              <w:rPr>
                <w:rStyle w:val="Hyperlink"/>
                <w:noProof/>
              </w:rPr>
              <w:t>1.3.1</w:t>
            </w:r>
            <w:r>
              <w:rPr>
                <w:rFonts w:eastAsiaTheme="minorEastAsia" w:cstheme="minorBidi"/>
                <w:noProof/>
                <w:kern w:val="2"/>
                <w:position w:val="0"/>
                <w:szCs w:val="22"/>
                <w:lang w:eastAsia="de-CH"/>
                <w14:ligatures w14:val="standardContextual"/>
              </w:rPr>
              <w:tab/>
            </w:r>
            <w:r w:rsidRPr="003E24F0">
              <w:rPr>
                <w:rStyle w:val="Hyperlink"/>
                <w:noProof/>
              </w:rPr>
              <w:t>Arbeitstage</w:t>
            </w:r>
            <w:r>
              <w:rPr>
                <w:noProof/>
                <w:webHidden/>
              </w:rPr>
              <w:tab/>
            </w:r>
            <w:r>
              <w:rPr>
                <w:noProof/>
                <w:webHidden/>
              </w:rPr>
              <w:fldChar w:fldCharType="begin"/>
            </w:r>
            <w:r>
              <w:rPr>
                <w:noProof/>
                <w:webHidden/>
              </w:rPr>
              <w:instrText xml:space="preserve"> PAGEREF _Toc193700730 \h </w:instrText>
            </w:r>
            <w:r>
              <w:rPr>
                <w:noProof/>
                <w:webHidden/>
              </w:rPr>
            </w:r>
            <w:r>
              <w:rPr>
                <w:noProof/>
                <w:webHidden/>
              </w:rPr>
              <w:fldChar w:fldCharType="separate"/>
            </w:r>
            <w:r>
              <w:rPr>
                <w:noProof/>
                <w:webHidden/>
              </w:rPr>
              <w:t>15</w:t>
            </w:r>
            <w:r>
              <w:rPr>
                <w:noProof/>
                <w:webHidden/>
              </w:rPr>
              <w:fldChar w:fldCharType="end"/>
            </w:r>
          </w:hyperlink>
        </w:p>
        <w:p w14:paraId="3CC5E295" w14:textId="4F340B69" w:rsidR="00943E32" w:rsidRDefault="00943E32">
          <w:pPr>
            <w:pStyle w:val="Verzeichnis2"/>
            <w:rPr>
              <w:rFonts w:eastAsiaTheme="minorEastAsia" w:cstheme="minorBidi"/>
              <w:noProof/>
              <w:kern w:val="2"/>
              <w:position w:val="0"/>
              <w:szCs w:val="22"/>
              <w:lang w:eastAsia="de-CH"/>
              <w14:ligatures w14:val="standardContextual"/>
            </w:rPr>
          </w:pPr>
          <w:hyperlink w:anchor="_Toc193700731" w:history="1">
            <w:r w:rsidRPr="003E24F0">
              <w:rPr>
                <w:rStyle w:val="Hyperlink"/>
                <w:noProof/>
              </w:rPr>
              <w:t>1.4</w:t>
            </w:r>
            <w:r>
              <w:rPr>
                <w:rFonts w:eastAsiaTheme="minorEastAsia" w:cstheme="minorBidi"/>
                <w:noProof/>
                <w:kern w:val="2"/>
                <w:position w:val="0"/>
                <w:szCs w:val="22"/>
                <w:lang w:eastAsia="de-CH"/>
                <w14:ligatures w14:val="standardContextual"/>
              </w:rPr>
              <w:tab/>
            </w:r>
            <w:r w:rsidRPr="003E24F0">
              <w:rPr>
                <w:rStyle w:val="Hyperlink"/>
                <w:noProof/>
              </w:rPr>
              <w:t>Meilensteine</w:t>
            </w:r>
            <w:r>
              <w:rPr>
                <w:noProof/>
                <w:webHidden/>
              </w:rPr>
              <w:tab/>
            </w:r>
            <w:r>
              <w:rPr>
                <w:noProof/>
                <w:webHidden/>
              </w:rPr>
              <w:fldChar w:fldCharType="begin"/>
            </w:r>
            <w:r>
              <w:rPr>
                <w:noProof/>
                <w:webHidden/>
              </w:rPr>
              <w:instrText xml:space="preserve"> PAGEREF _Toc193700731 \h </w:instrText>
            </w:r>
            <w:r>
              <w:rPr>
                <w:noProof/>
                <w:webHidden/>
              </w:rPr>
            </w:r>
            <w:r>
              <w:rPr>
                <w:noProof/>
                <w:webHidden/>
              </w:rPr>
              <w:fldChar w:fldCharType="separate"/>
            </w:r>
            <w:r>
              <w:rPr>
                <w:noProof/>
                <w:webHidden/>
              </w:rPr>
              <w:t>16</w:t>
            </w:r>
            <w:r>
              <w:rPr>
                <w:noProof/>
                <w:webHidden/>
              </w:rPr>
              <w:fldChar w:fldCharType="end"/>
            </w:r>
          </w:hyperlink>
        </w:p>
        <w:p w14:paraId="0E925589" w14:textId="4E767349" w:rsidR="00943E32" w:rsidRDefault="00943E32">
          <w:pPr>
            <w:pStyle w:val="Verzeichnis2"/>
            <w:rPr>
              <w:rFonts w:eastAsiaTheme="minorEastAsia" w:cstheme="minorBidi"/>
              <w:noProof/>
              <w:kern w:val="2"/>
              <w:position w:val="0"/>
              <w:szCs w:val="22"/>
              <w:lang w:eastAsia="de-CH"/>
              <w14:ligatures w14:val="standardContextual"/>
            </w:rPr>
          </w:pPr>
          <w:hyperlink w:anchor="_Toc193700732" w:history="1">
            <w:r w:rsidRPr="003E24F0">
              <w:rPr>
                <w:rStyle w:val="Hyperlink"/>
                <w:noProof/>
              </w:rPr>
              <w:t>1.5</w:t>
            </w:r>
            <w:r>
              <w:rPr>
                <w:rFonts w:eastAsiaTheme="minorEastAsia" w:cstheme="minorBidi"/>
                <w:noProof/>
                <w:kern w:val="2"/>
                <w:position w:val="0"/>
                <w:szCs w:val="22"/>
                <w:lang w:eastAsia="de-CH"/>
                <w14:ligatures w14:val="standardContextual"/>
              </w:rPr>
              <w:tab/>
            </w:r>
            <w:r w:rsidRPr="003E24F0">
              <w:rPr>
                <w:rStyle w:val="Hyperlink"/>
                <w:noProof/>
              </w:rPr>
              <w:t>Zeitplan</w:t>
            </w:r>
            <w:r>
              <w:rPr>
                <w:noProof/>
                <w:webHidden/>
              </w:rPr>
              <w:tab/>
            </w:r>
            <w:r>
              <w:rPr>
                <w:noProof/>
                <w:webHidden/>
              </w:rPr>
              <w:fldChar w:fldCharType="begin"/>
            </w:r>
            <w:r>
              <w:rPr>
                <w:noProof/>
                <w:webHidden/>
              </w:rPr>
              <w:instrText xml:space="preserve"> PAGEREF _Toc193700732 \h </w:instrText>
            </w:r>
            <w:r>
              <w:rPr>
                <w:noProof/>
                <w:webHidden/>
              </w:rPr>
            </w:r>
            <w:r>
              <w:rPr>
                <w:noProof/>
                <w:webHidden/>
              </w:rPr>
              <w:fldChar w:fldCharType="separate"/>
            </w:r>
            <w:r>
              <w:rPr>
                <w:noProof/>
                <w:webHidden/>
              </w:rPr>
              <w:t>17</w:t>
            </w:r>
            <w:r>
              <w:rPr>
                <w:noProof/>
                <w:webHidden/>
              </w:rPr>
              <w:fldChar w:fldCharType="end"/>
            </w:r>
          </w:hyperlink>
        </w:p>
        <w:p w14:paraId="1EE80F5C" w14:textId="676717CB" w:rsidR="00943E32" w:rsidRDefault="00943E32">
          <w:pPr>
            <w:pStyle w:val="Verzeichnis2"/>
            <w:rPr>
              <w:rFonts w:eastAsiaTheme="minorEastAsia" w:cstheme="minorBidi"/>
              <w:noProof/>
              <w:kern w:val="2"/>
              <w:position w:val="0"/>
              <w:szCs w:val="22"/>
              <w:lang w:eastAsia="de-CH"/>
              <w14:ligatures w14:val="standardContextual"/>
            </w:rPr>
          </w:pPr>
          <w:hyperlink w:anchor="_Toc193700733" w:history="1">
            <w:r w:rsidRPr="003E24F0">
              <w:rPr>
                <w:rStyle w:val="Hyperlink"/>
                <w:noProof/>
              </w:rPr>
              <w:t>1.6</w:t>
            </w:r>
            <w:r>
              <w:rPr>
                <w:rFonts w:eastAsiaTheme="minorEastAsia" w:cstheme="minorBidi"/>
                <w:noProof/>
                <w:kern w:val="2"/>
                <w:position w:val="0"/>
                <w:szCs w:val="22"/>
                <w:lang w:eastAsia="de-CH"/>
                <w14:ligatures w14:val="standardContextual"/>
              </w:rPr>
              <w:tab/>
            </w:r>
            <w:r w:rsidRPr="003E24F0">
              <w:rPr>
                <w:rStyle w:val="Hyperlink"/>
                <w:noProof/>
              </w:rPr>
              <w:t>Arbeitsjournal</w:t>
            </w:r>
            <w:r>
              <w:rPr>
                <w:noProof/>
                <w:webHidden/>
              </w:rPr>
              <w:tab/>
            </w:r>
            <w:r>
              <w:rPr>
                <w:noProof/>
                <w:webHidden/>
              </w:rPr>
              <w:fldChar w:fldCharType="begin"/>
            </w:r>
            <w:r>
              <w:rPr>
                <w:noProof/>
                <w:webHidden/>
              </w:rPr>
              <w:instrText xml:space="preserve"> PAGEREF _Toc193700733 \h </w:instrText>
            </w:r>
            <w:r>
              <w:rPr>
                <w:noProof/>
                <w:webHidden/>
              </w:rPr>
            </w:r>
            <w:r>
              <w:rPr>
                <w:noProof/>
                <w:webHidden/>
              </w:rPr>
              <w:fldChar w:fldCharType="separate"/>
            </w:r>
            <w:r>
              <w:rPr>
                <w:noProof/>
                <w:webHidden/>
              </w:rPr>
              <w:t>18</w:t>
            </w:r>
            <w:r>
              <w:rPr>
                <w:noProof/>
                <w:webHidden/>
              </w:rPr>
              <w:fldChar w:fldCharType="end"/>
            </w:r>
          </w:hyperlink>
        </w:p>
        <w:p w14:paraId="47A204CD" w14:textId="42C1801E" w:rsidR="00943E32" w:rsidRDefault="00943E32">
          <w:pPr>
            <w:pStyle w:val="Verzeichnis1"/>
            <w:rPr>
              <w:rFonts w:eastAsiaTheme="minorEastAsia" w:cstheme="minorBidi"/>
              <w:bCs w:val="0"/>
              <w:kern w:val="2"/>
              <w:position w:val="0"/>
              <w:szCs w:val="22"/>
              <w:lang w:eastAsia="de-CH"/>
              <w14:ligatures w14:val="standardContextual"/>
            </w:rPr>
          </w:pPr>
          <w:hyperlink w:anchor="_Toc193700734" w:history="1">
            <w:r w:rsidRPr="003E24F0">
              <w:rPr>
                <w:rStyle w:val="Hyperlink"/>
              </w:rPr>
              <w:t>2</w:t>
            </w:r>
            <w:r>
              <w:rPr>
                <w:rFonts w:eastAsiaTheme="minorEastAsia" w:cstheme="minorBidi"/>
                <w:bCs w:val="0"/>
                <w:kern w:val="2"/>
                <w:position w:val="0"/>
                <w:szCs w:val="22"/>
                <w:lang w:eastAsia="de-CH"/>
                <w14:ligatures w14:val="standardContextual"/>
              </w:rPr>
              <w:tab/>
            </w:r>
            <w:r w:rsidRPr="003E24F0">
              <w:rPr>
                <w:rStyle w:val="Hyperlink"/>
              </w:rPr>
              <w:t>Teil 2 – Projektdokumentation</w:t>
            </w:r>
            <w:r>
              <w:rPr>
                <w:webHidden/>
              </w:rPr>
              <w:tab/>
            </w:r>
            <w:r>
              <w:rPr>
                <w:webHidden/>
              </w:rPr>
              <w:fldChar w:fldCharType="begin"/>
            </w:r>
            <w:r>
              <w:rPr>
                <w:webHidden/>
              </w:rPr>
              <w:instrText xml:space="preserve"> PAGEREF _Toc193700734 \h </w:instrText>
            </w:r>
            <w:r>
              <w:rPr>
                <w:webHidden/>
              </w:rPr>
            </w:r>
            <w:r>
              <w:rPr>
                <w:webHidden/>
              </w:rPr>
              <w:fldChar w:fldCharType="separate"/>
            </w:r>
            <w:r>
              <w:rPr>
                <w:webHidden/>
              </w:rPr>
              <w:t>33</w:t>
            </w:r>
            <w:r>
              <w:rPr>
                <w:webHidden/>
              </w:rPr>
              <w:fldChar w:fldCharType="end"/>
            </w:r>
          </w:hyperlink>
        </w:p>
        <w:p w14:paraId="2D9F1825" w14:textId="6E4671FF" w:rsidR="00943E32" w:rsidRDefault="00943E32">
          <w:pPr>
            <w:pStyle w:val="Verzeichnis2"/>
            <w:rPr>
              <w:rFonts w:eastAsiaTheme="minorEastAsia" w:cstheme="minorBidi"/>
              <w:noProof/>
              <w:kern w:val="2"/>
              <w:position w:val="0"/>
              <w:szCs w:val="22"/>
              <w:lang w:eastAsia="de-CH"/>
              <w14:ligatures w14:val="standardContextual"/>
            </w:rPr>
          </w:pPr>
          <w:hyperlink w:anchor="_Toc193700735" w:history="1">
            <w:r w:rsidRPr="003E24F0">
              <w:rPr>
                <w:rStyle w:val="Hyperlink"/>
                <w:noProof/>
              </w:rPr>
              <w:t>2.1</w:t>
            </w:r>
            <w:r>
              <w:rPr>
                <w:rFonts w:eastAsiaTheme="minorEastAsia" w:cstheme="minorBidi"/>
                <w:noProof/>
                <w:kern w:val="2"/>
                <w:position w:val="0"/>
                <w:szCs w:val="22"/>
                <w:lang w:eastAsia="de-CH"/>
                <w14:ligatures w14:val="standardContextual"/>
              </w:rPr>
              <w:tab/>
            </w:r>
            <w:r w:rsidRPr="003E24F0">
              <w:rPr>
                <w:rStyle w:val="Hyperlink"/>
                <w:noProof/>
              </w:rPr>
              <w:t>Kurzfassung des IPA Berichts</w:t>
            </w:r>
            <w:r>
              <w:rPr>
                <w:noProof/>
                <w:webHidden/>
              </w:rPr>
              <w:tab/>
            </w:r>
            <w:r>
              <w:rPr>
                <w:noProof/>
                <w:webHidden/>
              </w:rPr>
              <w:fldChar w:fldCharType="begin"/>
            </w:r>
            <w:r>
              <w:rPr>
                <w:noProof/>
                <w:webHidden/>
              </w:rPr>
              <w:instrText xml:space="preserve"> PAGEREF _Toc193700735 \h </w:instrText>
            </w:r>
            <w:r>
              <w:rPr>
                <w:noProof/>
                <w:webHidden/>
              </w:rPr>
            </w:r>
            <w:r>
              <w:rPr>
                <w:noProof/>
                <w:webHidden/>
              </w:rPr>
              <w:fldChar w:fldCharType="separate"/>
            </w:r>
            <w:r>
              <w:rPr>
                <w:noProof/>
                <w:webHidden/>
              </w:rPr>
              <w:t>33</w:t>
            </w:r>
            <w:r>
              <w:rPr>
                <w:noProof/>
                <w:webHidden/>
              </w:rPr>
              <w:fldChar w:fldCharType="end"/>
            </w:r>
          </w:hyperlink>
        </w:p>
        <w:p w14:paraId="4B6E1DF4" w14:textId="0867052E"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36" w:history="1">
            <w:r w:rsidRPr="003E24F0">
              <w:rPr>
                <w:rStyle w:val="Hyperlink"/>
                <w:noProof/>
              </w:rPr>
              <w:t>2.1.1</w:t>
            </w:r>
            <w:r>
              <w:rPr>
                <w:rFonts w:eastAsiaTheme="minorEastAsia" w:cstheme="minorBidi"/>
                <w:noProof/>
                <w:kern w:val="2"/>
                <w:position w:val="0"/>
                <w:szCs w:val="22"/>
                <w:lang w:eastAsia="de-CH"/>
                <w14:ligatures w14:val="standardContextual"/>
              </w:rPr>
              <w:tab/>
            </w:r>
            <w:r w:rsidRPr="003E24F0">
              <w:rPr>
                <w:rStyle w:val="Hyperlink"/>
                <w:noProof/>
              </w:rPr>
              <w:t>Ausgangslage</w:t>
            </w:r>
            <w:r>
              <w:rPr>
                <w:noProof/>
                <w:webHidden/>
              </w:rPr>
              <w:tab/>
            </w:r>
            <w:r>
              <w:rPr>
                <w:noProof/>
                <w:webHidden/>
              </w:rPr>
              <w:fldChar w:fldCharType="begin"/>
            </w:r>
            <w:r>
              <w:rPr>
                <w:noProof/>
                <w:webHidden/>
              </w:rPr>
              <w:instrText xml:space="preserve"> PAGEREF _Toc193700736 \h </w:instrText>
            </w:r>
            <w:r>
              <w:rPr>
                <w:noProof/>
                <w:webHidden/>
              </w:rPr>
            </w:r>
            <w:r>
              <w:rPr>
                <w:noProof/>
                <w:webHidden/>
              </w:rPr>
              <w:fldChar w:fldCharType="separate"/>
            </w:r>
            <w:r>
              <w:rPr>
                <w:noProof/>
                <w:webHidden/>
              </w:rPr>
              <w:t>33</w:t>
            </w:r>
            <w:r>
              <w:rPr>
                <w:noProof/>
                <w:webHidden/>
              </w:rPr>
              <w:fldChar w:fldCharType="end"/>
            </w:r>
          </w:hyperlink>
        </w:p>
        <w:p w14:paraId="5A8003AA" w14:textId="3AE55295"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37" w:history="1">
            <w:r w:rsidRPr="003E24F0">
              <w:rPr>
                <w:rStyle w:val="Hyperlink"/>
                <w:noProof/>
              </w:rPr>
              <w:t>2.1.2</w:t>
            </w:r>
            <w:r>
              <w:rPr>
                <w:rFonts w:eastAsiaTheme="minorEastAsia" w:cstheme="minorBidi"/>
                <w:noProof/>
                <w:kern w:val="2"/>
                <w:position w:val="0"/>
                <w:szCs w:val="22"/>
                <w:lang w:eastAsia="de-CH"/>
                <w14:ligatures w14:val="standardContextual"/>
              </w:rPr>
              <w:tab/>
            </w:r>
            <w:r w:rsidRPr="003E24F0">
              <w:rPr>
                <w:rStyle w:val="Hyperlink"/>
                <w:noProof/>
              </w:rPr>
              <w:t>Vorgehen</w:t>
            </w:r>
            <w:r>
              <w:rPr>
                <w:noProof/>
                <w:webHidden/>
              </w:rPr>
              <w:tab/>
            </w:r>
            <w:r>
              <w:rPr>
                <w:noProof/>
                <w:webHidden/>
              </w:rPr>
              <w:fldChar w:fldCharType="begin"/>
            </w:r>
            <w:r>
              <w:rPr>
                <w:noProof/>
                <w:webHidden/>
              </w:rPr>
              <w:instrText xml:space="preserve"> PAGEREF _Toc193700737 \h </w:instrText>
            </w:r>
            <w:r>
              <w:rPr>
                <w:noProof/>
                <w:webHidden/>
              </w:rPr>
            </w:r>
            <w:r>
              <w:rPr>
                <w:noProof/>
                <w:webHidden/>
              </w:rPr>
              <w:fldChar w:fldCharType="separate"/>
            </w:r>
            <w:r>
              <w:rPr>
                <w:noProof/>
                <w:webHidden/>
              </w:rPr>
              <w:t>33</w:t>
            </w:r>
            <w:r>
              <w:rPr>
                <w:noProof/>
                <w:webHidden/>
              </w:rPr>
              <w:fldChar w:fldCharType="end"/>
            </w:r>
          </w:hyperlink>
        </w:p>
        <w:p w14:paraId="7C196B6B" w14:textId="2247AB93"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38" w:history="1">
            <w:r w:rsidRPr="003E24F0">
              <w:rPr>
                <w:rStyle w:val="Hyperlink"/>
                <w:noProof/>
              </w:rPr>
              <w:t>2.1.3</w:t>
            </w:r>
            <w:r>
              <w:rPr>
                <w:rFonts w:eastAsiaTheme="minorEastAsia" w:cstheme="minorBidi"/>
                <w:noProof/>
                <w:kern w:val="2"/>
                <w:position w:val="0"/>
                <w:szCs w:val="22"/>
                <w:lang w:eastAsia="de-CH"/>
                <w14:ligatures w14:val="standardContextual"/>
              </w:rPr>
              <w:tab/>
            </w:r>
            <w:r w:rsidRPr="003E24F0">
              <w:rPr>
                <w:rStyle w:val="Hyperlink"/>
                <w:noProof/>
              </w:rPr>
              <w:t>Ergebnis</w:t>
            </w:r>
            <w:r>
              <w:rPr>
                <w:noProof/>
                <w:webHidden/>
              </w:rPr>
              <w:tab/>
            </w:r>
            <w:r>
              <w:rPr>
                <w:noProof/>
                <w:webHidden/>
              </w:rPr>
              <w:fldChar w:fldCharType="begin"/>
            </w:r>
            <w:r>
              <w:rPr>
                <w:noProof/>
                <w:webHidden/>
              </w:rPr>
              <w:instrText xml:space="preserve"> PAGEREF _Toc193700738 \h </w:instrText>
            </w:r>
            <w:r>
              <w:rPr>
                <w:noProof/>
                <w:webHidden/>
              </w:rPr>
            </w:r>
            <w:r>
              <w:rPr>
                <w:noProof/>
                <w:webHidden/>
              </w:rPr>
              <w:fldChar w:fldCharType="separate"/>
            </w:r>
            <w:r>
              <w:rPr>
                <w:noProof/>
                <w:webHidden/>
              </w:rPr>
              <w:t>33</w:t>
            </w:r>
            <w:r>
              <w:rPr>
                <w:noProof/>
                <w:webHidden/>
              </w:rPr>
              <w:fldChar w:fldCharType="end"/>
            </w:r>
          </w:hyperlink>
        </w:p>
        <w:p w14:paraId="763ADFD4" w14:textId="778AD76A" w:rsidR="00943E32" w:rsidRDefault="00943E32">
          <w:pPr>
            <w:pStyle w:val="Verzeichnis2"/>
            <w:rPr>
              <w:rFonts w:eastAsiaTheme="minorEastAsia" w:cstheme="minorBidi"/>
              <w:noProof/>
              <w:kern w:val="2"/>
              <w:position w:val="0"/>
              <w:szCs w:val="22"/>
              <w:lang w:eastAsia="de-CH"/>
              <w14:ligatures w14:val="standardContextual"/>
            </w:rPr>
          </w:pPr>
          <w:hyperlink w:anchor="_Toc193700739" w:history="1">
            <w:r w:rsidRPr="003E24F0">
              <w:rPr>
                <w:rStyle w:val="Hyperlink"/>
                <w:noProof/>
              </w:rPr>
              <w:t>2.2</w:t>
            </w:r>
            <w:r>
              <w:rPr>
                <w:rFonts w:eastAsiaTheme="minorEastAsia" w:cstheme="minorBidi"/>
                <w:noProof/>
                <w:kern w:val="2"/>
                <w:position w:val="0"/>
                <w:szCs w:val="22"/>
                <w:lang w:eastAsia="de-CH"/>
                <w14:ligatures w14:val="standardContextual"/>
              </w:rPr>
              <w:tab/>
            </w:r>
            <w:r w:rsidRPr="003E24F0">
              <w:rPr>
                <w:rStyle w:val="Hyperlink"/>
                <w:noProof/>
              </w:rPr>
              <w:t>Informieren</w:t>
            </w:r>
            <w:r>
              <w:rPr>
                <w:noProof/>
                <w:webHidden/>
              </w:rPr>
              <w:tab/>
            </w:r>
            <w:r>
              <w:rPr>
                <w:noProof/>
                <w:webHidden/>
              </w:rPr>
              <w:fldChar w:fldCharType="begin"/>
            </w:r>
            <w:r>
              <w:rPr>
                <w:noProof/>
                <w:webHidden/>
              </w:rPr>
              <w:instrText xml:space="preserve"> PAGEREF _Toc193700739 \h </w:instrText>
            </w:r>
            <w:r>
              <w:rPr>
                <w:noProof/>
                <w:webHidden/>
              </w:rPr>
            </w:r>
            <w:r>
              <w:rPr>
                <w:noProof/>
                <w:webHidden/>
              </w:rPr>
              <w:fldChar w:fldCharType="separate"/>
            </w:r>
            <w:r>
              <w:rPr>
                <w:noProof/>
                <w:webHidden/>
              </w:rPr>
              <w:t>34</w:t>
            </w:r>
            <w:r>
              <w:rPr>
                <w:noProof/>
                <w:webHidden/>
              </w:rPr>
              <w:fldChar w:fldCharType="end"/>
            </w:r>
          </w:hyperlink>
        </w:p>
        <w:p w14:paraId="4BA9C0E0" w14:textId="181DFD18"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40" w:history="1">
            <w:r w:rsidRPr="003E24F0">
              <w:rPr>
                <w:rStyle w:val="Hyperlink"/>
                <w:noProof/>
              </w:rPr>
              <w:t>2.2.1</w:t>
            </w:r>
            <w:r>
              <w:rPr>
                <w:rFonts w:eastAsiaTheme="minorEastAsia" w:cstheme="minorBidi"/>
                <w:noProof/>
                <w:kern w:val="2"/>
                <w:position w:val="0"/>
                <w:szCs w:val="22"/>
                <w:lang w:eastAsia="de-CH"/>
                <w14:ligatures w14:val="standardContextual"/>
              </w:rPr>
              <w:tab/>
            </w:r>
            <w:r w:rsidRPr="003E24F0">
              <w:rPr>
                <w:rStyle w:val="Hyperlink"/>
                <w:noProof/>
              </w:rPr>
              <w:t>Projektumfeld</w:t>
            </w:r>
            <w:r>
              <w:rPr>
                <w:noProof/>
                <w:webHidden/>
              </w:rPr>
              <w:tab/>
            </w:r>
            <w:r>
              <w:rPr>
                <w:noProof/>
                <w:webHidden/>
              </w:rPr>
              <w:fldChar w:fldCharType="begin"/>
            </w:r>
            <w:r>
              <w:rPr>
                <w:noProof/>
                <w:webHidden/>
              </w:rPr>
              <w:instrText xml:space="preserve"> PAGEREF _Toc193700740 \h </w:instrText>
            </w:r>
            <w:r>
              <w:rPr>
                <w:noProof/>
                <w:webHidden/>
              </w:rPr>
            </w:r>
            <w:r>
              <w:rPr>
                <w:noProof/>
                <w:webHidden/>
              </w:rPr>
              <w:fldChar w:fldCharType="separate"/>
            </w:r>
            <w:r>
              <w:rPr>
                <w:noProof/>
                <w:webHidden/>
              </w:rPr>
              <w:t>34</w:t>
            </w:r>
            <w:r>
              <w:rPr>
                <w:noProof/>
                <w:webHidden/>
              </w:rPr>
              <w:fldChar w:fldCharType="end"/>
            </w:r>
          </w:hyperlink>
        </w:p>
        <w:p w14:paraId="4A592AC4" w14:textId="6BCE09D6"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41" w:history="1">
            <w:r w:rsidRPr="003E24F0">
              <w:rPr>
                <w:rStyle w:val="Hyperlink"/>
                <w:noProof/>
              </w:rPr>
              <w:t>2.2.2</w:t>
            </w:r>
            <w:r>
              <w:rPr>
                <w:rFonts w:eastAsiaTheme="minorEastAsia" w:cstheme="minorBidi"/>
                <w:noProof/>
                <w:kern w:val="2"/>
                <w:position w:val="0"/>
                <w:szCs w:val="22"/>
                <w:lang w:eastAsia="de-CH"/>
                <w14:ligatures w14:val="standardContextual"/>
              </w:rPr>
              <w:tab/>
            </w:r>
            <w:r w:rsidRPr="003E24F0">
              <w:rPr>
                <w:rStyle w:val="Hyperlink"/>
                <w:noProof/>
              </w:rPr>
              <w:t>Systemgrenzen &amp; Schnittstellen</w:t>
            </w:r>
            <w:r>
              <w:rPr>
                <w:noProof/>
                <w:webHidden/>
              </w:rPr>
              <w:tab/>
            </w:r>
            <w:r>
              <w:rPr>
                <w:noProof/>
                <w:webHidden/>
              </w:rPr>
              <w:fldChar w:fldCharType="begin"/>
            </w:r>
            <w:r>
              <w:rPr>
                <w:noProof/>
                <w:webHidden/>
              </w:rPr>
              <w:instrText xml:space="preserve"> PAGEREF _Toc193700741 \h </w:instrText>
            </w:r>
            <w:r>
              <w:rPr>
                <w:noProof/>
                <w:webHidden/>
              </w:rPr>
            </w:r>
            <w:r>
              <w:rPr>
                <w:noProof/>
                <w:webHidden/>
              </w:rPr>
              <w:fldChar w:fldCharType="separate"/>
            </w:r>
            <w:r>
              <w:rPr>
                <w:noProof/>
                <w:webHidden/>
              </w:rPr>
              <w:t>34</w:t>
            </w:r>
            <w:r>
              <w:rPr>
                <w:noProof/>
                <w:webHidden/>
              </w:rPr>
              <w:fldChar w:fldCharType="end"/>
            </w:r>
          </w:hyperlink>
        </w:p>
        <w:p w14:paraId="59CA6F6D" w14:textId="13094129"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42" w:history="1">
            <w:r w:rsidRPr="003E24F0">
              <w:rPr>
                <w:rStyle w:val="Hyperlink"/>
                <w:noProof/>
              </w:rPr>
              <w:t>2.2.3</w:t>
            </w:r>
            <w:r>
              <w:rPr>
                <w:rFonts w:eastAsiaTheme="minorEastAsia" w:cstheme="minorBidi"/>
                <w:noProof/>
                <w:kern w:val="2"/>
                <w:position w:val="0"/>
                <w:szCs w:val="22"/>
                <w:lang w:eastAsia="de-CH"/>
                <w14:ligatures w14:val="standardContextual"/>
              </w:rPr>
              <w:tab/>
            </w:r>
            <w:r w:rsidRPr="003E24F0">
              <w:rPr>
                <w:rStyle w:val="Hyperlink"/>
                <w:noProof/>
              </w:rPr>
              <w:t>Anforderungsanalyse</w:t>
            </w:r>
            <w:r>
              <w:rPr>
                <w:noProof/>
                <w:webHidden/>
              </w:rPr>
              <w:tab/>
            </w:r>
            <w:r>
              <w:rPr>
                <w:noProof/>
                <w:webHidden/>
              </w:rPr>
              <w:fldChar w:fldCharType="begin"/>
            </w:r>
            <w:r>
              <w:rPr>
                <w:noProof/>
                <w:webHidden/>
              </w:rPr>
              <w:instrText xml:space="preserve"> PAGEREF _Toc193700742 \h </w:instrText>
            </w:r>
            <w:r>
              <w:rPr>
                <w:noProof/>
                <w:webHidden/>
              </w:rPr>
            </w:r>
            <w:r>
              <w:rPr>
                <w:noProof/>
                <w:webHidden/>
              </w:rPr>
              <w:fldChar w:fldCharType="separate"/>
            </w:r>
            <w:r>
              <w:rPr>
                <w:noProof/>
                <w:webHidden/>
              </w:rPr>
              <w:t>35</w:t>
            </w:r>
            <w:r>
              <w:rPr>
                <w:noProof/>
                <w:webHidden/>
              </w:rPr>
              <w:fldChar w:fldCharType="end"/>
            </w:r>
          </w:hyperlink>
        </w:p>
        <w:p w14:paraId="46219AB7" w14:textId="2D054279"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43" w:history="1">
            <w:r w:rsidRPr="003E24F0">
              <w:rPr>
                <w:rStyle w:val="Hyperlink"/>
                <w:noProof/>
              </w:rPr>
              <w:t>2.2.4</w:t>
            </w:r>
            <w:r>
              <w:rPr>
                <w:rFonts w:eastAsiaTheme="minorEastAsia" w:cstheme="minorBidi"/>
                <w:noProof/>
                <w:kern w:val="2"/>
                <w:position w:val="0"/>
                <w:szCs w:val="22"/>
                <w:lang w:eastAsia="de-CH"/>
                <w14:ligatures w14:val="standardContextual"/>
              </w:rPr>
              <w:tab/>
            </w:r>
            <w:r w:rsidRPr="003E24F0">
              <w:rPr>
                <w:rStyle w:val="Hyperlink"/>
                <w:noProof/>
              </w:rPr>
              <w:t>Programablaufplan</w:t>
            </w:r>
            <w:r>
              <w:rPr>
                <w:noProof/>
                <w:webHidden/>
              </w:rPr>
              <w:tab/>
            </w:r>
            <w:r>
              <w:rPr>
                <w:noProof/>
                <w:webHidden/>
              </w:rPr>
              <w:fldChar w:fldCharType="begin"/>
            </w:r>
            <w:r>
              <w:rPr>
                <w:noProof/>
                <w:webHidden/>
              </w:rPr>
              <w:instrText xml:space="preserve"> PAGEREF _Toc193700743 \h </w:instrText>
            </w:r>
            <w:r>
              <w:rPr>
                <w:noProof/>
                <w:webHidden/>
              </w:rPr>
            </w:r>
            <w:r>
              <w:rPr>
                <w:noProof/>
                <w:webHidden/>
              </w:rPr>
              <w:fldChar w:fldCharType="separate"/>
            </w:r>
            <w:r>
              <w:rPr>
                <w:noProof/>
                <w:webHidden/>
              </w:rPr>
              <w:t>36</w:t>
            </w:r>
            <w:r>
              <w:rPr>
                <w:noProof/>
                <w:webHidden/>
              </w:rPr>
              <w:fldChar w:fldCharType="end"/>
            </w:r>
          </w:hyperlink>
        </w:p>
        <w:p w14:paraId="12392A76" w14:textId="66AF8FFD"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44" w:history="1">
            <w:r w:rsidRPr="003E24F0">
              <w:rPr>
                <w:rStyle w:val="Hyperlink"/>
                <w:noProof/>
              </w:rPr>
              <w:t>2.2.5</w:t>
            </w:r>
            <w:r>
              <w:rPr>
                <w:rFonts w:eastAsiaTheme="minorEastAsia" w:cstheme="minorBidi"/>
                <w:noProof/>
                <w:kern w:val="2"/>
                <w:position w:val="0"/>
                <w:szCs w:val="22"/>
                <w:lang w:eastAsia="de-CH"/>
                <w14:ligatures w14:val="standardContextual"/>
              </w:rPr>
              <w:tab/>
            </w:r>
            <w:r w:rsidRPr="003E24F0">
              <w:rPr>
                <w:rStyle w:val="Hyperlink"/>
                <w:noProof/>
              </w:rPr>
              <w:t>Integrated Lights Out (ILO)</w:t>
            </w:r>
            <w:r>
              <w:rPr>
                <w:noProof/>
                <w:webHidden/>
              </w:rPr>
              <w:tab/>
            </w:r>
            <w:r>
              <w:rPr>
                <w:noProof/>
                <w:webHidden/>
              </w:rPr>
              <w:fldChar w:fldCharType="begin"/>
            </w:r>
            <w:r>
              <w:rPr>
                <w:noProof/>
                <w:webHidden/>
              </w:rPr>
              <w:instrText xml:space="preserve"> PAGEREF _Toc193700744 \h </w:instrText>
            </w:r>
            <w:r>
              <w:rPr>
                <w:noProof/>
                <w:webHidden/>
              </w:rPr>
            </w:r>
            <w:r>
              <w:rPr>
                <w:noProof/>
                <w:webHidden/>
              </w:rPr>
              <w:fldChar w:fldCharType="separate"/>
            </w:r>
            <w:r>
              <w:rPr>
                <w:noProof/>
                <w:webHidden/>
              </w:rPr>
              <w:t>38</w:t>
            </w:r>
            <w:r>
              <w:rPr>
                <w:noProof/>
                <w:webHidden/>
              </w:rPr>
              <w:fldChar w:fldCharType="end"/>
            </w:r>
          </w:hyperlink>
        </w:p>
        <w:p w14:paraId="361EAB63" w14:textId="3045165B"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45" w:history="1">
            <w:r w:rsidRPr="003E24F0">
              <w:rPr>
                <w:rStyle w:val="Hyperlink"/>
                <w:noProof/>
              </w:rPr>
              <w:t>2.2.6</w:t>
            </w:r>
            <w:r>
              <w:rPr>
                <w:rFonts w:eastAsiaTheme="minorEastAsia" w:cstheme="minorBidi"/>
                <w:noProof/>
                <w:kern w:val="2"/>
                <w:position w:val="0"/>
                <w:szCs w:val="22"/>
                <w:lang w:eastAsia="de-CH"/>
                <w14:ligatures w14:val="standardContextual"/>
              </w:rPr>
              <w:tab/>
            </w:r>
            <w:r w:rsidRPr="003E24F0">
              <w:rPr>
                <w:rStyle w:val="Hyperlink"/>
                <w:noProof/>
              </w:rPr>
              <w:t>Inventory.psi.ch</w:t>
            </w:r>
            <w:r>
              <w:rPr>
                <w:noProof/>
                <w:webHidden/>
              </w:rPr>
              <w:tab/>
            </w:r>
            <w:r>
              <w:rPr>
                <w:noProof/>
                <w:webHidden/>
              </w:rPr>
              <w:fldChar w:fldCharType="begin"/>
            </w:r>
            <w:r>
              <w:rPr>
                <w:noProof/>
                <w:webHidden/>
              </w:rPr>
              <w:instrText xml:space="preserve"> PAGEREF _Toc193700745 \h </w:instrText>
            </w:r>
            <w:r>
              <w:rPr>
                <w:noProof/>
                <w:webHidden/>
              </w:rPr>
            </w:r>
            <w:r>
              <w:rPr>
                <w:noProof/>
                <w:webHidden/>
              </w:rPr>
              <w:fldChar w:fldCharType="separate"/>
            </w:r>
            <w:r>
              <w:rPr>
                <w:noProof/>
                <w:webHidden/>
              </w:rPr>
              <w:t>39</w:t>
            </w:r>
            <w:r>
              <w:rPr>
                <w:noProof/>
                <w:webHidden/>
              </w:rPr>
              <w:fldChar w:fldCharType="end"/>
            </w:r>
          </w:hyperlink>
        </w:p>
        <w:p w14:paraId="51A1C97C" w14:textId="66764DE3" w:rsidR="00943E32" w:rsidRDefault="00943E32">
          <w:pPr>
            <w:pStyle w:val="Verzeichnis2"/>
            <w:rPr>
              <w:rFonts w:eastAsiaTheme="minorEastAsia" w:cstheme="minorBidi"/>
              <w:noProof/>
              <w:kern w:val="2"/>
              <w:position w:val="0"/>
              <w:szCs w:val="22"/>
              <w:lang w:eastAsia="de-CH"/>
              <w14:ligatures w14:val="standardContextual"/>
            </w:rPr>
          </w:pPr>
          <w:hyperlink w:anchor="_Toc193700746" w:history="1">
            <w:r w:rsidRPr="003E24F0">
              <w:rPr>
                <w:rStyle w:val="Hyperlink"/>
                <w:noProof/>
              </w:rPr>
              <w:t>2.3</w:t>
            </w:r>
            <w:r>
              <w:rPr>
                <w:rFonts w:eastAsiaTheme="minorEastAsia" w:cstheme="minorBidi"/>
                <w:noProof/>
                <w:kern w:val="2"/>
                <w:position w:val="0"/>
                <w:szCs w:val="22"/>
                <w:lang w:eastAsia="de-CH"/>
                <w14:ligatures w14:val="standardContextual"/>
              </w:rPr>
              <w:tab/>
            </w:r>
            <w:r w:rsidRPr="003E24F0">
              <w:rPr>
                <w:rStyle w:val="Hyperlink"/>
                <w:noProof/>
              </w:rPr>
              <w:t>Planen</w:t>
            </w:r>
            <w:r>
              <w:rPr>
                <w:noProof/>
                <w:webHidden/>
              </w:rPr>
              <w:tab/>
            </w:r>
            <w:r>
              <w:rPr>
                <w:noProof/>
                <w:webHidden/>
              </w:rPr>
              <w:fldChar w:fldCharType="begin"/>
            </w:r>
            <w:r>
              <w:rPr>
                <w:noProof/>
                <w:webHidden/>
              </w:rPr>
              <w:instrText xml:space="preserve"> PAGEREF _Toc193700746 \h </w:instrText>
            </w:r>
            <w:r>
              <w:rPr>
                <w:noProof/>
                <w:webHidden/>
              </w:rPr>
            </w:r>
            <w:r>
              <w:rPr>
                <w:noProof/>
                <w:webHidden/>
              </w:rPr>
              <w:fldChar w:fldCharType="separate"/>
            </w:r>
            <w:r>
              <w:rPr>
                <w:noProof/>
                <w:webHidden/>
              </w:rPr>
              <w:t>40</w:t>
            </w:r>
            <w:r>
              <w:rPr>
                <w:noProof/>
                <w:webHidden/>
              </w:rPr>
              <w:fldChar w:fldCharType="end"/>
            </w:r>
          </w:hyperlink>
        </w:p>
        <w:p w14:paraId="46BB6FB1" w14:textId="71B1B042"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47" w:history="1">
            <w:r w:rsidRPr="003E24F0">
              <w:rPr>
                <w:rStyle w:val="Hyperlink"/>
                <w:noProof/>
              </w:rPr>
              <w:t>2.3.1</w:t>
            </w:r>
            <w:r>
              <w:rPr>
                <w:rFonts w:eastAsiaTheme="minorEastAsia" w:cstheme="minorBidi"/>
                <w:noProof/>
                <w:kern w:val="2"/>
                <w:position w:val="0"/>
                <w:szCs w:val="22"/>
                <w:lang w:eastAsia="de-CH"/>
                <w14:ligatures w14:val="standardContextual"/>
              </w:rPr>
              <w:tab/>
            </w:r>
            <w:r w:rsidRPr="003E24F0">
              <w:rPr>
                <w:rStyle w:val="Hyperlink"/>
                <w:noProof/>
              </w:rPr>
              <w:t>Testkonzept</w:t>
            </w:r>
            <w:r>
              <w:rPr>
                <w:noProof/>
                <w:webHidden/>
              </w:rPr>
              <w:tab/>
            </w:r>
            <w:r>
              <w:rPr>
                <w:noProof/>
                <w:webHidden/>
              </w:rPr>
              <w:fldChar w:fldCharType="begin"/>
            </w:r>
            <w:r>
              <w:rPr>
                <w:noProof/>
                <w:webHidden/>
              </w:rPr>
              <w:instrText xml:space="preserve"> PAGEREF _Toc193700747 \h </w:instrText>
            </w:r>
            <w:r>
              <w:rPr>
                <w:noProof/>
                <w:webHidden/>
              </w:rPr>
            </w:r>
            <w:r>
              <w:rPr>
                <w:noProof/>
                <w:webHidden/>
              </w:rPr>
              <w:fldChar w:fldCharType="separate"/>
            </w:r>
            <w:r>
              <w:rPr>
                <w:noProof/>
                <w:webHidden/>
              </w:rPr>
              <w:t>40</w:t>
            </w:r>
            <w:r>
              <w:rPr>
                <w:noProof/>
                <w:webHidden/>
              </w:rPr>
              <w:fldChar w:fldCharType="end"/>
            </w:r>
          </w:hyperlink>
        </w:p>
        <w:p w14:paraId="1FB8A462" w14:textId="63809B82"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48" w:history="1">
            <w:r w:rsidRPr="003E24F0">
              <w:rPr>
                <w:rStyle w:val="Hyperlink"/>
                <w:noProof/>
              </w:rPr>
              <w:t>2.3.2</w:t>
            </w:r>
            <w:r>
              <w:rPr>
                <w:rFonts w:eastAsiaTheme="minorEastAsia" w:cstheme="minorBidi"/>
                <w:noProof/>
                <w:kern w:val="2"/>
                <w:position w:val="0"/>
                <w:szCs w:val="22"/>
                <w:lang w:eastAsia="de-CH"/>
                <w14:ligatures w14:val="standardContextual"/>
              </w:rPr>
              <w:tab/>
            </w:r>
            <w:r w:rsidRPr="003E24F0">
              <w:rPr>
                <w:rStyle w:val="Hyperlink"/>
                <w:noProof/>
              </w:rPr>
              <w:t>Testfälle</w:t>
            </w:r>
            <w:r>
              <w:rPr>
                <w:noProof/>
                <w:webHidden/>
              </w:rPr>
              <w:tab/>
            </w:r>
            <w:r>
              <w:rPr>
                <w:noProof/>
                <w:webHidden/>
              </w:rPr>
              <w:fldChar w:fldCharType="begin"/>
            </w:r>
            <w:r>
              <w:rPr>
                <w:noProof/>
                <w:webHidden/>
              </w:rPr>
              <w:instrText xml:space="preserve"> PAGEREF _Toc193700748 \h </w:instrText>
            </w:r>
            <w:r>
              <w:rPr>
                <w:noProof/>
                <w:webHidden/>
              </w:rPr>
            </w:r>
            <w:r>
              <w:rPr>
                <w:noProof/>
                <w:webHidden/>
              </w:rPr>
              <w:fldChar w:fldCharType="separate"/>
            </w:r>
            <w:r>
              <w:rPr>
                <w:noProof/>
                <w:webHidden/>
              </w:rPr>
              <w:t>41</w:t>
            </w:r>
            <w:r>
              <w:rPr>
                <w:noProof/>
                <w:webHidden/>
              </w:rPr>
              <w:fldChar w:fldCharType="end"/>
            </w:r>
          </w:hyperlink>
        </w:p>
        <w:p w14:paraId="0986F73B" w14:textId="5DB58978"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49" w:history="1">
            <w:r w:rsidRPr="003E24F0">
              <w:rPr>
                <w:rStyle w:val="Hyperlink"/>
                <w:noProof/>
              </w:rPr>
              <w:t>2.3.3</w:t>
            </w:r>
            <w:r>
              <w:rPr>
                <w:rFonts w:eastAsiaTheme="minorEastAsia" w:cstheme="minorBidi"/>
                <w:noProof/>
                <w:kern w:val="2"/>
                <w:position w:val="0"/>
                <w:szCs w:val="22"/>
                <w:lang w:eastAsia="de-CH"/>
                <w14:ligatures w14:val="standardContextual"/>
              </w:rPr>
              <w:tab/>
            </w:r>
            <w:r w:rsidRPr="003E24F0">
              <w:rPr>
                <w:rStyle w:val="Hyperlink"/>
                <w:noProof/>
              </w:rPr>
              <w:t>Verwendete Technologien</w:t>
            </w:r>
            <w:r>
              <w:rPr>
                <w:noProof/>
                <w:webHidden/>
              </w:rPr>
              <w:tab/>
            </w:r>
            <w:r>
              <w:rPr>
                <w:noProof/>
                <w:webHidden/>
              </w:rPr>
              <w:fldChar w:fldCharType="begin"/>
            </w:r>
            <w:r>
              <w:rPr>
                <w:noProof/>
                <w:webHidden/>
              </w:rPr>
              <w:instrText xml:space="preserve"> PAGEREF _Toc193700749 \h </w:instrText>
            </w:r>
            <w:r>
              <w:rPr>
                <w:noProof/>
                <w:webHidden/>
              </w:rPr>
            </w:r>
            <w:r>
              <w:rPr>
                <w:noProof/>
                <w:webHidden/>
              </w:rPr>
              <w:fldChar w:fldCharType="separate"/>
            </w:r>
            <w:r>
              <w:rPr>
                <w:noProof/>
                <w:webHidden/>
              </w:rPr>
              <w:t>48</w:t>
            </w:r>
            <w:r>
              <w:rPr>
                <w:noProof/>
                <w:webHidden/>
              </w:rPr>
              <w:fldChar w:fldCharType="end"/>
            </w:r>
          </w:hyperlink>
        </w:p>
        <w:p w14:paraId="19C74BAE" w14:textId="0C7AED24"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50" w:history="1">
            <w:r w:rsidRPr="003E24F0">
              <w:rPr>
                <w:rStyle w:val="Hyperlink"/>
                <w:noProof/>
              </w:rPr>
              <w:t>2.3.4</w:t>
            </w:r>
            <w:r>
              <w:rPr>
                <w:rFonts w:eastAsiaTheme="minorEastAsia" w:cstheme="minorBidi"/>
                <w:noProof/>
                <w:kern w:val="2"/>
                <w:position w:val="0"/>
                <w:szCs w:val="22"/>
                <w:lang w:eastAsia="de-CH"/>
                <w14:ligatures w14:val="standardContextual"/>
              </w:rPr>
              <w:tab/>
            </w:r>
            <w:r w:rsidRPr="003E24F0">
              <w:rPr>
                <w:rStyle w:val="Hyperlink"/>
                <w:noProof/>
              </w:rPr>
              <w:t>Konfigurationsdatei(en)</w:t>
            </w:r>
            <w:r>
              <w:rPr>
                <w:noProof/>
                <w:webHidden/>
              </w:rPr>
              <w:tab/>
            </w:r>
            <w:r>
              <w:rPr>
                <w:noProof/>
                <w:webHidden/>
              </w:rPr>
              <w:fldChar w:fldCharType="begin"/>
            </w:r>
            <w:r>
              <w:rPr>
                <w:noProof/>
                <w:webHidden/>
              </w:rPr>
              <w:instrText xml:space="preserve"> PAGEREF _Toc193700750 \h </w:instrText>
            </w:r>
            <w:r>
              <w:rPr>
                <w:noProof/>
                <w:webHidden/>
              </w:rPr>
            </w:r>
            <w:r>
              <w:rPr>
                <w:noProof/>
                <w:webHidden/>
              </w:rPr>
              <w:fldChar w:fldCharType="separate"/>
            </w:r>
            <w:r>
              <w:rPr>
                <w:noProof/>
                <w:webHidden/>
              </w:rPr>
              <w:t>48</w:t>
            </w:r>
            <w:r>
              <w:rPr>
                <w:noProof/>
                <w:webHidden/>
              </w:rPr>
              <w:fldChar w:fldCharType="end"/>
            </w:r>
          </w:hyperlink>
        </w:p>
        <w:p w14:paraId="0DAF235D" w14:textId="1017EACA"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51" w:history="1">
            <w:r w:rsidRPr="003E24F0">
              <w:rPr>
                <w:rStyle w:val="Hyperlink"/>
                <w:noProof/>
              </w:rPr>
              <w:t>2.3.5</w:t>
            </w:r>
            <w:r>
              <w:rPr>
                <w:rFonts w:eastAsiaTheme="minorEastAsia" w:cstheme="minorBidi"/>
                <w:noProof/>
                <w:kern w:val="2"/>
                <w:position w:val="0"/>
                <w:szCs w:val="22"/>
                <w:lang w:eastAsia="de-CH"/>
                <w14:ligatures w14:val="standardContextual"/>
              </w:rPr>
              <w:tab/>
            </w:r>
            <w:r w:rsidRPr="003E24F0">
              <w:rPr>
                <w:rStyle w:val="Hyperlink"/>
                <w:noProof/>
              </w:rPr>
              <w:t>Parameter</w:t>
            </w:r>
            <w:r>
              <w:rPr>
                <w:noProof/>
                <w:webHidden/>
              </w:rPr>
              <w:tab/>
            </w:r>
            <w:r>
              <w:rPr>
                <w:noProof/>
                <w:webHidden/>
              </w:rPr>
              <w:fldChar w:fldCharType="begin"/>
            </w:r>
            <w:r>
              <w:rPr>
                <w:noProof/>
                <w:webHidden/>
              </w:rPr>
              <w:instrText xml:space="preserve"> PAGEREF _Toc193700751 \h </w:instrText>
            </w:r>
            <w:r>
              <w:rPr>
                <w:noProof/>
                <w:webHidden/>
              </w:rPr>
            </w:r>
            <w:r>
              <w:rPr>
                <w:noProof/>
                <w:webHidden/>
              </w:rPr>
              <w:fldChar w:fldCharType="separate"/>
            </w:r>
            <w:r>
              <w:rPr>
                <w:noProof/>
                <w:webHidden/>
              </w:rPr>
              <w:t>50</w:t>
            </w:r>
            <w:r>
              <w:rPr>
                <w:noProof/>
                <w:webHidden/>
              </w:rPr>
              <w:fldChar w:fldCharType="end"/>
            </w:r>
          </w:hyperlink>
        </w:p>
        <w:p w14:paraId="12EC4F66" w14:textId="03C1F3D6"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52" w:history="1">
            <w:r w:rsidRPr="003E24F0">
              <w:rPr>
                <w:rStyle w:val="Hyperlink"/>
                <w:noProof/>
              </w:rPr>
              <w:t>2.3.6</w:t>
            </w:r>
            <w:r>
              <w:rPr>
                <w:rFonts w:eastAsiaTheme="minorEastAsia" w:cstheme="minorBidi"/>
                <w:noProof/>
                <w:kern w:val="2"/>
                <w:position w:val="0"/>
                <w:szCs w:val="22"/>
                <w:lang w:eastAsia="de-CH"/>
                <w14:ligatures w14:val="standardContextual"/>
              </w:rPr>
              <w:tab/>
            </w:r>
            <w:r w:rsidRPr="003E24F0">
              <w:rPr>
                <w:rStyle w:val="Hyperlink"/>
                <w:noProof/>
              </w:rPr>
              <w:t>Programmablaufplan detailliert</w:t>
            </w:r>
            <w:r>
              <w:rPr>
                <w:noProof/>
                <w:webHidden/>
              </w:rPr>
              <w:tab/>
            </w:r>
            <w:r>
              <w:rPr>
                <w:noProof/>
                <w:webHidden/>
              </w:rPr>
              <w:fldChar w:fldCharType="begin"/>
            </w:r>
            <w:r>
              <w:rPr>
                <w:noProof/>
                <w:webHidden/>
              </w:rPr>
              <w:instrText xml:space="preserve"> PAGEREF _Toc193700752 \h </w:instrText>
            </w:r>
            <w:r>
              <w:rPr>
                <w:noProof/>
                <w:webHidden/>
              </w:rPr>
            </w:r>
            <w:r>
              <w:rPr>
                <w:noProof/>
                <w:webHidden/>
              </w:rPr>
              <w:fldChar w:fldCharType="separate"/>
            </w:r>
            <w:r>
              <w:rPr>
                <w:noProof/>
                <w:webHidden/>
              </w:rPr>
              <w:t>52</w:t>
            </w:r>
            <w:r>
              <w:rPr>
                <w:noProof/>
                <w:webHidden/>
              </w:rPr>
              <w:fldChar w:fldCharType="end"/>
            </w:r>
          </w:hyperlink>
        </w:p>
        <w:p w14:paraId="0EAEC0C4" w14:textId="5431B4B7" w:rsidR="00943E32" w:rsidRDefault="00943E32">
          <w:pPr>
            <w:pStyle w:val="Verzeichnis2"/>
            <w:rPr>
              <w:rFonts w:eastAsiaTheme="minorEastAsia" w:cstheme="minorBidi"/>
              <w:noProof/>
              <w:kern w:val="2"/>
              <w:position w:val="0"/>
              <w:szCs w:val="22"/>
              <w:lang w:eastAsia="de-CH"/>
              <w14:ligatures w14:val="standardContextual"/>
            </w:rPr>
          </w:pPr>
          <w:hyperlink w:anchor="_Toc193700753" w:history="1">
            <w:r w:rsidRPr="003E24F0">
              <w:rPr>
                <w:rStyle w:val="Hyperlink"/>
                <w:noProof/>
              </w:rPr>
              <w:t>2.4</w:t>
            </w:r>
            <w:r>
              <w:rPr>
                <w:rFonts w:eastAsiaTheme="minorEastAsia" w:cstheme="minorBidi"/>
                <w:noProof/>
                <w:kern w:val="2"/>
                <w:position w:val="0"/>
                <w:szCs w:val="22"/>
                <w:lang w:eastAsia="de-CH"/>
                <w14:ligatures w14:val="standardContextual"/>
              </w:rPr>
              <w:tab/>
            </w:r>
            <w:r w:rsidRPr="003E24F0">
              <w:rPr>
                <w:rStyle w:val="Hyperlink"/>
                <w:noProof/>
              </w:rPr>
              <w:t>Entscheiden</w:t>
            </w:r>
            <w:r>
              <w:rPr>
                <w:noProof/>
                <w:webHidden/>
              </w:rPr>
              <w:tab/>
            </w:r>
            <w:r>
              <w:rPr>
                <w:noProof/>
                <w:webHidden/>
              </w:rPr>
              <w:fldChar w:fldCharType="begin"/>
            </w:r>
            <w:r>
              <w:rPr>
                <w:noProof/>
                <w:webHidden/>
              </w:rPr>
              <w:instrText xml:space="preserve"> PAGEREF _Toc193700753 \h </w:instrText>
            </w:r>
            <w:r>
              <w:rPr>
                <w:noProof/>
                <w:webHidden/>
              </w:rPr>
            </w:r>
            <w:r>
              <w:rPr>
                <w:noProof/>
                <w:webHidden/>
              </w:rPr>
              <w:fldChar w:fldCharType="separate"/>
            </w:r>
            <w:r>
              <w:rPr>
                <w:noProof/>
                <w:webHidden/>
              </w:rPr>
              <w:t>53</w:t>
            </w:r>
            <w:r>
              <w:rPr>
                <w:noProof/>
                <w:webHidden/>
              </w:rPr>
              <w:fldChar w:fldCharType="end"/>
            </w:r>
          </w:hyperlink>
        </w:p>
        <w:p w14:paraId="6125E855" w14:textId="00519397" w:rsidR="00943E32" w:rsidRDefault="00943E32">
          <w:pPr>
            <w:pStyle w:val="Verzeichnis2"/>
            <w:rPr>
              <w:rFonts w:eastAsiaTheme="minorEastAsia" w:cstheme="minorBidi"/>
              <w:noProof/>
              <w:kern w:val="2"/>
              <w:position w:val="0"/>
              <w:szCs w:val="22"/>
              <w:lang w:eastAsia="de-CH"/>
              <w14:ligatures w14:val="standardContextual"/>
            </w:rPr>
          </w:pPr>
          <w:hyperlink w:anchor="_Toc193700754" w:history="1">
            <w:r w:rsidRPr="003E24F0">
              <w:rPr>
                <w:rStyle w:val="Hyperlink"/>
                <w:noProof/>
              </w:rPr>
              <w:t>2.5</w:t>
            </w:r>
            <w:r>
              <w:rPr>
                <w:rFonts w:eastAsiaTheme="minorEastAsia" w:cstheme="minorBidi"/>
                <w:noProof/>
                <w:kern w:val="2"/>
                <w:position w:val="0"/>
                <w:szCs w:val="22"/>
                <w:lang w:eastAsia="de-CH"/>
                <w14:ligatures w14:val="standardContextual"/>
              </w:rPr>
              <w:tab/>
            </w:r>
            <w:r w:rsidRPr="003E24F0">
              <w:rPr>
                <w:rStyle w:val="Hyperlink"/>
                <w:noProof/>
              </w:rPr>
              <w:t>Realisieren</w:t>
            </w:r>
            <w:r>
              <w:rPr>
                <w:noProof/>
                <w:webHidden/>
              </w:rPr>
              <w:tab/>
            </w:r>
            <w:r>
              <w:rPr>
                <w:noProof/>
                <w:webHidden/>
              </w:rPr>
              <w:fldChar w:fldCharType="begin"/>
            </w:r>
            <w:r>
              <w:rPr>
                <w:noProof/>
                <w:webHidden/>
              </w:rPr>
              <w:instrText xml:space="preserve"> PAGEREF _Toc193700754 \h </w:instrText>
            </w:r>
            <w:r>
              <w:rPr>
                <w:noProof/>
                <w:webHidden/>
              </w:rPr>
            </w:r>
            <w:r>
              <w:rPr>
                <w:noProof/>
                <w:webHidden/>
              </w:rPr>
              <w:fldChar w:fldCharType="separate"/>
            </w:r>
            <w:r>
              <w:rPr>
                <w:noProof/>
                <w:webHidden/>
              </w:rPr>
              <w:t>54</w:t>
            </w:r>
            <w:r>
              <w:rPr>
                <w:noProof/>
                <w:webHidden/>
              </w:rPr>
              <w:fldChar w:fldCharType="end"/>
            </w:r>
          </w:hyperlink>
        </w:p>
        <w:p w14:paraId="064EE983" w14:textId="78ED2095"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55" w:history="1">
            <w:r w:rsidRPr="003E24F0">
              <w:rPr>
                <w:rStyle w:val="Hyperlink"/>
                <w:noProof/>
              </w:rPr>
              <w:t>2.5.1</w:t>
            </w:r>
            <w:r>
              <w:rPr>
                <w:rFonts w:eastAsiaTheme="minorEastAsia" w:cstheme="minorBidi"/>
                <w:noProof/>
                <w:kern w:val="2"/>
                <w:position w:val="0"/>
                <w:szCs w:val="22"/>
                <w:lang w:eastAsia="de-CH"/>
                <w14:ligatures w14:val="standardContextual"/>
              </w:rPr>
              <w:tab/>
            </w:r>
            <w:r w:rsidRPr="003E24F0">
              <w:rPr>
                <w:rStyle w:val="Hyperlink"/>
                <w:noProof/>
              </w:rPr>
              <w:t>Grundstruktur</w:t>
            </w:r>
            <w:r>
              <w:rPr>
                <w:noProof/>
                <w:webHidden/>
              </w:rPr>
              <w:tab/>
            </w:r>
            <w:r>
              <w:rPr>
                <w:noProof/>
                <w:webHidden/>
              </w:rPr>
              <w:fldChar w:fldCharType="begin"/>
            </w:r>
            <w:r>
              <w:rPr>
                <w:noProof/>
                <w:webHidden/>
              </w:rPr>
              <w:instrText xml:space="preserve"> PAGEREF _Toc193700755 \h </w:instrText>
            </w:r>
            <w:r>
              <w:rPr>
                <w:noProof/>
                <w:webHidden/>
              </w:rPr>
            </w:r>
            <w:r>
              <w:rPr>
                <w:noProof/>
                <w:webHidden/>
              </w:rPr>
              <w:fldChar w:fldCharType="separate"/>
            </w:r>
            <w:r>
              <w:rPr>
                <w:noProof/>
                <w:webHidden/>
              </w:rPr>
              <w:t>54</w:t>
            </w:r>
            <w:r>
              <w:rPr>
                <w:noProof/>
                <w:webHidden/>
              </w:rPr>
              <w:fldChar w:fldCharType="end"/>
            </w:r>
          </w:hyperlink>
        </w:p>
        <w:p w14:paraId="1C60F7E5" w14:textId="69864745"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56" w:history="1">
            <w:r w:rsidRPr="003E24F0">
              <w:rPr>
                <w:rStyle w:val="Hyperlink"/>
                <w:noProof/>
              </w:rPr>
              <w:t>2.5.2</w:t>
            </w:r>
            <w:r>
              <w:rPr>
                <w:rFonts w:eastAsiaTheme="minorEastAsia" w:cstheme="minorBidi"/>
                <w:noProof/>
                <w:kern w:val="2"/>
                <w:position w:val="0"/>
                <w:szCs w:val="22"/>
                <w:lang w:eastAsia="de-CH"/>
                <w14:ligatures w14:val="standardContextual"/>
              </w:rPr>
              <w:tab/>
            </w:r>
            <w:r w:rsidRPr="003E24F0">
              <w:rPr>
                <w:rStyle w:val="Hyperlink"/>
                <w:noProof/>
              </w:rPr>
              <w:t>Modulversion</w:t>
            </w:r>
            <w:r>
              <w:rPr>
                <w:noProof/>
                <w:webHidden/>
              </w:rPr>
              <w:tab/>
            </w:r>
            <w:r>
              <w:rPr>
                <w:noProof/>
                <w:webHidden/>
              </w:rPr>
              <w:fldChar w:fldCharType="begin"/>
            </w:r>
            <w:r>
              <w:rPr>
                <w:noProof/>
                <w:webHidden/>
              </w:rPr>
              <w:instrText xml:space="preserve"> PAGEREF _Toc193700756 \h </w:instrText>
            </w:r>
            <w:r>
              <w:rPr>
                <w:noProof/>
                <w:webHidden/>
              </w:rPr>
            </w:r>
            <w:r>
              <w:rPr>
                <w:noProof/>
                <w:webHidden/>
              </w:rPr>
              <w:fldChar w:fldCharType="separate"/>
            </w:r>
            <w:r>
              <w:rPr>
                <w:noProof/>
                <w:webHidden/>
              </w:rPr>
              <w:t>55</w:t>
            </w:r>
            <w:r>
              <w:rPr>
                <w:noProof/>
                <w:webHidden/>
              </w:rPr>
              <w:fldChar w:fldCharType="end"/>
            </w:r>
          </w:hyperlink>
        </w:p>
        <w:p w14:paraId="4F12D399" w14:textId="42357FA5"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57" w:history="1">
            <w:r w:rsidRPr="003E24F0">
              <w:rPr>
                <w:rStyle w:val="Hyperlink"/>
                <w:noProof/>
              </w:rPr>
              <w:t>2.5.3</w:t>
            </w:r>
            <w:r>
              <w:rPr>
                <w:rFonts w:eastAsiaTheme="minorEastAsia" w:cstheme="minorBidi"/>
                <w:noProof/>
                <w:kern w:val="2"/>
                <w:position w:val="0"/>
                <w:szCs w:val="22"/>
                <w:lang w:eastAsia="de-CH"/>
                <w14:ligatures w14:val="standardContextual"/>
              </w:rPr>
              <w:tab/>
            </w:r>
            <w:r w:rsidRPr="003E24F0">
              <w:rPr>
                <w:rStyle w:val="Hyperlink"/>
                <w:noProof/>
              </w:rPr>
              <w:t>Generierung der Konfigurationsdatei</w:t>
            </w:r>
            <w:r>
              <w:rPr>
                <w:noProof/>
                <w:webHidden/>
              </w:rPr>
              <w:tab/>
            </w:r>
            <w:r>
              <w:rPr>
                <w:noProof/>
                <w:webHidden/>
              </w:rPr>
              <w:fldChar w:fldCharType="begin"/>
            </w:r>
            <w:r>
              <w:rPr>
                <w:noProof/>
                <w:webHidden/>
              </w:rPr>
              <w:instrText xml:space="preserve"> PAGEREF _Toc193700757 \h </w:instrText>
            </w:r>
            <w:r>
              <w:rPr>
                <w:noProof/>
                <w:webHidden/>
              </w:rPr>
            </w:r>
            <w:r>
              <w:rPr>
                <w:noProof/>
                <w:webHidden/>
              </w:rPr>
              <w:fldChar w:fldCharType="separate"/>
            </w:r>
            <w:r>
              <w:rPr>
                <w:noProof/>
                <w:webHidden/>
              </w:rPr>
              <w:t>56</w:t>
            </w:r>
            <w:r>
              <w:rPr>
                <w:noProof/>
                <w:webHidden/>
              </w:rPr>
              <w:fldChar w:fldCharType="end"/>
            </w:r>
          </w:hyperlink>
        </w:p>
        <w:p w14:paraId="204C7265" w14:textId="6F8B1AD3"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58" w:history="1">
            <w:r w:rsidRPr="003E24F0">
              <w:rPr>
                <w:rStyle w:val="Hyperlink"/>
                <w:noProof/>
                <w:lang w:eastAsia="de-CH"/>
              </w:rPr>
              <w:t>2.5.4</w:t>
            </w:r>
            <w:r>
              <w:rPr>
                <w:rFonts w:eastAsiaTheme="minorEastAsia" w:cstheme="minorBidi"/>
                <w:noProof/>
                <w:kern w:val="2"/>
                <w:position w:val="0"/>
                <w:szCs w:val="22"/>
                <w:lang w:eastAsia="de-CH"/>
                <w14:ligatures w14:val="standardContextual"/>
              </w:rPr>
              <w:tab/>
            </w:r>
            <w:r w:rsidRPr="003E24F0">
              <w:rPr>
                <w:rStyle w:val="Hyperlink"/>
                <w:noProof/>
                <w:lang w:eastAsia="de-CH"/>
              </w:rPr>
              <w:t>Start via Parameter</w:t>
            </w:r>
            <w:r>
              <w:rPr>
                <w:noProof/>
                <w:webHidden/>
              </w:rPr>
              <w:tab/>
            </w:r>
            <w:r>
              <w:rPr>
                <w:noProof/>
                <w:webHidden/>
              </w:rPr>
              <w:fldChar w:fldCharType="begin"/>
            </w:r>
            <w:r>
              <w:rPr>
                <w:noProof/>
                <w:webHidden/>
              </w:rPr>
              <w:instrText xml:space="preserve"> PAGEREF _Toc193700758 \h </w:instrText>
            </w:r>
            <w:r>
              <w:rPr>
                <w:noProof/>
                <w:webHidden/>
              </w:rPr>
            </w:r>
            <w:r>
              <w:rPr>
                <w:noProof/>
                <w:webHidden/>
              </w:rPr>
              <w:fldChar w:fldCharType="separate"/>
            </w:r>
            <w:r>
              <w:rPr>
                <w:noProof/>
                <w:webHidden/>
              </w:rPr>
              <w:t>57</w:t>
            </w:r>
            <w:r>
              <w:rPr>
                <w:noProof/>
                <w:webHidden/>
              </w:rPr>
              <w:fldChar w:fldCharType="end"/>
            </w:r>
          </w:hyperlink>
        </w:p>
        <w:p w14:paraId="2FCD500E" w14:textId="010F293F"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59" w:history="1">
            <w:r w:rsidRPr="003E24F0">
              <w:rPr>
                <w:rStyle w:val="Hyperlink"/>
                <w:noProof/>
              </w:rPr>
              <w:t>2.5.5</w:t>
            </w:r>
            <w:r>
              <w:rPr>
                <w:rFonts w:eastAsiaTheme="minorEastAsia" w:cstheme="minorBidi"/>
                <w:noProof/>
                <w:kern w:val="2"/>
                <w:position w:val="0"/>
                <w:szCs w:val="22"/>
                <w:lang w:eastAsia="de-CH"/>
                <w14:ligatures w14:val="standardContextual"/>
              </w:rPr>
              <w:tab/>
            </w:r>
            <w:r w:rsidRPr="003E24F0">
              <w:rPr>
                <w:rStyle w:val="Hyperlink"/>
                <w:noProof/>
              </w:rPr>
              <w:t>Logfunktion</w:t>
            </w:r>
            <w:r>
              <w:rPr>
                <w:noProof/>
                <w:webHidden/>
              </w:rPr>
              <w:tab/>
            </w:r>
            <w:r>
              <w:rPr>
                <w:noProof/>
                <w:webHidden/>
              </w:rPr>
              <w:fldChar w:fldCharType="begin"/>
            </w:r>
            <w:r>
              <w:rPr>
                <w:noProof/>
                <w:webHidden/>
              </w:rPr>
              <w:instrText xml:space="preserve"> PAGEREF _Toc193700759 \h </w:instrText>
            </w:r>
            <w:r>
              <w:rPr>
                <w:noProof/>
                <w:webHidden/>
              </w:rPr>
            </w:r>
            <w:r>
              <w:rPr>
                <w:noProof/>
                <w:webHidden/>
              </w:rPr>
              <w:fldChar w:fldCharType="separate"/>
            </w:r>
            <w:r>
              <w:rPr>
                <w:noProof/>
                <w:webHidden/>
              </w:rPr>
              <w:t>58</w:t>
            </w:r>
            <w:r>
              <w:rPr>
                <w:noProof/>
                <w:webHidden/>
              </w:rPr>
              <w:fldChar w:fldCharType="end"/>
            </w:r>
          </w:hyperlink>
        </w:p>
        <w:p w14:paraId="7284E7E0" w14:textId="58B8F623"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60" w:history="1">
            <w:r w:rsidRPr="003E24F0">
              <w:rPr>
                <w:rStyle w:val="Hyperlink"/>
                <w:noProof/>
              </w:rPr>
              <w:t>2.5.6</w:t>
            </w:r>
            <w:r>
              <w:rPr>
                <w:rFonts w:eastAsiaTheme="minorEastAsia" w:cstheme="minorBidi"/>
                <w:noProof/>
                <w:kern w:val="2"/>
                <w:position w:val="0"/>
                <w:szCs w:val="22"/>
                <w:lang w:eastAsia="de-CH"/>
                <w14:ligatures w14:val="standardContextual"/>
              </w:rPr>
              <w:tab/>
            </w:r>
            <w:r w:rsidRPr="003E24F0">
              <w:rPr>
                <w:rStyle w:val="Hyperlink"/>
                <w:noProof/>
              </w:rPr>
              <w:t>Pingtest</w:t>
            </w:r>
            <w:r>
              <w:rPr>
                <w:noProof/>
                <w:webHidden/>
              </w:rPr>
              <w:tab/>
            </w:r>
            <w:r>
              <w:rPr>
                <w:noProof/>
                <w:webHidden/>
              </w:rPr>
              <w:fldChar w:fldCharType="begin"/>
            </w:r>
            <w:r>
              <w:rPr>
                <w:noProof/>
                <w:webHidden/>
              </w:rPr>
              <w:instrText xml:space="preserve"> PAGEREF _Toc193700760 \h </w:instrText>
            </w:r>
            <w:r>
              <w:rPr>
                <w:noProof/>
                <w:webHidden/>
              </w:rPr>
            </w:r>
            <w:r>
              <w:rPr>
                <w:noProof/>
                <w:webHidden/>
              </w:rPr>
              <w:fldChar w:fldCharType="separate"/>
            </w:r>
            <w:r>
              <w:rPr>
                <w:noProof/>
                <w:webHidden/>
              </w:rPr>
              <w:t>59</w:t>
            </w:r>
            <w:r>
              <w:rPr>
                <w:noProof/>
                <w:webHidden/>
              </w:rPr>
              <w:fldChar w:fldCharType="end"/>
            </w:r>
          </w:hyperlink>
        </w:p>
        <w:p w14:paraId="6FC05E74" w14:textId="3068A6ED"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61" w:history="1">
            <w:r w:rsidRPr="003E24F0">
              <w:rPr>
                <w:rStyle w:val="Hyperlink"/>
                <w:noProof/>
              </w:rPr>
              <w:t>2.5.7</w:t>
            </w:r>
            <w:r>
              <w:rPr>
                <w:rFonts w:eastAsiaTheme="minorEastAsia" w:cstheme="minorBidi"/>
                <w:noProof/>
                <w:kern w:val="2"/>
                <w:position w:val="0"/>
                <w:szCs w:val="22"/>
                <w:lang w:eastAsia="de-CH"/>
                <w14:ligatures w14:val="standardContextual"/>
              </w:rPr>
              <w:tab/>
            </w:r>
            <w:r w:rsidRPr="003E24F0">
              <w:rPr>
                <w:rStyle w:val="Hyperlink"/>
                <w:noProof/>
              </w:rPr>
              <w:t>Abfrage von Inventory</w:t>
            </w:r>
            <w:r>
              <w:rPr>
                <w:noProof/>
                <w:webHidden/>
              </w:rPr>
              <w:tab/>
            </w:r>
            <w:r>
              <w:rPr>
                <w:noProof/>
                <w:webHidden/>
              </w:rPr>
              <w:fldChar w:fldCharType="begin"/>
            </w:r>
            <w:r>
              <w:rPr>
                <w:noProof/>
                <w:webHidden/>
              </w:rPr>
              <w:instrText xml:space="preserve"> PAGEREF _Toc193700761 \h </w:instrText>
            </w:r>
            <w:r>
              <w:rPr>
                <w:noProof/>
                <w:webHidden/>
              </w:rPr>
            </w:r>
            <w:r>
              <w:rPr>
                <w:noProof/>
                <w:webHidden/>
              </w:rPr>
              <w:fldChar w:fldCharType="separate"/>
            </w:r>
            <w:r>
              <w:rPr>
                <w:noProof/>
                <w:webHidden/>
              </w:rPr>
              <w:t>59</w:t>
            </w:r>
            <w:r>
              <w:rPr>
                <w:noProof/>
                <w:webHidden/>
              </w:rPr>
              <w:fldChar w:fldCharType="end"/>
            </w:r>
          </w:hyperlink>
        </w:p>
        <w:p w14:paraId="41F47F80" w14:textId="3DA15014"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62" w:history="1">
            <w:r w:rsidRPr="003E24F0">
              <w:rPr>
                <w:rStyle w:val="Hyperlink"/>
                <w:noProof/>
              </w:rPr>
              <w:t>2.5.8</w:t>
            </w:r>
            <w:r>
              <w:rPr>
                <w:rFonts w:eastAsiaTheme="minorEastAsia" w:cstheme="minorBidi"/>
                <w:noProof/>
                <w:kern w:val="2"/>
                <w:position w:val="0"/>
                <w:szCs w:val="22"/>
                <w:lang w:eastAsia="de-CH"/>
                <w14:ligatures w14:val="standardContextual"/>
              </w:rPr>
              <w:tab/>
            </w:r>
            <w:r w:rsidRPr="003E24F0">
              <w:rPr>
                <w:rStyle w:val="Hyperlink"/>
                <w:noProof/>
              </w:rPr>
              <w:t>Abfrage von ILO</w:t>
            </w:r>
            <w:r>
              <w:rPr>
                <w:noProof/>
                <w:webHidden/>
              </w:rPr>
              <w:tab/>
            </w:r>
            <w:r>
              <w:rPr>
                <w:noProof/>
                <w:webHidden/>
              </w:rPr>
              <w:fldChar w:fldCharType="begin"/>
            </w:r>
            <w:r>
              <w:rPr>
                <w:noProof/>
                <w:webHidden/>
              </w:rPr>
              <w:instrText xml:space="preserve"> PAGEREF _Toc193700762 \h </w:instrText>
            </w:r>
            <w:r>
              <w:rPr>
                <w:noProof/>
                <w:webHidden/>
              </w:rPr>
            </w:r>
            <w:r>
              <w:rPr>
                <w:noProof/>
                <w:webHidden/>
              </w:rPr>
              <w:fldChar w:fldCharType="separate"/>
            </w:r>
            <w:r>
              <w:rPr>
                <w:noProof/>
                <w:webHidden/>
              </w:rPr>
              <w:t>61</w:t>
            </w:r>
            <w:r>
              <w:rPr>
                <w:noProof/>
                <w:webHidden/>
              </w:rPr>
              <w:fldChar w:fldCharType="end"/>
            </w:r>
          </w:hyperlink>
        </w:p>
        <w:p w14:paraId="5BCC38F9" w14:textId="751C47DB"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63" w:history="1">
            <w:r w:rsidRPr="003E24F0">
              <w:rPr>
                <w:rStyle w:val="Hyperlink"/>
                <w:noProof/>
              </w:rPr>
              <w:t>2.5.9</w:t>
            </w:r>
            <w:r>
              <w:rPr>
                <w:rFonts w:eastAsiaTheme="minorEastAsia" w:cstheme="minorBidi"/>
                <w:noProof/>
                <w:kern w:val="2"/>
                <w:position w:val="0"/>
                <w:szCs w:val="22"/>
                <w:lang w:eastAsia="de-CH"/>
                <w14:ligatures w14:val="standardContextual"/>
              </w:rPr>
              <w:tab/>
            </w:r>
            <w:r w:rsidRPr="003E24F0">
              <w:rPr>
                <w:rStyle w:val="Hyperlink"/>
                <w:noProof/>
              </w:rPr>
              <w:t>Dateispeicherung</w:t>
            </w:r>
            <w:r>
              <w:rPr>
                <w:noProof/>
                <w:webHidden/>
              </w:rPr>
              <w:tab/>
            </w:r>
            <w:r>
              <w:rPr>
                <w:noProof/>
                <w:webHidden/>
              </w:rPr>
              <w:fldChar w:fldCharType="begin"/>
            </w:r>
            <w:r>
              <w:rPr>
                <w:noProof/>
                <w:webHidden/>
              </w:rPr>
              <w:instrText xml:space="preserve"> PAGEREF _Toc193700763 \h </w:instrText>
            </w:r>
            <w:r>
              <w:rPr>
                <w:noProof/>
                <w:webHidden/>
              </w:rPr>
            </w:r>
            <w:r>
              <w:rPr>
                <w:noProof/>
                <w:webHidden/>
              </w:rPr>
              <w:fldChar w:fldCharType="separate"/>
            </w:r>
            <w:r>
              <w:rPr>
                <w:noProof/>
                <w:webHidden/>
              </w:rPr>
              <w:t>63</w:t>
            </w:r>
            <w:r>
              <w:rPr>
                <w:noProof/>
                <w:webHidden/>
              </w:rPr>
              <w:fldChar w:fldCharType="end"/>
            </w:r>
          </w:hyperlink>
        </w:p>
        <w:p w14:paraId="44B2A2BD" w14:textId="51C9DA99" w:rsidR="00943E32" w:rsidRDefault="00943E32">
          <w:pPr>
            <w:pStyle w:val="Verzeichnis3"/>
            <w:tabs>
              <w:tab w:val="left" w:pos="1200"/>
            </w:tabs>
            <w:rPr>
              <w:rFonts w:eastAsiaTheme="minorEastAsia" w:cstheme="minorBidi"/>
              <w:noProof/>
              <w:kern w:val="2"/>
              <w:position w:val="0"/>
              <w:szCs w:val="22"/>
              <w:lang w:eastAsia="de-CH"/>
              <w14:ligatures w14:val="standardContextual"/>
            </w:rPr>
          </w:pPr>
          <w:hyperlink w:anchor="_Toc193700764" w:history="1">
            <w:r w:rsidRPr="003E24F0">
              <w:rPr>
                <w:rStyle w:val="Hyperlink"/>
                <w:noProof/>
              </w:rPr>
              <w:t>2.5.10</w:t>
            </w:r>
            <w:r>
              <w:rPr>
                <w:rFonts w:eastAsiaTheme="minorEastAsia" w:cstheme="minorBidi"/>
                <w:noProof/>
                <w:kern w:val="2"/>
                <w:position w:val="0"/>
                <w:szCs w:val="22"/>
                <w:lang w:eastAsia="de-CH"/>
                <w14:ligatures w14:val="standardContextual"/>
              </w:rPr>
              <w:tab/>
            </w:r>
            <w:r w:rsidRPr="003E24F0">
              <w:rPr>
                <w:rStyle w:val="Hyperlink"/>
                <w:noProof/>
              </w:rPr>
              <w:t>Hilfestellungen</w:t>
            </w:r>
            <w:r>
              <w:rPr>
                <w:noProof/>
                <w:webHidden/>
              </w:rPr>
              <w:tab/>
            </w:r>
            <w:r>
              <w:rPr>
                <w:noProof/>
                <w:webHidden/>
              </w:rPr>
              <w:fldChar w:fldCharType="begin"/>
            </w:r>
            <w:r>
              <w:rPr>
                <w:noProof/>
                <w:webHidden/>
              </w:rPr>
              <w:instrText xml:space="preserve"> PAGEREF _Toc193700764 \h </w:instrText>
            </w:r>
            <w:r>
              <w:rPr>
                <w:noProof/>
                <w:webHidden/>
              </w:rPr>
            </w:r>
            <w:r>
              <w:rPr>
                <w:noProof/>
                <w:webHidden/>
              </w:rPr>
              <w:fldChar w:fldCharType="separate"/>
            </w:r>
            <w:r>
              <w:rPr>
                <w:noProof/>
                <w:webHidden/>
              </w:rPr>
              <w:t>65</w:t>
            </w:r>
            <w:r>
              <w:rPr>
                <w:noProof/>
                <w:webHidden/>
              </w:rPr>
              <w:fldChar w:fldCharType="end"/>
            </w:r>
          </w:hyperlink>
        </w:p>
        <w:p w14:paraId="141A1749" w14:textId="0F0BF267" w:rsidR="00943E32" w:rsidRDefault="00943E32">
          <w:pPr>
            <w:pStyle w:val="Verzeichnis3"/>
            <w:tabs>
              <w:tab w:val="left" w:pos="1200"/>
            </w:tabs>
            <w:rPr>
              <w:rFonts w:eastAsiaTheme="minorEastAsia" w:cstheme="minorBidi"/>
              <w:noProof/>
              <w:kern w:val="2"/>
              <w:position w:val="0"/>
              <w:szCs w:val="22"/>
              <w:lang w:eastAsia="de-CH"/>
              <w14:ligatures w14:val="standardContextual"/>
            </w:rPr>
          </w:pPr>
          <w:hyperlink w:anchor="_Toc193700765" w:history="1">
            <w:r w:rsidRPr="003E24F0">
              <w:rPr>
                <w:rStyle w:val="Hyperlink"/>
                <w:noProof/>
              </w:rPr>
              <w:t>2.5.11</w:t>
            </w:r>
            <w:r>
              <w:rPr>
                <w:rFonts w:eastAsiaTheme="minorEastAsia" w:cstheme="minorBidi"/>
                <w:noProof/>
                <w:kern w:val="2"/>
                <w:position w:val="0"/>
                <w:szCs w:val="22"/>
                <w:lang w:eastAsia="de-CH"/>
                <w14:ligatures w14:val="standardContextual"/>
              </w:rPr>
              <w:tab/>
            </w:r>
            <w:r w:rsidRPr="003E24F0">
              <w:rPr>
                <w:rStyle w:val="Hyperlink"/>
                <w:noProof/>
              </w:rPr>
              <w:t>Fehlerbehandlung</w:t>
            </w:r>
            <w:r>
              <w:rPr>
                <w:noProof/>
                <w:webHidden/>
              </w:rPr>
              <w:tab/>
            </w:r>
            <w:r>
              <w:rPr>
                <w:noProof/>
                <w:webHidden/>
              </w:rPr>
              <w:fldChar w:fldCharType="begin"/>
            </w:r>
            <w:r>
              <w:rPr>
                <w:noProof/>
                <w:webHidden/>
              </w:rPr>
              <w:instrText xml:space="preserve"> PAGEREF _Toc193700765 \h </w:instrText>
            </w:r>
            <w:r>
              <w:rPr>
                <w:noProof/>
                <w:webHidden/>
              </w:rPr>
            </w:r>
            <w:r>
              <w:rPr>
                <w:noProof/>
                <w:webHidden/>
              </w:rPr>
              <w:fldChar w:fldCharType="separate"/>
            </w:r>
            <w:r>
              <w:rPr>
                <w:noProof/>
                <w:webHidden/>
              </w:rPr>
              <w:t>66</w:t>
            </w:r>
            <w:r>
              <w:rPr>
                <w:noProof/>
                <w:webHidden/>
              </w:rPr>
              <w:fldChar w:fldCharType="end"/>
            </w:r>
          </w:hyperlink>
        </w:p>
        <w:p w14:paraId="47FC1134" w14:textId="43DB3338" w:rsidR="00943E32" w:rsidRDefault="00943E32">
          <w:pPr>
            <w:pStyle w:val="Verzeichnis3"/>
            <w:tabs>
              <w:tab w:val="left" w:pos="1200"/>
            </w:tabs>
            <w:rPr>
              <w:rFonts w:eastAsiaTheme="minorEastAsia" w:cstheme="minorBidi"/>
              <w:noProof/>
              <w:kern w:val="2"/>
              <w:position w:val="0"/>
              <w:szCs w:val="22"/>
              <w:lang w:eastAsia="de-CH"/>
              <w14:ligatures w14:val="standardContextual"/>
            </w:rPr>
          </w:pPr>
          <w:hyperlink w:anchor="_Toc193700766" w:history="1">
            <w:r w:rsidRPr="003E24F0">
              <w:rPr>
                <w:rStyle w:val="Hyperlink"/>
                <w:noProof/>
              </w:rPr>
              <w:t>2.5.12</w:t>
            </w:r>
            <w:r>
              <w:rPr>
                <w:rFonts w:eastAsiaTheme="minorEastAsia" w:cstheme="minorBidi"/>
                <w:noProof/>
                <w:kern w:val="2"/>
                <w:position w:val="0"/>
                <w:szCs w:val="22"/>
                <w:lang w:eastAsia="de-CH"/>
                <w14:ligatures w14:val="standardContextual"/>
              </w:rPr>
              <w:tab/>
            </w:r>
            <w:r w:rsidRPr="003E24F0">
              <w:rPr>
                <w:rStyle w:val="Hyperlink"/>
                <w:noProof/>
              </w:rPr>
              <w:t>Sicherung des Passwortes</w:t>
            </w:r>
            <w:r>
              <w:rPr>
                <w:noProof/>
                <w:webHidden/>
              </w:rPr>
              <w:tab/>
            </w:r>
            <w:r>
              <w:rPr>
                <w:noProof/>
                <w:webHidden/>
              </w:rPr>
              <w:fldChar w:fldCharType="begin"/>
            </w:r>
            <w:r>
              <w:rPr>
                <w:noProof/>
                <w:webHidden/>
              </w:rPr>
              <w:instrText xml:space="preserve"> PAGEREF _Toc193700766 \h </w:instrText>
            </w:r>
            <w:r>
              <w:rPr>
                <w:noProof/>
                <w:webHidden/>
              </w:rPr>
            </w:r>
            <w:r>
              <w:rPr>
                <w:noProof/>
                <w:webHidden/>
              </w:rPr>
              <w:fldChar w:fldCharType="separate"/>
            </w:r>
            <w:r>
              <w:rPr>
                <w:noProof/>
                <w:webHidden/>
              </w:rPr>
              <w:t>69</w:t>
            </w:r>
            <w:r>
              <w:rPr>
                <w:noProof/>
                <w:webHidden/>
              </w:rPr>
              <w:fldChar w:fldCharType="end"/>
            </w:r>
          </w:hyperlink>
        </w:p>
        <w:p w14:paraId="2C2CCEE2" w14:textId="5FE90876" w:rsidR="00943E32" w:rsidRDefault="00943E32">
          <w:pPr>
            <w:pStyle w:val="Verzeichnis2"/>
            <w:rPr>
              <w:rFonts w:eastAsiaTheme="minorEastAsia" w:cstheme="minorBidi"/>
              <w:noProof/>
              <w:kern w:val="2"/>
              <w:position w:val="0"/>
              <w:szCs w:val="22"/>
              <w:lang w:eastAsia="de-CH"/>
              <w14:ligatures w14:val="standardContextual"/>
            </w:rPr>
          </w:pPr>
          <w:hyperlink w:anchor="_Toc193700767" w:history="1">
            <w:r w:rsidRPr="003E24F0">
              <w:rPr>
                <w:rStyle w:val="Hyperlink"/>
                <w:noProof/>
              </w:rPr>
              <w:t>2.6</w:t>
            </w:r>
            <w:r>
              <w:rPr>
                <w:rFonts w:eastAsiaTheme="minorEastAsia" w:cstheme="minorBidi"/>
                <w:noProof/>
                <w:kern w:val="2"/>
                <w:position w:val="0"/>
                <w:szCs w:val="22"/>
                <w:lang w:eastAsia="de-CH"/>
                <w14:ligatures w14:val="standardContextual"/>
              </w:rPr>
              <w:tab/>
            </w:r>
            <w:r w:rsidRPr="003E24F0">
              <w:rPr>
                <w:rStyle w:val="Hyperlink"/>
                <w:noProof/>
              </w:rPr>
              <w:t>Kontrollieren</w:t>
            </w:r>
            <w:r>
              <w:rPr>
                <w:noProof/>
                <w:webHidden/>
              </w:rPr>
              <w:tab/>
            </w:r>
            <w:r>
              <w:rPr>
                <w:noProof/>
                <w:webHidden/>
              </w:rPr>
              <w:fldChar w:fldCharType="begin"/>
            </w:r>
            <w:r>
              <w:rPr>
                <w:noProof/>
                <w:webHidden/>
              </w:rPr>
              <w:instrText xml:space="preserve"> PAGEREF _Toc193700767 \h </w:instrText>
            </w:r>
            <w:r>
              <w:rPr>
                <w:noProof/>
                <w:webHidden/>
              </w:rPr>
            </w:r>
            <w:r>
              <w:rPr>
                <w:noProof/>
                <w:webHidden/>
              </w:rPr>
              <w:fldChar w:fldCharType="separate"/>
            </w:r>
            <w:r>
              <w:rPr>
                <w:noProof/>
                <w:webHidden/>
              </w:rPr>
              <w:t>70</w:t>
            </w:r>
            <w:r>
              <w:rPr>
                <w:noProof/>
                <w:webHidden/>
              </w:rPr>
              <w:fldChar w:fldCharType="end"/>
            </w:r>
          </w:hyperlink>
        </w:p>
        <w:p w14:paraId="4E098985" w14:textId="5A462864"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68" w:history="1">
            <w:r w:rsidRPr="003E24F0">
              <w:rPr>
                <w:rStyle w:val="Hyperlink"/>
                <w:noProof/>
              </w:rPr>
              <w:t>2.6.1</w:t>
            </w:r>
            <w:r>
              <w:rPr>
                <w:rFonts w:eastAsiaTheme="minorEastAsia" w:cstheme="minorBidi"/>
                <w:noProof/>
                <w:kern w:val="2"/>
                <w:position w:val="0"/>
                <w:szCs w:val="22"/>
                <w:lang w:eastAsia="de-CH"/>
                <w14:ligatures w14:val="standardContextual"/>
              </w:rPr>
              <w:tab/>
            </w:r>
            <w:r w:rsidRPr="003E24F0">
              <w:rPr>
                <w:rStyle w:val="Hyperlink"/>
                <w:noProof/>
              </w:rPr>
              <w:t>Testprotokoll 1 - 19.03.2025</w:t>
            </w:r>
            <w:r>
              <w:rPr>
                <w:noProof/>
                <w:webHidden/>
              </w:rPr>
              <w:tab/>
            </w:r>
            <w:r>
              <w:rPr>
                <w:noProof/>
                <w:webHidden/>
              </w:rPr>
              <w:fldChar w:fldCharType="begin"/>
            </w:r>
            <w:r>
              <w:rPr>
                <w:noProof/>
                <w:webHidden/>
              </w:rPr>
              <w:instrText xml:space="preserve"> PAGEREF _Toc193700768 \h </w:instrText>
            </w:r>
            <w:r>
              <w:rPr>
                <w:noProof/>
                <w:webHidden/>
              </w:rPr>
            </w:r>
            <w:r>
              <w:rPr>
                <w:noProof/>
                <w:webHidden/>
              </w:rPr>
              <w:fldChar w:fldCharType="separate"/>
            </w:r>
            <w:r>
              <w:rPr>
                <w:noProof/>
                <w:webHidden/>
              </w:rPr>
              <w:t>70</w:t>
            </w:r>
            <w:r>
              <w:rPr>
                <w:noProof/>
                <w:webHidden/>
              </w:rPr>
              <w:fldChar w:fldCharType="end"/>
            </w:r>
          </w:hyperlink>
        </w:p>
        <w:p w14:paraId="5EED8FDA" w14:textId="0FE0348F" w:rsidR="00943E32" w:rsidRDefault="00943E32">
          <w:pPr>
            <w:pStyle w:val="Verzeichnis2"/>
            <w:rPr>
              <w:rFonts w:eastAsiaTheme="minorEastAsia" w:cstheme="minorBidi"/>
              <w:noProof/>
              <w:kern w:val="2"/>
              <w:position w:val="0"/>
              <w:szCs w:val="22"/>
              <w:lang w:eastAsia="de-CH"/>
              <w14:ligatures w14:val="standardContextual"/>
            </w:rPr>
          </w:pPr>
          <w:hyperlink w:anchor="_Toc193700769" w:history="1">
            <w:r w:rsidRPr="003E24F0">
              <w:rPr>
                <w:rStyle w:val="Hyperlink"/>
                <w:noProof/>
              </w:rPr>
              <w:t>2.7</w:t>
            </w:r>
            <w:r>
              <w:rPr>
                <w:rFonts w:eastAsiaTheme="minorEastAsia" w:cstheme="minorBidi"/>
                <w:noProof/>
                <w:kern w:val="2"/>
                <w:position w:val="0"/>
                <w:szCs w:val="22"/>
                <w:lang w:eastAsia="de-CH"/>
                <w14:ligatures w14:val="standardContextual"/>
              </w:rPr>
              <w:tab/>
            </w:r>
            <w:r w:rsidRPr="003E24F0">
              <w:rPr>
                <w:rStyle w:val="Hyperlink"/>
                <w:noProof/>
              </w:rPr>
              <w:t>Auswerten</w:t>
            </w:r>
            <w:r>
              <w:rPr>
                <w:noProof/>
                <w:webHidden/>
              </w:rPr>
              <w:tab/>
            </w:r>
            <w:r>
              <w:rPr>
                <w:noProof/>
                <w:webHidden/>
              </w:rPr>
              <w:fldChar w:fldCharType="begin"/>
            </w:r>
            <w:r>
              <w:rPr>
                <w:noProof/>
                <w:webHidden/>
              </w:rPr>
              <w:instrText xml:space="preserve"> PAGEREF _Toc193700769 \h </w:instrText>
            </w:r>
            <w:r>
              <w:rPr>
                <w:noProof/>
                <w:webHidden/>
              </w:rPr>
            </w:r>
            <w:r>
              <w:rPr>
                <w:noProof/>
                <w:webHidden/>
              </w:rPr>
              <w:fldChar w:fldCharType="separate"/>
            </w:r>
            <w:r>
              <w:rPr>
                <w:noProof/>
                <w:webHidden/>
              </w:rPr>
              <w:t>72</w:t>
            </w:r>
            <w:r>
              <w:rPr>
                <w:noProof/>
                <w:webHidden/>
              </w:rPr>
              <w:fldChar w:fldCharType="end"/>
            </w:r>
          </w:hyperlink>
        </w:p>
        <w:p w14:paraId="5AB4848C" w14:textId="6A5FAFF3"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70" w:history="1">
            <w:r w:rsidRPr="003E24F0">
              <w:rPr>
                <w:rStyle w:val="Hyperlink"/>
                <w:noProof/>
              </w:rPr>
              <w:t>2.7.1</w:t>
            </w:r>
            <w:r>
              <w:rPr>
                <w:rFonts w:eastAsiaTheme="minorEastAsia" w:cstheme="minorBidi"/>
                <w:noProof/>
                <w:kern w:val="2"/>
                <w:position w:val="0"/>
                <w:szCs w:val="22"/>
                <w:lang w:eastAsia="de-CH"/>
                <w14:ligatures w14:val="standardContextual"/>
              </w:rPr>
              <w:tab/>
            </w:r>
            <w:r w:rsidRPr="003E24F0">
              <w:rPr>
                <w:rStyle w:val="Hyperlink"/>
                <w:noProof/>
              </w:rPr>
              <w:t>Technisches Fazit</w:t>
            </w:r>
            <w:r>
              <w:rPr>
                <w:noProof/>
                <w:webHidden/>
              </w:rPr>
              <w:tab/>
            </w:r>
            <w:r>
              <w:rPr>
                <w:noProof/>
                <w:webHidden/>
              </w:rPr>
              <w:fldChar w:fldCharType="begin"/>
            </w:r>
            <w:r>
              <w:rPr>
                <w:noProof/>
                <w:webHidden/>
              </w:rPr>
              <w:instrText xml:space="preserve"> PAGEREF _Toc193700770 \h </w:instrText>
            </w:r>
            <w:r>
              <w:rPr>
                <w:noProof/>
                <w:webHidden/>
              </w:rPr>
            </w:r>
            <w:r>
              <w:rPr>
                <w:noProof/>
                <w:webHidden/>
              </w:rPr>
              <w:fldChar w:fldCharType="separate"/>
            </w:r>
            <w:r>
              <w:rPr>
                <w:noProof/>
                <w:webHidden/>
              </w:rPr>
              <w:t>72</w:t>
            </w:r>
            <w:r>
              <w:rPr>
                <w:noProof/>
                <w:webHidden/>
              </w:rPr>
              <w:fldChar w:fldCharType="end"/>
            </w:r>
          </w:hyperlink>
        </w:p>
        <w:p w14:paraId="5A4DCD58" w14:textId="142EF1F7"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71" w:history="1">
            <w:r w:rsidRPr="003E24F0">
              <w:rPr>
                <w:rStyle w:val="Hyperlink"/>
                <w:noProof/>
              </w:rPr>
              <w:t>2.7.2</w:t>
            </w:r>
            <w:r>
              <w:rPr>
                <w:rFonts w:eastAsiaTheme="minorEastAsia" w:cstheme="minorBidi"/>
                <w:noProof/>
                <w:kern w:val="2"/>
                <w:position w:val="0"/>
                <w:szCs w:val="22"/>
                <w:lang w:eastAsia="de-CH"/>
                <w14:ligatures w14:val="standardContextual"/>
              </w:rPr>
              <w:tab/>
            </w:r>
            <w:r w:rsidRPr="003E24F0">
              <w:rPr>
                <w:rStyle w:val="Hyperlink"/>
                <w:noProof/>
              </w:rPr>
              <w:t>Zukunftsaussichten</w:t>
            </w:r>
            <w:r>
              <w:rPr>
                <w:noProof/>
                <w:webHidden/>
              </w:rPr>
              <w:tab/>
            </w:r>
            <w:r>
              <w:rPr>
                <w:noProof/>
                <w:webHidden/>
              </w:rPr>
              <w:fldChar w:fldCharType="begin"/>
            </w:r>
            <w:r>
              <w:rPr>
                <w:noProof/>
                <w:webHidden/>
              </w:rPr>
              <w:instrText xml:space="preserve"> PAGEREF _Toc193700771 \h </w:instrText>
            </w:r>
            <w:r>
              <w:rPr>
                <w:noProof/>
                <w:webHidden/>
              </w:rPr>
            </w:r>
            <w:r>
              <w:rPr>
                <w:noProof/>
                <w:webHidden/>
              </w:rPr>
              <w:fldChar w:fldCharType="separate"/>
            </w:r>
            <w:r>
              <w:rPr>
                <w:noProof/>
                <w:webHidden/>
              </w:rPr>
              <w:t>72</w:t>
            </w:r>
            <w:r>
              <w:rPr>
                <w:noProof/>
                <w:webHidden/>
              </w:rPr>
              <w:fldChar w:fldCharType="end"/>
            </w:r>
          </w:hyperlink>
        </w:p>
        <w:p w14:paraId="75CB84AE" w14:textId="4BCB37F9" w:rsidR="00943E32" w:rsidRDefault="00943E32">
          <w:pPr>
            <w:pStyle w:val="Verzeichnis3"/>
            <w:tabs>
              <w:tab w:val="left" w:pos="1020"/>
            </w:tabs>
            <w:rPr>
              <w:rFonts w:eastAsiaTheme="minorEastAsia" w:cstheme="minorBidi"/>
              <w:noProof/>
              <w:kern w:val="2"/>
              <w:position w:val="0"/>
              <w:szCs w:val="22"/>
              <w:lang w:eastAsia="de-CH"/>
              <w14:ligatures w14:val="standardContextual"/>
            </w:rPr>
          </w:pPr>
          <w:hyperlink w:anchor="_Toc193700772" w:history="1">
            <w:r w:rsidRPr="003E24F0">
              <w:rPr>
                <w:rStyle w:val="Hyperlink"/>
                <w:noProof/>
              </w:rPr>
              <w:t>2.7.3</w:t>
            </w:r>
            <w:r>
              <w:rPr>
                <w:rFonts w:eastAsiaTheme="minorEastAsia" w:cstheme="minorBidi"/>
                <w:noProof/>
                <w:kern w:val="2"/>
                <w:position w:val="0"/>
                <w:szCs w:val="22"/>
                <w:lang w:eastAsia="de-CH"/>
                <w14:ligatures w14:val="standardContextual"/>
              </w:rPr>
              <w:tab/>
            </w:r>
            <w:r w:rsidRPr="003E24F0">
              <w:rPr>
                <w:rStyle w:val="Hyperlink"/>
                <w:noProof/>
              </w:rPr>
              <w:t>Selbstreflexion &amp; Persönliches Fazit</w:t>
            </w:r>
            <w:r>
              <w:rPr>
                <w:noProof/>
                <w:webHidden/>
              </w:rPr>
              <w:tab/>
            </w:r>
            <w:r>
              <w:rPr>
                <w:noProof/>
                <w:webHidden/>
              </w:rPr>
              <w:fldChar w:fldCharType="begin"/>
            </w:r>
            <w:r>
              <w:rPr>
                <w:noProof/>
                <w:webHidden/>
              </w:rPr>
              <w:instrText xml:space="preserve"> PAGEREF _Toc193700772 \h </w:instrText>
            </w:r>
            <w:r>
              <w:rPr>
                <w:noProof/>
                <w:webHidden/>
              </w:rPr>
            </w:r>
            <w:r>
              <w:rPr>
                <w:noProof/>
                <w:webHidden/>
              </w:rPr>
              <w:fldChar w:fldCharType="separate"/>
            </w:r>
            <w:r>
              <w:rPr>
                <w:noProof/>
                <w:webHidden/>
              </w:rPr>
              <w:t>73</w:t>
            </w:r>
            <w:r>
              <w:rPr>
                <w:noProof/>
                <w:webHidden/>
              </w:rPr>
              <w:fldChar w:fldCharType="end"/>
            </w:r>
          </w:hyperlink>
        </w:p>
        <w:p w14:paraId="1BADEDA4" w14:textId="7419C2EE" w:rsidR="00943E32" w:rsidRDefault="00943E32">
          <w:pPr>
            <w:pStyle w:val="Verzeichnis1"/>
            <w:rPr>
              <w:rFonts w:eastAsiaTheme="minorEastAsia" w:cstheme="minorBidi"/>
              <w:bCs w:val="0"/>
              <w:kern w:val="2"/>
              <w:position w:val="0"/>
              <w:szCs w:val="22"/>
              <w:lang w:eastAsia="de-CH"/>
              <w14:ligatures w14:val="standardContextual"/>
            </w:rPr>
          </w:pPr>
          <w:hyperlink w:anchor="_Toc193700773" w:history="1">
            <w:r w:rsidRPr="003E24F0">
              <w:rPr>
                <w:rStyle w:val="Hyperlink"/>
              </w:rPr>
              <w:t>3</w:t>
            </w:r>
            <w:r>
              <w:rPr>
                <w:rFonts w:eastAsiaTheme="minorEastAsia" w:cstheme="minorBidi"/>
                <w:bCs w:val="0"/>
                <w:kern w:val="2"/>
                <w:position w:val="0"/>
                <w:szCs w:val="22"/>
                <w:lang w:eastAsia="de-CH"/>
                <w14:ligatures w14:val="standardContextual"/>
              </w:rPr>
              <w:tab/>
            </w:r>
            <w:r w:rsidRPr="003E24F0">
              <w:rPr>
                <w:rStyle w:val="Hyperlink"/>
              </w:rPr>
              <w:t>Literaturverzeichnis</w:t>
            </w:r>
            <w:r>
              <w:rPr>
                <w:webHidden/>
              </w:rPr>
              <w:tab/>
            </w:r>
            <w:r>
              <w:rPr>
                <w:webHidden/>
              </w:rPr>
              <w:fldChar w:fldCharType="begin"/>
            </w:r>
            <w:r>
              <w:rPr>
                <w:webHidden/>
              </w:rPr>
              <w:instrText xml:space="preserve"> PAGEREF _Toc193700773 \h </w:instrText>
            </w:r>
            <w:r>
              <w:rPr>
                <w:webHidden/>
              </w:rPr>
            </w:r>
            <w:r>
              <w:rPr>
                <w:webHidden/>
              </w:rPr>
              <w:fldChar w:fldCharType="separate"/>
            </w:r>
            <w:r>
              <w:rPr>
                <w:webHidden/>
              </w:rPr>
              <w:t>74</w:t>
            </w:r>
            <w:r>
              <w:rPr>
                <w:webHidden/>
              </w:rPr>
              <w:fldChar w:fldCharType="end"/>
            </w:r>
          </w:hyperlink>
        </w:p>
        <w:p w14:paraId="7A826BBD" w14:textId="33E67A2B" w:rsidR="00943E32" w:rsidRDefault="00943E32">
          <w:pPr>
            <w:pStyle w:val="Verzeichnis1"/>
            <w:rPr>
              <w:rFonts w:eastAsiaTheme="minorEastAsia" w:cstheme="minorBidi"/>
              <w:bCs w:val="0"/>
              <w:kern w:val="2"/>
              <w:position w:val="0"/>
              <w:szCs w:val="22"/>
              <w:lang w:eastAsia="de-CH"/>
              <w14:ligatures w14:val="standardContextual"/>
            </w:rPr>
          </w:pPr>
          <w:hyperlink w:anchor="_Toc193700774" w:history="1">
            <w:r w:rsidRPr="003E24F0">
              <w:rPr>
                <w:rStyle w:val="Hyperlink"/>
              </w:rPr>
              <w:t>4</w:t>
            </w:r>
            <w:r>
              <w:rPr>
                <w:rFonts w:eastAsiaTheme="minorEastAsia" w:cstheme="minorBidi"/>
                <w:bCs w:val="0"/>
                <w:kern w:val="2"/>
                <w:position w:val="0"/>
                <w:szCs w:val="22"/>
                <w:lang w:eastAsia="de-CH"/>
                <w14:ligatures w14:val="standardContextual"/>
              </w:rPr>
              <w:tab/>
            </w:r>
            <w:r w:rsidRPr="003E24F0">
              <w:rPr>
                <w:rStyle w:val="Hyperlink"/>
              </w:rPr>
              <w:t>Abbildungsverzeichnis</w:t>
            </w:r>
            <w:r>
              <w:rPr>
                <w:webHidden/>
              </w:rPr>
              <w:tab/>
            </w:r>
            <w:r>
              <w:rPr>
                <w:webHidden/>
              </w:rPr>
              <w:fldChar w:fldCharType="begin"/>
            </w:r>
            <w:r>
              <w:rPr>
                <w:webHidden/>
              </w:rPr>
              <w:instrText xml:space="preserve"> PAGEREF _Toc193700774 \h </w:instrText>
            </w:r>
            <w:r>
              <w:rPr>
                <w:webHidden/>
              </w:rPr>
            </w:r>
            <w:r>
              <w:rPr>
                <w:webHidden/>
              </w:rPr>
              <w:fldChar w:fldCharType="separate"/>
            </w:r>
            <w:r>
              <w:rPr>
                <w:webHidden/>
              </w:rPr>
              <w:t>75</w:t>
            </w:r>
            <w:r>
              <w:rPr>
                <w:webHidden/>
              </w:rPr>
              <w:fldChar w:fldCharType="end"/>
            </w:r>
          </w:hyperlink>
        </w:p>
        <w:p w14:paraId="786C3694" w14:textId="3230B09D" w:rsidR="00943E32" w:rsidRDefault="00943E32">
          <w:pPr>
            <w:pStyle w:val="Verzeichnis1"/>
            <w:rPr>
              <w:rFonts w:eastAsiaTheme="minorEastAsia" w:cstheme="minorBidi"/>
              <w:bCs w:val="0"/>
              <w:kern w:val="2"/>
              <w:position w:val="0"/>
              <w:szCs w:val="22"/>
              <w:lang w:eastAsia="de-CH"/>
              <w14:ligatures w14:val="standardContextual"/>
            </w:rPr>
          </w:pPr>
          <w:hyperlink w:anchor="_Toc193700775" w:history="1">
            <w:r w:rsidRPr="003E24F0">
              <w:rPr>
                <w:rStyle w:val="Hyperlink"/>
              </w:rPr>
              <w:t>5</w:t>
            </w:r>
            <w:r>
              <w:rPr>
                <w:rFonts w:eastAsiaTheme="minorEastAsia" w:cstheme="minorBidi"/>
                <w:bCs w:val="0"/>
                <w:kern w:val="2"/>
                <w:position w:val="0"/>
                <w:szCs w:val="22"/>
                <w:lang w:eastAsia="de-CH"/>
                <w14:ligatures w14:val="standardContextual"/>
              </w:rPr>
              <w:tab/>
            </w:r>
            <w:r w:rsidRPr="003E24F0">
              <w:rPr>
                <w:rStyle w:val="Hyperlink"/>
              </w:rPr>
              <w:t>Tabellenverzeichnis</w:t>
            </w:r>
            <w:r>
              <w:rPr>
                <w:webHidden/>
              </w:rPr>
              <w:tab/>
            </w:r>
            <w:r>
              <w:rPr>
                <w:webHidden/>
              </w:rPr>
              <w:fldChar w:fldCharType="begin"/>
            </w:r>
            <w:r>
              <w:rPr>
                <w:webHidden/>
              </w:rPr>
              <w:instrText xml:space="preserve"> PAGEREF _Toc193700775 \h </w:instrText>
            </w:r>
            <w:r>
              <w:rPr>
                <w:webHidden/>
              </w:rPr>
            </w:r>
            <w:r>
              <w:rPr>
                <w:webHidden/>
              </w:rPr>
              <w:fldChar w:fldCharType="separate"/>
            </w:r>
            <w:r>
              <w:rPr>
                <w:webHidden/>
              </w:rPr>
              <w:t>76</w:t>
            </w:r>
            <w:r>
              <w:rPr>
                <w:webHidden/>
              </w:rPr>
              <w:fldChar w:fldCharType="end"/>
            </w:r>
          </w:hyperlink>
        </w:p>
        <w:p w14:paraId="6A76D4F5" w14:textId="22EA0C2C" w:rsidR="00943E32" w:rsidRDefault="00943E32">
          <w:pPr>
            <w:pStyle w:val="Verzeichnis1"/>
            <w:rPr>
              <w:rFonts w:eastAsiaTheme="minorEastAsia" w:cstheme="minorBidi"/>
              <w:bCs w:val="0"/>
              <w:kern w:val="2"/>
              <w:position w:val="0"/>
              <w:szCs w:val="22"/>
              <w:lang w:eastAsia="de-CH"/>
              <w14:ligatures w14:val="standardContextual"/>
            </w:rPr>
          </w:pPr>
          <w:hyperlink w:anchor="_Toc193700776" w:history="1">
            <w:r w:rsidRPr="003E24F0">
              <w:rPr>
                <w:rStyle w:val="Hyperlink"/>
              </w:rPr>
              <w:t>6</w:t>
            </w:r>
            <w:r>
              <w:rPr>
                <w:rFonts w:eastAsiaTheme="minorEastAsia" w:cstheme="minorBidi"/>
                <w:bCs w:val="0"/>
                <w:kern w:val="2"/>
                <w:position w:val="0"/>
                <w:szCs w:val="22"/>
                <w:lang w:eastAsia="de-CH"/>
                <w14:ligatures w14:val="standardContextual"/>
              </w:rPr>
              <w:tab/>
            </w:r>
            <w:r w:rsidRPr="003E24F0">
              <w:rPr>
                <w:rStyle w:val="Hyperlink"/>
              </w:rPr>
              <w:t>Codesnippetverzeichnis</w:t>
            </w:r>
            <w:r>
              <w:rPr>
                <w:webHidden/>
              </w:rPr>
              <w:tab/>
            </w:r>
            <w:r>
              <w:rPr>
                <w:webHidden/>
              </w:rPr>
              <w:fldChar w:fldCharType="begin"/>
            </w:r>
            <w:r>
              <w:rPr>
                <w:webHidden/>
              </w:rPr>
              <w:instrText xml:space="preserve"> PAGEREF _Toc193700776 \h </w:instrText>
            </w:r>
            <w:r>
              <w:rPr>
                <w:webHidden/>
              </w:rPr>
            </w:r>
            <w:r>
              <w:rPr>
                <w:webHidden/>
              </w:rPr>
              <w:fldChar w:fldCharType="separate"/>
            </w:r>
            <w:r>
              <w:rPr>
                <w:webHidden/>
              </w:rPr>
              <w:t>76</w:t>
            </w:r>
            <w:r>
              <w:rPr>
                <w:webHidden/>
              </w:rPr>
              <w:fldChar w:fldCharType="end"/>
            </w:r>
          </w:hyperlink>
        </w:p>
        <w:p w14:paraId="6BD4AB52" w14:textId="25FDEE99" w:rsidR="00943E32" w:rsidRDefault="00943E32">
          <w:pPr>
            <w:pStyle w:val="Verzeichnis1"/>
            <w:rPr>
              <w:rFonts w:eastAsiaTheme="minorEastAsia" w:cstheme="minorBidi"/>
              <w:bCs w:val="0"/>
              <w:kern w:val="2"/>
              <w:position w:val="0"/>
              <w:szCs w:val="22"/>
              <w:lang w:eastAsia="de-CH"/>
              <w14:ligatures w14:val="standardContextual"/>
            </w:rPr>
          </w:pPr>
          <w:hyperlink w:anchor="_Toc193700777" w:history="1">
            <w:r w:rsidRPr="003E24F0">
              <w:rPr>
                <w:rStyle w:val="Hyperlink"/>
              </w:rPr>
              <w:t>7</w:t>
            </w:r>
            <w:r>
              <w:rPr>
                <w:rFonts w:eastAsiaTheme="minorEastAsia" w:cstheme="minorBidi"/>
                <w:bCs w:val="0"/>
                <w:kern w:val="2"/>
                <w:position w:val="0"/>
                <w:szCs w:val="22"/>
                <w:lang w:eastAsia="de-CH"/>
                <w14:ligatures w14:val="standardContextual"/>
              </w:rPr>
              <w:tab/>
            </w:r>
            <w:r w:rsidRPr="003E24F0">
              <w:rPr>
                <w:rStyle w:val="Hyperlink"/>
              </w:rPr>
              <w:t>Glossar</w:t>
            </w:r>
            <w:r>
              <w:rPr>
                <w:webHidden/>
              </w:rPr>
              <w:tab/>
            </w:r>
            <w:r>
              <w:rPr>
                <w:webHidden/>
              </w:rPr>
              <w:fldChar w:fldCharType="begin"/>
            </w:r>
            <w:r>
              <w:rPr>
                <w:webHidden/>
              </w:rPr>
              <w:instrText xml:space="preserve"> PAGEREF _Toc193700777 \h </w:instrText>
            </w:r>
            <w:r>
              <w:rPr>
                <w:webHidden/>
              </w:rPr>
            </w:r>
            <w:r>
              <w:rPr>
                <w:webHidden/>
              </w:rPr>
              <w:fldChar w:fldCharType="separate"/>
            </w:r>
            <w:r>
              <w:rPr>
                <w:webHidden/>
              </w:rPr>
              <w:t>78</w:t>
            </w:r>
            <w:r>
              <w:rPr>
                <w:webHidden/>
              </w:rPr>
              <w:fldChar w:fldCharType="end"/>
            </w:r>
          </w:hyperlink>
        </w:p>
        <w:p w14:paraId="58BD4D57" w14:textId="2B5D5FD2" w:rsidR="00943E32" w:rsidRDefault="00943E32">
          <w:pPr>
            <w:pStyle w:val="Verzeichnis1"/>
            <w:rPr>
              <w:rFonts w:eastAsiaTheme="minorEastAsia" w:cstheme="minorBidi"/>
              <w:bCs w:val="0"/>
              <w:kern w:val="2"/>
              <w:position w:val="0"/>
              <w:szCs w:val="22"/>
              <w:lang w:eastAsia="de-CH"/>
              <w14:ligatures w14:val="standardContextual"/>
            </w:rPr>
          </w:pPr>
          <w:hyperlink w:anchor="_Toc193700778" w:history="1">
            <w:r w:rsidRPr="003E24F0">
              <w:rPr>
                <w:rStyle w:val="Hyperlink"/>
              </w:rPr>
              <w:t>8</w:t>
            </w:r>
            <w:r>
              <w:rPr>
                <w:rFonts w:eastAsiaTheme="minorEastAsia" w:cstheme="minorBidi"/>
                <w:bCs w:val="0"/>
                <w:kern w:val="2"/>
                <w:position w:val="0"/>
                <w:szCs w:val="22"/>
                <w:lang w:eastAsia="de-CH"/>
                <w14:ligatures w14:val="standardContextual"/>
              </w:rPr>
              <w:tab/>
            </w:r>
            <w:r w:rsidRPr="003E24F0">
              <w:rPr>
                <w:rStyle w:val="Hyperlink"/>
              </w:rPr>
              <w:t>Abkürzungsverzeichnis</w:t>
            </w:r>
            <w:r>
              <w:rPr>
                <w:webHidden/>
              </w:rPr>
              <w:tab/>
            </w:r>
            <w:r>
              <w:rPr>
                <w:webHidden/>
              </w:rPr>
              <w:fldChar w:fldCharType="begin"/>
            </w:r>
            <w:r>
              <w:rPr>
                <w:webHidden/>
              </w:rPr>
              <w:instrText xml:space="preserve"> PAGEREF _Toc193700778 \h </w:instrText>
            </w:r>
            <w:r>
              <w:rPr>
                <w:webHidden/>
              </w:rPr>
            </w:r>
            <w:r>
              <w:rPr>
                <w:webHidden/>
              </w:rPr>
              <w:fldChar w:fldCharType="separate"/>
            </w:r>
            <w:r>
              <w:rPr>
                <w:webHidden/>
              </w:rPr>
              <w:t>79</w:t>
            </w:r>
            <w:r>
              <w:rPr>
                <w:webHidden/>
              </w:rPr>
              <w:fldChar w:fldCharType="end"/>
            </w:r>
          </w:hyperlink>
        </w:p>
        <w:p w14:paraId="714CF9D0" w14:textId="5CA30582" w:rsidR="00943E32" w:rsidRDefault="00943E32">
          <w:pPr>
            <w:pStyle w:val="Verzeichnis1"/>
            <w:rPr>
              <w:rFonts w:eastAsiaTheme="minorEastAsia" w:cstheme="minorBidi"/>
              <w:bCs w:val="0"/>
              <w:kern w:val="2"/>
              <w:position w:val="0"/>
              <w:szCs w:val="22"/>
              <w:lang w:eastAsia="de-CH"/>
              <w14:ligatures w14:val="standardContextual"/>
            </w:rPr>
          </w:pPr>
          <w:hyperlink w:anchor="_Toc193700779" w:history="1">
            <w:r w:rsidRPr="003E24F0">
              <w:rPr>
                <w:rStyle w:val="Hyperlink"/>
              </w:rPr>
              <w:t>9</w:t>
            </w:r>
            <w:r>
              <w:rPr>
                <w:rFonts w:eastAsiaTheme="minorEastAsia" w:cstheme="minorBidi"/>
                <w:bCs w:val="0"/>
                <w:kern w:val="2"/>
                <w:position w:val="0"/>
                <w:szCs w:val="22"/>
                <w:lang w:eastAsia="de-CH"/>
                <w14:ligatures w14:val="standardContextual"/>
              </w:rPr>
              <w:tab/>
            </w:r>
            <w:r w:rsidRPr="003E24F0">
              <w:rPr>
                <w:rStyle w:val="Hyperlink"/>
              </w:rPr>
              <w:t>Selbstständigkeitserklärung</w:t>
            </w:r>
            <w:r>
              <w:rPr>
                <w:webHidden/>
              </w:rPr>
              <w:tab/>
            </w:r>
            <w:r>
              <w:rPr>
                <w:webHidden/>
              </w:rPr>
              <w:fldChar w:fldCharType="begin"/>
            </w:r>
            <w:r>
              <w:rPr>
                <w:webHidden/>
              </w:rPr>
              <w:instrText xml:space="preserve"> PAGEREF _Toc193700779 \h </w:instrText>
            </w:r>
            <w:r>
              <w:rPr>
                <w:webHidden/>
              </w:rPr>
            </w:r>
            <w:r>
              <w:rPr>
                <w:webHidden/>
              </w:rPr>
              <w:fldChar w:fldCharType="separate"/>
            </w:r>
            <w:r>
              <w:rPr>
                <w:webHidden/>
              </w:rPr>
              <w:t>79</w:t>
            </w:r>
            <w:r>
              <w:rPr>
                <w:webHidden/>
              </w:rPr>
              <w:fldChar w:fldCharType="end"/>
            </w:r>
          </w:hyperlink>
        </w:p>
        <w:p w14:paraId="3118A064" w14:textId="41310FFF" w:rsidR="00943E32" w:rsidRDefault="00943E32">
          <w:pPr>
            <w:pStyle w:val="Verzeichnis1"/>
            <w:rPr>
              <w:rFonts w:eastAsiaTheme="minorEastAsia" w:cstheme="minorBidi"/>
              <w:bCs w:val="0"/>
              <w:kern w:val="2"/>
              <w:position w:val="0"/>
              <w:szCs w:val="22"/>
              <w:lang w:eastAsia="de-CH"/>
              <w14:ligatures w14:val="standardContextual"/>
            </w:rPr>
          </w:pPr>
          <w:hyperlink w:anchor="_Toc193700780" w:history="1">
            <w:r w:rsidRPr="003E24F0">
              <w:rPr>
                <w:rStyle w:val="Hyperlink"/>
              </w:rPr>
              <w:t>10</w:t>
            </w:r>
            <w:r>
              <w:rPr>
                <w:rFonts w:eastAsiaTheme="minorEastAsia" w:cstheme="minorBidi"/>
                <w:bCs w:val="0"/>
                <w:kern w:val="2"/>
                <w:position w:val="0"/>
                <w:szCs w:val="22"/>
                <w:lang w:eastAsia="de-CH"/>
                <w14:ligatures w14:val="standardContextual"/>
              </w:rPr>
              <w:tab/>
            </w:r>
            <w:r w:rsidRPr="003E24F0">
              <w:rPr>
                <w:rStyle w:val="Hyperlink"/>
              </w:rPr>
              <w:t>Anhang</w:t>
            </w:r>
            <w:r>
              <w:rPr>
                <w:webHidden/>
              </w:rPr>
              <w:tab/>
            </w:r>
            <w:r>
              <w:rPr>
                <w:webHidden/>
              </w:rPr>
              <w:fldChar w:fldCharType="begin"/>
            </w:r>
            <w:r>
              <w:rPr>
                <w:webHidden/>
              </w:rPr>
              <w:instrText xml:space="preserve"> PAGEREF _Toc193700780 \h </w:instrText>
            </w:r>
            <w:r>
              <w:rPr>
                <w:webHidden/>
              </w:rPr>
            </w:r>
            <w:r>
              <w:rPr>
                <w:webHidden/>
              </w:rPr>
              <w:fldChar w:fldCharType="separate"/>
            </w:r>
            <w:r>
              <w:rPr>
                <w:webHidden/>
              </w:rPr>
              <w:t>80</w:t>
            </w:r>
            <w:r>
              <w:rPr>
                <w:webHidden/>
              </w:rPr>
              <w:fldChar w:fldCharType="end"/>
            </w:r>
          </w:hyperlink>
        </w:p>
        <w:p w14:paraId="18CDF1AD" w14:textId="314F0965" w:rsidR="00943E32" w:rsidRDefault="00943E32">
          <w:pPr>
            <w:pStyle w:val="Verzeichnis2"/>
            <w:tabs>
              <w:tab w:val="left" w:pos="1020"/>
            </w:tabs>
            <w:rPr>
              <w:rFonts w:eastAsiaTheme="minorEastAsia" w:cstheme="minorBidi"/>
              <w:noProof/>
              <w:kern w:val="2"/>
              <w:position w:val="0"/>
              <w:szCs w:val="22"/>
              <w:lang w:eastAsia="de-CH"/>
              <w14:ligatures w14:val="standardContextual"/>
            </w:rPr>
          </w:pPr>
          <w:hyperlink w:anchor="_Toc193700781" w:history="1">
            <w:r w:rsidRPr="003E24F0">
              <w:rPr>
                <w:rStyle w:val="Hyperlink"/>
                <w:noProof/>
                <w:lang w:val="en-US"/>
              </w:rPr>
              <w:t>10.1</w:t>
            </w:r>
            <w:r>
              <w:rPr>
                <w:rFonts w:eastAsiaTheme="minorEastAsia" w:cstheme="minorBidi"/>
                <w:noProof/>
                <w:kern w:val="2"/>
                <w:position w:val="0"/>
                <w:szCs w:val="22"/>
                <w:lang w:eastAsia="de-CH"/>
                <w14:ligatures w14:val="standardContextual"/>
              </w:rPr>
              <w:tab/>
            </w:r>
            <w:r w:rsidRPr="003E24F0">
              <w:rPr>
                <w:rStyle w:val="Hyperlink"/>
                <w:noProof/>
                <w:lang w:val="en-US"/>
              </w:rPr>
              <w:t>Protokoll Erster Expertenbesuch</w:t>
            </w:r>
            <w:r>
              <w:rPr>
                <w:noProof/>
                <w:webHidden/>
              </w:rPr>
              <w:tab/>
            </w:r>
            <w:r>
              <w:rPr>
                <w:noProof/>
                <w:webHidden/>
              </w:rPr>
              <w:fldChar w:fldCharType="begin"/>
            </w:r>
            <w:r>
              <w:rPr>
                <w:noProof/>
                <w:webHidden/>
              </w:rPr>
              <w:instrText xml:space="preserve"> PAGEREF _Toc193700781 \h </w:instrText>
            </w:r>
            <w:r>
              <w:rPr>
                <w:noProof/>
                <w:webHidden/>
              </w:rPr>
            </w:r>
            <w:r>
              <w:rPr>
                <w:noProof/>
                <w:webHidden/>
              </w:rPr>
              <w:fldChar w:fldCharType="separate"/>
            </w:r>
            <w:r>
              <w:rPr>
                <w:noProof/>
                <w:webHidden/>
              </w:rPr>
              <w:t>80</w:t>
            </w:r>
            <w:r>
              <w:rPr>
                <w:noProof/>
                <w:webHidden/>
              </w:rPr>
              <w:fldChar w:fldCharType="end"/>
            </w:r>
          </w:hyperlink>
        </w:p>
        <w:p w14:paraId="2FBD290E" w14:textId="12150248" w:rsidR="00943E32" w:rsidRDefault="00943E32">
          <w:pPr>
            <w:pStyle w:val="Verzeichnis2"/>
            <w:tabs>
              <w:tab w:val="left" w:pos="1020"/>
            </w:tabs>
            <w:rPr>
              <w:rFonts w:eastAsiaTheme="minorEastAsia" w:cstheme="minorBidi"/>
              <w:noProof/>
              <w:kern w:val="2"/>
              <w:position w:val="0"/>
              <w:szCs w:val="22"/>
              <w:lang w:eastAsia="de-CH"/>
              <w14:ligatures w14:val="standardContextual"/>
            </w:rPr>
          </w:pPr>
          <w:hyperlink w:anchor="_Toc193700782" w:history="1">
            <w:r w:rsidRPr="003E24F0">
              <w:rPr>
                <w:rStyle w:val="Hyperlink"/>
                <w:noProof/>
              </w:rPr>
              <w:t>10.2</w:t>
            </w:r>
            <w:r>
              <w:rPr>
                <w:rFonts w:eastAsiaTheme="minorEastAsia" w:cstheme="minorBidi"/>
                <w:noProof/>
                <w:kern w:val="2"/>
                <w:position w:val="0"/>
                <w:szCs w:val="22"/>
                <w:lang w:eastAsia="de-CH"/>
                <w14:ligatures w14:val="standardContextual"/>
              </w:rPr>
              <w:tab/>
            </w:r>
            <w:r w:rsidRPr="003E24F0">
              <w:rPr>
                <w:rStyle w:val="Hyperlink"/>
                <w:noProof/>
              </w:rPr>
              <w:t>Protokoll Zweiter Expertenbesuch</w:t>
            </w:r>
            <w:r>
              <w:rPr>
                <w:noProof/>
                <w:webHidden/>
              </w:rPr>
              <w:tab/>
            </w:r>
            <w:r>
              <w:rPr>
                <w:noProof/>
                <w:webHidden/>
              </w:rPr>
              <w:fldChar w:fldCharType="begin"/>
            </w:r>
            <w:r>
              <w:rPr>
                <w:noProof/>
                <w:webHidden/>
              </w:rPr>
              <w:instrText xml:space="preserve"> PAGEREF _Toc193700782 \h </w:instrText>
            </w:r>
            <w:r>
              <w:rPr>
                <w:noProof/>
                <w:webHidden/>
              </w:rPr>
            </w:r>
            <w:r>
              <w:rPr>
                <w:noProof/>
                <w:webHidden/>
              </w:rPr>
              <w:fldChar w:fldCharType="separate"/>
            </w:r>
            <w:r>
              <w:rPr>
                <w:noProof/>
                <w:webHidden/>
              </w:rPr>
              <w:t>81</w:t>
            </w:r>
            <w:r>
              <w:rPr>
                <w:noProof/>
                <w:webHidden/>
              </w:rPr>
              <w:fldChar w:fldCharType="end"/>
            </w:r>
          </w:hyperlink>
        </w:p>
        <w:p w14:paraId="4B7B5200" w14:textId="06DCC233" w:rsidR="002842A5" w:rsidRDefault="002842A5">
          <w:r>
            <w:rPr>
              <w:b/>
              <w:bCs/>
              <w:lang w:val="de-DE"/>
            </w:rPr>
            <w:fldChar w:fldCharType="end"/>
          </w:r>
        </w:p>
      </w:sdtContent>
    </w:sdt>
    <w:p w14:paraId="5A360719" w14:textId="77777777" w:rsidR="009F0D84" w:rsidRDefault="009F0D84" w:rsidP="009F0D84">
      <w:pPr>
        <w:rPr>
          <w:b/>
          <w:bCs/>
        </w:rPr>
      </w:pPr>
    </w:p>
    <w:p w14:paraId="65BB1E39" w14:textId="553997C2" w:rsidR="009F0D84" w:rsidRDefault="009F0D84" w:rsidP="009F0D84">
      <w:pPr>
        <w:rPr>
          <w:b/>
          <w:bCs/>
        </w:rPr>
      </w:pPr>
    </w:p>
    <w:p w14:paraId="5683703C" w14:textId="77777777" w:rsidR="009F0D84" w:rsidRPr="009F0D84" w:rsidRDefault="009F0D84" w:rsidP="00E37EEE">
      <w:pPr>
        <w:pStyle w:val="Titel"/>
      </w:pPr>
      <w:r w:rsidRPr="009F0D84">
        <w:t>Darstellung</w:t>
      </w:r>
    </w:p>
    <w:p w14:paraId="0B758D7C" w14:textId="1FEEACD6" w:rsidR="009F0D84" w:rsidRDefault="009F0D84" w:rsidP="009F0D84">
      <w:r>
        <w:t xml:space="preserve">Im Dokument </w:t>
      </w:r>
      <w:r w:rsidR="00531DC9">
        <w:t>werden</w:t>
      </w:r>
      <w:r>
        <w:t xml:space="preserve">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3"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3"/>
    </w:p>
    <w:p w14:paraId="438A0E3D" w14:textId="1506B9C3" w:rsidR="009F0D84" w:rsidRPr="00E74A17" w:rsidRDefault="009F0D84" w:rsidP="009F0D84">
      <w:pPr>
        <w:pStyle w:val="Beschriftung"/>
      </w:pPr>
      <w:bookmarkStart w:id="4" w:name="_Toc193701294"/>
      <w:r>
        <w:t xml:space="preserve">Abbildung </w:t>
      </w:r>
      <w:r w:rsidR="00602007">
        <w:fldChar w:fldCharType="begin"/>
      </w:r>
      <w:r w:rsidR="00602007">
        <w:instrText xml:space="preserve"> SEQ Abbildung \* ARABIC </w:instrText>
      </w:r>
      <w:r w:rsidR="00602007">
        <w:fldChar w:fldCharType="separate"/>
      </w:r>
      <w:r w:rsidR="00E962AC">
        <w:rPr>
          <w:noProof/>
        </w:rPr>
        <w:t>1</w:t>
      </w:r>
      <w:r w:rsidR="00602007">
        <w:rPr>
          <w:noProof/>
        </w:rPr>
        <w:fldChar w:fldCharType="end"/>
      </w:r>
      <w:r w:rsidR="00943E32">
        <w:t xml:space="preserve">: </w:t>
      </w:r>
      <w:r>
        <w:t xml:space="preserve"> Beispiel Abbildung</w:t>
      </w:r>
      <w:bookmarkEnd w:id="4"/>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7989624" w:rsidR="009F0D84" w:rsidRPr="008B6CA9" w:rsidRDefault="009F0D84" w:rsidP="009F0D84">
      <w:pPr>
        <w:pStyle w:val="Beschriftung"/>
      </w:pPr>
      <w:bookmarkStart w:id="5" w:name="_Toc193444910"/>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rsidR="004A10C8">
        <w:t>:</w:t>
      </w:r>
      <w:r>
        <w:t xml:space="preserve"> Beispiel Code</w:t>
      </w:r>
      <w:bookmarkEnd w:id="5"/>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065171C6" w:rsidR="00893B8B" w:rsidRDefault="00893B8B">
      <w:pPr>
        <w:pStyle w:val="Beschriftung"/>
      </w:pPr>
      <w:bookmarkStart w:id="6" w:name="_Toc193701313"/>
      <w:r>
        <w:t xml:space="preserve">Tabelle </w:t>
      </w:r>
      <w:r w:rsidR="009F4859">
        <w:fldChar w:fldCharType="begin"/>
      </w:r>
      <w:r w:rsidR="009F4859">
        <w:instrText xml:space="preserve"> SEQ Tabelle \* ARABIC </w:instrText>
      </w:r>
      <w:r w:rsidR="009F4859">
        <w:fldChar w:fldCharType="separate"/>
      </w:r>
      <w:r w:rsidR="009F4859">
        <w:rPr>
          <w:noProof/>
        </w:rPr>
        <w:t>4</w:t>
      </w:r>
      <w:r w:rsidR="009F4859">
        <w:fldChar w:fldCharType="end"/>
      </w:r>
      <w:r>
        <w:t>: Beispieltabelle</w:t>
      </w:r>
      <w:bookmarkEnd w:id="6"/>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7" w:name="_Toc193700713"/>
      <w:r w:rsidRPr="003363DD">
        <w:lastRenderedPageBreak/>
        <w:t xml:space="preserve">Teil 1 – </w:t>
      </w:r>
      <w:proofErr w:type="spellStart"/>
      <w:r w:rsidRPr="003363DD">
        <w:t>Umfeld</w:t>
      </w:r>
      <w:proofErr w:type="spellEnd"/>
      <w:r w:rsidRPr="003363DD">
        <w:t xml:space="preserve"> und </w:t>
      </w:r>
      <w:proofErr w:type="spellStart"/>
      <w:r w:rsidRPr="003363DD">
        <w:t>Ablauf</w:t>
      </w:r>
      <w:bookmarkEnd w:id="7"/>
      <w:proofErr w:type="spellEnd"/>
    </w:p>
    <w:p w14:paraId="20C28DF0" w14:textId="77777777" w:rsidR="009F0D84" w:rsidRPr="003363DD" w:rsidRDefault="009F0D84" w:rsidP="00E37EEE">
      <w:pPr>
        <w:pStyle w:val="berschrift2nummeriert"/>
      </w:pPr>
      <w:bookmarkStart w:id="8" w:name="_Toc193700714"/>
      <w:r w:rsidRPr="003363DD">
        <w:t>Aufgabenstellung</w:t>
      </w:r>
      <w:bookmarkEnd w:id="8"/>
    </w:p>
    <w:p w14:paraId="62CC054E" w14:textId="77777777" w:rsidR="009F0D84" w:rsidRDefault="009F0D84" w:rsidP="00E37EEE">
      <w:pPr>
        <w:pStyle w:val="berschrift3nummeriert"/>
      </w:pPr>
      <w:bookmarkStart w:id="9" w:name="_Toc193700715"/>
      <w:r w:rsidRPr="003363DD">
        <w:t>Titel</w:t>
      </w:r>
      <w:bookmarkEnd w:id="9"/>
    </w:p>
    <w:p w14:paraId="06548843" w14:textId="09E306FD" w:rsidR="009F0D84" w:rsidRPr="001476A1" w:rsidRDefault="00893B8B" w:rsidP="009F0D84">
      <w:proofErr w:type="spellStart"/>
      <w:r w:rsidRPr="00893B8B">
        <w:t>Inventurs</w:t>
      </w:r>
      <w:r w:rsidR="0000505C">
        <w:t>c</w:t>
      </w:r>
      <w:r w:rsidRPr="00893B8B">
        <w:t>ript</w:t>
      </w:r>
      <w:proofErr w:type="spellEnd"/>
      <w:r w:rsidRPr="00893B8B">
        <w:t xml:space="preserve"> zum Abgleich von installierter Hardware mit einer zentralen Datenbank (inventory.psi.ch)</w:t>
      </w:r>
    </w:p>
    <w:p w14:paraId="73FC28F6" w14:textId="77777777" w:rsidR="009F0D84" w:rsidRDefault="009F0D84" w:rsidP="00E37EEE">
      <w:pPr>
        <w:pStyle w:val="berschrift3nummeriert"/>
      </w:pPr>
      <w:bookmarkStart w:id="10" w:name="_Toc193700716"/>
      <w:r w:rsidRPr="003363DD">
        <w:t>Ausgangs</w:t>
      </w:r>
      <w:r>
        <w:t>situation</w:t>
      </w:r>
      <w:bookmarkEnd w:id="10"/>
    </w:p>
    <w:p w14:paraId="61403927" w14:textId="77777777" w:rsidR="00893B8B" w:rsidRDefault="00893B8B" w:rsidP="00893B8B">
      <w:r>
        <w:t xml:space="preserve">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w:t>
      </w:r>
      <w:proofErr w:type="spellStart"/>
      <w:r>
        <w:t>Adressierungnummern</w:t>
      </w:r>
      <w:proofErr w:type="spellEnd"/>
      <w:r>
        <w:t xml:space="preserve"> (MAC Adressen) und die Seriennummern der </w:t>
      </w:r>
      <w:proofErr w:type="spellStart"/>
      <w:r>
        <w:t>Hauptkomponeten</w:t>
      </w:r>
      <w:proofErr w:type="spellEnd"/>
      <w:r>
        <w:t xml:space="preserve">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11" w:name="_Toc193700717"/>
      <w:r w:rsidRPr="003363DD">
        <w:t>Detaillierte Aufgabenstellung</w:t>
      </w:r>
      <w:bookmarkEnd w:id="11"/>
    </w:p>
    <w:p w14:paraId="38897A01" w14:textId="58A584B2" w:rsidR="00035E98" w:rsidRDefault="00035E98" w:rsidP="00035E98">
      <w:r>
        <w:t xml:space="preserve">Die Hauptaufgaben ist das Erstellen eine </w:t>
      </w:r>
      <w:proofErr w:type="spellStart"/>
      <w:r>
        <w:t>Powershells</w:t>
      </w:r>
      <w:r w:rsidR="0000505C">
        <w:t>c</w:t>
      </w:r>
      <w:r>
        <w:t>ripts</w:t>
      </w:r>
      <w:proofErr w:type="spellEnd"/>
      <w:r>
        <w:t xml:space="preserve">, dass mit Informationen aus der </w:t>
      </w:r>
      <w:proofErr w:type="spellStart"/>
      <w:r>
        <w:t>Inventorydatenbank</w:t>
      </w:r>
      <w:proofErr w:type="spellEnd"/>
      <w:r>
        <w:t xml:space="preserve"> (Webservice) oder der Implementierung einer Offlineversion Inventurdaten erfasst.</w:t>
      </w:r>
    </w:p>
    <w:p w14:paraId="0DBD1C3C" w14:textId="77777777" w:rsidR="00035E98" w:rsidRDefault="00035E98" w:rsidP="00035E98"/>
    <w:p w14:paraId="0D1A5474" w14:textId="77777777" w:rsidR="00035E98" w:rsidRDefault="00035E98" w:rsidP="00035E98">
      <w:r>
        <w:t xml:space="preserve">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w:t>
      </w:r>
      <w:proofErr w:type="gramStart"/>
      <w:r>
        <w:t>machen</w:t>
      </w:r>
      <w:proofErr w:type="gramEnd"/>
      <w:r>
        <w:t xml:space="preserve">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 xml:space="preserve">Die Ergebnisse werden tabellarisch in einer Datei </w:t>
      </w:r>
      <w:proofErr w:type="gramStart"/>
      <w:r>
        <w:t>gespeichert</w:t>
      </w:r>
      <w:proofErr w:type="gramEnd"/>
      <w:r>
        <w:t xml:space="preserve">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 xml:space="preserve">i. Anforderung(--help ; -h ; /?; PowerShell help </w:t>
      </w:r>
      <w:proofErr w:type="spellStart"/>
      <w:r>
        <w:t>command</w:t>
      </w:r>
      <w:proofErr w:type="spellEnd"/>
      <w:r>
        <w:t xml:space="preserve">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proofErr w:type="spellStart"/>
      <w:r>
        <w:t>iii.</w:t>
      </w:r>
      <w:proofErr w:type="spellEnd"/>
      <w:r>
        <w:t xml:space="preserve"> Bei Fehlern in den Konfigurationsdateien wird der Pfad und das Problem signalisiert und die Hilfe angezeigt.</w:t>
      </w:r>
    </w:p>
    <w:p w14:paraId="2C0A1916" w14:textId="77777777" w:rsidR="001E7C64" w:rsidRDefault="00035E98" w:rsidP="001E7C64">
      <w:pPr>
        <w:ind w:left="1418"/>
      </w:pPr>
      <w:r>
        <w:t>iv. Die Hilfeseite wird bei den Anforderung</w:t>
      </w:r>
      <w:r w:rsidR="00EE05A9">
        <w:t>en</w:t>
      </w:r>
      <w:r>
        <w:t xml:space="preserve"> angezeigt, als Hilfe für den </w:t>
      </w:r>
    </w:p>
    <w:p w14:paraId="2BC54E55" w14:textId="032B37D8" w:rsidR="00035E98" w:rsidRDefault="00035E98" w:rsidP="001E7C64">
      <w:pPr>
        <w:ind w:left="1418"/>
      </w:pPr>
      <w:r>
        <w:t>Benutzer.</w:t>
      </w:r>
    </w:p>
    <w:p w14:paraId="339C02FB" w14:textId="77777777" w:rsidR="001E7C64" w:rsidRDefault="001E7C64" w:rsidP="00035E98">
      <w:pPr>
        <w:ind w:left="709" w:firstLine="709"/>
      </w:pP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0A9474D7" w:rsidR="00035E98" w:rsidRDefault="00035E98" w:rsidP="00035E98">
      <w:pPr>
        <w:ind w:left="1418"/>
      </w:pPr>
      <w:r>
        <w:t xml:space="preserve">ii. Eine </w:t>
      </w:r>
      <w:r w:rsidR="00A71D5E">
        <w:t>l</w:t>
      </w:r>
      <w:r>
        <w:t>eere Konfigurationsdatei, wo die Parameter vom Benutzer selbst eingefüllt werden müssen.</w:t>
      </w:r>
    </w:p>
    <w:p w14:paraId="4525BDA9" w14:textId="25A65C0F" w:rsidR="00035E98" w:rsidRDefault="00035E98" w:rsidP="00035E98">
      <w:pPr>
        <w:ind w:left="709"/>
      </w:pPr>
      <w:r>
        <w:t xml:space="preserve">• Parameter </w:t>
      </w:r>
      <w:r w:rsidR="00EE05A9">
        <w:t>ohne eine Konfigurationsdatei</w:t>
      </w:r>
      <w:r>
        <w:t xml:space="preserve"> sollen nur über die Kommandozeile weitergegeben werden können. Welche Parameter das sind muss der Kandidat entscheiden.</w:t>
      </w:r>
    </w:p>
    <w:p w14:paraId="00647A2D" w14:textId="77777777" w:rsidR="001E7C64" w:rsidRDefault="001E7C64" w:rsidP="00035E98">
      <w:pPr>
        <w:ind w:left="709"/>
      </w:pPr>
    </w:p>
    <w:p w14:paraId="53E9CAB2" w14:textId="7F7F3095" w:rsidR="00035E98" w:rsidRDefault="00035E98" w:rsidP="00035E98">
      <w:r>
        <w:t xml:space="preserve">c. Weitere Konfigurationsparameter des </w:t>
      </w:r>
      <w:proofErr w:type="spellStart"/>
      <w:r>
        <w:t>Powershells</w:t>
      </w:r>
      <w:r w:rsidR="00596863">
        <w:t>c</w:t>
      </w:r>
      <w:r>
        <w:t>ripts</w:t>
      </w:r>
      <w:proofErr w:type="spellEnd"/>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w:t>
      </w:r>
      <w:proofErr w:type="spellStart"/>
      <w:r>
        <w:t>z.B</w:t>
      </w:r>
      <w:proofErr w:type="spellEnd"/>
      <w:r>
        <w:t>: Alarmwerte 1-10, Warnwerte 11-20, Infowerte 21-30)</w:t>
      </w:r>
    </w:p>
    <w:p w14:paraId="402CCADB" w14:textId="7C311292" w:rsidR="00035E98" w:rsidRDefault="00035E98" w:rsidP="00035E98">
      <w:pPr>
        <w:ind w:left="709" w:firstLine="709"/>
      </w:pPr>
      <w:proofErr w:type="spellStart"/>
      <w:r>
        <w:t>iii.</w:t>
      </w:r>
      <w:proofErr w:type="spellEnd"/>
      <w:r>
        <w:t xml:space="preserve"> Zieldatei in </w:t>
      </w:r>
      <w:r w:rsidR="001E7C64">
        <w:t>welche</w:t>
      </w:r>
      <w:r>
        <w:t xml:space="preserv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54650E" w14:textId="77777777" w:rsidR="001E7C64" w:rsidRDefault="00035E98" w:rsidP="00035E98">
      <w:pPr>
        <w:ind w:left="1418"/>
      </w:pPr>
      <w:r>
        <w:t>ii. Direkte Hostnamen des / der Zielsysteme (</w:t>
      </w:r>
      <w:proofErr w:type="spellStart"/>
      <w:r>
        <w:t>Standalone</w:t>
      </w:r>
      <w:proofErr w:type="spellEnd"/>
      <w:r>
        <w:t xml:space="preserve">-Lösung zur </w:t>
      </w:r>
    </w:p>
    <w:p w14:paraId="77CD3E2B" w14:textId="7A21A218" w:rsidR="00035E98" w:rsidRDefault="00035E98" w:rsidP="00035E98">
      <w:pPr>
        <w:ind w:left="1418"/>
      </w:pPr>
      <w:r>
        <w:t>Vorinventarisierung)</w:t>
      </w:r>
    </w:p>
    <w:p w14:paraId="17D6E372" w14:textId="77777777" w:rsidR="00035E98" w:rsidRDefault="00035E98" w:rsidP="00035E98">
      <w:pPr>
        <w:ind w:left="709" w:firstLine="709"/>
      </w:pPr>
      <w:proofErr w:type="spellStart"/>
      <w:r>
        <w:t>iii.</w:t>
      </w:r>
      <w:proofErr w:type="spellEnd"/>
      <w:r>
        <w:t xml:space="preserve">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proofErr w:type="spellStart"/>
      <w:r>
        <w:t>iii.</w:t>
      </w:r>
      <w:proofErr w:type="spellEnd"/>
      <w:r>
        <w:t xml:space="preserve"> </w:t>
      </w:r>
      <w:proofErr w:type="spellStart"/>
      <w:r>
        <w:t>Macadressen</w:t>
      </w:r>
      <w:proofErr w:type="spellEnd"/>
      <w:r>
        <w:t xml:space="preserve">: das Speichern (CSV-Dateien) von </w:t>
      </w:r>
      <w:proofErr w:type="spellStart"/>
      <w:r>
        <w:t>Macadressen</w:t>
      </w:r>
      <w:proofErr w:type="spellEnd"/>
      <w:r>
        <w:t xml:space="preserve"> muss ausschaltbar sein</w:t>
      </w:r>
    </w:p>
    <w:p w14:paraId="5737847B" w14:textId="77777777" w:rsidR="001E7C64" w:rsidRDefault="001E7C64" w:rsidP="00035E98">
      <w:pPr>
        <w:ind w:left="1418"/>
      </w:pP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D38B25B" w14:textId="77777777" w:rsidR="001E7C64" w:rsidRDefault="001E7C64" w:rsidP="00035E98">
      <w:pPr>
        <w:ind w:firstLine="709"/>
      </w:pPr>
    </w:p>
    <w:p w14:paraId="67531A37" w14:textId="77777777" w:rsidR="001E7C64" w:rsidRDefault="001E7C64" w:rsidP="00035E98">
      <w:pPr>
        <w:ind w:firstLine="709"/>
      </w:pPr>
    </w:p>
    <w:p w14:paraId="0AE1ED32" w14:textId="77777777" w:rsidR="00035E98" w:rsidRDefault="00035E98" w:rsidP="00035E98">
      <w:r>
        <w:lastRenderedPageBreak/>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1A823EC" w14:textId="77777777" w:rsidR="00093678" w:rsidRDefault="00093678" w:rsidP="00035E98">
      <w:pPr>
        <w:ind w:left="709"/>
      </w:pPr>
    </w:p>
    <w:p w14:paraId="2C19F5CA" w14:textId="77777777" w:rsidR="00035E98" w:rsidRDefault="00035E98" w:rsidP="00035E98">
      <w:r>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4E88FC23" w14:textId="77777777" w:rsidR="00093678" w:rsidRDefault="00093678" w:rsidP="00035E98">
      <w:pPr>
        <w:ind w:firstLine="709"/>
      </w:pP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10BBA93" w14:textId="77777777" w:rsidR="006B4AD3" w:rsidRDefault="00035E98" w:rsidP="00035E98">
      <w:r>
        <w:t xml:space="preserve">a. lokale Anwendung ohne Datenbankanbindung (Hardwareverantwortliche Person oder </w:t>
      </w:r>
    </w:p>
    <w:p w14:paraId="7DBAADFB" w14:textId="46C0E486" w:rsidR="00035E98" w:rsidRDefault="00035E98" w:rsidP="00035E98">
      <w:r>
        <w:t>Administrator)</w:t>
      </w:r>
    </w:p>
    <w:p w14:paraId="7DB16287" w14:textId="0FDE12D9" w:rsidR="00035E98" w:rsidRDefault="00035E98" w:rsidP="00035E98">
      <w:r>
        <w:t xml:space="preserve">Das </w:t>
      </w:r>
      <w:proofErr w:type="gramStart"/>
      <w:r>
        <w:t>zu erstellende S</w:t>
      </w:r>
      <w:r w:rsidR="00835CD2">
        <w:t>c</w:t>
      </w:r>
      <w:r>
        <w:t>ript</w:t>
      </w:r>
      <w:proofErr w:type="gramEnd"/>
      <w:r>
        <w:t xml:space="preserve"> wird mit den werkseitig (HPE) vordefinierten Parametern (Hostname, User und einem Kennwort z.B. mit Barcode/QR Code Scanner eingelesen[nicht Teil der IPA]) konfiguriert um Inventardaten aus einem einzelnen Rechner automatisiert auszulesen</w:t>
      </w:r>
    </w:p>
    <w:p w14:paraId="3AE3BE3E" w14:textId="77777777" w:rsidR="006B4AD3" w:rsidRDefault="006B4AD3" w:rsidP="00035E98"/>
    <w:p w14:paraId="191DC810" w14:textId="54E045D4" w:rsidR="00035E98" w:rsidRDefault="00035E98" w:rsidP="00035E98">
      <w:r>
        <w:t>b. wöchentlicher automatische Ausführung (Administrator)</w:t>
      </w:r>
    </w:p>
    <w:p w14:paraId="2690BA66" w14:textId="3D6D7267" w:rsidR="00035E98" w:rsidRDefault="00035E98" w:rsidP="00035E98">
      <w:r>
        <w:t xml:space="preserve">Das </w:t>
      </w:r>
      <w:proofErr w:type="gramStart"/>
      <w:r>
        <w:t>zu erstellende S</w:t>
      </w:r>
      <w:r w:rsidR="00835CD2">
        <w:t>c</w:t>
      </w:r>
      <w:r>
        <w:t>ript</w:t>
      </w:r>
      <w:proofErr w:type="gramEnd"/>
      <w:r>
        <w:t xml:space="preserve"> liest seine Konfiguration ein und sucht in der Inventurdatenbank nach den installierten Servern (Namen</w:t>
      </w:r>
      <w:r w:rsidR="006B4AD3">
        <w:t>s</w:t>
      </w:r>
      <w:r>
        <w:t xml:space="preserve">konvention). Das Resultat dieser Suche ( Servern in einem Beschleuniger) enthält unter anderem </w:t>
      </w:r>
      <w:r w:rsidR="00483E23">
        <w:t>die</w:t>
      </w:r>
      <w:r>
        <w:t xml:space="preserve"> Hostname</w:t>
      </w:r>
      <w:r w:rsidR="00483E23">
        <w:t>n</w:t>
      </w:r>
      <w:r>
        <w:t xml:space="preserve"> de</w:t>
      </w:r>
      <w:r w:rsidR="00483E23">
        <w:t>r</w:t>
      </w:r>
      <w:r>
        <w:t xml:space="preserve"> Manag</w:t>
      </w:r>
      <w:r w:rsidR="00483E23">
        <w:t>e</w:t>
      </w:r>
      <w:r>
        <w:t>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29F61330" w:rsidR="00035E98" w:rsidRPr="008E3971" w:rsidRDefault="00035E98" w:rsidP="00035E98">
      <w:pPr>
        <w:rPr>
          <w:b/>
        </w:rPr>
      </w:pPr>
      <w:r w:rsidRPr="008E3971">
        <w:rPr>
          <w:b/>
        </w:rPr>
        <w:t xml:space="preserve">Personengruppe die </w:t>
      </w:r>
      <w:proofErr w:type="gramStart"/>
      <w:r w:rsidRPr="008E3971">
        <w:rPr>
          <w:b/>
        </w:rPr>
        <w:t>diese S</w:t>
      </w:r>
      <w:r w:rsidR="00B317AD">
        <w:rPr>
          <w:b/>
        </w:rPr>
        <w:t>c</w:t>
      </w:r>
      <w:r w:rsidRPr="008E3971">
        <w:rPr>
          <w:b/>
        </w:rPr>
        <w:t>ript</w:t>
      </w:r>
      <w:proofErr w:type="gramEnd"/>
      <w:r w:rsidRPr="008E3971">
        <w:rPr>
          <w:b/>
        </w:rPr>
        <w:t xml:space="preserve"> anwenden:</w:t>
      </w:r>
    </w:p>
    <w:p w14:paraId="4693FF64" w14:textId="708671B1" w:rsidR="00035E98" w:rsidRDefault="00035E98" w:rsidP="00035E98">
      <w:r>
        <w:t xml:space="preserve">Das </w:t>
      </w:r>
      <w:proofErr w:type="gramStart"/>
      <w:r>
        <w:t>zu erstellende S</w:t>
      </w:r>
      <w:r w:rsidR="00B317AD">
        <w:t>c</w:t>
      </w:r>
      <w:r>
        <w:t>ript</w:t>
      </w:r>
      <w:proofErr w:type="gramEnd"/>
      <w:r>
        <w:t xml:space="preserve"> wird nur von den Administratoren der Kontrollgruppe und von dem Verantwortlichen für die Beschleunigerhardware gebraucht und benutzt. Es wird </w:t>
      </w:r>
      <w:proofErr w:type="gramStart"/>
      <w:r w:rsidR="009334A2">
        <w:t>verwendet</w:t>
      </w:r>
      <w:proofErr w:type="gramEnd"/>
      <w:r>
        <w:t xml:space="preserve"> um die manuelle Erfassung zu automatisieren und um Änderungen, die in unseren Anlagen durch Piketteinsätze durchgeführt werden besser </w:t>
      </w:r>
      <w:proofErr w:type="spellStart"/>
      <w:r>
        <w:t>Nachvollziehen</w:t>
      </w:r>
      <w:proofErr w:type="spellEnd"/>
      <w:r>
        <w:t xml:space="preserve">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2561F243" w:rsidR="00035E98" w:rsidRDefault="00035E98" w:rsidP="00035E98">
      <w:r>
        <w:t>a) das Powershells</w:t>
      </w:r>
      <w:r w:rsidR="00331919">
        <w:t>c</w:t>
      </w:r>
      <w:r>
        <w:t>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31B8CD50" w:rsidR="00035E98" w:rsidRDefault="00871AFE" w:rsidP="00035E98">
      <w:r>
        <w:t>M</w:t>
      </w:r>
      <w:r w:rsidR="00035E98">
        <w:t>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09B6C727" w:rsidR="009F0D84" w:rsidRDefault="00871AFE" w:rsidP="00035E98">
      <w:r>
        <w:t>H</w:t>
      </w:r>
      <w:r w:rsidR="00035E98">
        <w:t xml:space="preserve">ier kann durch Abgleich von </w:t>
      </w:r>
      <w:proofErr w:type="spellStart"/>
      <w:r w:rsidR="00035E98">
        <w:t>Serienummern</w:t>
      </w:r>
      <w:proofErr w:type="spellEnd"/>
      <w:r w:rsidR="00035E98">
        <w:t xml:space="preserve">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12" w:name="_Toc193700718"/>
      <w:r w:rsidRPr="003363DD">
        <w:lastRenderedPageBreak/>
        <w:t>Mittel und Methoden</w:t>
      </w:r>
      <w:bookmarkEnd w:id="12"/>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proofErr w:type="spellStart"/>
      <w:r>
        <w:t>inventory</w:t>
      </w:r>
      <w:proofErr w:type="spellEnd"/>
      <w:r>
        <w:t xml:space="preserve"> - Datenbank /Webzugriff</w:t>
      </w:r>
    </w:p>
    <w:p w14:paraId="1B28EECF" w14:textId="73D414C3" w:rsidR="009F0D84" w:rsidRPr="001476A1" w:rsidRDefault="008E3971" w:rsidP="001B37FC">
      <w:pPr>
        <w:pStyle w:val="Listenabsatz"/>
        <w:numPr>
          <w:ilvl w:val="0"/>
          <w:numId w:val="15"/>
        </w:numPr>
      </w:pPr>
      <w:proofErr w:type="spellStart"/>
      <w:r>
        <w:t>git</w:t>
      </w:r>
      <w:proofErr w:type="spellEnd"/>
      <w:r>
        <w:t xml:space="preserve"> Repository (intern oder extern)</w:t>
      </w:r>
    </w:p>
    <w:p w14:paraId="0C5E290F" w14:textId="77777777" w:rsidR="009F0D84" w:rsidRDefault="009F0D84" w:rsidP="00E37EEE">
      <w:pPr>
        <w:pStyle w:val="berschrift3nummeriert"/>
      </w:pPr>
      <w:bookmarkStart w:id="13" w:name="_Toc193700719"/>
      <w:r w:rsidRPr="003363DD">
        <w:t>Vorkenntnisse</w:t>
      </w:r>
      <w:bookmarkEnd w:id="13"/>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4" w:name="_Toc193700720"/>
      <w:r w:rsidRPr="003363DD">
        <w:t>Vorarbeiten</w:t>
      </w:r>
      <w:bookmarkEnd w:id="14"/>
    </w:p>
    <w:p w14:paraId="2A47F403" w14:textId="349906FC" w:rsidR="00DE4929" w:rsidRDefault="00DE4929" w:rsidP="009F0D84">
      <w:r w:rsidRPr="00DE4929">
        <w:t xml:space="preserve">In der Test-IPA wurden </w:t>
      </w:r>
      <w:proofErr w:type="gramStart"/>
      <w:r w:rsidRPr="00DE4929">
        <w:t>die verschiedenen Version</w:t>
      </w:r>
      <w:proofErr w:type="gramEnd"/>
      <w:r w:rsidRPr="00DE4929">
        <w:t xml:space="preserve"> von HPEiLOCmdlets für die vorhandene Servermodelle DL380 Gen8/9/10/11 getestet. Diese Vorarbeit war </w:t>
      </w:r>
      <w:proofErr w:type="gramStart"/>
      <w:r w:rsidRPr="00DE4929">
        <w:t>notwendig</w:t>
      </w:r>
      <w:proofErr w:type="gramEnd"/>
      <w:r w:rsidRPr="00DE4929">
        <w:t xml:space="preserve">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5" w:name="_Toc193700721"/>
      <w:r>
        <w:t>Verwendete Firmenstandards</w:t>
      </w:r>
      <w:bookmarkEnd w:id="15"/>
    </w:p>
    <w:p w14:paraId="33E3383C" w14:textId="6B388506" w:rsidR="00D644C2" w:rsidRDefault="00D644C2" w:rsidP="009F0D84">
      <w:r>
        <w:t xml:space="preserve">Am PSI wurde innerhalb des letzten Jahres ein neues Logo und somit auch neue Firmenstandards erstellt. Diese Firmenstandards werden in der IPA verwendet: </w:t>
      </w:r>
      <w:hyperlink r:id="rId19" w:history="1">
        <w:r w:rsidRPr="00D644C2">
          <w:rPr>
            <w:rStyle w:val="Hyperlink"/>
          </w:rPr>
          <w:t>Templates &amp; Styleguide | PSI</w:t>
        </w:r>
      </w:hyperlink>
    </w:p>
    <w:p w14:paraId="7433839A" w14:textId="0E828B7B" w:rsidR="00D644C2" w:rsidRPr="001476A1" w:rsidRDefault="00D644C2" w:rsidP="009F0D84">
      <w:r>
        <w:t xml:space="preserve">Ausserdem wird die Abfrage der Server anhand des Hostnamen gemacht, welche einer Namenskonvention der Abteilung entsprechen: </w:t>
      </w:r>
      <w:hyperlink r:id="rId20" w:history="1">
        <w:r>
          <w:rPr>
            <w:rStyle w:val="Hyperlink"/>
          </w:rPr>
          <w:t>SwissFEL-Controls-NamingConvention-01.pdf</w:t>
        </w:r>
      </w:hyperlink>
    </w:p>
    <w:p w14:paraId="105D73DE" w14:textId="77777777" w:rsidR="009F0D84" w:rsidRDefault="009F0D84" w:rsidP="00E37EEE">
      <w:pPr>
        <w:pStyle w:val="berschrift3nummeriert"/>
      </w:pPr>
      <w:bookmarkStart w:id="16" w:name="_Toc193700722"/>
      <w:r w:rsidRPr="003363DD">
        <w:t>Neue Lerninhalte</w:t>
      </w:r>
      <w:bookmarkEnd w:id="16"/>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1FE9A9E0" w:rsidR="00925A1C" w:rsidRDefault="00925A1C" w:rsidP="001B37FC">
      <w:pPr>
        <w:pStyle w:val="Listenabsatz"/>
        <w:numPr>
          <w:ilvl w:val="0"/>
          <w:numId w:val="17"/>
        </w:numPr>
      </w:pPr>
      <w:r>
        <w:t>Abfangen zusätzliche</w:t>
      </w:r>
      <w:r w:rsidR="00D644C2">
        <w:t>r</w:t>
      </w:r>
      <w:r>
        <w:t xml:space="preserve"> Fehlerquellen</w:t>
      </w:r>
    </w:p>
    <w:p w14:paraId="1765BD07" w14:textId="25B8DE19" w:rsidR="009F0D84" w:rsidRPr="001476A1" w:rsidRDefault="00925A1C" w:rsidP="001B37FC">
      <w:pPr>
        <w:pStyle w:val="Listenabsatz"/>
        <w:numPr>
          <w:ilvl w:val="0"/>
          <w:numId w:val="17"/>
        </w:numPr>
      </w:pPr>
      <w:r>
        <w:t xml:space="preserve">Neben JSON auch CSV als </w:t>
      </w:r>
      <w:proofErr w:type="gramStart"/>
      <w:r>
        <w:t>Datenformat</w:t>
      </w:r>
      <w:proofErr w:type="gramEnd"/>
      <w:r>
        <w:t xml:space="preserve"> um in Excel zu importieren</w:t>
      </w:r>
    </w:p>
    <w:p w14:paraId="351180FF" w14:textId="6E5C2204" w:rsidR="009F0D84" w:rsidRPr="003363DD" w:rsidRDefault="00716C3A" w:rsidP="00E37EEE">
      <w:pPr>
        <w:pStyle w:val="berschrift3nummeriert"/>
      </w:pPr>
      <w:bookmarkStart w:id="17" w:name="_Toc193700723"/>
      <w:r>
        <w:t>Arbeiten in den letzten 6 Monaten</w:t>
      </w:r>
      <w:bookmarkEnd w:id="17"/>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C19E695" w14:textId="77777777" w:rsidR="009F0D84" w:rsidRPr="003363DD" w:rsidRDefault="009F0D84" w:rsidP="00E37EEE">
      <w:pPr>
        <w:pStyle w:val="berschrift2nummeriert"/>
      </w:pPr>
      <w:bookmarkStart w:id="18" w:name="_Toc193700724"/>
      <w:r w:rsidRPr="003363DD">
        <w:lastRenderedPageBreak/>
        <w:t>Projektorganisation</w:t>
      </w:r>
      <w:bookmarkEnd w:id="18"/>
    </w:p>
    <w:p w14:paraId="68AFDB5C" w14:textId="77777777" w:rsidR="009F0D84" w:rsidRDefault="009F0D84" w:rsidP="00E37EEE">
      <w:pPr>
        <w:pStyle w:val="berschrift3nummeriert"/>
      </w:pPr>
      <w:bookmarkStart w:id="19" w:name="_Toc193700725"/>
      <w:r w:rsidRPr="003363DD">
        <w:t>Organigramm</w:t>
      </w:r>
      <w:bookmarkEnd w:id="19"/>
    </w:p>
    <w:p w14:paraId="6884642E" w14:textId="227287E9" w:rsidR="009F0D84" w:rsidRDefault="00F20C33" w:rsidP="009F0D84">
      <w:r>
        <w:t xml:space="preserve">Es sind </w:t>
      </w:r>
      <w:r w:rsidR="00E85460">
        <w:t>neben dem Kandidaten</w:t>
      </w:r>
      <w:r>
        <w:t xml:space="preserve">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61C22C1F">
            <wp:extent cx="4166483" cy="3183691"/>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1500" cy="3187525"/>
                    </a:xfrm>
                    <a:prstGeom prst="rect">
                      <a:avLst/>
                    </a:prstGeom>
                    <a:noFill/>
                    <a:ln>
                      <a:noFill/>
                    </a:ln>
                  </pic:spPr>
                </pic:pic>
              </a:graphicData>
            </a:graphic>
          </wp:inline>
        </w:drawing>
      </w:r>
    </w:p>
    <w:p w14:paraId="3A042788" w14:textId="7CE25BD3" w:rsidR="009F0D84" w:rsidRDefault="007C2D3E" w:rsidP="00902482">
      <w:pPr>
        <w:pStyle w:val="Beschriftung"/>
      </w:pPr>
      <w:bookmarkStart w:id="20" w:name="_Toc193701295"/>
      <w:r>
        <w:t xml:space="preserve">Abbildung </w:t>
      </w:r>
      <w:r w:rsidR="00602007">
        <w:fldChar w:fldCharType="begin"/>
      </w:r>
      <w:r w:rsidR="00602007">
        <w:instrText xml:space="preserve"> SEQ Abbildung \* ARABIC </w:instrText>
      </w:r>
      <w:r w:rsidR="00602007">
        <w:fldChar w:fldCharType="separate"/>
      </w:r>
      <w:r w:rsidR="00E962AC">
        <w:rPr>
          <w:noProof/>
        </w:rPr>
        <w:t>2</w:t>
      </w:r>
      <w:r w:rsidR="00602007">
        <w:rPr>
          <w:noProof/>
        </w:rPr>
        <w:fldChar w:fldCharType="end"/>
      </w:r>
      <w:r>
        <w:t>: Organigramm</w:t>
      </w:r>
      <w:bookmarkEnd w:id="20"/>
    </w:p>
    <w:p w14:paraId="286E7921" w14:textId="77777777" w:rsidR="009F0D84" w:rsidRDefault="009F0D84" w:rsidP="00E37EEE">
      <w:pPr>
        <w:pStyle w:val="berschrift3nummeriert"/>
      </w:pPr>
      <w:bookmarkStart w:id="21" w:name="_Toc193700726"/>
      <w:r w:rsidRPr="003363DD">
        <w:t>Arbeitsumfeld</w:t>
      </w:r>
      <w:bookmarkEnd w:id="21"/>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6DCF74E9" w:rsidR="0067421F" w:rsidRDefault="0067421F" w:rsidP="0067421F">
      <w:r>
        <w:t xml:space="preserve">Er arbeitet während der ganzen IPA am PSI, genauer </w:t>
      </w:r>
      <w:r w:rsidR="00286DC8">
        <w:t>gesagt</w:t>
      </w:r>
      <w:r>
        <w:t xml:space="preserve"> im Gebäude WBGB/009, wo er auch sonst arbeitet. Um etwaige Personen darauf hinzuweisen, dass er nicht verfügbar ist, hat er im Outlook einen Blocker für die gesamte IPA-Zeit eingetragen und ist im </w:t>
      </w:r>
      <w:r w:rsidR="00286DC8">
        <w:t>Microsoft</w:t>
      </w:r>
      <w:r>
        <w:t xml:space="preserve"> Teams als «Nicht Stören» gekennzeichnet.</w:t>
      </w:r>
    </w:p>
    <w:p w14:paraId="3F74E24B" w14:textId="40009BDF" w:rsidR="00F07982" w:rsidRDefault="00F07982" w:rsidP="00E85460"/>
    <w:p w14:paraId="0B47F73B" w14:textId="77777777" w:rsidR="009F0D84" w:rsidRPr="006758A9" w:rsidRDefault="009F0D84" w:rsidP="009F0D84"/>
    <w:p w14:paraId="62E4411D" w14:textId="37AD42B6" w:rsidR="009F0D84" w:rsidRPr="00E45A65" w:rsidRDefault="0067421F" w:rsidP="009F0D84">
      <w:pPr>
        <w:pStyle w:val="Untertitel"/>
      </w:pPr>
      <w:proofErr w:type="spellStart"/>
      <w:r>
        <w:t>Verwendete</w:t>
      </w:r>
      <w:proofErr w:type="spellEnd"/>
      <w:r>
        <w:t xml:space="preserv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E85460" w:rsidRDefault="0022397A" w:rsidP="001B37FC">
      <w:pPr>
        <w:pStyle w:val="Listenabsatz"/>
        <w:numPr>
          <w:ilvl w:val="1"/>
          <w:numId w:val="8"/>
        </w:numPr>
        <w:rPr>
          <w:b/>
          <w:bCs/>
        </w:rPr>
      </w:pPr>
      <w:hyperlink r:id="rId22" w:history="1">
        <w:r w:rsidR="00691D6F" w:rsidRPr="00691D6F">
          <w:rPr>
            <w:rStyle w:val="Hyperlink"/>
          </w:rPr>
          <w:t>PowerShell Erweiterung</w:t>
        </w:r>
      </w:hyperlink>
      <w:r w:rsidR="00691D6F">
        <w:t xml:space="preserve"> von Microsoft</w:t>
      </w:r>
    </w:p>
    <w:p w14:paraId="2ECF3CF5" w14:textId="2F96A6CA" w:rsidR="00E85460" w:rsidRPr="004E268D" w:rsidRDefault="00E85460" w:rsidP="00E85460">
      <w:pPr>
        <w:pStyle w:val="Listenabsatz"/>
        <w:numPr>
          <w:ilvl w:val="0"/>
          <w:numId w:val="8"/>
        </w:numPr>
        <w:rPr>
          <w:b/>
          <w:bCs/>
        </w:rPr>
      </w:pPr>
      <w:r>
        <w:t xml:space="preserve">Git </w:t>
      </w:r>
      <w:proofErr w:type="spellStart"/>
      <w:r>
        <w:t>Extentions</w:t>
      </w:r>
      <w:proofErr w:type="spellEnd"/>
    </w:p>
    <w:p w14:paraId="5BFBBE83" w14:textId="15A67121" w:rsidR="00691D6F" w:rsidRPr="00691D6F" w:rsidRDefault="0022397A" w:rsidP="001B37FC">
      <w:pPr>
        <w:pStyle w:val="Listenabsatz"/>
        <w:numPr>
          <w:ilvl w:val="0"/>
          <w:numId w:val="8"/>
        </w:numPr>
        <w:rPr>
          <w:b/>
          <w:bCs/>
          <w:u w:val="single"/>
        </w:rPr>
      </w:pPr>
      <w:hyperlink r:id="rId23" w:history="1">
        <w:r w:rsidR="00691D6F">
          <w:rPr>
            <w:rStyle w:val="Hyperlink"/>
          </w:rPr>
          <w:t>Draw.io</w:t>
        </w:r>
      </w:hyperlink>
    </w:p>
    <w:p w14:paraId="05C8221E" w14:textId="04694A94" w:rsidR="009F0D84" w:rsidRPr="00E85460" w:rsidRDefault="0022397A" w:rsidP="001B37FC">
      <w:pPr>
        <w:pStyle w:val="Listenabsatz"/>
        <w:numPr>
          <w:ilvl w:val="0"/>
          <w:numId w:val="8"/>
        </w:numPr>
        <w:rPr>
          <w:rStyle w:val="Hyperlink"/>
          <w:b/>
          <w:bCs/>
        </w:rPr>
      </w:pPr>
      <w:hyperlink r:id="rId24" w:history="1">
        <w:proofErr w:type="spellStart"/>
        <w:r w:rsidR="00691D6F">
          <w:rPr>
            <w:rStyle w:val="Hyperlink"/>
          </w:rPr>
          <w:t>Github</w:t>
        </w:r>
        <w:proofErr w:type="spellEnd"/>
      </w:hyperlink>
    </w:p>
    <w:p w14:paraId="4BE306E9" w14:textId="79BBF2F9" w:rsidR="00E85460" w:rsidRPr="001232FF" w:rsidRDefault="0022397A" w:rsidP="001B37FC">
      <w:pPr>
        <w:pStyle w:val="Listenabsatz"/>
        <w:numPr>
          <w:ilvl w:val="0"/>
          <w:numId w:val="8"/>
        </w:numPr>
        <w:rPr>
          <w:b/>
          <w:bCs/>
          <w:u w:val="single"/>
        </w:rPr>
      </w:pPr>
      <w:hyperlink r:id="rId25" w:history="1">
        <w:r w:rsidR="00E85460" w:rsidRPr="00E85460">
          <w:rPr>
            <w:rStyle w:val="Hyperlink"/>
          </w:rPr>
          <w:t>Regexr.com</w:t>
        </w:r>
      </w:hyperlink>
    </w:p>
    <w:p w14:paraId="6C07A968" w14:textId="428876FA" w:rsidR="001232FF" w:rsidRPr="009A1D44" w:rsidRDefault="0022397A" w:rsidP="001B37FC">
      <w:pPr>
        <w:pStyle w:val="Listenabsatz"/>
        <w:numPr>
          <w:ilvl w:val="0"/>
          <w:numId w:val="8"/>
        </w:numPr>
        <w:rPr>
          <w:b/>
          <w:bCs/>
          <w:u w:val="thick"/>
        </w:rPr>
      </w:pPr>
      <w:hyperlink r:id="rId26"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proofErr w:type="spellStart"/>
      <w:r>
        <w:lastRenderedPageBreak/>
        <w:t>Verwendete</w:t>
      </w:r>
      <w:proofErr w:type="spellEnd"/>
      <w:r>
        <w:t xml:space="preserve"> Server</w:t>
      </w:r>
    </w:p>
    <w:p w14:paraId="74CBEB7C" w14:textId="2B4235C5" w:rsidR="00F343DD" w:rsidRDefault="00F343DD" w:rsidP="00F343DD">
      <w:r w:rsidRPr="00F343DD">
        <w:t>Der Kandidat hat aufgrund s</w:t>
      </w:r>
      <w:r>
        <w:t>einer Aufgabenstellung den Auftrag, das S</w:t>
      </w:r>
      <w:r w:rsidR="00C400EA">
        <w:t>c</w:t>
      </w:r>
      <w:r>
        <w:t>ript gegen die folgenden Server zu testen:</w:t>
      </w:r>
    </w:p>
    <w:p w14:paraId="441C50A3" w14:textId="6341D7D7" w:rsidR="00F343DD" w:rsidRDefault="0022397A" w:rsidP="001B37FC">
      <w:pPr>
        <w:pStyle w:val="Listenabsatz"/>
        <w:numPr>
          <w:ilvl w:val="0"/>
          <w:numId w:val="19"/>
        </w:numPr>
        <w:rPr>
          <w:lang w:val="fr-FR"/>
        </w:rPr>
      </w:pPr>
      <w:hyperlink r:id="rId27" w:anchor="action=Part&amp;id=SRV0067" w:history="1">
        <w:proofErr w:type="spellStart"/>
        <w:proofErr w:type="gramStart"/>
        <w:r w:rsidR="00F343DD" w:rsidRPr="001232FF">
          <w:rPr>
            <w:rStyle w:val="Hyperlink"/>
            <w:lang w:val="fr-FR"/>
          </w:rPr>
          <w:t>gfa</w:t>
        </w:r>
        <w:proofErr w:type="spellEnd"/>
        <w:proofErr w:type="gramEnd"/>
        <w:r w:rsidR="00F343DD" w:rsidRPr="001232FF">
          <w:rPr>
            <w:rStyle w:val="Hyperlink"/>
            <w:lang w:val="fr-FR"/>
          </w:rPr>
          <w:t>-</w:t>
        </w:r>
        <w:proofErr w:type="spellStart"/>
        <w:r w:rsidR="00F343DD" w:rsidRPr="001232FF">
          <w:rPr>
            <w:rStyle w:val="Hyperlink"/>
            <w:lang w:val="fr-FR"/>
          </w:rPr>
          <w:t>sioc</w:t>
        </w:r>
        <w:proofErr w:type="spellEnd"/>
        <w:r w:rsidR="00F343DD" w:rsidRPr="001232FF">
          <w:rPr>
            <w:rStyle w:val="Hyperlink"/>
            <w:lang w:val="fr-FR"/>
          </w:rPr>
          <w:t>-</w:t>
        </w:r>
        <w:proofErr w:type="spellStart"/>
        <w:r w:rsidR="00F343DD" w:rsidRPr="001232FF">
          <w:rPr>
            <w:rStyle w:val="Hyperlink"/>
            <w:lang w:val="fr-FR"/>
          </w:rPr>
          <w:t>cs</w:t>
        </w:r>
        <w:proofErr w:type="spellEnd"/>
        <w:r w:rsidR="00F343DD" w:rsidRPr="001232FF">
          <w:rPr>
            <w:rStyle w:val="Hyperlink"/>
            <w:lang w:val="fr-FR"/>
          </w:rPr>
          <w:t>-dev</w:t>
        </w:r>
      </w:hyperlink>
      <w:r w:rsidR="00F343DD" w:rsidRPr="00F343DD">
        <w:rPr>
          <w:lang w:val="fr-FR"/>
        </w:rPr>
        <w:t xml:space="preserve"> (ProLiant DL380 Gen8</w:t>
      </w:r>
      <w:r w:rsidR="00F343DD">
        <w:rPr>
          <w:lang w:val="fr-FR"/>
        </w:rPr>
        <w:t>)</w:t>
      </w:r>
    </w:p>
    <w:p w14:paraId="62B3E9B0" w14:textId="0D24B474" w:rsidR="00596895" w:rsidRPr="009334C8" w:rsidRDefault="0022397A" w:rsidP="001B37FC">
      <w:pPr>
        <w:pStyle w:val="Listenabsatz"/>
        <w:numPr>
          <w:ilvl w:val="0"/>
          <w:numId w:val="19"/>
        </w:numPr>
        <w:rPr>
          <w:lang w:val="en-US"/>
        </w:rPr>
      </w:pPr>
      <w:hyperlink r:id="rId28"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22397A" w:rsidP="001B37FC">
      <w:pPr>
        <w:pStyle w:val="Listenabsatz"/>
        <w:numPr>
          <w:ilvl w:val="0"/>
          <w:numId w:val="19"/>
        </w:numPr>
        <w:rPr>
          <w:lang w:val="fr-FR"/>
        </w:rPr>
      </w:pPr>
      <w:hyperlink r:id="rId29" w:anchor="action=Part&amp;id=SRV0065" w:history="1">
        <w:proofErr w:type="gramStart"/>
        <w:r w:rsidR="00F343DD" w:rsidRPr="007E5E8E">
          <w:rPr>
            <w:rStyle w:val="Hyperlink"/>
            <w:lang w:val="fr-FR"/>
          </w:rPr>
          <w:t>gfa</w:t>
        </w:r>
        <w:proofErr w:type="gramEnd"/>
        <w:r w:rsidR="00F343DD" w:rsidRPr="007E5E8E">
          <w:rPr>
            <w:rStyle w:val="Hyperlink"/>
            <w:lang w:val="fr-FR"/>
          </w:rPr>
          <w:t>-sioc-cs-de3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22397A" w:rsidP="001B37FC">
      <w:pPr>
        <w:pStyle w:val="Listenabsatz"/>
        <w:numPr>
          <w:ilvl w:val="0"/>
          <w:numId w:val="19"/>
        </w:numPr>
        <w:rPr>
          <w:lang w:val="fr-FR"/>
        </w:rPr>
      </w:pPr>
      <w:hyperlink r:id="rId30" w:anchor="action=Part&amp;id=SRV0224" w:history="1">
        <w:proofErr w:type="gramStart"/>
        <w:r w:rsidR="00F343DD" w:rsidRPr="007E5E8E">
          <w:rPr>
            <w:rStyle w:val="Hyperlink"/>
            <w:lang w:val="fr-FR"/>
          </w:rPr>
          <w:t>gfa</w:t>
        </w:r>
        <w:proofErr w:type="gramEnd"/>
        <w:r w:rsidR="00F343DD" w:rsidRPr="007E5E8E">
          <w:rPr>
            <w:rStyle w:val="Hyperlink"/>
            <w:lang w:val="fr-FR"/>
          </w:rPr>
          <w:t>-sioc-cs-de4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22397A" w:rsidP="001B37FC">
      <w:pPr>
        <w:pStyle w:val="Listenabsatz"/>
        <w:numPr>
          <w:ilvl w:val="0"/>
          <w:numId w:val="19"/>
        </w:numPr>
      </w:pPr>
      <w:hyperlink r:id="rId31"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22" w:name="_Toc193700727"/>
      <w:r w:rsidRPr="0081318F">
        <w:t>Datensicherung und Versionsverwaltung</w:t>
      </w:r>
      <w:bookmarkEnd w:id="22"/>
    </w:p>
    <w:p w14:paraId="2C1A0FF5" w14:textId="61D1DD4A" w:rsidR="009F0D84" w:rsidRDefault="009F0D84" w:rsidP="00C9296C">
      <w:r>
        <w:t>Alle Daten und Dateien de</w:t>
      </w:r>
      <w:r w:rsidR="00777121">
        <w:t>s Projekts</w:t>
      </w:r>
      <w:r>
        <w:t xml:space="preserve"> werden auf </w:t>
      </w:r>
      <w:proofErr w:type="spellStart"/>
      <w:r w:rsidR="00777121">
        <w:t>Github</w:t>
      </w:r>
      <w:proofErr w:type="spellEnd"/>
      <w:r>
        <w:t xml:space="preserve"> abgelegt. Das Repository ist hier erreichbar: </w:t>
      </w:r>
      <w:hyperlink r:id="rId32" w:history="1">
        <w:proofErr w:type="spellStart"/>
        <w:r w:rsidR="00C9296C">
          <w:rPr>
            <w:rStyle w:val="Hyperlink"/>
          </w:rPr>
          <w:t>yativilli</w:t>
        </w:r>
        <w:proofErr w:type="spellEnd"/>
        <w:r w:rsidR="00C9296C">
          <w:rPr>
            <w:rStyle w:val="Hyperlink"/>
          </w:rPr>
          <w:t>/</w:t>
        </w:r>
        <w:proofErr w:type="spellStart"/>
        <w:r w:rsidR="00C9296C">
          <w:rPr>
            <w:rStyle w:val="Hyperlink"/>
          </w:rPr>
          <w:t>hpeilo_inventoryscript</w:t>
        </w:r>
        <w:proofErr w:type="spellEnd"/>
      </w:hyperlink>
      <w:r>
        <w:t>.</w:t>
      </w:r>
      <w:r w:rsidR="00C9296C">
        <w:t xml:space="preserve"> Es wurde nicht das PSI-interne Git verwendet, da dies bald von </w:t>
      </w:r>
      <w:proofErr w:type="spellStart"/>
      <w:r w:rsidR="00C9296C">
        <w:t>Gitlab</w:t>
      </w:r>
      <w:proofErr w:type="spellEnd"/>
      <w:r w:rsidR="00C9296C">
        <w:t xml:space="preserve"> auf </w:t>
      </w:r>
      <w:proofErr w:type="spellStart"/>
      <w:r w:rsidR="00C9296C">
        <w:t>Gitea</w:t>
      </w:r>
      <w:proofErr w:type="spellEnd"/>
      <w:r w:rsidR="00C9296C">
        <w:t xml:space="preserve"> migriert werden soll. Ausserdem beinhaltet das S</w:t>
      </w:r>
      <w:r w:rsidR="00577158">
        <w:t>c</w:t>
      </w:r>
      <w:r w:rsidR="00C9296C">
        <w:t xml:space="preserve">ript keinerlei </w:t>
      </w:r>
      <w:proofErr w:type="spellStart"/>
      <w:r w:rsidR="00C9296C">
        <w:t>vetrauliche</w:t>
      </w:r>
      <w:proofErr w:type="spellEnd"/>
      <w:r w:rsidR="00C9296C">
        <w:t xml:space="preserve"> Daten, weswegen es unbedenklich ist, dies ausserhalb dieses gesicherten Rahmens zu verwenden.</w:t>
      </w:r>
    </w:p>
    <w:p w14:paraId="7EE2EC9D" w14:textId="77777777" w:rsidR="009F0D84" w:rsidRDefault="009F0D84" w:rsidP="009F0D84"/>
    <w:p w14:paraId="1CCCCF5D" w14:textId="1F898CE7" w:rsidR="009F0D84" w:rsidRDefault="00036700" w:rsidP="009F0D84">
      <w:r>
        <w:t xml:space="preserve">Die Software wird mindestens einmal täglich durch Commits auf das Repository gesichert – Git lässt anhand dieser Commits eine </w:t>
      </w:r>
      <w:r w:rsidR="0051686F">
        <w:t>genaue</w:t>
      </w:r>
      <w:r>
        <w:t xml:space="preserve"> Versionsverwaltung zu, weswegen die</w:t>
      </w:r>
      <w:r w:rsidR="00E85460">
        <w:t>se</w:t>
      </w:r>
      <w:r>
        <w:t xml:space="preserve"> auch verwendet wird. </w:t>
      </w:r>
    </w:p>
    <w:p w14:paraId="3B55BCE4" w14:textId="77777777" w:rsidR="00CE73C8" w:rsidRDefault="00CE73C8" w:rsidP="009F0D84"/>
    <w:p w14:paraId="7F8EBCC7" w14:textId="77777777" w:rsidR="00702F8B" w:rsidRDefault="00702F8B" w:rsidP="00702F8B">
      <w:pPr>
        <w:keepNext/>
      </w:pPr>
      <w:r w:rsidRPr="00702F8B">
        <w:rPr>
          <w:noProof/>
        </w:rPr>
        <w:drawing>
          <wp:inline distT="0" distB="0" distL="0" distR="0" wp14:anchorId="46F20FF2" wp14:editId="18DE2116">
            <wp:extent cx="5731510" cy="3214370"/>
            <wp:effectExtent l="0" t="0" r="2540" b="5080"/>
            <wp:docPr id="2049703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03442" name=""/>
                    <pic:cNvPicPr/>
                  </pic:nvPicPr>
                  <pic:blipFill>
                    <a:blip r:embed="rId33"/>
                    <a:stretch>
                      <a:fillRect/>
                    </a:stretch>
                  </pic:blipFill>
                  <pic:spPr>
                    <a:xfrm>
                      <a:off x="0" y="0"/>
                      <a:ext cx="5731510" cy="3214370"/>
                    </a:xfrm>
                    <a:prstGeom prst="rect">
                      <a:avLst/>
                    </a:prstGeom>
                  </pic:spPr>
                </pic:pic>
              </a:graphicData>
            </a:graphic>
          </wp:inline>
        </w:drawing>
      </w:r>
    </w:p>
    <w:p w14:paraId="2E718DA8" w14:textId="3D02E737" w:rsidR="009F0D84" w:rsidRDefault="00702F8B" w:rsidP="00702F8B">
      <w:pPr>
        <w:pStyle w:val="Beschriftung"/>
      </w:pPr>
      <w:bookmarkStart w:id="23" w:name="_Toc193701296"/>
      <w:r>
        <w:t xml:space="preserve">Abbildung </w:t>
      </w:r>
      <w:r>
        <w:fldChar w:fldCharType="begin"/>
      </w:r>
      <w:r>
        <w:instrText xml:space="preserve"> SEQ Abbildung \* ARABIC </w:instrText>
      </w:r>
      <w:r>
        <w:fldChar w:fldCharType="separate"/>
      </w:r>
      <w:r w:rsidR="00E962AC">
        <w:rPr>
          <w:noProof/>
        </w:rPr>
        <w:t>3</w:t>
      </w:r>
      <w:r>
        <w:fldChar w:fldCharType="end"/>
      </w:r>
      <w:r>
        <w:t xml:space="preserve">: Ausschnitt </w:t>
      </w:r>
      <w:proofErr w:type="spellStart"/>
      <w:r>
        <w:t>Github</w:t>
      </w:r>
      <w:proofErr w:type="spellEnd"/>
      <w:r>
        <w:t xml:space="preserve"> Commits</w:t>
      </w:r>
      <w:bookmarkEnd w:id="23"/>
    </w:p>
    <w:p w14:paraId="6B22A586" w14:textId="6EA6CEED" w:rsidR="00036700" w:rsidRDefault="00036700" w:rsidP="009F0D84">
      <w:r>
        <w:t xml:space="preserve">Der IPA-Bericht wird einerseits lokal auf dem Netzlaufwerk des Lernenden gespeichert und aktiv bearbeitet, andererseits wird er auf dem </w:t>
      </w:r>
      <w:proofErr w:type="spellStart"/>
      <w:r>
        <w:t>Onedrive</w:t>
      </w:r>
      <w:proofErr w:type="spellEnd"/>
      <w:r>
        <w:t xml:space="preserve"> der Schule ebenfalls einmal täglich abgelegt. </w:t>
      </w:r>
    </w:p>
    <w:p w14:paraId="17381855" w14:textId="41F6F51B" w:rsidR="009F0D84" w:rsidRDefault="00036700" w:rsidP="009F0D84">
      <w:r>
        <w:t xml:space="preserve">Diese </w:t>
      </w:r>
      <w:r w:rsidR="00CE0A8E">
        <w:t>doppelte</w:t>
      </w:r>
      <w:r>
        <w:t xml:space="preserve"> Speicherung garantiert, dass weitgehend unabhängig der Systeme des PSI arbeiten kann – solange </w:t>
      </w:r>
      <w:proofErr w:type="spellStart"/>
      <w:r>
        <w:t>Github</w:t>
      </w:r>
      <w:proofErr w:type="spellEnd"/>
      <w:r>
        <w:t xml:space="preserve"> oder mein Netzlaufwerk erreichbar sind, kann alles andere ausfallen oder ausgetauscht werden. </w:t>
      </w:r>
    </w:p>
    <w:p w14:paraId="68E89430" w14:textId="77777777" w:rsidR="00902C4C" w:rsidRDefault="00902C4C" w:rsidP="009F0D84"/>
    <w:p w14:paraId="6F4595E5" w14:textId="440C6757" w:rsidR="00902C4C" w:rsidRDefault="00902C4C" w:rsidP="009F0D84">
      <w:r>
        <w:lastRenderedPageBreak/>
        <w:t xml:space="preserve">Als weiteres Element werden auch die Issues von </w:t>
      </w:r>
      <w:proofErr w:type="spellStart"/>
      <w:r>
        <w:t>Github</w:t>
      </w:r>
      <w:proofErr w:type="spellEnd"/>
      <w:r>
        <w:t xml:space="preserve"> verwendet – diese lassen sich optimal nutzen, die einzelnen </w:t>
      </w:r>
      <w:proofErr w:type="spellStart"/>
      <w:r>
        <w:t>Implementierschritte</w:t>
      </w:r>
      <w:proofErr w:type="spellEnd"/>
      <w:r>
        <w:t xml:space="preserve"> zu planen und </w:t>
      </w:r>
      <w:r w:rsidR="00702F8B">
        <w:t>den</w:t>
      </w:r>
      <w:r>
        <w:t xml:space="preserve"> Zeitplan </w:t>
      </w:r>
      <w:r w:rsidR="00702F8B">
        <w:t>im Auge zu behalten</w:t>
      </w:r>
      <w:r>
        <w:t xml:space="preserve">. </w:t>
      </w:r>
      <w:r w:rsidR="00BE1158">
        <w:t xml:space="preserve">Es wurde aber darauf verzichtet, für jedes </w:t>
      </w:r>
      <w:proofErr w:type="spellStart"/>
      <w:r w:rsidR="00BE1158">
        <w:t>Issue</w:t>
      </w:r>
      <w:proofErr w:type="spellEnd"/>
      <w:r w:rsidR="00BE1158">
        <w:t xml:space="preserve"> einen eigenen Branch zu erstellen, da dies unnötig viel Arbeit und Zeit fressen würde – da dies keine Gruppenarbeit ist, muss man auch keine </w:t>
      </w:r>
      <w:proofErr w:type="spellStart"/>
      <w:r w:rsidR="00BE1158">
        <w:t>Merge</w:t>
      </w:r>
      <w:proofErr w:type="spellEnd"/>
      <w:r w:rsidR="00BE1158">
        <w:t xml:space="preserve">-Konflikte oder andere Konflikte </w:t>
      </w:r>
      <w:r w:rsidR="00702F8B">
        <w:t>befürchten</w:t>
      </w:r>
      <w:r w:rsidR="00BE1158">
        <w:t>.</w:t>
      </w:r>
    </w:p>
    <w:p w14:paraId="12D05F2B" w14:textId="77777777" w:rsidR="00713A5C" w:rsidRDefault="00713A5C" w:rsidP="00713A5C">
      <w:pPr>
        <w:keepNext/>
      </w:pPr>
      <w:r w:rsidRPr="00713A5C">
        <w:rPr>
          <w:noProof/>
        </w:rPr>
        <w:drawing>
          <wp:inline distT="0" distB="0" distL="0" distR="0" wp14:anchorId="4C3B5370" wp14:editId="1C304355">
            <wp:extent cx="5335325" cy="3057794"/>
            <wp:effectExtent l="0" t="0" r="0" b="9525"/>
            <wp:docPr id="2047707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07944" name=""/>
                    <pic:cNvPicPr/>
                  </pic:nvPicPr>
                  <pic:blipFill>
                    <a:blip r:embed="rId34"/>
                    <a:stretch>
                      <a:fillRect/>
                    </a:stretch>
                  </pic:blipFill>
                  <pic:spPr>
                    <a:xfrm>
                      <a:off x="0" y="0"/>
                      <a:ext cx="5351042" cy="3066802"/>
                    </a:xfrm>
                    <a:prstGeom prst="rect">
                      <a:avLst/>
                    </a:prstGeom>
                  </pic:spPr>
                </pic:pic>
              </a:graphicData>
            </a:graphic>
          </wp:inline>
        </w:drawing>
      </w:r>
    </w:p>
    <w:p w14:paraId="4DE94511" w14:textId="43398BF4" w:rsidR="00BE1158" w:rsidRDefault="00713A5C" w:rsidP="00713A5C">
      <w:pPr>
        <w:pStyle w:val="Beschriftung"/>
      </w:pPr>
      <w:bookmarkStart w:id="24" w:name="_Toc193701297"/>
      <w:r>
        <w:t xml:space="preserve">Abbildung </w:t>
      </w:r>
      <w:r>
        <w:fldChar w:fldCharType="begin"/>
      </w:r>
      <w:r>
        <w:instrText xml:space="preserve"> SEQ Abbildung \* ARABIC </w:instrText>
      </w:r>
      <w:r>
        <w:fldChar w:fldCharType="separate"/>
      </w:r>
      <w:r w:rsidR="00E962AC">
        <w:rPr>
          <w:noProof/>
        </w:rPr>
        <w:t>4</w:t>
      </w:r>
      <w:r>
        <w:fldChar w:fldCharType="end"/>
      </w:r>
      <w:r>
        <w:t>: Git Issues</w:t>
      </w:r>
      <w:bookmarkEnd w:id="24"/>
    </w:p>
    <w:p w14:paraId="5E0A29DA" w14:textId="24A4E6A5" w:rsidR="009F0D84" w:rsidRDefault="009F0D84" w:rsidP="00E37EEE">
      <w:pPr>
        <w:pStyle w:val="berschrift3nummeriert"/>
      </w:pPr>
      <w:bookmarkStart w:id="25" w:name="_Toc193700728"/>
      <w:r>
        <w:t>Projektmanagementmethode</w:t>
      </w:r>
      <w:bookmarkEnd w:id="25"/>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54FB4265" w:rsidR="00CE73C8" w:rsidRDefault="00950389" w:rsidP="00CE73C8">
      <w:r>
        <w:t xml:space="preserve">IPERKA ist ein Akronym, welches für «Informieren, Planen, Entscheiden, Realisieren, Kontrollieren, Auswerten» </w:t>
      </w:r>
      <w:r w:rsidR="00FF6480">
        <w:t>steht</w:t>
      </w:r>
      <w:r>
        <w:t xml:space="preserve">.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 xml:space="preserve">Die Phase </w:t>
      </w:r>
      <w:r w:rsidRPr="00ED0A4D">
        <w:rPr>
          <w:b/>
        </w:rPr>
        <w:t>Informieren</w:t>
      </w:r>
      <w:r>
        <w:t xml:space="preserve">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 xml:space="preserve">Die Phase </w:t>
      </w:r>
      <w:r w:rsidRPr="00ED0A4D">
        <w:rPr>
          <w:b/>
        </w:rPr>
        <w:t>Planen</w:t>
      </w:r>
      <w:r>
        <w:t xml:space="preserve">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 xml:space="preserve">Die Phase </w:t>
      </w:r>
      <w:r w:rsidRPr="00ED0A4D">
        <w:rPr>
          <w:b/>
        </w:rPr>
        <w:t>Entscheiden</w:t>
      </w:r>
      <w:r>
        <w:t xml:space="preserve"> ist dafür gedacht, allfällige wichtige Entscheidungen, die getroffen werden </w:t>
      </w:r>
      <w:proofErr w:type="gramStart"/>
      <w:r>
        <w:t>müssen</w:t>
      </w:r>
      <w:proofErr w:type="gramEnd"/>
      <w:r>
        <w:t xml:space="preserve"> bevor das Projekt realisiert wird, strukturiert und objektiv gefällt werden.</w:t>
      </w:r>
    </w:p>
    <w:p w14:paraId="6687C9D0" w14:textId="3DC23616" w:rsidR="00950389" w:rsidRDefault="00950389" w:rsidP="00CE73C8"/>
    <w:p w14:paraId="7C9E052D" w14:textId="58F9157C" w:rsidR="00950389" w:rsidRDefault="00950389" w:rsidP="00CE73C8">
      <w:r>
        <w:t xml:space="preserve">Die Phase </w:t>
      </w:r>
      <w:r w:rsidRPr="00ED0A4D">
        <w:rPr>
          <w:b/>
        </w:rPr>
        <w:t>Realisieren</w:t>
      </w:r>
      <w:r>
        <w:t xml:space="preserve"> ist </w:t>
      </w:r>
      <w:r w:rsidR="00A74DB1">
        <w:t xml:space="preserve">die </w:t>
      </w:r>
      <w:r>
        <w:t>Umsetzung des Projekts in die Wirklichkeit.</w:t>
      </w:r>
    </w:p>
    <w:p w14:paraId="7C618CFD" w14:textId="77777777" w:rsidR="00950389" w:rsidRDefault="00950389" w:rsidP="00CE73C8"/>
    <w:p w14:paraId="2A64CDB2" w14:textId="45B7CF50" w:rsidR="00950389" w:rsidRDefault="00950389" w:rsidP="00CE73C8">
      <w:r>
        <w:t xml:space="preserve">Darauf folgt die Phase </w:t>
      </w:r>
      <w:r w:rsidRPr="00ED0A4D">
        <w:rPr>
          <w:b/>
        </w:rPr>
        <w:t>Kontrollieren</w:t>
      </w:r>
      <w:r>
        <w:t xml:space="preserve"> – dort wird überprüft, ob das Produkt allen Anforderungen entspricht und getestet, ob es</w:t>
      </w:r>
      <w:r w:rsidR="00DB2825">
        <w:t xml:space="preserve"> </w:t>
      </w:r>
      <w:r>
        <w:t>auch funktionstüchtig ist.</w:t>
      </w:r>
    </w:p>
    <w:p w14:paraId="7D3B67DA" w14:textId="77777777" w:rsidR="00950389" w:rsidRDefault="00950389" w:rsidP="00CE73C8"/>
    <w:p w14:paraId="48206BAF" w14:textId="54D3C60D" w:rsidR="00950389" w:rsidRDefault="00950389" w:rsidP="00CE73C8">
      <w:r>
        <w:lastRenderedPageBreak/>
        <w:t xml:space="preserve">Als </w:t>
      </w:r>
      <w:r w:rsidR="00373F41">
        <w:t xml:space="preserve">abschliessende Phase ist die </w:t>
      </w:r>
      <w:r w:rsidR="00373F41" w:rsidRPr="00ED0A4D">
        <w:rPr>
          <w:b/>
        </w:rPr>
        <w:t>Auswertung</w:t>
      </w:r>
      <w:r w:rsidR="00373F41">
        <w:t xml:space="preserve">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011C5E5C" w:rsidR="00CE73C8" w:rsidRDefault="00373F41" w:rsidP="00CE73C8">
      <w:r>
        <w:t>A</w:t>
      </w:r>
      <w:r w:rsidR="005F37C1">
        <w:t xml:space="preserve">ls Alternative zu IPERKA wird in der </w:t>
      </w:r>
      <w:proofErr w:type="spellStart"/>
      <w:r w:rsidR="005F37C1">
        <w:t>Informatikerwelt</w:t>
      </w:r>
      <w:proofErr w:type="spellEnd"/>
      <w:r w:rsidR="005F37C1">
        <w:t xml:space="preserve"> oft Scrum oder eine modifizierte Version davon verwendet – dies ist eine iterative Art des Projektmanagements</w:t>
      </w:r>
      <w:r w:rsidR="00902482">
        <w:t xml:space="preserve">: Es wird in einzelnen Sprints immer wieder eine neue Version eines Produktes hergestellt. Dabei wird für jeden Sprint festgelegt, welche Aufgaben gemacht werden, wer was macht usw. Es gibt ausserdem verschiedene Rollen wie den Scrum Master, den </w:t>
      </w:r>
      <w:proofErr w:type="spellStart"/>
      <w:r w:rsidR="00902482">
        <w:t>Product</w:t>
      </w:r>
      <w:proofErr w:type="spellEnd"/>
      <w:r w:rsidR="00902482">
        <w:t xml:space="preserve"> </w:t>
      </w:r>
      <w:proofErr w:type="spellStart"/>
      <w:r w:rsidR="00902482">
        <w:t>Owner</w:t>
      </w:r>
      <w:proofErr w:type="spellEnd"/>
      <w:r w:rsidR="00902482">
        <w:t xml:space="preserve"> oder den Entwickler, welche jeweils verschiedene Teile des Prozesses überprüfen und implementieren.</w:t>
      </w:r>
    </w:p>
    <w:p w14:paraId="28F6455C" w14:textId="77777777" w:rsidR="00902482" w:rsidRDefault="00902482" w:rsidP="00CE73C8"/>
    <w:p w14:paraId="25B103D4" w14:textId="5292D042" w:rsidR="005F37C1" w:rsidRDefault="005F37C1" w:rsidP="005F37C1">
      <w:pPr>
        <w:pStyle w:val="Untertitel"/>
        <w:rPr>
          <w:b/>
          <w:lang w:val="de-CH"/>
        </w:rPr>
      </w:pPr>
      <w:r w:rsidRPr="005F37C1">
        <w:rPr>
          <w:b/>
          <w:lang w:val="de-CH"/>
        </w:rPr>
        <w:t>Entscheid</w:t>
      </w:r>
    </w:p>
    <w:p w14:paraId="72FD16C7" w14:textId="2992958F" w:rsidR="00902482" w:rsidRDefault="005F37C1" w:rsidP="005F37C1">
      <w:r>
        <w:t xml:space="preserve">Der Kandidat hat sich </w:t>
      </w:r>
      <w:proofErr w:type="gramStart"/>
      <w:r>
        <w:t>gegen solche iterative Methoden</w:t>
      </w:r>
      <w:proofErr w:type="gramEnd"/>
      <w:r>
        <w:t xml:space="preserve"> entschieden, da dies aufgrund der vielen nötigen Personen unnötig kompliziert werden würde – ausserdem ist aufgrund der kurzen Zeit von 10 Arbeitstagen die Umsetzung schlicht zu aufw</w:t>
      </w:r>
      <w:r w:rsidR="00902482">
        <w:t>ä</w:t>
      </w:r>
      <w:r>
        <w:t xml:space="preserve">ndig </w:t>
      </w:r>
      <w:r w:rsidR="003D3A8A">
        <w:t xml:space="preserve">im Vergleich </w:t>
      </w:r>
      <w:r w:rsidR="00902482">
        <w:t xml:space="preserve"> mit dem</w:t>
      </w:r>
      <w:r>
        <w:t xml:space="preserve"> Ertrag.</w:t>
      </w:r>
    </w:p>
    <w:p w14:paraId="603050EB" w14:textId="77777777" w:rsidR="00902482" w:rsidRDefault="00902482" w:rsidP="005F37C1"/>
    <w:p w14:paraId="043A2ACE" w14:textId="391B0DF2" w:rsidR="00902482" w:rsidRDefault="00902482" w:rsidP="005F37C1">
      <w:r>
        <w:t xml:space="preserve">Es müssten sehr kurze Sprints angesetzt werden von </w:t>
      </w:r>
      <w:r w:rsidR="005701E2">
        <w:t>circa</w:t>
      </w:r>
      <w:r>
        <w:t xml:space="preserve"> etwa 3 Tagen, was zu Stress führen könnte. Ausserdem würde man dafür </w:t>
      </w:r>
      <w:r w:rsidR="00B5312B">
        <w:t>zusätzlich</w:t>
      </w:r>
      <w:r>
        <w:t xml:space="preserve"> einen </w:t>
      </w:r>
      <w:proofErr w:type="spellStart"/>
      <w:r>
        <w:t>Product</w:t>
      </w:r>
      <w:proofErr w:type="spellEnd"/>
      <w:r>
        <w:t xml:space="preserve"> </w:t>
      </w:r>
      <w:proofErr w:type="spellStart"/>
      <w:r>
        <w:t>Owner</w:t>
      </w:r>
      <w:proofErr w:type="spellEnd"/>
      <w:r>
        <w:t xml:space="preserve"> und einen Scrum Master benötigen – das könnte zwar unter Umständen der </w:t>
      </w:r>
      <w:r w:rsidRPr="00B5312B">
        <w:rPr>
          <w:u w:val="thick"/>
        </w:rPr>
        <w:t>VF</w:t>
      </w:r>
      <w:r>
        <w:t xml:space="preserve"> übernehmen, aber dieser muss nebenbei selbst auch arbeiten und ist nicht immer erreichbar. Ausserdem würde sich die Arbeit, welche bloss für die </w:t>
      </w:r>
      <w:r w:rsidR="00DA1D07">
        <w:t>Bewältigung</w:t>
      </w:r>
      <w:r>
        <w:t xml:space="preserve"> eines Sprints nötig wäre, schnell aufsummieren, es müsste am Ende immer eine Besprechung stattfinden, welche für den nächsten Sprint wieder die neuen Aufgaben festlegt. Die Zeit, die dafür verwendet werden würde</w:t>
      </w:r>
      <w:r w:rsidR="00B5312B">
        <w:t>,</w:t>
      </w:r>
      <w:r>
        <w:t xml:space="preserve"> könnte man stattdessen für die eigentliche Dokumentation oder das Realisieren verwenden und somit besser nutzen. Ausserdem könnten selbst bei der </w:t>
      </w:r>
      <w:r w:rsidR="00B5312B">
        <w:t>Verwendung</w:t>
      </w:r>
      <w:r>
        <w:t xml:space="preserve"> nur sehr wenige und wie erwähnt kurze Sprints durchgeführt werden, was wenig Sinn macht</w:t>
      </w:r>
      <w:r w:rsidR="00B123FB">
        <w:t xml:space="preserve"> aufgrund der Arbeitslast.</w:t>
      </w:r>
    </w:p>
    <w:p w14:paraId="5B2D7770" w14:textId="77777777" w:rsidR="00223746" w:rsidRDefault="00223746" w:rsidP="005F37C1"/>
    <w:p w14:paraId="26272D49" w14:textId="622D26E6" w:rsidR="009F0D84" w:rsidRDefault="00223746" w:rsidP="005F37C1">
      <w:r>
        <w:t>IPERKA ist geeigneter für die kurze Zeit, da</w:t>
      </w:r>
      <w:r w:rsidR="00DA1D07">
        <w:t xml:space="preserve"> </w:t>
      </w:r>
      <w:proofErr w:type="gramStart"/>
      <w:r w:rsidR="00DA1D07">
        <w:t>bei</w:t>
      </w:r>
      <w:r>
        <w:t xml:space="preserve"> diese</w:t>
      </w:r>
      <w:r w:rsidR="00DA1D07">
        <w:t>s</w:t>
      </w:r>
      <w:r>
        <w:t xml:space="preserve"> Methode</w:t>
      </w:r>
      <w:proofErr w:type="gramEnd"/>
      <w:r>
        <w:t xml:space="preserve"> keine weiteren Personen involviert</w:t>
      </w:r>
      <w:r w:rsidR="00D36638">
        <w:t xml:space="preserve"> sind und auch keine Besprechungen stattfinden – weswegen mehr Zeit übrig bleibt und weniger koordiniert werden muss.</w:t>
      </w:r>
      <w:r w:rsidR="005F37C1">
        <w:t xml:space="preserve">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22397A" w:rsidP="009F0D84">
      <w:hyperlink r:id="rId35"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1D7FCF1C" w:rsidR="00752B35" w:rsidRDefault="00752B35">
      <w:pPr>
        <w:spacing w:line="280" w:lineRule="atLeast"/>
      </w:pPr>
      <w:r>
        <w:br w:type="page"/>
      </w:r>
    </w:p>
    <w:p w14:paraId="504D3C67" w14:textId="77777777" w:rsidR="009F0D84" w:rsidRDefault="009F0D84" w:rsidP="00E37EEE">
      <w:pPr>
        <w:pStyle w:val="berschrift2nummeriert"/>
      </w:pPr>
      <w:bookmarkStart w:id="26" w:name="_Toc193700729"/>
      <w:r w:rsidRPr="00991EA6">
        <w:lastRenderedPageBreak/>
        <w:t>Zeitplanung</w:t>
      </w:r>
      <w:bookmarkEnd w:id="26"/>
    </w:p>
    <w:p w14:paraId="3E132764" w14:textId="28A38825" w:rsidR="009F0D84" w:rsidRDefault="009F0D84" w:rsidP="009F0D84">
      <w:r>
        <w:t>Welche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06A1C03A" w:rsidR="005B6DAE" w:rsidRDefault="005B1727" w:rsidP="009F0D84">
            <w:r>
              <w:t>18.03.2025 / 9:00</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183FB41B" w:rsidR="005B6DAE" w:rsidRDefault="005B1727" w:rsidP="007C2D3E">
            <w:pPr>
              <w:keepNext/>
            </w:pPr>
            <w:r>
              <w:t>09.04.2025 / 14:00</w:t>
            </w:r>
          </w:p>
        </w:tc>
      </w:tr>
    </w:tbl>
    <w:p w14:paraId="16012606" w14:textId="1CCECB4B" w:rsidR="005B6DAE" w:rsidRPr="00DD6818" w:rsidRDefault="007C2D3E" w:rsidP="007C2D3E">
      <w:pPr>
        <w:pStyle w:val="Beschriftung"/>
      </w:pPr>
      <w:bookmarkStart w:id="27" w:name="_Toc193701314"/>
      <w:r>
        <w:t xml:space="preserve">Tabelle </w:t>
      </w:r>
      <w:r w:rsidR="009F4859">
        <w:fldChar w:fldCharType="begin"/>
      </w:r>
      <w:r w:rsidR="009F4859">
        <w:instrText xml:space="preserve"> SEQ Tabelle \* ARABIC </w:instrText>
      </w:r>
      <w:r w:rsidR="009F4859">
        <w:fldChar w:fldCharType="separate"/>
      </w:r>
      <w:r w:rsidR="009F4859">
        <w:rPr>
          <w:noProof/>
        </w:rPr>
        <w:t>5</w:t>
      </w:r>
      <w:r w:rsidR="009F4859">
        <w:fldChar w:fldCharType="end"/>
      </w:r>
      <w:r>
        <w:t>: Zeitplanung</w:t>
      </w:r>
      <w:bookmarkEnd w:id="27"/>
    </w:p>
    <w:p w14:paraId="7FDAF759" w14:textId="77777777" w:rsidR="009F0D84" w:rsidRDefault="009F0D84" w:rsidP="00E37EEE">
      <w:pPr>
        <w:pStyle w:val="berschrift3nummeriert"/>
      </w:pPr>
      <w:bookmarkStart w:id="28" w:name="_Toc193700730"/>
      <w:r w:rsidRPr="007241CA">
        <w:t>Arbeitstage</w:t>
      </w:r>
      <w:bookmarkEnd w:id="28"/>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86380"/>
                    </a:xfrm>
                    <a:prstGeom prst="rect">
                      <a:avLst/>
                    </a:prstGeom>
                  </pic:spPr>
                </pic:pic>
              </a:graphicData>
            </a:graphic>
          </wp:inline>
        </w:drawing>
      </w:r>
    </w:p>
    <w:p w14:paraId="38C4AEC0" w14:textId="038A6562" w:rsidR="009F0D84" w:rsidRPr="000A52AF" w:rsidRDefault="007C2D3E" w:rsidP="007C2D3E">
      <w:pPr>
        <w:pStyle w:val="Beschriftung"/>
      </w:pPr>
      <w:bookmarkStart w:id="29" w:name="_Toc193701298"/>
      <w:r>
        <w:t xml:space="preserve">Abbildung </w:t>
      </w:r>
      <w:r w:rsidR="00602007">
        <w:fldChar w:fldCharType="begin"/>
      </w:r>
      <w:r w:rsidR="00602007">
        <w:instrText xml:space="preserve"> SEQ Abbildung \* ARABIC </w:instrText>
      </w:r>
      <w:r w:rsidR="00602007">
        <w:fldChar w:fldCharType="separate"/>
      </w:r>
      <w:r w:rsidR="00E962AC">
        <w:rPr>
          <w:noProof/>
        </w:rPr>
        <w:t>5</w:t>
      </w:r>
      <w:r w:rsidR="00602007">
        <w:rPr>
          <w:noProof/>
        </w:rPr>
        <w:fldChar w:fldCharType="end"/>
      </w:r>
      <w:r>
        <w:t>: Arbeitstage</w:t>
      </w:r>
      <w:bookmarkEnd w:id="29"/>
    </w:p>
    <w:p w14:paraId="6C70C45A" w14:textId="0609172F" w:rsidR="00713A5C" w:rsidRDefault="00290C84" w:rsidP="009F0D84">
      <w:r>
        <w:t xml:space="preserve">Die Arbeitstage am PSI bestehen aus 8,3 Stunden pro Tag, weswegen ich im Zeitplan und Arbeitsjournal, weswegen </w:t>
      </w:r>
      <w:r w:rsidR="00713A5C">
        <w:t>auch im A</w:t>
      </w:r>
      <w:r>
        <w:t xml:space="preserve">rbeitsjournal immer damit gerechnet </w:t>
      </w:r>
      <w:r w:rsidR="00713A5C">
        <w:t>wurde</w:t>
      </w:r>
      <w:r>
        <w:t xml:space="preserve">. Im Zeitplan </w:t>
      </w:r>
      <w:r w:rsidR="00713A5C">
        <w:t>wurde</w:t>
      </w:r>
      <w:r>
        <w:t xml:space="preserve"> das meist weggelassen, da es dort aufgrund der Struktur in 2h-Blöcken schnell zu Verwirrung kommt.</w:t>
      </w:r>
    </w:p>
    <w:p w14:paraId="1BF2912C" w14:textId="77777777" w:rsidR="00713A5C" w:rsidRDefault="00713A5C">
      <w:pPr>
        <w:spacing w:line="280" w:lineRule="atLeast"/>
      </w:pPr>
      <w:r>
        <w:br w:type="page"/>
      </w:r>
    </w:p>
    <w:p w14:paraId="442450EA" w14:textId="77777777" w:rsidR="009F0D84" w:rsidRDefault="009F0D84" w:rsidP="00E37EEE">
      <w:pPr>
        <w:pStyle w:val="berschrift2nummeriert"/>
      </w:pPr>
      <w:bookmarkStart w:id="30" w:name="_Toc193700731"/>
      <w:r>
        <w:lastRenderedPageBreak/>
        <w:t>Meilensteine</w:t>
      </w:r>
      <w:bookmarkEnd w:id="3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C17996B" w:rsidR="009F0D84" w:rsidRPr="00BF7671" w:rsidRDefault="005A6C56" w:rsidP="009F0D84">
      <w:pPr>
        <w:rPr>
          <w:rFonts w:eastAsiaTheme="minorHAnsi"/>
          <w:lang w:eastAsia="en-US"/>
        </w:rPr>
      </w:pPr>
      <w:r>
        <w:rPr>
          <w:rFonts w:eastAsiaTheme="minorHAnsi"/>
          <w:lang w:eastAsia="en-US"/>
        </w:rPr>
        <w:t>Alle notwendige</w:t>
      </w:r>
      <w:r w:rsidR="00C00FF2">
        <w:rPr>
          <w:rFonts w:eastAsiaTheme="minorHAnsi"/>
          <w:lang w:eastAsia="en-US"/>
        </w:rPr>
        <w:t>n</w:t>
      </w:r>
      <w:r>
        <w:rPr>
          <w:rFonts w:eastAsiaTheme="minorHAnsi"/>
          <w:lang w:eastAsia="en-US"/>
        </w:rPr>
        <w:t xml:space="preserv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4FD6EBB4" w:rsidR="009F0D84" w:rsidRPr="00C208F7" w:rsidRDefault="006C7648" w:rsidP="009F0D84">
      <w:pPr>
        <w:rPr>
          <w:rFonts w:eastAsiaTheme="minorHAnsi"/>
          <w:lang w:eastAsia="en-US"/>
        </w:rPr>
      </w:pPr>
      <w:r>
        <w:rPr>
          <w:rFonts w:eastAsiaTheme="minorHAnsi"/>
          <w:lang w:eastAsia="en-US"/>
        </w:rPr>
        <w:t xml:space="preserve">Das Produkt der Realisation wird auf Herz und Nieren anhand der geplanten Tests und Anforderungen </w:t>
      </w:r>
      <w:r w:rsidR="00B4371E">
        <w:rPr>
          <w:rFonts w:eastAsiaTheme="minorHAnsi"/>
          <w:lang w:eastAsia="en-US"/>
        </w:rPr>
        <w:t>geprüft</w:t>
      </w:r>
      <w:r>
        <w:rPr>
          <w:rFonts w:eastAsiaTheme="minorHAnsi"/>
          <w:lang w:eastAsia="en-US"/>
        </w:rPr>
        <w: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31D40D8" w:rsidR="009F0D84" w:rsidRPr="00026CDA" w:rsidRDefault="00D1465B" w:rsidP="009F0D84">
      <w:r>
        <w:t xml:space="preserve">Dies ist der Zeitpunkt, in dem die Arbeit in dem Stand, in welchem sie ist, abgegeben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7"/>
          <w:footerReference w:type="even" r:id="rId38"/>
          <w:footerReference w:type="default" r:id="rId39"/>
          <w:headerReference w:type="first" r:id="rId40"/>
          <w:type w:val="continuous"/>
          <w:pgSz w:w="11906" w:h="16838"/>
          <w:pgMar w:top="1299" w:right="1440" w:bottom="1440" w:left="1440" w:header="708" w:footer="708" w:gutter="0"/>
          <w:pgNumType w:start="0"/>
          <w:cols w:space="708"/>
          <w:titlePg/>
          <w:docGrid w:linePitch="360"/>
        </w:sectPr>
      </w:pPr>
    </w:p>
    <w:p w14:paraId="760CFDB1" w14:textId="77777777" w:rsidR="00943E32" w:rsidRDefault="009F0D84" w:rsidP="00E37EEE">
      <w:pPr>
        <w:pStyle w:val="berschrift2nummeriert"/>
      </w:pPr>
      <w:bookmarkStart w:id="31" w:name="_Toc193700732"/>
      <w:r>
        <w:lastRenderedPageBreak/>
        <w:t>Zeitplan</w:t>
      </w:r>
      <w:bookmarkEnd w:id="31"/>
    </w:p>
    <w:p w14:paraId="36E67397" w14:textId="1E5D22CE" w:rsidR="009F0D84" w:rsidRDefault="00D802F3" w:rsidP="00943E32">
      <w:r w:rsidRPr="00D802F3">
        <w:rPr>
          <w:noProof/>
        </w:rPr>
        <w:drawing>
          <wp:inline distT="0" distB="0" distL="0" distR="0" wp14:anchorId="7E99A5CE" wp14:editId="110802F3">
            <wp:extent cx="8046492" cy="5142190"/>
            <wp:effectExtent l="0" t="0" r="0" b="1905"/>
            <wp:docPr id="1459252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5252" name=""/>
                    <pic:cNvPicPr/>
                  </pic:nvPicPr>
                  <pic:blipFill>
                    <a:blip r:embed="rId41"/>
                    <a:stretch>
                      <a:fillRect/>
                    </a:stretch>
                  </pic:blipFill>
                  <pic:spPr>
                    <a:xfrm>
                      <a:off x="0" y="0"/>
                      <a:ext cx="8058951" cy="5150152"/>
                    </a:xfrm>
                    <a:prstGeom prst="rect">
                      <a:avLst/>
                    </a:prstGeom>
                  </pic:spPr>
                </pic:pic>
              </a:graphicData>
            </a:graphic>
          </wp:inline>
        </w:drawing>
      </w:r>
    </w:p>
    <w:p w14:paraId="5E5B828E" w14:textId="77777777" w:rsidR="009F0D84" w:rsidRDefault="009F0D84" w:rsidP="009F0D84">
      <w:pPr>
        <w:sectPr w:rsidR="009F0D84" w:rsidSect="00D241B1">
          <w:headerReference w:type="first" r:id="rId42"/>
          <w:footerReference w:type="first" r:id="rId43"/>
          <w:pgSz w:w="16838" w:h="11906" w:orient="landscape"/>
          <w:pgMar w:top="1440" w:right="1440" w:bottom="1440" w:left="1440" w:header="708" w:footer="708" w:gutter="0"/>
          <w:cols w:space="708"/>
          <w:titlePg/>
          <w:docGrid w:linePitch="360"/>
        </w:sectPr>
      </w:pPr>
    </w:p>
    <w:p w14:paraId="77AC763F" w14:textId="77777777" w:rsidR="009F0D84" w:rsidRDefault="009F0D84" w:rsidP="009702CF">
      <w:pPr>
        <w:pStyle w:val="berschrift2nummeriert"/>
      </w:pPr>
      <w:bookmarkStart w:id="32" w:name="_Toc193700733"/>
      <w:r w:rsidRPr="00E3686E">
        <w:lastRenderedPageBreak/>
        <w:t>Arbeitsjournal</w:t>
      </w:r>
      <w:bookmarkEnd w:id="32"/>
      <w:r>
        <w:tab/>
      </w:r>
      <w:r>
        <w:tab/>
      </w:r>
    </w:p>
    <w:p w14:paraId="2E4147F9" w14:textId="2F17C562" w:rsidR="009F0D84" w:rsidRPr="00EA1965" w:rsidRDefault="003F4B46" w:rsidP="009F0D84">
      <w:pPr>
        <w:pStyle w:val="Untertitel"/>
      </w:pPr>
      <w:proofErr w:type="spellStart"/>
      <w:r>
        <w:t>Dienstag</w:t>
      </w:r>
      <w:proofErr w:type="spellEnd"/>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3F1702" w:rsidRDefault="009F0D84" w:rsidP="007D2B5D">
            <w:pPr>
              <w:rPr>
                <w:b/>
              </w:rPr>
            </w:pPr>
            <w:r w:rsidRPr="003F1702">
              <w:rPr>
                <w:b/>
              </w:rPr>
              <w:t>Geplante Arbeiten:</w:t>
            </w:r>
          </w:p>
        </w:tc>
        <w:tc>
          <w:tcPr>
            <w:tcW w:w="709" w:type="dxa"/>
          </w:tcPr>
          <w:p w14:paraId="67875551" w14:textId="77777777" w:rsidR="009F0D84" w:rsidRPr="003F1702" w:rsidRDefault="009F0D84" w:rsidP="007D2B5D">
            <w:pPr>
              <w:rPr>
                <w:b/>
              </w:rPr>
            </w:pPr>
            <w:r w:rsidRPr="003F1702">
              <w:rPr>
                <w:b/>
              </w:rPr>
              <w:t>Soll</w:t>
            </w:r>
          </w:p>
        </w:tc>
        <w:tc>
          <w:tcPr>
            <w:tcW w:w="3827" w:type="dxa"/>
          </w:tcPr>
          <w:p w14:paraId="4DE0FBC9" w14:textId="77777777" w:rsidR="009F0D84" w:rsidRPr="003F1702" w:rsidRDefault="009F0D84" w:rsidP="007D2B5D">
            <w:pPr>
              <w:rPr>
                <w:b/>
              </w:rPr>
            </w:pPr>
            <w:r w:rsidRPr="003F1702">
              <w:rPr>
                <w:b/>
              </w:rPr>
              <w:t>Erledigte Arbeiten:</w:t>
            </w:r>
          </w:p>
        </w:tc>
        <w:tc>
          <w:tcPr>
            <w:tcW w:w="1078" w:type="dxa"/>
          </w:tcPr>
          <w:p w14:paraId="4B28356C" w14:textId="77777777" w:rsidR="009F0D84" w:rsidRPr="003F1702" w:rsidRDefault="009F0D84" w:rsidP="007D2B5D">
            <w:pPr>
              <w:rPr>
                <w:b/>
              </w:rPr>
            </w:pPr>
            <w:r w:rsidRPr="003F1702">
              <w:rPr>
                <w:b/>
              </w:rPr>
              <w:t>Ist</w:t>
            </w:r>
          </w:p>
        </w:tc>
      </w:tr>
      <w:tr w:rsidR="009F0D84" w14:paraId="3BC22572" w14:textId="77777777" w:rsidTr="00D12077">
        <w:tc>
          <w:tcPr>
            <w:tcW w:w="3402" w:type="dxa"/>
          </w:tcPr>
          <w:p w14:paraId="7EB622D1" w14:textId="3809DAFF" w:rsidR="009F0D84" w:rsidRPr="00FB3A98" w:rsidRDefault="00CE73C8" w:rsidP="001B37FC">
            <w:pPr>
              <w:pStyle w:val="Listenabsatz"/>
              <w:numPr>
                <w:ilvl w:val="0"/>
                <w:numId w:val="9"/>
              </w:numPr>
              <w:ind w:left="460"/>
              <w:rPr>
                <w:sz w:val="20"/>
                <w:szCs w:val="20"/>
              </w:rPr>
            </w:pPr>
            <w:r w:rsidRPr="00FB3A98">
              <w:rPr>
                <w:sz w:val="20"/>
                <w:szCs w:val="20"/>
              </w:rPr>
              <w:t xml:space="preserve">Übernahme der Daten aus </w:t>
            </w:r>
            <w:proofErr w:type="spellStart"/>
            <w:r w:rsidRPr="00FB3A98">
              <w:rPr>
                <w:sz w:val="20"/>
                <w:szCs w:val="20"/>
              </w:rPr>
              <w:t>PkOrg</w:t>
            </w:r>
            <w:proofErr w:type="spellEnd"/>
            <w:r w:rsidRPr="00FB3A98">
              <w:rPr>
                <w:sz w:val="20"/>
                <w:szCs w:val="20"/>
              </w:rPr>
              <w:t xml:space="preserve"> in Dokumentation</w:t>
            </w:r>
          </w:p>
          <w:p w14:paraId="1455639F" w14:textId="258846CC" w:rsidR="00CE73C8" w:rsidRPr="00FB3A98" w:rsidRDefault="00CE73C8" w:rsidP="001B37FC">
            <w:pPr>
              <w:pStyle w:val="Listenabsatz"/>
              <w:numPr>
                <w:ilvl w:val="1"/>
                <w:numId w:val="9"/>
              </w:numPr>
              <w:rPr>
                <w:sz w:val="20"/>
                <w:szCs w:val="20"/>
              </w:rPr>
            </w:pPr>
            <w:r w:rsidRPr="00FB3A98">
              <w:rPr>
                <w:sz w:val="20"/>
                <w:szCs w:val="20"/>
              </w:rPr>
              <w:t>Arbeitsjournal</w:t>
            </w:r>
          </w:p>
          <w:p w14:paraId="35502173" w14:textId="0860F905" w:rsidR="00CE73C8" w:rsidRPr="00FB3A98" w:rsidRDefault="00CE73C8" w:rsidP="001B37FC">
            <w:pPr>
              <w:pStyle w:val="Listenabsatz"/>
              <w:numPr>
                <w:ilvl w:val="1"/>
                <w:numId w:val="9"/>
              </w:numPr>
              <w:rPr>
                <w:sz w:val="20"/>
                <w:szCs w:val="20"/>
              </w:rPr>
            </w:pPr>
            <w:r w:rsidRPr="00FB3A98">
              <w:rPr>
                <w:sz w:val="20"/>
                <w:szCs w:val="20"/>
              </w:rPr>
              <w:t>Grundstruktur</w:t>
            </w:r>
          </w:p>
          <w:p w14:paraId="62D70C1B" w14:textId="3C9F7B1B" w:rsidR="00CE73C8" w:rsidRPr="00FB3A98" w:rsidRDefault="00CE73C8" w:rsidP="001B37FC">
            <w:pPr>
              <w:pStyle w:val="Listenabsatz"/>
              <w:numPr>
                <w:ilvl w:val="1"/>
                <w:numId w:val="9"/>
              </w:numPr>
              <w:rPr>
                <w:sz w:val="20"/>
                <w:szCs w:val="20"/>
              </w:rPr>
            </w:pPr>
            <w:r w:rsidRPr="00FB3A98">
              <w:rPr>
                <w:sz w:val="20"/>
                <w:szCs w:val="20"/>
              </w:rPr>
              <w:t>Git</w:t>
            </w:r>
            <w:r w:rsidR="002D66D9" w:rsidRPr="00FB3A98">
              <w:rPr>
                <w:sz w:val="20"/>
                <w:szCs w:val="20"/>
              </w:rPr>
              <w:t>-</w:t>
            </w:r>
            <w:r w:rsidRPr="00FB3A98">
              <w:rPr>
                <w:sz w:val="20"/>
                <w:szCs w:val="20"/>
              </w:rPr>
              <w:t>Setup</w:t>
            </w:r>
          </w:p>
          <w:p w14:paraId="62C29948" w14:textId="77777777" w:rsidR="00FB1415" w:rsidRPr="00FB3A98" w:rsidRDefault="00351D36" w:rsidP="001B37FC">
            <w:pPr>
              <w:pStyle w:val="Listenabsatz"/>
              <w:numPr>
                <w:ilvl w:val="1"/>
                <w:numId w:val="9"/>
              </w:numPr>
              <w:rPr>
                <w:sz w:val="20"/>
                <w:szCs w:val="20"/>
              </w:rPr>
            </w:pPr>
            <w:r w:rsidRPr="00FB3A98">
              <w:rPr>
                <w:sz w:val="20"/>
                <w:szCs w:val="20"/>
              </w:rPr>
              <w:t>Teil 1 ausfülle</w:t>
            </w:r>
          </w:p>
          <w:p w14:paraId="126551E2" w14:textId="77777777" w:rsidR="009F0D84" w:rsidRPr="00FB3A98" w:rsidRDefault="00FB1415" w:rsidP="001B37FC">
            <w:pPr>
              <w:pStyle w:val="Listenabsatz"/>
              <w:numPr>
                <w:ilvl w:val="0"/>
                <w:numId w:val="9"/>
              </w:numPr>
              <w:rPr>
                <w:sz w:val="20"/>
                <w:szCs w:val="20"/>
              </w:rPr>
            </w:pPr>
            <w:r w:rsidRPr="00FB3A98">
              <w:rPr>
                <w:sz w:val="20"/>
                <w:szCs w:val="20"/>
              </w:rPr>
              <w:t>Informieren</w:t>
            </w:r>
          </w:p>
          <w:p w14:paraId="41FC7DF2" w14:textId="77777777" w:rsidR="00FB1415" w:rsidRPr="00FB3A98" w:rsidRDefault="00FB1415" w:rsidP="001B37FC">
            <w:pPr>
              <w:pStyle w:val="Listenabsatz"/>
              <w:numPr>
                <w:ilvl w:val="1"/>
                <w:numId w:val="9"/>
              </w:numPr>
              <w:rPr>
                <w:sz w:val="20"/>
                <w:szCs w:val="20"/>
              </w:rPr>
            </w:pPr>
            <w:r w:rsidRPr="00FB3A98">
              <w:rPr>
                <w:sz w:val="20"/>
                <w:szCs w:val="20"/>
              </w:rPr>
              <w:t>Umfeld</w:t>
            </w:r>
          </w:p>
          <w:p w14:paraId="34A8F81C" w14:textId="77777777" w:rsidR="00FB1415" w:rsidRPr="00FB3A98" w:rsidRDefault="00FB1415" w:rsidP="001B37FC">
            <w:pPr>
              <w:pStyle w:val="Listenabsatz"/>
              <w:numPr>
                <w:ilvl w:val="1"/>
                <w:numId w:val="9"/>
              </w:numPr>
              <w:rPr>
                <w:sz w:val="20"/>
                <w:szCs w:val="20"/>
              </w:rPr>
            </w:pPr>
            <w:r w:rsidRPr="00FB3A98">
              <w:rPr>
                <w:sz w:val="20"/>
                <w:szCs w:val="20"/>
              </w:rPr>
              <w:t>Programmablaufplan</w:t>
            </w:r>
          </w:p>
          <w:p w14:paraId="48E27268" w14:textId="77777777" w:rsidR="00FB1415" w:rsidRPr="00FB3A98" w:rsidRDefault="00FB1415" w:rsidP="001B37FC">
            <w:pPr>
              <w:pStyle w:val="Listenabsatz"/>
              <w:numPr>
                <w:ilvl w:val="1"/>
                <w:numId w:val="9"/>
              </w:numPr>
              <w:rPr>
                <w:sz w:val="20"/>
                <w:szCs w:val="20"/>
              </w:rPr>
            </w:pPr>
            <w:r w:rsidRPr="00FB3A98">
              <w:rPr>
                <w:sz w:val="20"/>
                <w:szCs w:val="20"/>
              </w:rPr>
              <w:t>Anforderungsanalyse</w:t>
            </w:r>
          </w:p>
          <w:p w14:paraId="6CC1A928" w14:textId="77777777" w:rsidR="00FB1415" w:rsidRPr="00FB3A98" w:rsidRDefault="00FB1415" w:rsidP="001B37FC">
            <w:pPr>
              <w:pStyle w:val="Listenabsatz"/>
              <w:numPr>
                <w:ilvl w:val="0"/>
                <w:numId w:val="9"/>
              </w:numPr>
              <w:rPr>
                <w:sz w:val="20"/>
                <w:szCs w:val="20"/>
              </w:rPr>
            </w:pPr>
            <w:r w:rsidRPr="00FB3A98">
              <w:rPr>
                <w:sz w:val="20"/>
                <w:szCs w:val="20"/>
              </w:rPr>
              <w:t>Planen</w:t>
            </w:r>
          </w:p>
          <w:p w14:paraId="3E58459F" w14:textId="77777777" w:rsidR="00FB1415" w:rsidRPr="00FB3A98" w:rsidRDefault="00FB1415" w:rsidP="001B37FC">
            <w:pPr>
              <w:pStyle w:val="Listenabsatz"/>
              <w:numPr>
                <w:ilvl w:val="1"/>
                <w:numId w:val="9"/>
              </w:numPr>
              <w:rPr>
                <w:sz w:val="20"/>
                <w:szCs w:val="20"/>
              </w:rPr>
            </w:pPr>
            <w:r w:rsidRPr="00FB3A98">
              <w:rPr>
                <w:sz w:val="20"/>
                <w:szCs w:val="20"/>
              </w:rPr>
              <w:t>Zeitplan</w:t>
            </w:r>
          </w:p>
          <w:p w14:paraId="53B8C68F" w14:textId="3C272848" w:rsidR="00FB1415" w:rsidRPr="00FB3A98" w:rsidRDefault="00FB1415" w:rsidP="001B37FC">
            <w:pPr>
              <w:pStyle w:val="Listenabsatz"/>
              <w:numPr>
                <w:ilvl w:val="1"/>
                <w:numId w:val="9"/>
              </w:numPr>
              <w:rPr>
                <w:sz w:val="20"/>
                <w:szCs w:val="20"/>
              </w:rPr>
            </w:pPr>
            <w:r w:rsidRPr="00FB3A98">
              <w:rPr>
                <w:sz w:val="20"/>
                <w:szCs w:val="20"/>
              </w:rPr>
              <w:t>Konfigurationsdatei</w:t>
            </w:r>
          </w:p>
        </w:tc>
        <w:tc>
          <w:tcPr>
            <w:tcW w:w="709" w:type="dxa"/>
          </w:tcPr>
          <w:p w14:paraId="7EA7BB23" w14:textId="5F74D33F" w:rsidR="009F0D84" w:rsidRPr="00FB3A98" w:rsidRDefault="00FB1415" w:rsidP="007D2B5D">
            <w:pPr>
              <w:rPr>
                <w:sz w:val="20"/>
                <w:szCs w:val="20"/>
              </w:rPr>
            </w:pPr>
            <w:r w:rsidRPr="00FB3A98">
              <w:rPr>
                <w:sz w:val="20"/>
                <w:szCs w:val="20"/>
              </w:rPr>
              <w:t>2</w:t>
            </w:r>
            <w:r w:rsidR="00CE73C8" w:rsidRPr="00FB3A98">
              <w:rPr>
                <w:sz w:val="20"/>
                <w:szCs w:val="20"/>
              </w:rPr>
              <w:t>h</w:t>
            </w:r>
          </w:p>
          <w:p w14:paraId="70471364" w14:textId="77777777" w:rsidR="00FB1415" w:rsidRPr="00FB3A98" w:rsidRDefault="00FB1415" w:rsidP="007D2B5D">
            <w:pPr>
              <w:rPr>
                <w:sz w:val="20"/>
                <w:szCs w:val="20"/>
              </w:rPr>
            </w:pPr>
          </w:p>
          <w:p w14:paraId="6774E227" w14:textId="77777777" w:rsidR="00FB1415" w:rsidRPr="00FB3A98" w:rsidRDefault="00FB1415" w:rsidP="007D2B5D">
            <w:pPr>
              <w:rPr>
                <w:sz w:val="20"/>
                <w:szCs w:val="20"/>
              </w:rPr>
            </w:pPr>
          </w:p>
          <w:p w14:paraId="5C30AB65" w14:textId="77777777" w:rsidR="00FB1415" w:rsidRPr="00FB3A98" w:rsidRDefault="00FB1415" w:rsidP="007D2B5D">
            <w:pPr>
              <w:rPr>
                <w:sz w:val="20"/>
                <w:szCs w:val="20"/>
              </w:rPr>
            </w:pPr>
          </w:p>
          <w:p w14:paraId="04311F2A" w14:textId="77777777" w:rsidR="00FB1415" w:rsidRPr="00FB3A98" w:rsidRDefault="00FB1415" w:rsidP="007D2B5D">
            <w:pPr>
              <w:rPr>
                <w:sz w:val="20"/>
                <w:szCs w:val="20"/>
              </w:rPr>
            </w:pPr>
          </w:p>
          <w:p w14:paraId="72209C00" w14:textId="77777777" w:rsidR="00FB1415" w:rsidRPr="00FB3A98" w:rsidRDefault="00FB1415" w:rsidP="007D2B5D">
            <w:pPr>
              <w:rPr>
                <w:sz w:val="20"/>
                <w:szCs w:val="20"/>
              </w:rPr>
            </w:pPr>
          </w:p>
          <w:p w14:paraId="7169B9FC" w14:textId="21DD647C" w:rsidR="00FB1415" w:rsidRPr="00FB3A98" w:rsidRDefault="00105545" w:rsidP="007D2B5D">
            <w:pPr>
              <w:rPr>
                <w:sz w:val="20"/>
                <w:szCs w:val="20"/>
              </w:rPr>
            </w:pPr>
            <w:r w:rsidRPr="00FB3A98">
              <w:rPr>
                <w:sz w:val="20"/>
                <w:szCs w:val="20"/>
              </w:rPr>
              <w:t xml:space="preserve">1,8 </w:t>
            </w:r>
            <w:r w:rsidR="00FB1415" w:rsidRPr="00FB3A98">
              <w:rPr>
                <w:sz w:val="20"/>
                <w:szCs w:val="20"/>
              </w:rPr>
              <w:t>h</w:t>
            </w:r>
          </w:p>
          <w:p w14:paraId="25B39478" w14:textId="77777777" w:rsidR="00FB1415" w:rsidRPr="00FB3A98" w:rsidRDefault="00FB1415" w:rsidP="007D2B5D">
            <w:pPr>
              <w:rPr>
                <w:sz w:val="20"/>
                <w:szCs w:val="20"/>
              </w:rPr>
            </w:pPr>
          </w:p>
          <w:p w14:paraId="1E77ED15" w14:textId="77777777" w:rsidR="00FB1415" w:rsidRPr="00FB3A98" w:rsidRDefault="00FB1415" w:rsidP="007D2B5D">
            <w:pPr>
              <w:rPr>
                <w:sz w:val="20"/>
                <w:szCs w:val="20"/>
              </w:rPr>
            </w:pPr>
          </w:p>
          <w:p w14:paraId="14BD3561" w14:textId="77777777" w:rsidR="00FB1415" w:rsidRPr="00FB3A98" w:rsidRDefault="00FB1415" w:rsidP="007D2B5D">
            <w:pPr>
              <w:rPr>
                <w:sz w:val="20"/>
                <w:szCs w:val="20"/>
              </w:rPr>
            </w:pPr>
          </w:p>
          <w:p w14:paraId="025FAA43" w14:textId="77777777" w:rsidR="00FB1415" w:rsidRPr="00FB3A98" w:rsidRDefault="00FB1415" w:rsidP="007D2B5D">
            <w:pPr>
              <w:rPr>
                <w:sz w:val="20"/>
                <w:szCs w:val="20"/>
              </w:rPr>
            </w:pPr>
          </w:p>
          <w:p w14:paraId="239D2350" w14:textId="77777777" w:rsidR="00FB1415" w:rsidRPr="00FB3A98" w:rsidRDefault="00FB1415" w:rsidP="007D2B5D">
            <w:pPr>
              <w:rPr>
                <w:sz w:val="20"/>
                <w:szCs w:val="20"/>
              </w:rPr>
            </w:pPr>
          </w:p>
          <w:p w14:paraId="72A6400D" w14:textId="4CBFC282" w:rsidR="00FB1415" w:rsidRPr="00FB3A98" w:rsidRDefault="00160CF6" w:rsidP="007D2B5D">
            <w:pPr>
              <w:rPr>
                <w:sz w:val="20"/>
                <w:szCs w:val="20"/>
              </w:rPr>
            </w:pPr>
            <w:r w:rsidRPr="00FB3A98">
              <w:rPr>
                <w:sz w:val="20"/>
                <w:szCs w:val="20"/>
              </w:rPr>
              <w:t xml:space="preserve">4,5 </w:t>
            </w:r>
            <w:r w:rsidR="00FB1415" w:rsidRPr="00FB3A98">
              <w:rPr>
                <w:sz w:val="20"/>
                <w:szCs w:val="20"/>
              </w:rPr>
              <w:t>h</w:t>
            </w:r>
          </w:p>
        </w:tc>
        <w:tc>
          <w:tcPr>
            <w:tcW w:w="3827" w:type="dxa"/>
          </w:tcPr>
          <w:p w14:paraId="79CF0A14" w14:textId="77777777" w:rsidR="00D12077" w:rsidRPr="00FB3A98" w:rsidRDefault="00D12077" w:rsidP="001B37FC">
            <w:pPr>
              <w:pStyle w:val="Listenabsatz"/>
              <w:numPr>
                <w:ilvl w:val="0"/>
                <w:numId w:val="9"/>
              </w:numPr>
              <w:ind w:left="460"/>
              <w:rPr>
                <w:sz w:val="20"/>
                <w:szCs w:val="20"/>
              </w:rPr>
            </w:pPr>
            <w:r w:rsidRPr="00FB3A98">
              <w:rPr>
                <w:sz w:val="20"/>
                <w:szCs w:val="20"/>
              </w:rPr>
              <w:t xml:space="preserve">Übernahme der Daten aus </w:t>
            </w:r>
            <w:proofErr w:type="spellStart"/>
            <w:r w:rsidRPr="00FB3A98">
              <w:rPr>
                <w:sz w:val="20"/>
                <w:szCs w:val="20"/>
              </w:rPr>
              <w:t>PkOrg</w:t>
            </w:r>
            <w:proofErr w:type="spellEnd"/>
            <w:r w:rsidRPr="00FB3A98">
              <w:rPr>
                <w:sz w:val="20"/>
                <w:szCs w:val="20"/>
              </w:rPr>
              <w:t xml:space="preserve"> in Dokumentation</w:t>
            </w:r>
          </w:p>
          <w:p w14:paraId="43FE473D" w14:textId="77777777" w:rsidR="00D12077" w:rsidRPr="00FB3A98" w:rsidRDefault="00D12077" w:rsidP="001B37FC">
            <w:pPr>
              <w:pStyle w:val="Listenabsatz"/>
              <w:numPr>
                <w:ilvl w:val="1"/>
                <w:numId w:val="9"/>
              </w:numPr>
              <w:rPr>
                <w:sz w:val="20"/>
                <w:szCs w:val="20"/>
              </w:rPr>
            </w:pPr>
            <w:r w:rsidRPr="00FB3A98">
              <w:rPr>
                <w:sz w:val="20"/>
                <w:szCs w:val="20"/>
              </w:rPr>
              <w:t>Grundstruktur</w:t>
            </w:r>
          </w:p>
          <w:p w14:paraId="0CFFB958" w14:textId="77777777" w:rsidR="00D12077" w:rsidRPr="00FB3A98" w:rsidRDefault="00D12077" w:rsidP="001B37FC">
            <w:pPr>
              <w:pStyle w:val="Listenabsatz"/>
              <w:numPr>
                <w:ilvl w:val="1"/>
                <w:numId w:val="9"/>
              </w:numPr>
              <w:rPr>
                <w:sz w:val="20"/>
                <w:szCs w:val="20"/>
              </w:rPr>
            </w:pPr>
            <w:r w:rsidRPr="00FB3A98">
              <w:rPr>
                <w:sz w:val="20"/>
                <w:szCs w:val="20"/>
              </w:rPr>
              <w:t>Git-Setup</w:t>
            </w:r>
          </w:p>
          <w:p w14:paraId="497611B3" w14:textId="3886ABD1" w:rsidR="00D12077" w:rsidRPr="00FB3A98" w:rsidRDefault="00D12077" w:rsidP="001B37FC">
            <w:pPr>
              <w:pStyle w:val="Listenabsatz"/>
              <w:numPr>
                <w:ilvl w:val="1"/>
                <w:numId w:val="9"/>
              </w:numPr>
              <w:rPr>
                <w:sz w:val="20"/>
                <w:szCs w:val="20"/>
              </w:rPr>
            </w:pPr>
            <w:r w:rsidRPr="00FB3A98">
              <w:rPr>
                <w:sz w:val="20"/>
                <w:szCs w:val="20"/>
              </w:rPr>
              <w:t>Teil 1 ausfülle</w:t>
            </w:r>
            <w:r w:rsidR="00902C4C" w:rsidRPr="00FB3A98">
              <w:rPr>
                <w:sz w:val="20"/>
                <w:szCs w:val="20"/>
              </w:rPr>
              <w:t>n</w:t>
            </w:r>
          </w:p>
          <w:p w14:paraId="03C25780" w14:textId="77777777" w:rsidR="00F55E93" w:rsidRPr="00FB3A98" w:rsidRDefault="00F55E93" w:rsidP="001B37FC">
            <w:pPr>
              <w:pStyle w:val="Listenabsatz"/>
              <w:numPr>
                <w:ilvl w:val="0"/>
                <w:numId w:val="9"/>
              </w:numPr>
              <w:rPr>
                <w:sz w:val="20"/>
                <w:szCs w:val="20"/>
              </w:rPr>
            </w:pPr>
            <w:r w:rsidRPr="00FB3A98">
              <w:rPr>
                <w:sz w:val="20"/>
                <w:szCs w:val="20"/>
              </w:rPr>
              <w:t>Informieren</w:t>
            </w:r>
          </w:p>
          <w:p w14:paraId="51A36D9D" w14:textId="369E6547" w:rsidR="00F55E93" w:rsidRPr="00FB3A98" w:rsidRDefault="00F55E93" w:rsidP="00714903">
            <w:pPr>
              <w:pStyle w:val="Listenabsatz"/>
              <w:numPr>
                <w:ilvl w:val="1"/>
                <w:numId w:val="9"/>
              </w:numPr>
              <w:rPr>
                <w:sz w:val="20"/>
                <w:szCs w:val="20"/>
              </w:rPr>
            </w:pPr>
            <w:r w:rsidRPr="00FB3A98">
              <w:rPr>
                <w:sz w:val="20"/>
                <w:szCs w:val="20"/>
              </w:rPr>
              <w:t>Umfeld</w:t>
            </w:r>
          </w:p>
          <w:p w14:paraId="05B10F02" w14:textId="77777777" w:rsidR="00F55E93" w:rsidRPr="00FB3A98" w:rsidRDefault="00F55E93" w:rsidP="001B37FC">
            <w:pPr>
              <w:pStyle w:val="Listenabsatz"/>
              <w:numPr>
                <w:ilvl w:val="1"/>
                <w:numId w:val="9"/>
              </w:numPr>
              <w:rPr>
                <w:sz w:val="20"/>
                <w:szCs w:val="20"/>
              </w:rPr>
            </w:pPr>
            <w:r w:rsidRPr="00FB3A98">
              <w:rPr>
                <w:sz w:val="20"/>
                <w:szCs w:val="20"/>
              </w:rPr>
              <w:t>Programmablaufplan</w:t>
            </w:r>
          </w:p>
          <w:p w14:paraId="74997393" w14:textId="77777777" w:rsidR="00F55E93" w:rsidRPr="00FB3A98" w:rsidRDefault="00F55E93" w:rsidP="001B37FC">
            <w:pPr>
              <w:pStyle w:val="Listenabsatz"/>
              <w:numPr>
                <w:ilvl w:val="1"/>
                <w:numId w:val="9"/>
              </w:numPr>
              <w:rPr>
                <w:sz w:val="20"/>
                <w:szCs w:val="20"/>
              </w:rPr>
            </w:pPr>
            <w:r w:rsidRPr="00FB3A98">
              <w:rPr>
                <w:sz w:val="20"/>
                <w:szCs w:val="20"/>
              </w:rPr>
              <w:t>Anforderungsanalyse</w:t>
            </w:r>
          </w:p>
          <w:p w14:paraId="3C0C76B0" w14:textId="74790068" w:rsidR="00F55E93" w:rsidRPr="00FB3A98" w:rsidRDefault="00F55E93" w:rsidP="001B37FC">
            <w:pPr>
              <w:pStyle w:val="Listenabsatz"/>
              <w:numPr>
                <w:ilvl w:val="0"/>
                <w:numId w:val="9"/>
              </w:numPr>
              <w:rPr>
                <w:sz w:val="20"/>
                <w:szCs w:val="20"/>
              </w:rPr>
            </w:pPr>
            <w:r w:rsidRPr="00FB3A98">
              <w:rPr>
                <w:sz w:val="20"/>
                <w:szCs w:val="20"/>
              </w:rPr>
              <w:t>Planen</w:t>
            </w:r>
          </w:p>
          <w:p w14:paraId="01232A5E" w14:textId="77777777" w:rsidR="00F55E93" w:rsidRPr="00FB3A98" w:rsidRDefault="00F55E93" w:rsidP="001B37FC">
            <w:pPr>
              <w:pStyle w:val="Listenabsatz"/>
              <w:numPr>
                <w:ilvl w:val="1"/>
                <w:numId w:val="9"/>
              </w:numPr>
              <w:rPr>
                <w:sz w:val="20"/>
                <w:szCs w:val="20"/>
              </w:rPr>
            </w:pPr>
            <w:r w:rsidRPr="00FB3A98">
              <w:rPr>
                <w:sz w:val="20"/>
                <w:szCs w:val="20"/>
              </w:rPr>
              <w:t>Zeitplan</w:t>
            </w:r>
          </w:p>
          <w:p w14:paraId="1D6255AA" w14:textId="202DA336" w:rsidR="009F0D84" w:rsidRPr="00FB3A98" w:rsidRDefault="00F55E93" w:rsidP="001B37FC">
            <w:pPr>
              <w:pStyle w:val="Listenabsatz"/>
              <w:numPr>
                <w:ilvl w:val="1"/>
                <w:numId w:val="9"/>
              </w:numPr>
              <w:rPr>
                <w:sz w:val="20"/>
                <w:szCs w:val="20"/>
              </w:rPr>
            </w:pPr>
            <w:r w:rsidRPr="00FB3A98">
              <w:rPr>
                <w:sz w:val="20"/>
                <w:szCs w:val="20"/>
              </w:rPr>
              <w:t>Konfigurationsdatei</w:t>
            </w:r>
            <w:r w:rsidR="00C75D41" w:rsidRPr="00FB3A98">
              <w:rPr>
                <w:sz w:val="20"/>
                <w:szCs w:val="20"/>
              </w:rPr>
              <w:t>e</w:t>
            </w:r>
            <w:r w:rsidR="00714903" w:rsidRPr="00FB3A98">
              <w:rPr>
                <w:sz w:val="20"/>
                <w:szCs w:val="20"/>
              </w:rPr>
              <w:t>n</w:t>
            </w:r>
          </w:p>
          <w:p w14:paraId="10809A67" w14:textId="77777777" w:rsidR="00F55E93" w:rsidRPr="00FB3A98" w:rsidRDefault="00F55E93" w:rsidP="001B37FC">
            <w:pPr>
              <w:pStyle w:val="Listenabsatz"/>
              <w:numPr>
                <w:ilvl w:val="1"/>
                <w:numId w:val="9"/>
              </w:numPr>
              <w:rPr>
                <w:sz w:val="20"/>
                <w:szCs w:val="20"/>
              </w:rPr>
            </w:pPr>
            <w:r w:rsidRPr="00FB3A98">
              <w:rPr>
                <w:sz w:val="20"/>
                <w:szCs w:val="20"/>
              </w:rPr>
              <w:t>Test</w:t>
            </w:r>
            <w:r w:rsidR="00714903" w:rsidRPr="00FB3A98">
              <w:rPr>
                <w:sz w:val="20"/>
                <w:szCs w:val="20"/>
              </w:rPr>
              <w:t>konzept,</w:t>
            </w:r>
          </w:p>
          <w:p w14:paraId="116A5CF7" w14:textId="77777777" w:rsidR="00714903" w:rsidRPr="00FB3A98" w:rsidRDefault="00714903" w:rsidP="001B37FC">
            <w:pPr>
              <w:pStyle w:val="Listenabsatz"/>
              <w:numPr>
                <w:ilvl w:val="1"/>
                <w:numId w:val="9"/>
              </w:numPr>
              <w:rPr>
                <w:sz w:val="20"/>
                <w:szCs w:val="20"/>
              </w:rPr>
            </w:pPr>
            <w:r w:rsidRPr="00FB3A98">
              <w:rPr>
                <w:sz w:val="20"/>
                <w:szCs w:val="20"/>
              </w:rPr>
              <w:t>Parameterkonzept</w:t>
            </w:r>
          </w:p>
          <w:p w14:paraId="224709EE" w14:textId="663C062D" w:rsidR="00F3354F" w:rsidRPr="00FB3A98" w:rsidRDefault="00F3354F" w:rsidP="00F3354F">
            <w:pPr>
              <w:pStyle w:val="Listenabsatz"/>
              <w:numPr>
                <w:ilvl w:val="0"/>
                <w:numId w:val="9"/>
              </w:numPr>
              <w:rPr>
                <w:sz w:val="20"/>
                <w:szCs w:val="20"/>
              </w:rPr>
            </w:pPr>
            <w:r w:rsidRPr="00FB3A98">
              <w:rPr>
                <w:sz w:val="20"/>
                <w:szCs w:val="20"/>
              </w:rPr>
              <w:t>Arbeitsjournal</w:t>
            </w:r>
          </w:p>
        </w:tc>
        <w:tc>
          <w:tcPr>
            <w:tcW w:w="1078" w:type="dxa"/>
          </w:tcPr>
          <w:p w14:paraId="6392D823" w14:textId="77777777" w:rsidR="009F0D84" w:rsidRPr="00FB3A98" w:rsidRDefault="00D12077" w:rsidP="007D2B5D">
            <w:pPr>
              <w:jc w:val="both"/>
              <w:rPr>
                <w:sz w:val="20"/>
                <w:szCs w:val="20"/>
              </w:rPr>
            </w:pPr>
            <w:r w:rsidRPr="00FB3A98">
              <w:rPr>
                <w:sz w:val="20"/>
                <w:szCs w:val="20"/>
              </w:rPr>
              <w:t>1,5 h</w:t>
            </w:r>
          </w:p>
          <w:p w14:paraId="64891565" w14:textId="77777777" w:rsidR="00D12077" w:rsidRPr="00FB3A98" w:rsidRDefault="00D12077" w:rsidP="007D2B5D">
            <w:pPr>
              <w:jc w:val="both"/>
              <w:rPr>
                <w:sz w:val="20"/>
                <w:szCs w:val="20"/>
              </w:rPr>
            </w:pPr>
          </w:p>
          <w:p w14:paraId="12FEDFB1" w14:textId="77777777" w:rsidR="00D53EA1" w:rsidRPr="00FB3A98" w:rsidRDefault="00D53EA1" w:rsidP="007D2B5D">
            <w:pPr>
              <w:jc w:val="both"/>
              <w:rPr>
                <w:sz w:val="20"/>
                <w:szCs w:val="20"/>
              </w:rPr>
            </w:pPr>
          </w:p>
          <w:p w14:paraId="43860E99" w14:textId="77777777" w:rsidR="00D53EA1" w:rsidRPr="00FB3A98" w:rsidRDefault="00D53EA1" w:rsidP="007D2B5D">
            <w:pPr>
              <w:jc w:val="both"/>
              <w:rPr>
                <w:sz w:val="20"/>
                <w:szCs w:val="20"/>
              </w:rPr>
            </w:pPr>
          </w:p>
          <w:p w14:paraId="36CFB7CD" w14:textId="77777777" w:rsidR="00D53EA1" w:rsidRPr="00FB3A98" w:rsidRDefault="00D53EA1" w:rsidP="007D2B5D">
            <w:pPr>
              <w:jc w:val="both"/>
              <w:rPr>
                <w:sz w:val="20"/>
                <w:szCs w:val="20"/>
              </w:rPr>
            </w:pPr>
          </w:p>
          <w:p w14:paraId="4C9E546F" w14:textId="59CB0B5D" w:rsidR="00AB3784" w:rsidRPr="00FB3A98" w:rsidRDefault="00105545" w:rsidP="007D2B5D">
            <w:pPr>
              <w:jc w:val="both"/>
              <w:rPr>
                <w:sz w:val="20"/>
                <w:szCs w:val="20"/>
              </w:rPr>
            </w:pPr>
            <w:r w:rsidRPr="00FB3A98">
              <w:rPr>
                <w:sz w:val="20"/>
                <w:szCs w:val="20"/>
              </w:rPr>
              <w:t>2</w:t>
            </w:r>
            <w:r w:rsidR="00AB3784" w:rsidRPr="00FB3A98">
              <w:rPr>
                <w:sz w:val="20"/>
                <w:szCs w:val="20"/>
              </w:rPr>
              <w:t xml:space="preserve"> h </w:t>
            </w:r>
          </w:p>
          <w:p w14:paraId="1CBAD8E5" w14:textId="77777777" w:rsidR="00D53EA1" w:rsidRPr="00FB3A98" w:rsidRDefault="00D53EA1" w:rsidP="007D2B5D">
            <w:pPr>
              <w:jc w:val="both"/>
              <w:rPr>
                <w:color w:val="939393" w:themeColor="text2" w:themeTint="99"/>
                <w:sz w:val="20"/>
                <w:szCs w:val="20"/>
              </w:rPr>
            </w:pPr>
          </w:p>
          <w:p w14:paraId="1E1B3C81" w14:textId="77777777" w:rsidR="00D53EA1" w:rsidRPr="00FB3A98" w:rsidRDefault="00D53EA1" w:rsidP="007D2B5D">
            <w:pPr>
              <w:jc w:val="both"/>
              <w:rPr>
                <w:color w:val="939393" w:themeColor="text2" w:themeTint="99"/>
                <w:sz w:val="20"/>
                <w:szCs w:val="20"/>
              </w:rPr>
            </w:pPr>
          </w:p>
          <w:p w14:paraId="391C64F8" w14:textId="77777777" w:rsidR="00D53EA1" w:rsidRPr="00FB3A98" w:rsidRDefault="00D53EA1" w:rsidP="007D2B5D">
            <w:pPr>
              <w:jc w:val="both"/>
              <w:rPr>
                <w:color w:val="939393" w:themeColor="text2" w:themeTint="99"/>
                <w:sz w:val="20"/>
                <w:szCs w:val="20"/>
              </w:rPr>
            </w:pPr>
          </w:p>
          <w:p w14:paraId="307420F1" w14:textId="15ECD10C" w:rsidR="00C75D41" w:rsidRPr="00FB3A98" w:rsidRDefault="00E71132" w:rsidP="007D2B5D">
            <w:pPr>
              <w:jc w:val="both"/>
              <w:rPr>
                <w:sz w:val="20"/>
                <w:szCs w:val="20"/>
              </w:rPr>
            </w:pPr>
            <w:r w:rsidRPr="00FB3A98">
              <w:rPr>
                <w:sz w:val="20"/>
                <w:szCs w:val="20"/>
              </w:rPr>
              <w:t>4,5 h</w:t>
            </w:r>
          </w:p>
          <w:p w14:paraId="50489061" w14:textId="77777777" w:rsidR="00D53EA1" w:rsidRPr="00FB3A98" w:rsidRDefault="00D53EA1" w:rsidP="007D2B5D">
            <w:pPr>
              <w:jc w:val="both"/>
              <w:rPr>
                <w:color w:val="939393" w:themeColor="text2" w:themeTint="99"/>
                <w:sz w:val="20"/>
                <w:szCs w:val="20"/>
              </w:rPr>
            </w:pPr>
          </w:p>
          <w:p w14:paraId="0E1AEDAB" w14:textId="77777777" w:rsidR="00D53EA1" w:rsidRPr="00FB3A98" w:rsidRDefault="00D53EA1" w:rsidP="007D2B5D">
            <w:pPr>
              <w:jc w:val="both"/>
              <w:rPr>
                <w:color w:val="939393" w:themeColor="text2" w:themeTint="99"/>
                <w:sz w:val="20"/>
                <w:szCs w:val="20"/>
              </w:rPr>
            </w:pPr>
          </w:p>
          <w:p w14:paraId="6FB2B8EC" w14:textId="77777777" w:rsidR="00D53EA1" w:rsidRPr="00FB3A98" w:rsidRDefault="00D53EA1" w:rsidP="007D2B5D">
            <w:pPr>
              <w:jc w:val="both"/>
              <w:rPr>
                <w:color w:val="939393" w:themeColor="text2" w:themeTint="99"/>
                <w:sz w:val="20"/>
                <w:szCs w:val="20"/>
              </w:rPr>
            </w:pPr>
          </w:p>
          <w:p w14:paraId="170B8651" w14:textId="77777777" w:rsidR="00D53EA1" w:rsidRPr="00FB3A98" w:rsidRDefault="00D53EA1" w:rsidP="007D2B5D">
            <w:pPr>
              <w:jc w:val="both"/>
              <w:rPr>
                <w:color w:val="939393" w:themeColor="text2" w:themeTint="99"/>
                <w:sz w:val="20"/>
                <w:szCs w:val="20"/>
              </w:rPr>
            </w:pPr>
          </w:p>
          <w:p w14:paraId="1A54A171" w14:textId="366D3809" w:rsidR="007B2CE9" w:rsidRPr="00FB3A98" w:rsidRDefault="007B2CE9" w:rsidP="007D2B5D">
            <w:pPr>
              <w:jc w:val="both"/>
              <w:rPr>
                <w:sz w:val="20"/>
                <w:szCs w:val="20"/>
              </w:rPr>
            </w:pPr>
            <w:r w:rsidRPr="00FB3A98">
              <w:rPr>
                <w:sz w:val="20"/>
                <w:szCs w:val="20"/>
              </w:rPr>
              <w:t>0.3h</w:t>
            </w:r>
          </w:p>
        </w:tc>
      </w:tr>
      <w:tr w:rsidR="00686DB3" w14:paraId="187EA177" w14:textId="77777777" w:rsidTr="00D12077">
        <w:tc>
          <w:tcPr>
            <w:tcW w:w="3402" w:type="dxa"/>
          </w:tcPr>
          <w:p w14:paraId="2554E399" w14:textId="213937C6" w:rsidR="00686DB3" w:rsidRDefault="00686DB3" w:rsidP="00AB1D58">
            <w:pPr>
              <w:ind w:left="284" w:hanging="284"/>
            </w:pPr>
            <w:r>
              <w:t>Überzeit</w:t>
            </w:r>
            <w:r w:rsidR="00AB1D58">
              <w:t xml:space="preserve"> - Soll</w:t>
            </w:r>
          </w:p>
        </w:tc>
        <w:tc>
          <w:tcPr>
            <w:tcW w:w="709" w:type="dxa"/>
          </w:tcPr>
          <w:p w14:paraId="44AC37AD" w14:textId="6B4807A2" w:rsidR="00686DB3" w:rsidRPr="00FB3A98" w:rsidRDefault="00C00FF2" w:rsidP="00686DB3">
            <w:pPr>
              <w:rPr>
                <w:sz w:val="20"/>
                <w:szCs w:val="20"/>
              </w:rPr>
            </w:pPr>
            <w:r>
              <w:rPr>
                <w:sz w:val="20"/>
                <w:szCs w:val="20"/>
              </w:rPr>
              <w:t>0h</w:t>
            </w:r>
          </w:p>
        </w:tc>
        <w:tc>
          <w:tcPr>
            <w:tcW w:w="3827" w:type="dxa"/>
          </w:tcPr>
          <w:p w14:paraId="1DE0D28C" w14:textId="029C1E96" w:rsidR="00686DB3" w:rsidRDefault="00686DB3" w:rsidP="00686DB3">
            <w:pPr>
              <w:ind w:left="284" w:hanging="284"/>
            </w:pPr>
            <w:r>
              <w:t>Überzeit - Ist</w:t>
            </w:r>
          </w:p>
        </w:tc>
        <w:tc>
          <w:tcPr>
            <w:tcW w:w="1078" w:type="dxa"/>
          </w:tcPr>
          <w:p w14:paraId="54FA1183" w14:textId="439C659A" w:rsidR="00686DB3" w:rsidRPr="00FB3A98" w:rsidRDefault="00C00FF2" w:rsidP="00686DB3">
            <w:pPr>
              <w:jc w:val="both"/>
              <w:rPr>
                <w:sz w:val="20"/>
                <w:szCs w:val="22"/>
              </w:rPr>
            </w:pPr>
            <w:r>
              <w:rPr>
                <w:sz w:val="20"/>
                <w:szCs w:val="22"/>
              </w:rPr>
              <w:t>0h</w:t>
            </w:r>
          </w:p>
        </w:tc>
      </w:tr>
      <w:tr w:rsidR="00686DB3" w14:paraId="0C9D32E1" w14:textId="77777777" w:rsidTr="00FB3A98">
        <w:trPr>
          <w:trHeight w:val="16"/>
        </w:trPr>
        <w:tc>
          <w:tcPr>
            <w:tcW w:w="3402" w:type="dxa"/>
          </w:tcPr>
          <w:p w14:paraId="2BF5D873" w14:textId="2A7BAFB6" w:rsidR="00686DB3" w:rsidRPr="00176C47" w:rsidRDefault="00686DB3" w:rsidP="00686DB3">
            <w:r>
              <w:t>Arbeitszeit - Soll</w:t>
            </w:r>
          </w:p>
        </w:tc>
        <w:tc>
          <w:tcPr>
            <w:tcW w:w="709" w:type="dxa"/>
          </w:tcPr>
          <w:p w14:paraId="117D7D0F" w14:textId="6E688914" w:rsidR="00686DB3" w:rsidRPr="00FB3A98" w:rsidRDefault="00686DB3" w:rsidP="00686DB3">
            <w:pPr>
              <w:rPr>
                <w:sz w:val="20"/>
                <w:szCs w:val="20"/>
              </w:rPr>
            </w:pPr>
            <w:r w:rsidRPr="00FB3A98">
              <w:rPr>
                <w:sz w:val="20"/>
                <w:szCs w:val="20"/>
              </w:rP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Pr="00FB3A98" w:rsidRDefault="00686DB3" w:rsidP="00686DB3">
            <w:pPr>
              <w:rPr>
                <w:sz w:val="20"/>
                <w:szCs w:val="22"/>
              </w:rPr>
            </w:pPr>
            <w:r w:rsidRPr="00FB3A98">
              <w:rPr>
                <w:sz w:val="20"/>
                <w:szCs w:val="22"/>
              </w:rP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3F1702" w:rsidRDefault="009F0D84" w:rsidP="007D2B5D">
            <w:pPr>
              <w:rPr>
                <w:b/>
              </w:rPr>
            </w:pPr>
            <w:r w:rsidRPr="003F1702">
              <w:rPr>
                <w:b/>
              </w:rPr>
              <w:t>Fazit &amp; Reflexion:</w:t>
            </w:r>
          </w:p>
        </w:tc>
      </w:tr>
      <w:tr w:rsidR="009F0D84" w14:paraId="0D12D2BF" w14:textId="77777777" w:rsidTr="00EA544D">
        <w:tc>
          <w:tcPr>
            <w:tcW w:w="9016" w:type="dxa"/>
          </w:tcPr>
          <w:p w14:paraId="3CCAC0BC" w14:textId="3BBE3774" w:rsidR="00902C4C" w:rsidRPr="00FB3A98" w:rsidRDefault="00902C4C" w:rsidP="00902C4C">
            <w:pPr>
              <w:ind w:left="284" w:hanging="284"/>
              <w:rPr>
                <w:bCs/>
                <w:sz w:val="20"/>
                <w:szCs w:val="22"/>
              </w:rPr>
            </w:pPr>
            <w:r w:rsidRPr="00FB3A98">
              <w:rPr>
                <w:bCs/>
                <w:sz w:val="20"/>
                <w:szCs w:val="22"/>
              </w:rPr>
              <w:t xml:space="preserve">Ich bin heute sehr gut vorwärtsgekommen – ich konnte sehr schnell die Grundstruktur meiner Dokumentation erstellen und die Daten von </w:t>
            </w:r>
            <w:proofErr w:type="spellStart"/>
            <w:r w:rsidRPr="00FB3A98">
              <w:rPr>
                <w:bCs/>
                <w:sz w:val="20"/>
                <w:szCs w:val="22"/>
              </w:rPr>
              <w:t>PkOrg</w:t>
            </w:r>
            <w:proofErr w:type="spellEnd"/>
            <w:r w:rsidRPr="00FB3A98">
              <w:rPr>
                <w:bCs/>
                <w:sz w:val="20"/>
                <w:szCs w:val="22"/>
              </w:rPr>
              <w:t xml:space="preserve"> übernehmen und habe auch den gr</w:t>
            </w:r>
            <w:r w:rsidR="00404859">
              <w:rPr>
                <w:bCs/>
                <w:sz w:val="20"/>
                <w:szCs w:val="22"/>
              </w:rPr>
              <w:t xml:space="preserve">össten Teil </w:t>
            </w:r>
            <w:r w:rsidRPr="00FB3A98">
              <w:rPr>
                <w:bCs/>
                <w:sz w:val="20"/>
                <w:szCs w:val="22"/>
              </w:rPr>
              <w:t>des ersten Teils bereits ausfüllen können, sodass</w:t>
            </w:r>
            <w:r w:rsidR="00F01BCB" w:rsidRPr="00FB3A98">
              <w:rPr>
                <w:bCs/>
                <w:sz w:val="20"/>
                <w:szCs w:val="22"/>
              </w:rPr>
              <w:t xml:space="preserve"> ich bereits mit dem Informieren beginnen konnte. Da ich das Umfeld bereits aus der Test-IPA gut kenne, konnte ich auch die Informationsphase, samt Umfeld, </w:t>
            </w:r>
            <w:r w:rsidR="00F01BCB" w:rsidRPr="00990FBA">
              <w:rPr>
                <w:bCs/>
                <w:sz w:val="20"/>
                <w:szCs w:val="22"/>
                <w:u w:val="thick"/>
              </w:rPr>
              <w:t>PAP</w:t>
            </w:r>
            <w:r w:rsidR="00F01BCB" w:rsidRPr="00FB3A98">
              <w:rPr>
                <w:bCs/>
                <w:sz w:val="20"/>
                <w:szCs w:val="22"/>
              </w:rPr>
              <w:t xml:space="preserve"> und Anforderungsanalyse gut und zackig bereits abschliessen. </w:t>
            </w:r>
          </w:p>
          <w:p w14:paraId="3078A1BA" w14:textId="77777777" w:rsidR="00F01BCB" w:rsidRPr="00FB3A98" w:rsidRDefault="00F01BCB" w:rsidP="00902C4C">
            <w:pPr>
              <w:ind w:left="284" w:hanging="284"/>
              <w:rPr>
                <w:b/>
                <w:bCs/>
                <w:sz w:val="20"/>
                <w:szCs w:val="22"/>
              </w:rPr>
            </w:pPr>
          </w:p>
          <w:p w14:paraId="3FD7787E" w14:textId="79C3CFA1" w:rsidR="00F01BCB" w:rsidRPr="00FB3A98" w:rsidRDefault="00F01BCB" w:rsidP="00902C4C">
            <w:pPr>
              <w:ind w:left="284" w:hanging="284"/>
              <w:rPr>
                <w:sz w:val="20"/>
                <w:szCs w:val="22"/>
              </w:rPr>
            </w:pPr>
            <w:r w:rsidRPr="00FB3A98">
              <w:rPr>
                <w:sz w:val="20"/>
                <w:szCs w:val="22"/>
              </w:rPr>
              <w:t xml:space="preserve">Als weiteres habe ich den Zeitplan </w:t>
            </w:r>
            <w:r w:rsidR="00990FBA">
              <w:rPr>
                <w:sz w:val="20"/>
                <w:szCs w:val="22"/>
              </w:rPr>
              <w:t>erstellt</w:t>
            </w:r>
            <w:r w:rsidRPr="00FB3A98">
              <w:rPr>
                <w:sz w:val="20"/>
                <w:szCs w:val="22"/>
              </w:rPr>
              <w:t xml:space="preserve"> – dieser basiert grösstenteils auf der Anforderungsanalyse, da ich anhand derer genauere Vorhersagen machen konnte, welche Funktionen implementiert werden können. Ich habe die Phasen meist so klein wie möglich aufgeteilt, damit ich schnell sehe, wenn ich aus dem Zeitplan gerate und so schnell wie möglich </w:t>
            </w:r>
            <w:r w:rsidR="00320BB3">
              <w:rPr>
                <w:sz w:val="20"/>
                <w:szCs w:val="22"/>
              </w:rPr>
              <w:t>darauf</w:t>
            </w:r>
            <w:r w:rsidRPr="00FB3A98">
              <w:rPr>
                <w:sz w:val="20"/>
                <w:szCs w:val="22"/>
              </w:rPr>
              <w:t xml:space="preserve"> reagieren kann. </w:t>
            </w:r>
          </w:p>
          <w:p w14:paraId="3A9BC03A" w14:textId="1DCCF42F" w:rsidR="00D26E6A" w:rsidRPr="00FB3A98" w:rsidRDefault="00D26E6A" w:rsidP="007D2B5D">
            <w:pPr>
              <w:rPr>
                <w:sz w:val="20"/>
                <w:szCs w:val="22"/>
              </w:rPr>
            </w:pPr>
            <w:r w:rsidRPr="00FB3A98">
              <w:rPr>
                <w:sz w:val="20"/>
                <w:szCs w:val="22"/>
              </w:rPr>
              <w:t xml:space="preserve">Ich bin im Laufe des Tages </w:t>
            </w:r>
            <w:proofErr w:type="spellStart"/>
            <w:r w:rsidRPr="00FB3A98">
              <w:rPr>
                <w:sz w:val="20"/>
                <w:szCs w:val="22"/>
              </w:rPr>
              <w:t>soweit</w:t>
            </w:r>
            <w:proofErr w:type="spellEnd"/>
            <w:r w:rsidRPr="00FB3A98">
              <w:rPr>
                <w:sz w:val="20"/>
                <w:szCs w:val="22"/>
              </w:rPr>
              <w:t xml:space="preserve">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FB3A98" w:rsidRDefault="00D26E6A" w:rsidP="007D2B5D">
            <w:pPr>
              <w:rPr>
                <w:sz w:val="20"/>
                <w:szCs w:val="22"/>
              </w:rPr>
            </w:pPr>
          </w:p>
          <w:p w14:paraId="2D897323" w14:textId="3AAF0F15" w:rsidR="00E37EEE" w:rsidRPr="00752B35" w:rsidRDefault="00D26E6A" w:rsidP="008B1C4F">
            <w:pPr>
              <w:rPr>
                <w:sz w:val="18"/>
                <w:szCs w:val="20"/>
              </w:rPr>
            </w:pPr>
            <w:r w:rsidRPr="00FB3A98">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3F1702" w:rsidRDefault="009F0D84" w:rsidP="007D2B5D">
            <w:pPr>
              <w:rPr>
                <w:b/>
              </w:rPr>
            </w:pPr>
            <w:r w:rsidRPr="003F1702">
              <w:rPr>
                <w:b/>
              </w:rPr>
              <w:t>Recherchen:</w:t>
            </w:r>
          </w:p>
        </w:tc>
      </w:tr>
      <w:tr w:rsidR="009F0D84" w14:paraId="78396255" w14:textId="77777777" w:rsidTr="00F60777">
        <w:tc>
          <w:tcPr>
            <w:tcW w:w="9016" w:type="dxa"/>
          </w:tcPr>
          <w:p w14:paraId="7FFF179A" w14:textId="7C254B2A" w:rsidR="009F0D84" w:rsidRDefault="00303A6C" w:rsidP="00037821">
            <w:pPr>
              <w:keepNext/>
            </w:pPr>
            <w:r w:rsidRPr="00752B35">
              <w:rPr>
                <w:sz w:val="20"/>
                <w:szCs w:val="22"/>
              </w:rPr>
              <w:t xml:space="preserve">Ist es möglich, Unit-Tests in Powershell zu programmieren? Ja -&gt; </w:t>
            </w:r>
            <w:sdt>
              <w:sdtPr>
                <w:rPr>
                  <w:sz w:val="20"/>
                  <w:szCs w:val="22"/>
                </w:rPr>
                <w:id w:val="216246120"/>
                <w:citation/>
              </w:sdtPr>
              <w:sdtEndPr/>
              <w:sdtContent>
                <w:r w:rsidRPr="00752B35">
                  <w:rPr>
                    <w:sz w:val="20"/>
                    <w:szCs w:val="22"/>
                  </w:rPr>
                  <w:fldChar w:fldCharType="begin"/>
                </w:r>
                <w:r w:rsidR="00D53EA1" w:rsidRPr="00752B35">
                  <w:rPr>
                    <w:sz w:val="20"/>
                    <w:szCs w:val="22"/>
                  </w:rPr>
                  <w:instrText xml:space="preserve">CITATION Pes \l 2055 </w:instrText>
                </w:r>
                <w:r w:rsidRPr="00752B35">
                  <w:rPr>
                    <w:sz w:val="20"/>
                    <w:szCs w:val="22"/>
                  </w:rPr>
                  <w:fldChar w:fldCharType="separate"/>
                </w:r>
                <w:r w:rsidR="003F1702" w:rsidRPr="003F1702">
                  <w:rPr>
                    <w:noProof/>
                    <w:sz w:val="20"/>
                    <w:szCs w:val="22"/>
                  </w:rPr>
                  <w:t>(Pester, kein Datum)</w:t>
                </w:r>
                <w:r w:rsidRPr="00752B35">
                  <w:rPr>
                    <w:sz w:val="20"/>
                    <w:szCs w:val="22"/>
                  </w:rPr>
                  <w:fldChar w:fldCharType="end"/>
                </w:r>
              </w:sdtContent>
            </w:sdt>
          </w:p>
        </w:tc>
      </w:tr>
    </w:tbl>
    <w:p w14:paraId="516768D8" w14:textId="15B1C74E" w:rsidR="00037821" w:rsidRDefault="00037821" w:rsidP="00037821">
      <w:pPr>
        <w:pStyle w:val="Beschriftung"/>
      </w:pPr>
      <w:bookmarkStart w:id="33" w:name="_Toc193701315"/>
      <w:r>
        <w:t xml:space="preserve">Tabelle </w:t>
      </w:r>
      <w:r w:rsidR="009F4859">
        <w:fldChar w:fldCharType="begin"/>
      </w:r>
      <w:r w:rsidR="009F4859">
        <w:instrText xml:space="preserve"> SEQ Tabelle \* ARABIC </w:instrText>
      </w:r>
      <w:r w:rsidR="009F4859">
        <w:fldChar w:fldCharType="separate"/>
      </w:r>
      <w:r w:rsidR="009F4859">
        <w:rPr>
          <w:noProof/>
        </w:rPr>
        <w:t>6</w:t>
      </w:r>
      <w:r w:rsidR="009F4859">
        <w:fldChar w:fldCharType="end"/>
      </w:r>
      <w:r>
        <w:t>: Arbeitsjournal Tag 1</w:t>
      </w:r>
      <w:bookmarkEnd w:id="33"/>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proofErr w:type="spellStart"/>
      <w:r>
        <w:lastRenderedPageBreak/>
        <w:t>Mittwoch</w:t>
      </w:r>
      <w:proofErr w:type="spellEnd"/>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3F1702" w:rsidRDefault="009F0D84" w:rsidP="007D2B5D">
            <w:pPr>
              <w:rPr>
                <w:b/>
              </w:rPr>
            </w:pPr>
            <w:r w:rsidRPr="003F1702">
              <w:rPr>
                <w:b/>
              </w:rPr>
              <w:t>Geplante Arbeiten:</w:t>
            </w:r>
          </w:p>
        </w:tc>
        <w:tc>
          <w:tcPr>
            <w:tcW w:w="846" w:type="dxa"/>
          </w:tcPr>
          <w:p w14:paraId="28FA16E1" w14:textId="77777777" w:rsidR="009F0D84" w:rsidRPr="003F1702" w:rsidRDefault="009F0D84" w:rsidP="007D2B5D">
            <w:pPr>
              <w:rPr>
                <w:b/>
              </w:rPr>
            </w:pPr>
            <w:r w:rsidRPr="003F1702">
              <w:rPr>
                <w:b/>
              </w:rPr>
              <w:t>Soll</w:t>
            </w:r>
          </w:p>
        </w:tc>
        <w:tc>
          <w:tcPr>
            <w:tcW w:w="3832" w:type="dxa"/>
          </w:tcPr>
          <w:p w14:paraId="1D4C786D" w14:textId="77777777" w:rsidR="009F0D84" w:rsidRPr="003F1702" w:rsidRDefault="009F0D84" w:rsidP="007D2B5D">
            <w:pPr>
              <w:rPr>
                <w:b/>
              </w:rPr>
            </w:pPr>
            <w:r w:rsidRPr="003F1702">
              <w:rPr>
                <w:b/>
              </w:rPr>
              <w:t>Erledigte Arbeiten:</w:t>
            </w:r>
          </w:p>
        </w:tc>
        <w:tc>
          <w:tcPr>
            <w:tcW w:w="936" w:type="dxa"/>
          </w:tcPr>
          <w:p w14:paraId="19B4BA67" w14:textId="77777777" w:rsidR="009F0D84" w:rsidRPr="003F1702" w:rsidRDefault="009F0D84" w:rsidP="007D2B5D">
            <w:pPr>
              <w:rPr>
                <w:b/>
              </w:rPr>
            </w:pPr>
            <w:r w:rsidRPr="003F1702">
              <w:rPr>
                <w:b/>
              </w:rPr>
              <w:t>Ist</w:t>
            </w:r>
          </w:p>
        </w:tc>
      </w:tr>
      <w:tr w:rsidR="009F0D84" w14:paraId="662F9A33" w14:textId="77777777" w:rsidTr="00F71C2D">
        <w:tc>
          <w:tcPr>
            <w:tcW w:w="3402" w:type="dxa"/>
          </w:tcPr>
          <w:p w14:paraId="01EDE0A0" w14:textId="77777777" w:rsidR="00055A18" w:rsidRPr="00FB3A98" w:rsidRDefault="00055A18" w:rsidP="00055A18">
            <w:pPr>
              <w:pStyle w:val="Listenabsatz"/>
              <w:numPr>
                <w:ilvl w:val="0"/>
                <w:numId w:val="9"/>
              </w:numPr>
              <w:rPr>
                <w:sz w:val="20"/>
                <w:szCs w:val="22"/>
              </w:rPr>
            </w:pPr>
            <w:r w:rsidRPr="00FB3A98">
              <w:rPr>
                <w:sz w:val="20"/>
                <w:szCs w:val="22"/>
              </w:rPr>
              <w:t>Planen</w:t>
            </w:r>
          </w:p>
          <w:p w14:paraId="1DCF15B2" w14:textId="77777777" w:rsidR="00055A18" w:rsidRPr="00FB3A98" w:rsidRDefault="00055A18" w:rsidP="00055A18">
            <w:pPr>
              <w:pStyle w:val="Listenabsatz"/>
              <w:numPr>
                <w:ilvl w:val="1"/>
                <w:numId w:val="9"/>
              </w:numPr>
              <w:rPr>
                <w:sz w:val="20"/>
                <w:szCs w:val="22"/>
              </w:rPr>
            </w:pPr>
            <w:r w:rsidRPr="00FB3A98">
              <w:rPr>
                <w:sz w:val="20"/>
                <w:szCs w:val="22"/>
              </w:rPr>
              <w:t>Detaillierter Programmablaufplan</w:t>
            </w:r>
          </w:p>
          <w:p w14:paraId="3F6337B6" w14:textId="3AEF635B" w:rsidR="00055A18" w:rsidRPr="00FB3A98" w:rsidRDefault="00055A18" w:rsidP="00055A18">
            <w:pPr>
              <w:pStyle w:val="Listenabsatz"/>
              <w:numPr>
                <w:ilvl w:val="0"/>
                <w:numId w:val="9"/>
              </w:numPr>
              <w:rPr>
                <w:sz w:val="20"/>
                <w:szCs w:val="22"/>
              </w:rPr>
            </w:pPr>
            <w:r w:rsidRPr="00FB3A98">
              <w:rPr>
                <w:sz w:val="20"/>
                <w:szCs w:val="22"/>
              </w:rPr>
              <w:t>Erste</w:t>
            </w:r>
            <w:r w:rsidR="00E34FFF" w:rsidRPr="00FB3A98">
              <w:rPr>
                <w:sz w:val="20"/>
                <w:szCs w:val="22"/>
              </w:rPr>
              <w:t>s</w:t>
            </w:r>
            <w:r w:rsidRPr="00FB3A98">
              <w:rPr>
                <w:sz w:val="20"/>
                <w:szCs w:val="22"/>
              </w:rPr>
              <w:t xml:space="preserve"> Gespräch mit HEX</w:t>
            </w:r>
          </w:p>
          <w:p w14:paraId="2C8010A7" w14:textId="77777777" w:rsidR="00055A18" w:rsidRPr="00FB3A98" w:rsidRDefault="00055A18" w:rsidP="00055A18">
            <w:pPr>
              <w:pStyle w:val="Listenabsatz"/>
              <w:numPr>
                <w:ilvl w:val="0"/>
                <w:numId w:val="9"/>
              </w:numPr>
              <w:rPr>
                <w:sz w:val="20"/>
                <w:szCs w:val="22"/>
              </w:rPr>
            </w:pPr>
            <w:r w:rsidRPr="00FB3A98">
              <w:rPr>
                <w:sz w:val="20"/>
                <w:szCs w:val="22"/>
              </w:rPr>
              <w:t>Entscheiden</w:t>
            </w:r>
          </w:p>
          <w:p w14:paraId="161AB5DD" w14:textId="5B200B04" w:rsidR="009F0D84" w:rsidRPr="00FB3A98" w:rsidRDefault="00055A18" w:rsidP="00055A18">
            <w:pPr>
              <w:pStyle w:val="Listenabsatz"/>
              <w:numPr>
                <w:ilvl w:val="1"/>
                <w:numId w:val="9"/>
              </w:numPr>
              <w:rPr>
                <w:sz w:val="20"/>
                <w:szCs w:val="22"/>
              </w:rPr>
            </w:pPr>
            <w:r w:rsidRPr="00FB3A98">
              <w:rPr>
                <w:sz w:val="20"/>
                <w:szCs w:val="22"/>
              </w:rPr>
              <w:t>Modulansatz oder S</w:t>
            </w:r>
            <w:r w:rsidR="008D3C90">
              <w:rPr>
                <w:sz w:val="20"/>
                <w:szCs w:val="22"/>
              </w:rPr>
              <w:t>c</w:t>
            </w:r>
            <w:r w:rsidRPr="00FB3A98">
              <w:rPr>
                <w:sz w:val="20"/>
                <w:szCs w:val="22"/>
              </w:rPr>
              <w:t>ripting</w:t>
            </w:r>
          </w:p>
          <w:p w14:paraId="69613B21" w14:textId="4ECAEDA7" w:rsidR="000153F9" w:rsidRPr="00FB3A98" w:rsidRDefault="000153F9" w:rsidP="000153F9">
            <w:pPr>
              <w:pStyle w:val="Listenabsatz"/>
              <w:numPr>
                <w:ilvl w:val="0"/>
                <w:numId w:val="9"/>
              </w:numPr>
              <w:rPr>
                <w:sz w:val="20"/>
                <w:szCs w:val="22"/>
              </w:rPr>
            </w:pPr>
            <w:r w:rsidRPr="00FB3A98">
              <w:rPr>
                <w:sz w:val="20"/>
                <w:szCs w:val="22"/>
              </w:rPr>
              <w:t>Arbeitsjournal</w:t>
            </w:r>
          </w:p>
        </w:tc>
        <w:tc>
          <w:tcPr>
            <w:tcW w:w="846" w:type="dxa"/>
          </w:tcPr>
          <w:p w14:paraId="36DA5D6A" w14:textId="77777777" w:rsidR="009F0D84" w:rsidRPr="00FB3A98" w:rsidRDefault="00055A18" w:rsidP="007D2B5D">
            <w:pPr>
              <w:rPr>
                <w:sz w:val="20"/>
                <w:szCs w:val="22"/>
              </w:rPr>
            </w:pPr>
            <w:r w:rsidRPr="00FB3A98">
              <w:rPr>
                <w:sz w:val="20"/>
                <w:szCs w:val="22"/>
              </w:rPr>
              <w:t>2h</w:t>
            </w:r>
          </w:p>
          <w:p w14:paraId="62666653" w14:textId="77777777" w:rsidR="00055A18" w:rsidRPr="00FB3A98" w:rsidRDefault="00055A18" w:rsidP="007D2B5D">
            <w:pPr>
              <w:rPr>
                <w:sz w:val="20"/>
                <w:szCs w:val="22"/>
              </w:rPr>
            </w:pPr>
          </w:p>
          <w:p w14:paraId="2A3CF953" w14:textId="77777777" w:rsidR="00055A18" w:rsidRPr="00FB3A98" w:rsidRDefault="00055A18" w:rsidP="007D2B5D">
            <w:pPr>
              <w:rPr>
                <w:sz w:val="20"/>
                <w:szCs w:val="22"/>
              </w:rPr>
            </w:pPr>
          </w:p>
          <w:p w14:paraId="23D92101" w14:textId="77777777" w:rsidR="00FB3A98" w:rsidRPr="00FB3A98" w:rsidRDefault="00FB3A98" w:rsidP="007D2B5D">
            <w:pPr>
              <w:rPr>
                <w:sz w:val="20"/>
                <w:szCs w:val="22"/>
              </w:rPr>
            </w:pPr>
          </w:p>
          <w:p w14:paraId="4FF43982" w14:textId="7F68B6B9" w:rsidR="00FB3A98" w:rsidRPr="00FB3A98" w:rsidRDefault="00055A18" w:rsidP="007D2B5D">
            <w:pPr>
              <w:rPr>
                <w:sz w:val="20"/>
                <w:szCs w:val="22"/>
              </w:rPr>
            </w:pPr>
            <w:r w:rsidRPr="00FB3A98">
              <w:rPr>
                <w:sz w:val="20"/>
                <w:szCs w:val="22"/>
              </w:rPr>
              <w:t>??</w:t>
            </w:r>
          </w:p>
          <w:p w14:paraId="1BCB46B2" w14:textId="77777777" w:rsidR="00055A18" w:rsidRPr="00FB3A98" w:rsidRDefault="00055A18" w:rsidP="007D2B5D">
            <w:pPr>
              <w:rPr>
                <w:sz w:val="20"/>
                <w:szCs w:val="22"/>
              </w:rPr>
            </w:pPr>
            <w:r w:rsidRPr="00FB3A98">
              <w:rPr>
                <w:sz w:val="20"/>
                <w:szCs w:val="22"/>
              </w:rPr>
              <w:t>2h</w:t>
            </w:r>
          </w:p>
          <w:p w14:paraId="73B3A109" w14:textId="77777777" w:rsidR="000153F9" w:rsidRPr="00FB3A98" w:rsidRDefault="000153F9" w:rsidP="007D2B5D">
            <w:pPr>
              <w:rPr>
                <w:sz w:val="20"/>
                <w:szCs w:val="22"/>
              </w:rPr>
            </w:pPr>
          </w:p>
          <w:p w14:paraId="239A46EA" w14:textId="77777777" w:rsidR="000153F9" w:rsidRPr="00FB3A98" w:rsidRDefault="000153F9" w:rsidP="007D2B5D">
            <w:pPr>
              <w:rPr>
                <w:sz w:val="20"/>
                <w:szCs w:val="22"/>
              </w:rPr>
            </w:pPr>
          </w:p>
          <w:p w14:paraId="52266336" w14:textId="2A95DD88" w:rsidR="000153F9" w:rsidRPr="00FB3A98" w:rsidRDefault="000153F9" w:rsidP="007D2B5D">
            <w:pPr>
              <w:rPr>
                <w:sz w:val="20"/>
                <w:szCs w:val="22"/>
              </w:rPr>
            </w:pPr>
            <w:r w:rsidRPr="00FB3A98">
              <w:rPr>
                <w:sz w:val="20"/>
                <w:szCs w:val="22"/>
              </w:rPr>
              <w:t>0,25h</w:t>
            </w:r>
          </w:p>
        </w:tc>
        <w:tc>
          <w:tcPr>
            <w:tcW w:w="3832" w:type="dxa"/>
          </w:tcPr>
          <w:p w14:paraId="26003C4A" w14:textId="77777777" w:rsidR="009F0D84" w:rsidRPr="00FB3A98" w:rsidRDefault="006A5B85" w:rsidP="001B37FC">
            <w:pPr>
              <w:pStyle w:val="Listenabsatz"/>
              <w:numPr>
                <w:ilvl w:val="0"/>
                <w:numId w:val="12"/>
              </w:numPr>
              <w:ind w:left="480"/>
              <w:rPr>
                <w:sz w:val="20"/>
                <w:szCs w:val="22"/>
              </w:rPr>
            </w:pPr>
            <w:r w:rsidRPr="00FB3A98">
              <w:rPr>
                <w:sz w:val="20"/>
                <w:szCs w:val="22"/>
              </w:rPr>
              <w:t>Planen</w:t>
            </w:r>
          </w:p>
          <w:p w14:paraId="6A67353C" w14:textId="77777777" w:rsidR="006A5B85" w:rsidRPr="00FB3A98" w:rsidRDefault="006A5B85" w:rsidP="006A5B85">
            <w:pPr>
              <w:pStyle w:val="Listenabsatz"/>
              <w:numPr>
                <w:ilvl w:val="1"/>
                <w:numId w:val="12"/>
              </w:numPr>
              <w:rPr>
                <w:sz w:val="20"/>
                <w:szCs w:val="22"/>
              </w:rPr>
            </w:pPr>
            <w:r w:rsidRPr="00FB3A98">
              <w:rPr>
                <w:sz w:val="20"/>
                <w:szCs w:val="22"/>
              </w:rPr>
              <w:t>Detaillierter Programmablaufplan</w:t>
            </w:r>
          </w:p>
          <w:p w14:paraId="0F7CD79C" w14:textId="4E4A5F49" w:rsidR="00E34FFF" w:rsidRPr="00FB3A98" w:rsidRDefault="00E34FFF" w:rsidP="00E34FFF">
            <w:pPr>
              <w:pStyle w:val="Listenabsatz"/>
              <w:numPr>
                <w:ilvl w:val="0"/>
                <w:numId w:val="12"/>
              </w:numPr>
              <w:rPr>
                <w:sz w:val="20"/>
                <w:szCs w:val="22"/>
              </w:rPr>
            </w:pPr>
            <w:r w:rsidRPr="00FB3A98">
              <w:rPr>
                <w:sz w:val="20"/>
                <w:szCs w:val="22"/>
              </w:rPr>
              <w:t>Erstes Gespräch mit HEX</w:t>
            </w:r>
          </w:p>
          <w:p w14:paraId="24E518A7" w14:textId="77777777" w:rsidR="006A5B85" w:rsidRPr="00FB3A98" w:rsidRDefault="006A5B85" w:rsidP="006A5B85">
            <w:pPr>
              <w:pStyle w:val="Listenabsatz"/>
              <w:numPr>
                <w:ilvl w:val="0"/>
                <w:numId w:val="12"/>
              </w:numPr>
              <w:rPr>
                <w:sz w:val="20"/>
                <w:szCs w:val="22"/>
              </w:rPr>
            </w:pPr>
            <w:r w:rsidRPr="00FB3A98">
              <w:rPr>
                <w:sz w:val="20"/>
                <w:szCs w:val="22"/>
              </w:rPr>
              <w:t>Entscheiden</w:t>
            </w:r>
          </w:p>
          <w:p w14:paraId="7B30A516" w14:textId="4CC2E3ED" w:rsidR="006A5B85" w:rsidRPr="00FB3A98" w:rsidRDefault="00CC43B6" w:rsidP="006A5B85">
            <w:pPr>
              <w:pStyle w:val="Listenabsatz"/>
              <w:numPr>
                <w:ilvl w:val="1"/>
                <w:numId w:val="12"/>
              </w:numPr>
              <w:rPr>
                <w:sz w:val="20"/>
                <w:szCs w:val="22"/>
              </w:rPr>
            </w:pPr>
            <w:r w:rsidRPr="00FB3A98">
              <w:rPr>
                <w:sz w:val="20"/>
                <w:szCs w:val="22"/>
              </w:rPr>
              <w:t xml:space="preserve">Kurze Recherche </w:t>
            </w:r>
            <w:r w:rsidRPr="00FB3A98">
              <w:rPr>
                <w:sz w:val="20"/>
                <w:szCs w:val="22"/>
              </w:rPr>
              <w:br/>
            </w:r>
            <w:r w:rsidR="006A5B85" w:rsidRPr="00FB3A98">
              <w:rPr>
                <w:sz w:val="20"/>
                <w:szCs w:val="22"/>
              </w:rPr>
              <w:t xml:space="preserve">Modulansatz oder </w:t>
            </w:r>
            <w:proofErr w:type="spellStart"/>
            <w:r w:rsidR="00320BB3">
              <w:rPr>
                <w:sz w:val="20"/>
                <w:szCs w:val="22"/>
              </w:rPr>
              <w:t>Sc</w:t>
            </w:r>
            <w:r w:rsidRPr="00FB3A98">
              <w:rPr>
                <w:sz w:val="20"/>
                <w:szCs w:val="22"/>
              </w:rPr>
              <w:t>riptansatz</w:t>
            </w:r>
            <w:proofErr w:type="spellEnd"/>
          </w:p>
          <w:p w14:paraId="3D75007D" w14:textId="7353A6FB" w:rsidR="00CC43B6" w:rsidRPr="00FB3A98" w:rsidRDefault="00CC43B6" w:rsidP="006A5B85">
            <w:pPr>
              <w:pStyle w:val="Listenabsatz"/>
              <w:numPr>
                <w:ilvl w:val="1"/>
                <w:numId w:val="12"/>
              </w:numPr>
              <w:rPr>
                <w:sz w:val="20"/>
                <w:szCs w:val="22"/>
              </w:rPr>
            </w:pPr>
            <w:r w:rsidRPr="00FB3A98">
              <w:rPr>
                <w:sz w:val="20"/>
                <w:szCs w:val="22"/>
              </w:rPr>
              <w:t>Entscheidungsmatrix</w:t>
            </w:r>
          </w:p>
          <w:p w14:paraId="0EDEEC9D" w14:textId="77777777" w:rsidR="000153F9" w:rsidRPr="00FB3A98" w:rsidRDefault="000153F9" w:rsidP="000153F9">
            <w:pPr>
              <w:pStyle w:val="Listenabsatz"/>
              <w:numPr>
                <w:ilvl w:val="0"/>
                <w:numId w:val="12"/>
              </w:numPr>
              <w:rPr>
                <w:sz w:val="20"/>
                <w:szCs w:val="22"/>
              </w:rPr>
            </w:pPr>
            <w:r w:rsidRPr="00FB3A98">
              <w:rPr>
                <w:sz w:val="20"/>
                <w:szCs w:val="22"/>
              </w:rPr>
              <w:t>Arbeitsjournal</w:t>
            </w:r>
          </w:p>
          <w:p w14:paraId="2C5B15AB" w14:textId="094CCF51" w:rsidR="00F71C2D" w:rsidRPr="00FB3A98" w:rsidRDefault="00F71C2D" w:rsidP="000153F9">
            <w:pPr>
              <w:pStyle w:val="Listenabsatz"/>
              <w:numPr>
                <w:ilvl w:val="0"/>
                <w:numId w:val="12"/>
              </w:numPr>
              <w:rPr>
                <w:sz w:val="20"/>
                <w:szCs w:val="22"/>
              </w:rPr>
            </w:pPr>
            <w:r w:rsidRPr="00FB3A98">
              <w:rPr>
                <w:sz w:val="20"/>
                <w:szCs w:val="22"/>
              </w:rPr>
              <w:t>Git eingerichtet</w:t>
            </w:r>
          </w:p>
        </w:tc>
        <w:tc>
          <w:tcPr>
            <w:tcW w:w="936" w:type="dxa"/>
          </w:tcPr>
          <w:p w14:paraId="3F53A679" w14:textId="77777777" w:rsidR="009F0D84" w:rsidRPr="00FB3A98" w:rsidRDefault="009F0D84" w:rsidP="007D2B5D">
            <w:pPr>
              <w:jc w:val="both"/>
              <w:rPr>
                <w:sz w:val="20"/>
                <w:szCs w:val="22"/>
              </w:rPr>
            </w:pPr>
          </w:p>
          <w:p w14:paraId="3F0A3507" w14:textId="77777777" w:rsidR="00E34FFF" w:rsidRPr="00FB3A98" w:rsidRDefault="00E34FFF" w:rsidP="007D2B5D">
            <w:pPr>
              <w:jc w:val="both"/>
              <w:rPr>
                <w:sz w:val="20"/>
                <w:szCs w:val="22"/>
              </w:rPr>
            </w:pPr>
            <w:r w:rsidRPr="00FB3A98">
              <w:rPr>
                <w:sz w:val="20"/>
                <w:szCs w:val="22"/>
              </w:rPr>
              <w:t>1h</w:t>
            </w:r>
          </w:p>
          <w:p w14:paraId="11347A81" w14:textId="77777777" w:rsidR="00E34FFF" w:rsidRPr="00FB3A98" w:rsidRDefault="00E34FFF" w:rsidP="007D2B5D">
            <w:pPr>
              <w:jc w:val="both"/>
              <w:rPr>
                <w:sz w:val="20"/>
                <w:szCs w:val="22"/>
              </w:rPr>
            </w:pPr>
          </w:p>
          <w:p w14:paraId="1B05ABC3" w14:textId="77777777" w:rsidR="00E34FFF" w:rsidRPr="00FB3A98" w:rsidRDefault="00E34FFF" w:rsidP="007D2B5D">
            <w:pPr>
              <w:jc w:val="both"/>
              <w:rPr>
                <w:sz w:val="20"/>
                <w:szCs w:val="22"/>
              </w:rPr>
            </w:pPr>
            <w:r w:rsidRPr="00FB3A98">
              <w:rPr>
                <w:sz w:val="20"/>
                <w:szCs w:val="22"/>
              </w:rPr>
              <w:t>1h</w:t>
            </w:r>
          </w:p>
          <w:p w14:paraId="7E97CBFF" w14:textId="77777777" w:rsidR="000153F9" w:rsidRPr="00FB3A98" w:rsidRDefault="000153F9" w:rsidP="007D2B5D">
            <w:pPr>
              <w:jc w:val="both"/>
              <w:rPr>
                <w:sz w:val="20"/>
                <w:szCs w:val="22"/>
              </w:rPr>
            </w:pPr>
            <w:r w:rsidRPr="00FB3A98">
              <w:rPr>
                <w:sz w:val="20"/>
                <w:szCs w:val="22"/>
              </w:rPr>
              <w:t>2h</w:t>
            </w:r>
          </w:p>
          <w:p w14:paraId="014F1110" w14:textId="77777777" w:rsidR="000153F9" w:rsidRPr="00FB3A98" w:rsidRDefault="000153F9" w:rsidP="007D2B5D">
            <w:pPr>
              <w:jc w:val="both"/>
              <w:rPr>
                <w:sz w:val="20"/>
                <w:szCs w:val="22"/>
              </w:rPr>
            </w:pPr>
          </w:p>
          <w:p w14:paraId="44CB60F5" w14:textId="77777777" w:rsidR="000153F9" w:rsidRPr="00FB3A98" w:rsidRDefault="000153F9" w:rsidP="007D2B5D">
            <w:pPr>
              <w:jc w:val="both"/>
              <w:rPr>
                <w:sz w:val="20"/>
                <w:szCs w:val="22"/>
              </w:rPr>
            </w:pPr>
          </w:p>
          <w:p w14:paraId="27E58844" w14:textId="77777777" w:rsidR="00CC43B6" w:rsidRPr="00FB3A98" w:rsidRDefault="00CC43B6" w:rsidP="007D2B5D">
            <w:pPr>
              <w:jc w:val="both"/>
              <w:rPr>
                <w:sz w:val="20"/>
                <w:szCs w:val="22"/>
              </w:rPr>
            </w:pPr>
          </w:p>
          <w:p w14:paraId="1B82B3DD" w14:textId="77777777" w:rsidR="00CC43B6" w:rsidRPr="00FB3A98" w:rsidRDefault="00CC43B6" w:rsidP="007D2B5D">
            <w:pPr>
              <w:jc w:val="both"/>
              <w:rPr>
                <w:sz w:val="20"/>
                <w:szCs w:val="22"/>
              </w:rPr>
            </w:pPr>
          </w:p>
          <w:p w14:paraId="3991762D" w14:textId="3B4C4F9D" w:rsidR="00F71C2D" w:rsidRPr="00FB3A98" w:rsidRDefault="000153F9" w:rsidP="007D2B5D">
            <w:pPr>
              <w:jc w:val="both"/>
              <w:rPr>
                <w:sz w:val="20"/>
                <w:szCs w:val="22"/>
              </w:rPr>
            </w:pPr>
            <w:r w:rsidRPr="00FB3A98">
              <w:rPr>
                <w:sz w:val="20"/>
                <w:szCs w:val="22"/>
              </w:rPr>
              <w:t>0,</w:t>
            </w:r>
            <w:r w:rsidR="00CC43B6" w:rsidRPr="00FB3A98">
              <w:rPr>
                <w:sz w:val="20"/>
                <w:szCs w:val="22"/>
              </w:rPr>
              <w:t>25</w:t>
            </w:r>
            <w:r w:rsidR="00F71C2D" w:rsidRPr="00FB3A98">
              <w:rPr>
                <w:sz w:val="20"/>
                <w:szCs w:val="22"/>
              </w:rPr>
              <w:t>h</w:t>
            </w:r>
          </w:p>
          <w:p w14:paraId="3D5AF9D8" w14:textId="6FCA28F0" w:rsidR="000153F9" w:rsidRPr="00FB3A98" w:rsidRDefault="00F71C2D" w:rsidP="007D2B5D">
            <w:pPr>
              <w:jc w:val="both"/>
              <w:rPr>
                <w:sz w:val="20"/>
                <w:szCs w:val="22"/>
              </w:rPr>
            </w:pPr>
            <w:r w:rsidRPr="00FB3A98">
              <w:rPr>
                <w:sz w:val="20"/>
                <w:szCs w:val="22"/>
              </w:rPr>
              <w:t>0,25h</w:t>
            </w:r>
            <w:r w:rsidR="000153F9" w:rsidRPr="00FB3A98">
              <w:rPr>
                <w:sz w:val="20"/>
                <w:szCs w:val="22"/>
              </w:rPr>
              <w:t xml:space="preserve"> </w:t>
            </w:r>
          </w:p>
        </w:tc>
      </w:tr>
      <w:tr w:rsidR="00C565FC" w14:paraId="69E20395" w14:textId="77777777" w:rsidTr="00F71C2D">
        <w:tc>
          <w:tcPr>
            <w:tcW w:w="3402" w:type="dxa"/>
          </w:tcPr>
          <w:p w14:paraId="629F4A5A" w14:textId="3F8C05F6" w:rsidR="00C565FC" w:rsidRDefault="00C565FC" w:rsidP="00C565FC">
            <w:pPr>
              <w:ind w:left="284" w:hanging="284"/>
            </w:pPr>
            <w:r w:rsidRPr="003F1702">
              <w:rPr>
                <w:bCs/>
              </w:rPr>
              <w:t>Überzeit – Soll</w:t>
            </w:r>
          </w:p>
        </w:tc>
        <w:tc>
          <w:tcPr>
            <w:tcW w:w="846" w:type="dxa"/>
          </w:tcPr>
          <w:p w14:paraId="13F44653" w14:textId="4981AAE6" w:rsidR="00C565FC" w:rsidRPr="00FB3A98" w:rsidRDefault="00C565FC" w:rsidP="00C565FC">
            <w:pPr>
              <w:rPr>
                <w:sz w:val="20"/>
                <w:szCs w:val="22"/>
              </w:rPr>
            </w:pPr>
            <w:r>
              <w:rPr>
                <w:sz w:val="20"/>
                <w:szCs w:val="22"/>
              </w:rPr>
              <w:t>0h</w:t>
            </w:r>
          </w:p>
        </w:tc>
        <w:tc>
          <w:tcPr>
            <w:tcW w:w="3832" w:type="dxa"/>
          </w:tcPr>
          <w:p w14:paraId="1D3A99A6" w14:textId="1BB06370" w:rsidR="00C565FC" w:rsidRDefault="00C565FC" w:rsidP="00C565FC">
            <w:pPr>
              <w:ind w:left="284" w:hanging="284"/>
            </w:pPr>
            <w:r>
              <w:t>Überzeit - Ist</w:t>
            </w:r>
          </w:p>
        </w:tc>
        <w:tc>
          <w:tcPr>
            <w:tcW w:w="936" w:type="dxa"/>
          </w:tcPr>
          <w:p w14:paraId="6C253152" w14:textId="096E3375" w:rsidR="00C565FC" w:rsidRPr="00FB3A98" w:rsidRDefault="00C565FC" w:rsidP="00C565FC">
            <w:pPr>
              <w:jc w:val="both"/>
              <w:rPr>
                <w:sz w:val="20"/>
                <w:szCs w:val="22"/>
              </w:rPr>
            </w:pPr>
            <w:r w:rsidRPr="00FB3A98">
              <w:rPr>
                <w:sz w:val="20"/>
                <w:szCs w:val="22"/>
              </w:rPr>
              <w:t>0,25h</w:t>
            </w:r>
          </w:p>
        </w:tc>
      </w:tr>
      <w:tr w:rsidR="00C565FC" w14:paraId="5B75B4BF" w14:textId="77777777" w:rsidTr="00F71C2D">
        <w:tc>
          <w:tcPr>
            <w:tcW w:w="3402" w:type="dxa"/>
          </w:tcPr>
          <w:p w14:paraId="47AABD93" w14:textId="5A3D49F6" w:rsidR="00C565FC" w:rsidRPr="00176C47" w:rsidRDefault="00C565FC" w:rsidP="00C565FC">
            <w:r>
              <w:t>Arbeitszeit – Soll</w:t>
            </w:r>
          </w:p>
        </w:tc>
        <w:tc>
          <w:tcPr>
            <w:tcW w:w="846" w:type="dxa"/>
          </w:tcPr>
          <w:p w14:paraId="7C37867E" w14:textId="75BC8C63" w:rsidR="00C565FC" w:rsidRPr="00FB3A98" w:rsidRDefault="00C565FC" w:rsidP="00C565FC">
            <w:pPr>
              <w:rPr>
                <w:sz w:val="20"/>
                <w:szCs w:val="22"/>
              </w:rPr>
            </w:pPr>
            <w:r w:rsidRPr="00FB3A98">
              <w:rPr>
                <w:sz w:val="20"/>
                <w:szCs w:val="22"/>
              </w:rPr>
              <w:t>4,25h</w:t>
            </w:r>
          </w:p>
        </w:tc>
        <w:tc>
          <w:tcPr>
            <w:tcW w:w="3832" w:type="dxa"/>
          </w:tcPr>
          <w:p w14:paraId="792F84A9" w14:textId="68E35C12" w:rsidR="00C565FC" w:rsidRPr="00CA0774" w:rsidRDefault="00C565FC" w:rsidP="00C565FC">
            <w:r>
              <w:t>Arbeitszeit -Ist</w:t>
            </w:r>
          </w:p>
        </w:tc>
        <w:tc>
          <w:tcPr>
            <w:tcW w:w="936" w:type="dxa"/>
          </w:tcPr>
          <w:p w14:paraId="2F012F06" w14:textId="57167995" w:rsidR="00C565FC" w:rsidRPr="00FB3A98" w:rsidRDefault="00C565FC" w:rsidP="00C565FC">
            <w:pPr>
              <w:rPr>
                <w:sz w:val="20"/>
                <w:szCs w:val="22"/>
              </w:rPr>
            </w:pPr>
            <w:r w:rsidRPr="00FB3A98">
              <w:rPr>
                <w:sz w:val="20"/>
                <w:szCs w:val="22"/>
              </w:rPr>
              <w:t>4,5h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3F1702" w:rsidRDefault="0017679E" w:rsidP="0034376D">
            <w:pPr>
              <w:rPr>
                <w:b/>
              </w:rPr>
            </w:pPr>
            <w:r w:rsidRPr="003F1702">
              <w:rPr>
                <w:b/>
              </w:rPr>
              <w:t>Fragen Kandidat Yannick Wernle:</w:t>
            </w:r>
          </w:p>
        </w:tc>
        <w:tc>
          <w:tcPr>
            <w:tcW w:w="4508" w:type="dxa"/>
          </w:tcPr>
          <w:p w14:paraId="5B7CE0BB" w14:textId="77777777" w:rsidR="0017679E" w:rsidRPr="003F1702" w:rsidRDefault="0017679E" w:rsidP="0034376D">
            <w:pPr>
              <w:rPr>
                <w:b/>
              </w:rPr>
            </w:pPr>
            <w:r w:rsidRPr="003F1702">
              <w:rPr>
                <w:b/>
              </w:rPr>
              <w:t>Antworten Fachkraft Helge Brands</w:t>
            </w:r>
          </w:p>
        </w:tc>
      </w:tr>
      <w:tr w:rsidR="0017679E" w14:paraId="7F0B5239" w14:textId="77777777" w:rsidTr="0034376D">
        <w:tc>
          <w:tcPr>
            <w:tcW w:w="4508" w:type="dxa"/>
          </w:tcPr>
          <w:p w14:paraId="339FDD0A" w14:textId="5651C036" w:rsidR="0017679E" w:rsidRPr="006621C0" w:rsidRDefault="0017679E" w:rsidP="0034376D">
            <w:pPr>
              <w:rPr>
                <w:sz w:val="20"/>
                <w:szCs w:val="22"/>
              </w:rPr>
            </w:pPr>
            <w:r w:rsidRPr="006621C0">
              <w:rPr>
                <w:sz w:val="20"/>
                <w:szCs w:val="22"/>
              </w:rPr>
              <w:t>Ich habe mich dazu entschlossen, das Programm mit einer Modulstruktur umzusetzen, ist das in Ordnung?</w:t>
            </w:r>
          </w:p>
        </w:tc>
        <w:tc>
          <w:tcPr>
            <w:tcW w:w="4508" w:type="dxa"/>
          </w:tcPr>
          <w:p w14:paraId="16EF8D45" w14:textId="040A3EC5" w:rsidR="0017679E" w:rsidRPr="006621C0" w:rsidRDefault="0017679E" w:rsidP="0034376D">
            <w:pPr>
              <w:rPr>
                <w:sz w:val="20"/>
                <w:szCs w:val="22"/>
              </w:rPr>
            </w:pPr>
            <w:r w:rsidRPr="006621C0">
              <w:rPr>
                <w:sz w:val="20"/>
                <w:szCs w:val="22"/>
              </w:rPr>
              <w:t>Ja</w:t>
            </w:r>
            <w:r w:rsidR="0041418E" w:rsidRPr="006621C0">
              <w:rPr>
                <w:sz w:val="20"/>
                <w:szCs w:val="22"/>
              </w:rPr>
              <w:t>, das ist okay</w:t>
            </w:r>
            <w:r w:rsidRPr="006621C0">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3F1702" w:rsidRDefault="009F0D84" w:rsidP="007D2B5D">
            <w:pPr>
              <w:rPr>
                <w:b/>
              </w:rPr>
            </w:pPr>
            <w:r w:rsidRPr="003F1702">
              <w:rPr>
                <w:b/>
              </w:rPr>
              <w:t>Fazit &amp; Reflexion:</w:t>
            </w:r>
          </w:p>
        </w:tc>
      </w:tr>
      <w:tr w:rsidR="009F0D84" w14:paraId="510F407A" w14:textId="77777777" w:rsidTr="00170F72">
        <w:tc>
          <w:tcPr>
            <w:tcW w:w="9016" w:type="dxa"/>
          </w:tcPr>
          <w:p w14:paraId="17F79FD8" w14:textId="59F05CEC"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xml:space="preserve">, den ich anhand des bisherigen gemacht habe. Ich habe noch einen </w:t>
            </w:r>
            <w:r w:rsidR="00934D4C">
              <w:rPr>
                <w:bCs/>
                <w:sz w:val="20"/>
                <w:szCs w:val="22"/>
              </w:rPr>
              <w:t>Z</w:t>
            </w:r>
            <w:r w:rsidR="00E34FFF" w:rsidRPr="0017679E">
              <w:rPr>
                <w:bCs/>
                <w:sz w:val="20"/>
                <w:szCs w:val="22"/>
              </w:rPr>
              <w:t xml:space="preserve">weiten gemacht, da ich mit dem ersten nur eine grobe Übersicht ermöglichen will, aber mit dem </w:t>
            </w:r>
            <w:r w:rsidR="0080437C">
              <w:rPr>
                <w:bCs/>
                <w:sz w:val="20"/>
                <w:szCs w:val="22"/>
              </w:rPr>
              <w:t>Z</w:t>
            </w:r>
            <w:r w:rsidR="00E34FFF" w:rsidRPr="0017679E">
              <w:rPr>
                <w:bCs/>
                <w:sz w:val="20"/>
                <w:szCs w:val="22"/>
              </w:rPr>
              <w:t>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w:t>
            </w:r>
            <w:proofErr w:type="gramStart"/>
            <w:r w:rsidRPr="0017679E">
              <w:rPr>
                <w:bCs/>
                <w:sz w:val="20"/>
                <w:szCs w:val="22"/>
              </w:rPr>
              <w:t>z.B.</w:t>
            </w:r>
            <w:proofErr w:type="gramEnd"/>
            <w:r w:rsidRPr="0017679E">
              <w:rPr>
                <w:bCs/>
                <w:sz w:val="20"/>
                <w:szCs w:val="22"/>
              </w:rPr>
              <w:t xml:space="preserve"> dass das Glossar alphabetisch sortiert werden muss usw.).</w:t>
            </w:r>
          </w:p>
          <w:p w14:paraId="31D8C717" w14:textId="77777777" w:rsidR="00E34FFF" w:rsidRPr="0017679E" w:rsidRDefault="00E34FFF" w:rsidP="00E34FFF">
            <w:pPr>
              <w:rPr>
                <w:bCs/>
                <w:sz w:val="20"/>
                <w:szCs w:val="22"/>
              </w:rPr>
            </w:pPr>
          </w:p>
          <w:p w14:paraId="0042238B" w14:textId="1E3AE772"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w:t>
            </w:r>
            <w:r w:rsidR="00ED53F5">
              <w:rPr>
                <w:bCs/>
                <w:sz w:val="20"/>
                <w:szCs w:val="22"/>
              </w:rPr>
              <w:t>c</w:t>
            </w:r>
            <w:r w:rsidR="00AB70D7" w:rsidRPr="0017679E">
              <w:rPr>
                <w:bCs/>
                <w:sz w:val="20"/>
                <w:szCs w:val="22"/>
              </w:rPr>
              <w:t xml:space="preserve">ript als Modul oder in </w:t>
            </w:r>
            <w:proofErr w:type="spellStart"/>
            <w:r w:rsidR="00AB70D7" w:rsidRPr="0017679E">
              <w:rPr>
                <w:bCs/>
                <w:sz w:val="20"/>
                <w:szCs w:val="22"/>
              </w:rPr>
              <w:t>S</w:t>
            </w:r>
            <w:r w:rsidR="00ED53F5">
              <w:rPr>
                <w:bCs/>
                <w:sz w:val="20"/>
                <w:szCs w:val="22"/>
              </w:rPr>
              <w:t>c</w:t>
            </w:r>
            <w:r w:rsidR="00AB70D7" w:rsidRPr="0017679E">
              <w:rPr>
                <w:bCs/>
                <w:sz w:val="20"/>
                <w:szCs w:val="22"/>
              </w:rPr>
              <w:t>riptform</w:t>
            </w:r>
            <w:proofErr w:type="spellEnd"/>
            <w:r w:rsidR="00AB70D7" w:rsidRPr="0017679E">
              <w:rPr>
                <w:bCs/>
                <w:sz w:val="20"/>
                <w:szCs w:val="22"/>
              </w:rPr>
              <w:t xml:space="preserve">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w:t>
            </w:r>
            <w:r w:rsidR="00ED53F5">
              <w:rPr>
                <w:bCs/>
                <w:sz w:val="20"/>
                <w:szCs w:val="22"/>
              </w:rPr>
              <w:t>c</w:t>
            </w:r>
            <w:r w:rsidR="00A12BB6" w:rsidRPr="0017679E">
              <w:rPr>
                <w:bCs/>
                <w:sz w:val="20"/>
                <w:szCs w:val="22"/>
              </w:rPr>
              <w:t>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1BA6E2E4" w:rsidR="00686DB3" w:rsidRPr="0017679E" w:rsidRDefault="00686DB3" w:rsidP="00E34FFF">
            <w:pPr>
              <w:rPr>
                <w:bCs/>
                <w:sz w:val="20"/>
                <w:szCs w:val="22"/>
              </w:rPr>
            </w:pPr>
            <w:r w:rsidRPr="0017679E">
              <w:rPr>
                <w:bCs/>
                <w:sz w:val="20"/>
                <w:szCs w:val="22"/>
              </w:rPr>
              <w:t>Ich hatte noch etwas Zeit über und habe schon</w:t>
            </w:r>
            <w:r w:rsidR="00B34F59">
              <w:rPr>
                <w:bCs/>
                <w:sz w:val="20"/>
                <w:szCs w:val="22"/>
              </w:rPr>
              <w:t xml:space="preserve"> ein</w:t>
            </w:r>
            <w:r w:rsidRPr="0017679E">
              <w:rPr>
                <w:bCs/>
                <w:sz w:val="20"/>
                <w:szCs w:val="22"/>
              </w:rPr>
              <w:t>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w:t>
            </w:r>
            <w:proofErr w:type="spellStart"/>
            <w:r w:rsidR="00272A27" w:rsidRPr="0017679E">
              <w:rPr>
                <w:bCs/>
                <w:sz w:val="20"/>
                <w:szCs w:val="22"/>
              </w:rPr>
              <w:t>Github</w:t>
            </w:r>
            <w:proofErr w:type="spellEnd"/>
            <w:r w:rsidR="00272A27" w:rsidRPr="0017679E">
              <w:rPr>
                <w:bCs/>
                <w:sz w:val="20"/>
                <w:szCs w:val="22"/>
              </w:rPr>
              <w:t xml:space="preserve">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3F1702" w:rsidRDefault="009F0D84" w:rsidP="007D2B5D">
            <w:pPr>
              <w:rPr>
                <w:b/>
              </w:rPr>
            </w:pPr>
            <w:r w:rsidRPr="003F1702">
              <w:rPr>
                <w:b/>
              </w:rPr>
              <w:t>Recherchen:</w:t>
            </w:r>
          </w:p>
        </w:tc>
      </w:tr>
      <w:tr w:rsidR="009F0D84" w14:paraId="0D46D8FE" w14:textId="77777777" w:rsidTr="00F72ECC">
        <w:tc>
          <w:tcPr>
            <w:tcW w:w="9016" w:type="dxa"/>
          </w:tcPr>
          <w:p w14:paraId="3CAB28BE" w14:textId="64E2B9CF" w:rsidR="001B0272" w:rsidRPr="00FB3A98" w:rsidRDefault="001B0272" w:rsidP="00037821">
            <w:pPr>
              <w:keepNext/>
              <w:rPr>
                <w:sz w:val="20"/>
                <w:szCs w:val="22"/>
              </w:rPr>
            </w:pPr>
            <w:r w:rsidRPr="00FB3A98">
              <w:rPr>
                <w:sz w:val="20"/>
                <w:szCs w:val="22"/>
              </w:rPr>
              <w:t xml:space="preserve">Recherche, ob eher Modulansatz oder </w:t>
            </w:r>
            <w:proofErr w:type="spellStart"/>
            <w:r w:rsidRPr="00FB3A98">
              <w:rPr>
                <w:sz w:val="20"/>
                <w:szCs w:val="22"/>
              </w:rPr>
              <w:t>S</w:t>
            </w:r>
            <w:r w:rsidR="00300A56">
              <w:rPr>
                <w:sz w:val="20"/>
                <w:szCs w:val="22"/>
              </w:rPr>
              <w:t>c</w:t>
            </w:r>
            <w:r w:rsidRPr="00FB3A98">
              <w:rPr>
                <w:sz w:val="20"/>
                <w:szCs w:val="22"/>
              </w:rPr>
              <w:t>riptansatz</w:t>
            </w:r>
            <w:proofErr w:type="spellEnd"/>
            <w:r w:rsidRPr="00FB3A98">
              <w:rPr>
                <w:sz w:val="20"/>
                <w:szCs w:val="22"/>
              </w:rPr>
              <w:t xml:space="preserve"> verwendet werden sollte:</w:t>
            </w:r>
            <w:r w:rsidRPr="00FB3A98">
              <w:rPr>
                <w:sz w:val="20"/>
                <w:szCs w:val="22"/>
              </w:rPr>
              <w:br/>
              <w:t xml:space="preserve">&gt; </w:t>
            </w:r>
            <w:sdt>
              <w:sdtPr>
                <w:rPr>
                  <w:sz w:val="20"/>
                  <w:szCs w:val="22"/>
                </w:rPr>
                <w:id w:val="1811519278"/>
                <w:citation/>
              </w:sdtPr>
              <w:sdtEndPr/>
              <w:sdtContent>
                <w:r w:rsidRPr="00FB3A98">
                  <w:rPr>
                    <w:sz w:val="20"/>
                    <w:szCs w:val="22"/>
                  </w:rPr>
                  <w:fldChar w:fldCharType="begin"/>
                </w:r>
                <w:r w:rsidR="00D53EA1" w:rsidRPr="00FB3A98">
                  <w:rPr>
                    <w:sz w:val="20"/>
                    <w:szCs w:val="22"/>
                  </w:rPr>
                  <w:instrText xml:space="preserve">CITATION Mic21 \l 2055 </w:instrText>
                </w:r>
                <w:r w:rsidRPr="00FB3A98">
                  <w:rPr>
                    <w:sz w:val="20"/>
                    <w:szCs w:val="22"/>
                  </w:rPr>
                  <w:fldChar w:fldCharType="separate"/>
                </w:r>
                <w:r w:rsidR="003F1702" w:rsidRPr="003F1702">
                  <w:rPr>
                    <w:noProof/>
                    <w:sz w:val="20"/>
                    <w:szCs w:val="22"/>
                  </w:rPr>
                  <w:t>(Microsoft Learn, 2021)</w:t>
                </w:r>
                <w:r w:rsidRPr="00FB3A98">
                  <w:rPr>
                    <w:sz w:val="20"/>
                    <w:szCs w:val="22"/>
                  </w:rPr>
                  <w:fldChar w:fldCharType="end"/>
                </w:r>
              </w:sdtContent>
            </w:sdt>
            <w:sdt>
              <w:sdtPr>
                <w:rPr>
                  <w:sz w:val="20"/>
                  <w:szCs w:val="22"/>
                </w:rPr>
                <w:id w:val="1780599985"/>
                <w:citation/>
              </w:sdtPr>
              <w:sdtEndPr/>
              <w:sdtContent>
                <w:r w:rsidRPr="00FB3A98">
                  <w:rPr>
                    <w:sz w:val="20"/>
                    <w:szCs w:val="22"/>
                  </w:rPr>
                  <w:fldChar w:fldCharType="begin"/>
                </w:r>
                <w:r w:rsidR="00D53EA1" w:rsidRPr="00FB3A98">
                  <w:rPr>
                    <w:sz w:val="20"/>
                    <w:szCs w:val="22"/>
                  </w:rPr>
                  <w:instrText xml:space="preserve">CITATION Sta11 \l 2055 </w:instrText>
                </w:r>
                <w:r w:rsidRPr="00FB3A98">
                  <w:rPr>
                    <w:sz w:val="20"/>
                    <w:szCs w:val="22"/>
                  </w:rPr>
                  <w:fldChar w:fldCharType="separate"/>
                </w:r>
                <w:r w:rsidR="003F1702">
                  <w:rPr>
                    <w:noProof/>
                    <w:sz w:val="20"/>
                    <w:szCs w:val="22"/>
                  </w:rPr>
                  <w:t xml:space="preserve"> </w:t>
                </w:r>
                <w:r w:rsidR="003F1702" w:rsidRPr="003F1702">
                  <w:rPr>
                    <w:noProof/>
                    <w:sz w:val="20"/>
                    <w:szCs w:val="22"/>
                  </w:rPr>
                  <w:t>(Oliver, 2011)</w:t>
                </w:r>
                <w:r w:rsidRPr="00FB3A98">
                  <w:rPr>
                    <w:sz w:val="20"/>
                    <w:szCs w:val="22"/>
                  </w:rPr>
                  <w:fldChar w:fldCharType="end"/>
                </w:r>
              </w:sdtContent>
            </w:sdt>
            <w:sdt>
              <w:sdtPr>
                <w:rPr>
                  <w:sz w:val="20"/>
                  <w:szCs w:val="22"/>
                </w:rPr>
                <w:id w:val="53292228"/>
                <w:citation/>
              </w:sdtPr>
              <w:sdtEndPr/>
              <w:sdtContent>
                <w:r w:rsidRPr="00FB3A98">
                  <w:rPr>
                    <w:sz w:val="20"/>
                    <w:szCs w:val="22"/>
                  </w:rPr>
                  <w:fldChar w:fldCharType="begin"/>
                </w:r>
                <w:r w:rsidR="002D5C9C">
                  <w:rPr>
                    <w:sz w:val="20"/>
                    <w:szCs w:val="22"/>
                  </w:rPr>
                  <w:instrText xml:space="preserve">CITATION Red22 \l 2055 </w:instrText>
                </w:r>
                <w:r w:rsidRPr="00FB3A98">
                  <w:rPr>
                    <w:sz w:val="20"/>
                    <w:szCs w:val="22"/>
                  </w:rPr>
                  <w:fldChar w:fldCharType="separate"/>
                </w:r>
                <w:r w:rsidR="003F1702">
                  <w:rPr>
                    <w:noProof/>
                    <w:sz w:val="20"/>
                    <w:szCs w:val="22"/>
                  </w:rPr>
                  <w:t xml:space="preserve"> </w:t>
                </w:r>
                <w:r w:rsidR="003F1702" w:rsidRPr="003F1702">
                  <w:rPr>
                    <w:noProof/>
                    <w:sz w:val="20"/>
                    <w:szCs w:val="22"/>
                  </w:rPr>
                  <w:t>([deleted], 2022)</w:t>
                </w:r>
                <w:r w:rsidRPr="00FB3A98">
                  <w:rPr>
                    <w:sz w:val="20"/>
                    <w:szCs w:val="22"/>
                  </w:rPr>
                  <w:fldChar w:fldCharType="end"/>
                </w:r>
              </w:sdtContent>
            </w:sdt>
          </w:p>
        </w:tc>
      </w:tr>
    </w:tbl>
    <w:p w14:paraId="537BE400" w14:textId="1E63EE96" w:rsidR="00D111D9" w:rsidRDefault="00037821" w:rsidP="00996A1D">
      <w:pPr>
        <w:pStyle w:val="Beschriftung"/>
      </w:pPr>
      <w:bookmarkStart w:id="34" w:name="_Toc193701316"/>
      <w:r>
        <w:t xml:space="preserve">Tabelle </w:t>
      </w:r>
      <w:r w:rsidR="009F4859">
        <w:fldChar w:fldCharType="begin"/>
      </w:r>
      <w:r w:rsidR="009F4859">
        <w:instrText xml:space="preserve"> SEQ Tabelle \* ARABIC </w:instrText>
      </w:r>
      <w:r w:rsidR="009F4859">
        <w:fldChar w:fldCharType="separate"/>
      </w:r>
      <w:r w:rsidR="009F4859">
        <w:rPr>
          <w:noProof/>
        </w:rPr>
        <w:t>7</w:t>
      </w:r>
      <w:r w:rsidR="009F4859">
        <w:fldChar w:fldCharType="end"/>
      </w:r>
      <w:r>
        <w:t>: Arbeitsjournal Tag 2</w:t>
      </w:r>
      <w:bookmarkEnd w:id="34"/>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3F1702" w:rsidRDefault="001F391B" w:rsidP="007D2B5D">
            <w:pPr>
              <w:rPr>
                <w:b/>
              </w:rPr>
            </w:pPr>
            <w:r w:rsidRPr="003F1702">
              <w:rPr>
                <w:b/>
              </w:rPr>
              <w:t>Geplante Arbeiten:</w:t>
            </w:r>
          </w:p>
        </w:tc>
        <w:tc>
          <w:tcPr>
            <w:tcW w:w="730" w:type="dxa"/>
          </w:tcPr>
          <w:p w14:paraId="7666F2BB" w14:textId="77777777" w:rsidR="001F391B" w:rsidRPr="003F1702" w:rsidRDefault="001F391B" w:rsidP="007D2B5D">
            <w:pPr>
              <w:rPr>
                <w:b/>
              </w:rPr>
            </w:pPr>
            <w:r w:rsidRPr="003F1702">
              <w:rPr>
                <w:b/>
              </w:rPr>
              <w:t>Soll</w:t>
            </w:r>
          </w:p>
        </w:tc>
        <w:tc>
          <w:tcPr>
            <w:tcW w:w="3974" w:type="dxa"/>
          </w:tcPr>
          <w:p w14:paraId="667AE186" w14:textId="77777777" w:rsidR="001F391B" w:rsidRPr="003F1702" w:rsidRDefault="001F391B" w:rsidP="007D2B5D">
            <w:pPr>
              <w:rPr>
                <w:b/>
              </w:rPr>
            </w:pPr>
            <w:r w:rsidRPr="003F1702">
              <w:rPr>
                <w:b/>
              </w:rPr>
              <w:t>Erledigte Arbeiten:</w:t>
            </w:r>
          </w:p>
        </w:tc>
        <w:tc>
          <w:tcPr>
            <w:tcW w:w="794" w:type="dxa"/>
          </w:tcPr>
          <w:p w14:paraId="132AB99C" w14:textId="77777777" w:rsidR="001F391B" w:rsidRPr="003F1702" w:rsidRDefault="001F391B" w:rsidP="007D2B5D">
            <w:pPr>
              <w:rPr>
                <w:b/>
              </w:rPr>
            </w:pPr>
            <w:r w:rsidRPr="003F1702">
              <w:rPr>
                <w:b/>
              </w:rPr>
              <w:t>Ist</w:t>
            </w:r>
          </w:p>
        </w:tc>
      </w:tr>
      <w:tr w:rsidR="001F391B" w14:paraId="2FBCABC0" w14:textId="77777777" w:rsidTr="003D3CD8">
        <w:tc>
          <w:tcPr>
            <w:tcW w:w="3518" w:type="dxa"/>
          </w:tcPr>
          <w:p w14:paraId="12DB1A67" w14:textId="77777777" w:rsidR="001F391B" w:rsidRPr="00FB3A98" w:rsidRDefault="00D76156" w:rsidP="001B37FC">
            <w:pPr>
              <w:pStyle w:val="Listenabsatz"/>
              <w:numPr>
                <w:ilvl w:val="0"/>
                <w:numId w:val="9"/>
              </w:numPr>
              <w:ind w:left="460"/>
              <w:rPr>
                <w:sz w:val="20"/>
                <w:szCs w:val="22"/>
              </w:rPr>
            </w:pPr>
            <w:r w:rsidRPr="00FB3A98">
              <w:rPr>
                <w:sz w:val="20"/>
                <w:szCs w:val="22"/>
              </w:rPr>
              <w:t>Realisierung</w:t>
            </w:r>
          </w:p>
          <w:p w14:paraId="3AB4FD2A" w14:textId="56B6C0ED" w:rsidR="00D111D9" w:rsidRPr="00FB3A98" w:rsidRDefault="00D76156" w:rsidP="00EC4CC0">
            <w:pPr>
              <w:pStyle w:val="Listenabsatz"/>
              <w:numPr>
                <w:ilvl w:val="1"/>
                <w:numId w:val="9"/>
              </w:numPr>
              <w:ind w:left="567" w:hanging="22"/>
              <w:rPr>
                <w:sz w:val="20"/>
                <w:szCs w:val="22"/>
              </w:rPr>
            </w:pPr>
            <w:r w:rsidRPr="00FB3A98">
              <w:rPr>
                <w:sz w:val="20"/>
                <w:szCs w:val="22"/>
              </w:rPr>
              <w:t>Grundstruktur</w:t>
            </w:r>
          </w:p>
          <w:p w14:paraId="6BCD2659" w14:textId="54B9280D" w:rsidR="00D111D9" w:rsidRPr="00FB3A98" w:rsidRDefault="00D111D9" w:rsidP="00EC4CC0">
            <w:pPr>
              <w:pStyle w:val="Listenabsatz"/>
              <w:numPr>
                <w:ilvl w:val="1"/>
                <w:numId w:val="9"/>
              </w:numPr>
              <w:ind w:left="567" w:hanging="22"/>
              <w:rPr>
                <w:sz w:val="20"/>
                <w:szCs w:val="22"/>
              </w:rPr>
            </w:pPr>
            <w:r w:rsidRPr="00FB3A98">
              <w:rPr>
                <w:sz w:val="20"/>
                <w:szCs w:val="22"/>
              </w:rPr>
              <w:t>Konfigurationsdateien</w:t>
            </w:r>
          </w:p>
          <w:p w14:paraId="70071B58" w14:textId="77777777" w:rsidR="00D76156" w:rsidRPr="00FB3A98" w:rsidRDefault="00D76156" w:rsidP="001B37FC">
            <w:pPr>
              <w:pStyle w:val="Listenabsatz"/>
              <w:numPr>
                <w:ilvl w:val="0"/>
                <w:numId w:val="9"/>
              </w:numPr>
              <w:ind w:left="460"/>
              <w:rPr>
                <w:sz w:val="20"/>
                <w:szCs w:val="22"/>
              </w:rPr>
            </w:pPr>
            <w:r w:rsidRPr="00FB3A98">
              <w:rPr>
                <w:sz w:val="20"/>
                <w:szCs w:val="22"/>
              </w:rPr>
              <w:t xml:space="preserve">Issues in </w:t>
            </w:r>
            <w:proofErr w:type="spellStart"/>
            <w:r w:rsidRPr="00FB3A98">
              <w:rPr>
                <w:sz w:val="20"/>
                <w:szCs w:val="22"/>
              </w:rPr>
              <w:t>Github</w:t>
            </w:r>
            <w:proofErr w:type="spellEnd"/>
          </w:p>
          <w:p w14:paraId="799E50B6" w14:textId="3EC23F2E" w:rsidR="004546F8" w:rsidRPr="00FB3A98" w:rsidRDefault="004546F8" w:rsidP="001B37FC">
            <w:pPr>
              <w:pStyle w:val="Listenabsatz"/>
              <w:numPr>
                <w:ilvl w:val="0"/>
                <w:numId w:val="9"/>
              </w:numPr>
              <w:ind w:left="460"/>
              <w:rPr>
                <w:sz w:val="20"/>
                <w:szCs w:val="22"/>
              </w:rPr>
            </w:pPr>
            <w:r w:rsidRPr="00FB3A98">
              <w:rPr>
                <w:sz w:val="20"/>
                <w:szCs w:val="22"/>
              </w:rPr>
              <w:t>Arbeitsjournal</w:t>
            </w:r>
          </w:p>
        </w:tc>
        <w:tc>
          <w:tcPr>
            <w:tcW w:w="730" w:type="dxa"/>
          </w:tcPr>
          <w:p w14:paraId="337355D0" w14:textId="77777777" w:rsidR="001F391B" w:rsidRPr="00FB3A98" w:rsidRDefault="001F391B" w:rsidP="007D2B5D">
            <w:pPr>
              <w:rPr>
                <w:sz w:val="20"/>
                <w:szCs w:val="22"/>
              </w:rPr>
            </w:pPr>
          </w:p>
          <w:p w14:paraId="7F0EC3CB" w14:textId="268B52E3" w:rsidR="00D111D9" w:rsidRPr="00FB3A98" w:rsidRDefault="00494C71" w:rsidP="007D2B5D">
            <w:pPr>
              <w:rPr>
                <w:sz w:val="20"/>
                <w:szCs w:val="22"/>
              </w:rPr>
            </w:pPr>
            <w:r w:rsidRPr="00FB3A98">
              <w:rPr>
                <w:sz w:val="20"/>
                <w:szCs w:val="22"/>
              </w:rPr>
              <w:t>3</w:t>
            </w:r>
            <w:r w:rsidR="00D111D9" w:rsidRPr="00FB3A98">
              <w:rPr>
                <w:sz w:val="20"/>
                <w:szCs w:val="22"/>
              </w:rPr>
              <w:t>h</w:t>
            </w:r>
          </w:p>
          <w:p w14:paraId="3B235F7A" w14:textId="77777777" w:rsidR="00D111D9" w:rsidRPr="00FB3A98" w:rsidRDefault="00494C71" w:rsidP="007D2B5D">
            <w:pPr>
              <w:rPr>
                <w:sz w:val="20"/>
                <w:szCs w:val="22"/>
              </w:rPr>
            </w:pPr>
            <w:r w:rsidRPr="00FB3A98">
              <w:rPr>
                <w:sz w:val="20"/>
                <w:szCs w:val="22"/>
              </w:rPr>
              <w:t>4</w:t>
            </w:r>
            <w:r w:rsidR="00D111D9" w:rsidRPr="00FB3A98">
              <w:rPr>
                <w:sz w:val="20"/>
                <w:szCs w:val="22"/>
              </w:rPr>
              <w:t>h</w:t>
            </w:r>
          </w:p>
          <w:p w14:paraId="004E7378" w14:textId="77777777" w:rsidR="00494C71" w:rsidRPr="00FB3A98" w:rsidRDefault="00494C71" w:rsidP="007D2B5D">
            <w:pPr>
              <w:rPr>
                <w:sz w:val="20"/>
                <w:szCs w:val="22"/>
              </w:rPr>
            </w:pPr>
          </w:p>
          <w:p w14:paraId="110C7E70" w14:textId="77777777" w:rsidR="00494C71" w:rsidRPr="00FB3A98" w:rsidRDefault="00494C71" w:rsidP="007D2B5D">
            <w:pPr>
              <w:rPr>
                <w:sz w:val="20"/>
                <w:szCs w:val="22"/>
              </w:rPr>
            </w:pPr>
            <w:r w:rsidRPr="00FB3A98">
              <w:rPr>
                <w:sz w:val="20"/>
                <w:szCs w:val="22"/>
              </w:rPr>
              <w:t>1h</w:t>
            </w:r>
          </w:p>
          <w:p w14:paraId="498B404A" w14:textId="362B739C" w:rsidR="004546F8" w:rsidRPr="00FB3A98" w:rsidRDefault="004546F8" w:rsidP="007D2B5D">
            <w:pPr>
              <w:rPr>
                <w:sz w:val="20"/>
                <w:szCs w:val="22"/>
              </w:rPr>
            </w:pPr>
            <w:r w:rsidRPr="00FB3A98">
              <w:rPr>
                <w:sz w:val="20"/>
                <w:szCs w:val="22"/>
              </w:rPr>
              <w:t>0,3 h</w:t>
            </w:r>
          </w:p>
        </w:tc>
        <w:tc>
          <w:tcPr>
            <w:tcW w:w="3974" w:type="dxa"/>
          </w:tcPr>
          <w:p w14:paraId="554F0943" w14:textId="77777777" w:rsidR="001F391B" w:rsidRPr="00FB3A98" w:rsidRDefault="00DC3A1B" w:rsidP="001B37FC">
            <w:pPr>
              <w:pStyle w:val="Listenabsatz"/>
              <w:numPr>
                <w:ilvl w:val="0"/>
                <w:numId w:val="12"/>
              </w:numPr>
              <w:ind w:left="480"/>
              <w:rPr>
                <w:sz w:val="20"/>
                <w:szCs w:val="22"/>
              </w:rPr>
            </w:pPr>
            <w:r w:rsidRPr="00FB3A98">
              <w:rPr>
                <w:sz w:val="20"/>
                <w:szCs w:val="22"/>
              </w:rPr>
              <w:t>Realisierung</w:t>
            </w:r>
          </w:p>
          <w:p w14:paraId="2C431A78" w14:textId="77777777" w:rsidR="00DC3A1B" w:rsidRPr="00FB3A98" w:rsidRDefault="00DC3A1B" w:rsidP="00DC3A1B">
            <w:pPr>
              <w:pStyle w:val="Listenabsatz"/>
              <w:numPr>
                <w:ilvl w:val="1"/>
                <w:numId w:val="12"/>
              </w:numPr>
              <w:rPr>
                <w:sz w:val="20"/>
                <w:szCs w:val="22"/>
              </w:rPr>
            </w:pPr>
            <w:r w:rsidRPr="00FB3A98">
              <w:rPr>
                <w:sz w:val="20"/>
                <w:szCs w:val="22"/>
              </w:rPr>
              <w:t>Grundstruktur</w:t>
            </w:r>
          </w:p>
          <w:p w14:paraId="2FFF77DA" w14:textId="360B74A4" w:rsidR="009D79DE" w:rsidRPr="00FB3A98" w:rsidRDefault="009D79DE" w:rsidP="00DC3A1B">
            <w:pPr>
              <w:pStyle w:val="Listenabsatz"/>
              <w:numPr>
                <w:ilvl w:val="1"/>
                <w:numId w:val="12"/>
              </w:numPr>
              <w:rPr>
                <w:sz w:val="20"/>
                <w:szCs w:val="22"/>
              </w:rPr>
            </w:pPr>
            <w:r w:rsidRPr="00FB3A98">
              <w:rPr>
                <w:sz w:val="20"/>
                <w:szCs w:val="22"/>
              </w:rPr>
              <w:t>Konfigurationsdateien generieren</w:t>
            </w:r>
          </w:p>
          <w:p w14:paraId="78DA6FEF" w14:textId="77777777" w:rsidR="00DC3A1B" w:rsidRPr="00FB3A98" w:rsidRDefault="00DC3A1B" w:rsidP="00DC3A1B">
            <w:pPr>
              <w:pStyle w:val="Listenabsatz"/>
              <w:numPr>
                <w:ilvl w:val="0"/>
                <w:numId w:val="12"/>
              </w:numPr>
              <w:rPr>
                <w:sz w:val="20"/>
                <w:szCs w:val="22"/>
              </w:rPr>
            </w:pPr>
            <w:r w:rsidRPr="00FB3A98">
              <w:rPr>
                <w:sz w:val="20"/>
                <w:szCs w:val="22"/>
              </w:rPr>
              <w:t xml:space="preserve">Issues in </w:t>
            </w:r>
            <w:proofErr w:type="spellStart"/>
            <w:r w:rsidRPr="00FB3A98">
              <w:rPr>
                <w:sz w:val="20"/>
                <w:szCs w:val="22"/>
              </w:rPr>
              <w:t>Github</w:t>
            </w:r>
            <w:proofErr w:type="spellEnd"/>
          </w:p>
          <w:p w14:paraId="44A5BF5C" w14:textId="04B2963F" w:rsidR="009D79DE" w:rsidRPr="00FB3A98" w:rsidRDefault="009D79DE" w:rsidP="00DC3A1B">
            <w:pPr>
              <w:pStyle w:val="Listenabsatz"/>
              <w:numPr>
                <w:ilvl w:val="0"/>
                <w:numId w:val="12"/>
              </w:numPr>
              <w:rPr>
                <w:sz w:val="20"/>
                <w:szCs w:val="22"/>
              </w:rPr>
            </w:pPr>
            <w:r w:rsidRPr="00FB3A98">
              <w:rPr>
                <w:sz w:val="20"/>
                <w:szCs w:val="22"/>
              </w:rPr>
              <w:t>Dokumentieren und Arbeitsjournal</w:t>
            </w:r>
          </w:p>
        </w:tc>
        <w:tc>
          <w:tcPr>
            <w:tcW w:w="794" w:type="dxa"/>
          </w:tcPr>
          <w:p w14:paraId="1B45C2E3" w14:textId="77777777" w:rsidR="001F391B" w:rsidRPr="00FB3A98" w:rsidRDefault="001F391B" w:rsidP="007D2B5D">
            <w:pPr>
              <w:jc w:val="both"/>
              <w:rPr>
                <w:sz w:val="20"/>
                <w:szCs w:val="22"/>
              </w:rPr>
            </w:pPr>
          </w:p>
          <w:p w14:paraId="6C9E5D27" w14:textId="77777777" w:rsidR="00DC3A1B" w:rsidRPr="00FB3A98" w:rsidRDefault="00DC3A1B" w:rsidP="007D2B5D">
            <w:pPr>
              <w:jc w:val="both"/>
              <w:rPr>
                <w:sz w:val="20"/>
                <w:szCs w:val="22"/>
              </w:rPr>
            </w:pPr>
            <w:r w:rsidRPr="00FB3A98">
              <w:rPr>
                <w:sz w:val="20"/>
                <w:szCs w:val="22"/>
              </w:rPr>
              <w:t>2h</w:t>
            </w:r>
          </w:p>
          <w:p w14:paraId="75BF04F4" w14:textId="6903DFC5" w:rsidR="009D79DE" w:rsidRPr="00FB3A98" w:rsidRDefault="009D79DE" w:rsidP="007D2B5D">
            <w:pPr>
              <w:jc w:val="both"/>
              <w:rPr>
                <w:sz w:val="20"/>
                <w:szCs w:val="22"/>
              </w:rPr>
            </w:pPr>
            <w:r w:rsidRPr="00FB3A98">
              <w:rPr>
                <w:sz w:val="20"/>
                <w:szCs w:val="22"/>
              </w:rPr>
              <w:t>4,5h</w:t>
            </w:r>
          </w:p>
          <w:p w14:paraId="536CE253" w14:textId="77777777" w:rsidR="00DC3A1B" w:rsidRPr="00FB3A98" w:rsidRDefault="009D79DE" w:rsidP="007D2B5D">
            <w:pPr>
              <w:jc w:val="both"/>
              <w:rPr>
                <w:sz w:val="20"/>
                <w:szCs w:val="22"/>
              </w:rPr>
            </w:pPr>
            <w:r w:rsidRPr="00FB3A98">
              <w:rPr>
                <w:sz w:val="20"/>
                <w:szCs w:val="22"/>
              </w:rPr>
              <w:t>1</w:t>
            </w:r>
            <w:r w:rsidR="00DC3A1B" w:rsidRPr="00FB3A98">
              <w:rPr>
                <w:sz w:val="20"/>
                <w:szCs w:val="22"/>
              </w:rPr>
              <w:t>h</w:t>
            </w:r>
          </w:p>
          <w:p w14:paraId="25AB17CC" w14:textId="2CB0C19A" w:rsidR="009D79DE" w:rsidRPr="00FB3A98" w:rsidRDefault="009D79DE" w:rsidP="007D2B5D">
            <w:pPr>
              <w:jc w:val="both"/>
              <w:rPr>
                <w:sz w:val="20"/>
                <w:szCs w:val="22"/>
              </w:rPr>
            </w:pPr>
            <w:r w:rsidRPr="00FB3A98">
              <w:rPr>
                <w:sz w:val="20"/>
                <w:szCs w:val="22"/>
              </w:rPr>
              <w:t>0,8 h</w:t>
            </w:r>
          </w:p>
        </w:tc>
      </w:tr>
      <w:tr w:rsidR="00C565FC" w:rsidRPr="000822E7" w14:paraId="50F09B19" w14:textId="77777777" w:rsidTr="003D3CD8">
        <w:tc>
          <w:tcPr>
            <w:tcW w:w="3518" w:type="dxa"/>
          </w:tcPr>
          <w:p w14:paraId="7415B8E4" w14:textId="4391E44C" w:rsidR="00C565FC" w:rsidRPr="000822E7" w:rsidRDefault="00C565FC" w:rsidP="00C565FC">
            <w:pPr>
              <w:rPr>
                <w:b/>
                <w:bCs/>
                <w:color w:val="FFFFFF" w:themeColor="background1"/>
              </w:rPr>
            </w:pPr>
            <w:r w:rsidRPr="003F1702">
              <w:rPr>
                <w:bCs/>
              </w:rPr>
              <w:t>Überzeit – Soll</w:t>
            </w:r>
          </w:p>
        </w:tc>
        <w:tc>
          <w:tcPr>
            <w:tcW w:w="730" w:type="dxa"/>
          </w:tcPr>
          <w:p w14:paraId="0063025C" w14:textId="01D0C058" w:rsidR="00C565FC" w:rsidRPr="00FB3A98" w:rsidRDefault="00C565FC" w:rsidP="00C565FC">
            <w:pPr>
              <w:rPr>
                <w:b/>
                <w:bCs/>
                <w:color w:val="FFFFFF" w:themeColor="background1"/>
                <w:sz w:val="20"/>
                <w:szCs w:val="22"/>
              </w:rPr>
            </w:pPr>
            <w:r>
              <w:rPr>
                <w:sz w:val="20"/>
                <w:szCs w:val="22"/>
              </w:rPr>
              <w:t>0h</w:t>
            </w:r>
          </w:p>
        </w:tc>
        <w:tc>
          <w:tcPr>
            <w:tcW w:w="3974" w:type="dxa"/>
          </w:tcPr>
          <w:p w14:paraId="715E3CE4" w14:textId="73664671" w:rsidR="00C565FC" w:rsidRPr="000822E7" w:rsidRDefault="00C565FC" w:rsidP="00C565FC">
            <w:pPr>
              <w:rPr>
                <w:b/>
                <w:bCs/>
                <w:color w:val="FFFFFF" w:themeColor="background1"/>
              </w:rPr>
            </w:pPr>
            <w:r w:rsidRPr="003F1702">
              <w:rPr>
                <w:bCs/>
              </w:rPr>
              <w:t>Überzeit - Ist</w:t>
            </w:r>
          </w:p>
        </w:tc>
        <w:tc>
          <w:tcPr>
            <w:tcW w:w="794" w:type="dxa"/>
          </w:tcPr>
          <w:p w14:paraId="4752DCE2" w14:textId="511C559F" w:rsidR="00C565FC" w:rsidRPr="00FB3A98" w:rsidRDefault="00C565FC" w:rsidP="00C565FC">
            <w:pPr>
              <w:rPr>
                <w:b/>
                <w:bCs/>
                <w:color w:val="FFFFFF" w:themeColor="background1"/>
                <w:sz w:val="20"/>
                <w:szCs w:val="22"/>
              </w:rPr>
            </w:pPr>
            <w:r w:rsidRPr="00FB3A98">
              <w:rPr>
                <w:sz w:val="20"/>
                <w:szCs w:val="22"/>
              </w:rPr>
              <w:t>0,2h</w:t>
            </w:r>
          </w:p>
        </w:tc>
      </w:tr>
      <w:tr w:rsidR="00C565FC" w14:paraId="4433E028" w14:textId="77777777" w:rsidTr="003D3CD8">
        <w:tc>
          <w:tcPr>
            <w:tcW w:w="3518" w:type="dxa"/>
          </w:tcPr>
          <w:p w14:paraId="397AF57C" w14:textId="683C7894" w:rsidR="00C565FC" w:rsidRPr="00176C47" w:rsidRDefault="00C565FC" w:rsidP="00C565FC">
            <w:r>
              <w:t>Arbeitszeit – Soll</w:t>
            </w:r>
          </w:p>
        </w:tc>
        <w:tc>
          <w:tcPr>
            <w:tcW w:w="730" w:type="dxa"/>
          </w:tcPr>
          <w:p w14:paraId="3D286300" w14:textId="33E74C9C" w:rsidR="00C565FC" w:rsidRPr="00FB3A98" w:rsidRDefault="00C565FC" w:rsidP="00C565FC">
            <w:pPr>
              <w:rPr>
                <w:sz w:val="20"/>
                <w:szCs w:val="22"/>
              </w:rPr>
            </w:pPr>
            <w:r w:rsidRPr="00FB3A98">
              <w:rPr>
                <w:sz w:val="20"/>
                <w:szCs w:val="22"/>
              </w:rPr>
              <w:t>8,3h</w:t>
            </w:r>
          </w:p>
        </w:tc>
        <w:tc>
          <w:tcPr>
            <w:tcW w:w="3974" w:type="dxa"/>
          </w:tcPr>
          <w:p w14:paraId="516ABF61" w14:textId="3D48D9EA" w:rsidR="00C565FC" w:rsidRPr="00CA0774" w:rsidRDefault="00C565FC" w:rsidP="00C565FC">
            <w:r>
              <w:t>Arbeitszeit - Ist</w:t>
            </w:r>
          </w:p>
        </w:tc>
        <w:tc>
          <w:tcPr>
            <w:tcW w:w="794" w:type="dxa"/>
          </w:tcPr>
          <w:p w14:paraId="073CD7EA" w14:textId="5FAD9864" w:rsidR="00C565FC" w:rsidRPr="00FB3A98" w:rsidRDefault="00C565FC" w:rsidP="00C565FC">
            <w:pPr>
              <w:rPr>
                <w:sz w:val="20"/>
                <w:szCs w:val="22"/>
              </w:rPr>
            </w:pPr>
            <w:r w:rsidRPr="00FB3A98">
              <w:rPr>
                <w:sz w:val="20"/>
                <w:szCs w:val="22"/>
              </w:rPr>
              <w:t>8,5h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3F1702" w:rsidRDefault="001F391B" w:rsidP="007D2B5D">
            <w:pPr>
              <w:rPr>
                <w:b/>
              </w:rPr>
            </w:pPr>
            <w:r w:rsidRPr="003F1702">
              <w:rPr>
                <w:b/>
              </w:rPr>
              <w:t>Probleme:</w:t>
            </w:r>
          </w:p>
        </w:tc>
        <w:tc>
          <w:tcPr>
            <w:tcW w:w="4508" w:type="dxa"/>
          </w:tcPr>
          <w:p w14:paraId="52AC4AD9" w14:textId="77777777" w:rsidR="001F391B" w:rsidRPr="003F1702" w:rsidRDefault="001F391B" w:rsidP="007D2B5D">
            <w:pPr>
              <w:rPr>
                <w:b/>
              </w:rPr>
            </w:pPr>
            <w:r w:rsidRPr="003F1702">
              <w:rPr>
                <w:b/>
              </w:rPr>
              <w:t>Problemlösungen:</w:t>
            </w:r>
          </w:p>
        </w:tc>
      </w:tr>
      <w:tr w:rsidR="001F391B" w14:paraId="31B5DAE3" w14:textId="77777777" w:rsidTr="007D2B5D">
        <w:tc>
          <w:tcPr>
            <w:tcW w:w="4508" w:type="dxa"/>
          </w:tcPr>
          <w:p w14:paraId="076144F7" w14:textId="41715B01" w:rsidR="001F391B" w:rsidRPr="00FB3A98" w:rsidRDefault="00DB4121" w:rsidP="007D2B5D">
            <w:pPr>
              <w:rPr>
                <w:sz w:val="20"/>
                <w:szCs w:val="22"/>
              </w:rPr>
            </w:pPr>
            <w:r w:rsidRPr="00FB3A98">
              <w:rPr>
                <w:sz w:val="20"/>
                <w:szCs w:val="22"/>
              </w:rPr>
              <w:t>/?, --help usw. werden auch ohne Anführungszeichen als Auslöser für die Hilfe akzeptiert, -h aber nicht (wird als Parameter erkannt)</w:t>
            </w:r>
          </w:p>
        </w:tc>
        <w:tc>
          <w:tcPr>
            <w:tcW w:w="4508" w:type="dxa"/>
          </w:tcPr>
          <w:p w14:paraId="399F5CBF" w14:textId="094A1844" w:rsidR="001F391B" w:rsidRPr="00FB3A98" w:rsidRDefault="00DB4121" w:rsidP="007D2B5D">
            <w:pPr>
              <w:rPr>
                <w:sz w:val="20"/>
                <w:szCs w:val="22"/>
              </w:rPr>
            </w:pPr>
            <w:r w:rsidRPr="00FB3A98">
              <w:rPr>
                <w:sz w:val="20"/>
                <w:szCs w:val="22"/>
              </w:rP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3F1702" w:rsidRDefault="001F391B" w:rsidP="007D2B5D">
            <w:pPr>
              <w:rPr>
                <w:b/>
              </w:rPr>
            </w:pPr>
            <w:r w:rsidRPr="003F1702">
              <w:rPr>
                <w:b/>
              </w:rPr>
              <w:t>Fragen Kandidat Yannick Wernle:</w:t>
            </w:r>
          </w:p>
        </w:tc>
        <w:tc>
          <w:tcPr>
            <w:tcW w:w="4508" w:type="dxa"/>
          </w:tcPr>
          <w:p w14:paraId="497AC9C0" w14:textId="77777777" w:rsidR="001F391B" w:rsidRPr="003F1702" w:rsidRDefault="001F391B" w:rsidP="007D2B5D">
            <w:pPr>
              <w:rPr>
                <w:b/>
              </w:rPr>
            </w:pPr>
            <w:r w:rsidRPr="003F1702">
              <w:rPr>
                <w:b/>
              </w:rPr>
              <w:t>Antworten Fachkraft Helge Brands</w:t>
            </w:r>
          </w:p>
        </w:tc>
      </w:tr>
      <w:tr w:rsidR="001F391B" w14:paraId="0025A9DB" w14:textId="77777777" w:rsidTr="007D2B5D">
        <w:tc>
          <w:tcPr>
            <w:tcW w:w="4508" w:type="dxa"/>
          </w:tcPr>
          <w:p w14:paraId="7763B29C" w14:textId="53C997E0" w:rsidR="001F391B" w:rsidRPr="00FB3A98" w:rsidRDefault="00AB0B0D" w:rsidP="007D2B5D">
            <w:pPr>
              <w:rPr>
                <w:sz w:val="20"/>
                <w:szCs w:val="22"/>
              </w:rPr>
            </w:pPr>
            <w:r w:rsidRPr="00FB3A98">
              <w:rPr>
                <w:sz w:val="20"/>
                <w:szCs w:val="22"/>
              </w:rPr>
              <w:t xml:space="preserve">Soll die Modulversionsüberprüfung eine spezifische Version oder Mindestversion voraussetzen? </w:t>
            </w:r>
          </w:p>
        </w:tc>
        <w:tc>
          <w:tcPr>
            <w:tcW w:w="4508" w:type="dxa"/>
          </w:tcPr>
          <w:p w14:paraId="46C7F598" w14:textId="706F7C78" w:rsidR="001F391B" w:rsidRPr="00FB3A98" w:rsidRDefault="00AB0B0D" w:rsidP="007D2B5D">
            <w:pPr>
              <w:rPr>
                <w:sz w:val="20"/>
                <w:szCs w:val="22"/>
              </w:rPr>
            </w:pPr>
            <w:r w:rsidRPr="00FB3A98">
              <w:rPr>
                <w:sz w:val="20"/>
                <w:szCs w:val="22"/>
              </w:rPr>
              <w:t xml:space="preserve">Nein, es soll bei einer anderen Version nur der Hinweis kommen, dass eine andere Version verwendet wurde und es Probleme geben könnte. Am besten wäre auch ein Verweis, wie man </w:t>
            </w:r>
            <w:r w:rsidR="004B5BA5">
              <w:rPr>
                <w:sz w:val="20"/>
                <w:szCs w:val="22"/>
              </w:rPr>
              <w:t>die neue Version installieren kann.</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3F1702" w:rsidRDefault="001F391B" w:rsidP="007D2B5D">
            <w:pPr>
              <w:rPr>
                <w:b/>
              </w:rPr>
            </w:pPr>
            <w:r w:rsidRPr="003F1702">
              <w:rPr>
                <w:b/>
              </w:rP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 xml:space="preserve">Bei der Generierung der Konfigurationsdateien bin ich zwar auch gut vorangekommen, leider jedoch nicht ganz so schnell wie ich erwartet hatte – das lag vor allem an vielen kleinen Fehlern und Problemen. Dadurch, dass ich </w:t>
            </w:r>
            <w:proofErr w:type="spellStart"/>
            <w:r w:rsidRPr="00996A1D">
              <w:rPr>
                <w:bCs/>
                <w:sz w:val="20"/>
                <w:szCs w:val="22"/>
              </w:rPr>
              <w:t>heute morgen</w:t>
            </w:r>
            <w:proofErr w:type="spellEnd"/>
            <w:r w:rsidRPr="00996A1D">
              <w:rPr>
                <w:bCs/>
                <w:sz w:val="20"/>
                <w:szCs w:val="22"/>
              </w:rPr>
              <w:t xml:space="preserve">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3F1702" w:rsidRDefault="001F391B" w:rsidP="007D2B5D">
            <w:pPr>
              <w:rPr>
                <w:b/>
              </w:rPr>
            </w:pPr>
            <w:r w:rsidRPr="003F1702">
              <w:rPr>
                <w:b/>
              </w:rPr>
              <w:t>Recherchen:</w:t>
            </w:r>
          </w:p>
        </w:tc>
      </w:tr>
      <w:tr w:rsidR="001F391B" w:rsidRPr="00D71DC4" w14:paraId="655EBF27" w14:textId="77777777" w:rsidTr="007D2B5D">
        <w:tc>
          <w:tcPr>
            <w:tcW w:w="9016" w:type="dxa"/>
          </w:tcPr>
          <w:p w14:paraId="60656974" w14:textId="3A3BE690" w:rsidR="001F391B" w:rsidRPr="00FB3A98" w:rsidRDefault="0022397A" w:rsidP="007D2B5D">
            <w:pPr>
              <w:rPr>
                <w:sz w:val="20"/>
                <w:szCs w:val="22"/>
              </w:rPr>
            </w:pPr>
            <w:hyperlink r:id="rId44" w:anchor="psm1" w:history="1"/>
            <w:r w:rsidR="00037821" w:rsidRPr="00FB3A98">
              <w:rPr>
                <w:sz w:val="20"/>
                <w:szCs w:val="22"/>
              </w:rPr>
              <w:t xml:space="preserve">Dokumentation, wie man ein Modul aufsetzt -&gt; </w:t>
            </w:r>
            <w:sdt>
              <w:sdtPr>
                <w:rPr>
                  <w:sz w:val="20"/>
                  <w:szCs w:val="22"/>
                </w:rPr>
                <w:id w:val="-995959397"/>
                <w:citation/>
              </w:sdtPr>
              <w:sdtEndPr/>
              <w:sdtContent>
                <w:r w:rsidR="00037821" w:rsidRPr="00FB3A98">
                  <w:rPr>
                    <w:sz w:val="20"/>
                    <w:szCs w:val="22"/>
                  </w:rPr>
                  <w:fldChar w:fldCharType="begin"/>
                </w:r>
                <w:r w:rsidR="00D53EA1" w:rsidRPr="00FB3A98">
                  <w:rPr>
                    <w:sz w:val="20"/>
                    <w:szCs w:val="22"/>
                  </w:rPr>
                  <w:instrText xml:space="preserve">CITATION Kev17 \l 2055 </w:instrText>
                </w:r>
                <w:r w:rsidR="00037821" w:rsidRPr="00FB3A98">
                  <w:rPr>
                    <w:sz w:val="20"/>
                    <w:szCs w:val="22"/>
                  </w:rPr>
                  <w:fldChar w:fldCharType="separate"/>
                </w:r>
                <w:r w:rsidR="003F1702" w:rsidRPr="003F1702">
                  <w:rPr>
                    <w:noProof/>
                    <w:sz w:val="20"/>
                    <w:szCs w:val="22"/>
                  </w:rPr>
                  <w:t>(Marquette, 2017)</w:t>
                </w:r>
                <w:r w:rsidR="00037821" w:rsidRPr="00FB3A98">
                  <w:rPr>
                    <w:sz w:val="20"/>
                    <w:szCs w:val="22"/>
                  </w:rPr>
                  <w:fldChar w:fldCharType="end"/>
                </w:r>
              </w:sdtContent>
            </w:sdt>
          </w:p>
          <w:p w14:paraId="3D1CF82B" w14:textId="0FB399C2" w:rsidR="00875DA6" w:rsidRPr="00FB3A98" w:rsidRDefault="00037821" w:rsidP="007D2B5D">
            <w:pPr>
              <w:rPr>
                <w:sz w:val="20"/>
                <w:szCs w:val="22"/>
                <w:lang w:val="en-US"/>
              </w:rPr>
            </w:pPr>
            <w:r w:rsidRPr="00FB3A98">
              <w:rPr>
                <w:sz w:val="20"/>
                <w:szCs w:val="22"/>
                <w:lang w:val="en-US"/>
              </w:rPr>
              <w:t xml:space="preserve">Requires-Statement in </w:t>
            </w:r>
            <w:proofErr w:type="spellStart"/>
            <w:r w:rsidRPr="00FB3A98">
              <w:rPr>
                <w:sz w:val="20"/>
                <w:szCs w:val="22"/>
                <w:lang w:val="en-US"/>
              </w:rPr>
              <w:t>Modulen</w:t>
            </w:r>
            <w:proofErr w:type="spellEnd"/>
            <w:r w:rsidRPr="00FB3A98">
              <w:rPr>
                <w:sz w:val="20"/>
                <w:szCs w:val="22"/>
                <w:lang w:val="en-US"/>
              </w:rPr>
              <w:t xml:space="preserve"> -&gt; </w:t>
            </w:r>
            <w:sdt>
              <w:sdtPr>
                <w:rPr>
                  <w:sz w:val="20"/>
                  <w:szCs w:val="22"/>
                </w:rPr>
                <w:id w:val="214938902"/>
                <w:citation/>
              </w:sdtPr>
              <w:sdtEndPr/>
              <w:sdtContent>
                <w:r w:rsidRPr="00FB3A98">
                  <w:rPr>
                    <w:sz w:val="20"/>
                    <w:szCs w:val="22"/>
                  </w:rPr>
                  <w:fldChar w:fldCharType="begin"/>
                </w:r>
                <w:r w:rsidR="00D53EA1" w:rsidRPr="00FB3A98">
                  <w:rPr>
                    <w:sz w:val="20"/>
                    <w:szCs w:val="22"/>
                    <w:lang w:val="en-US"/>
                  </w:rPr>
                  <w:instrText xml:space="preserve">CITATION sdw24 \t  \l 2055 </w:instrText>
                </w:r>
                <w:r w:rsidRPr="00FB3A98">
                  <w:rPr>
                    <w:sz w:val="20"/>
                    <w:szCs w:val="22"/>
                  </w:rPr>
                  <w:fldChar w:fldCharType="separate"/>
                </w:r>
                <w:r w:rsidR="003F1702" w:rsidRPr="003F1702">
                  <w:rPr>
                    <w:noProof/>
                    <w:sz w:val="20"/>
                    <w:szCs w:val="22"/>
                    <w:lang w:val="en-US"/>
                  </w:rPr>
                  <w:t>(sdwheeler A. , 2024)</w:t>
                </w:r>
                <w:r w:rsidRPr="00FB3A98">
                  <w:rPr>
                    <w:sz w:val="20"/>
                    <w:szCs w:val="22"/>
                  </w:rPr>
                  <w:fldChar w:fldCharType="end"/>
                </w:r>
              </w:sdtContent>
            </w:sdt>
          </w:p>
          <w:p w14:paraId="4FBB7405" w14:textId="1BDC81C2" w:rsidR="00037821" w:rsidRPr="00875DA6" w:rsidRDefault="00037821" w:rsidP="00996A1D">
            <w:pPr>
              <w:keepNext/>
              <w:rPr>
                <w:lang w:val="en-US"/>
              </w:rPr>
            </w:pPr>
            <w:r w:rsidRPr="00FB3A98">
              <w:rPr>
                <w:sz w:val="20"/>
                <w:szCs w:val="22"/>
                <w:lang w:val="en-US"/>
              </w:rPr>
              <w:t xml:space="preserve">Special Characters in PowerShell -&gt; </w:t>
            </w:r>
            <w:sdt>
              <w:sdtPr>
                <w:rPr>
                  <w:sz w:val="20"/>
                  <w:szCs w:val="22"/>
                  <w:lang w:val="en-US"/>
                </w:rPr>
                <w:id w:val="1082656094"/>
                <w:citation/>
              </w:sdtPr>
              <w:sdtEndPr/>
              <w:sdtContent>
                <w:r w:rsidRPr="00FB3A98">
                  <w:rPr>
                    <w:sz w:val="20"/>
                    <w:szCs w:val="22"/>
                    <w:lang w:val="en-US"/>
                  </w:rPr>
                  <w:fldChar w:fldCharType="begin"/>
                </w:r>
                <w:r w:rsidR="00D53EA1" w:rsidRPr="00FB3A98">
                  <w:rPr>
                    <w:sz w:val="20"/>
                    <w:szCs w:val="22"/>
                    <w:lang w:val="en-US"/>
                  </w:rPr>
                  <w:instrText xml:space="preserve">CITATION sdw241 \l 2055 </w:instrText>
                </w:r>
                <w:r w:rsidRPr="00FB3A98">
                  <w:rPr>
                    <w:sz w:val="20"/>
                    <w:szCs w:val="22"/>
                    <w:lang w:val="en-US"/>
                  </w:rPr>
                  <w:fldChar w:fldCharType="separate"/>
                </w:r>
                <w:r w:rsidR="003F1702" w:rsidRPr="003F1702">
                  <w:rPr>
                    <w:noProof/>
                    <w:sz w:val="20"/>
                    <w:szCs w:val="22"/>
                    <w:lang w:val="en-US"/>
                  </w:rPr>
                  <w:t>(sdwheeler, 2024)</w:t>
                </w:r>
                <w:r w:rsidRPr="00FB3A98">
                  <w:rPr>
                    <w:sz w:val="20"/>
                    <w:szCs w:val="22"/>
                    <w:lang w:val="en-US"/>
                  </w:rPr>
                  <w:fldChar w:fldCharType="end"/>
                </w:r>
              </w:sdtContent>
            </w:sdt>
          </w:p>
        </w:tc>
      </w:tr>
    </w:tbl>
    <w:p w14:paraId="537865F0" w14:textId="0C2B2CD4" w:rsidR="009F0D84" w:rsidRDefault="00996A1D" w:rsidP="00996A1D">
      <w:pPr>
        <w:pStyle w:val="Beschriftung"/>
      </w:pPr>
      <w:bookmarkStart w:id="35" w:name="_Toc193701317"/>
      <w:r>
        <w:t xml:space="preserve">Tabelle </w:t>
      </w:r>
      <w:r w:rsidR="009F4859">
        <w:fldChar w:fldCharType="begin"/>
      </w:r>
      <w:r w:rsidR="009F4859">
        <w:instrText xml:space="preserve"> SEQ Tabelle \* ARABIC </w:instrText>
      </w:r>
      <w:r w:rsidR="009F4859">
        <w:fldChar w:fldCharType="separate"/>
      </w:r>
      <w:r w:rsidR="009F4859">
        <w:rPr>
          <w:noProof/>
        </w:rPr>
        <w:t>8</w:t>
      </w:r>
      <w:r w:rsidR="009F4859">
        <w:fldChar w:fldCharType="end"/>
      </w:r>
      <w:r>
        <w:t>: Arbeitsjournal Tag 3</w:t>
      </w:r>
      <w:bookmarkEnd w:id="35"/>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3F1702" w:rsidRDefault="001F391B" w:rsidP="007D2B5D">
            <w:pPr>
              <w:rPr>
                <w:b/>
              </w:rPr>
            </w:pPr>
            <w:r w:rsidRPr="003F1702">
              <w:rPr>
                <w:b/>
              </w:rPr>
              <w:t>Geplante Arbeiten:</w:t>
            </w:r>
          </w:p>
        </w:tc>
        <w:tc>
          <w:tcPr>
            <w:tcW w:w="730" w:type="dxa"/>
          </w:tcPr>
          <w:p w14:paraId="0716EE2C" w14:textId="77777777" w:rsidR="001F391B" w:rsidRPr="003F1702" w:rsidRDefault="001F391B" w:rsidP="007D2B5D">
            <w:pPr>
              <w:rPr>
                <w:b/>
              </w:rPr>
            </w:pPr>
            <w:r w:rsidRPr="003F1702">
              <w:rPr>
                <w:b/>
              </w:rPr>
              <w:t>Soll</w:t>
            </w:r>
          </w:p>
        </w:tc>
        <w:tc>
          <w:tcPr>
            <w:tcW w:w="3974" w:type="dxa"/>
          </w:tcPr>
          <w:p w14:paraId="15BBC1B0" w14:textId="77777777" w:rsidR="001F391B" w:rsidRPr="003F1702" w:rsidRDefault="001F391B" w:rsidP="007D2B5D">
            <w:pPr>
              <w:rPr>
                <w:b/>
              </w:rPr>
            </w:pPr>
            <w:r w:rsidRPr="003F1702">
              <w:rPr>
                <w:b/>
              </w:rPr>
              <w:t>Erledigte Arbeiten:</w:t>
            </w:r>
          </w:p>
        </w:tc>
        <w:tc>
          <w:tcPr>
            <w:tcW w:w="794" w:type="dxa"/>
          </w:tcPr>
          <w:p w14:paraId="5F023D26" w14:textId="77777777" w:rsidR="001F391B" w:rsidRPr="003F1702" w:rsidRDefault="001F391B" w:rsidP="007D2B5D">
            <w:pPr>
              <w:rPr>
                <w:b/>
              </w:rPr>
            </w:pPr>
            <w:r w:rsidRPr="003F1702">
              <w:rPr>
                <w:b/>
              </w:rPr>
              <w:t>Ist</w:t>
            </w:r>
          </w:p>
        </w:tc>
      </w:tr>
      <w:tr w:rsidR="001F391B" w14:paraId="6C1350B6" w14:textId="77777777" w:rsidTr="00DA3829">
        <w:tc>
          <w:tcPr>
            <w:tcW w:w="3518" w:type="dxa"/>
          </w:tcPr>
          <w:p w14:paraId="4E80FDB9" w14:textId="40C4A018" w:rsidR="001F391B" w:rsidRPr="00FB3A98" w:rsidRDefault="00EC4CC0" w:rsidP="001B37FC">
            <w:pPr>
              <w:pStyle w:val="Listenabsatz"/>
              <w:numPr>
                <w:ilvl w:val="0"/>
                <w:numId w:val="9"/>
              </w:numPr>
              <w:ind w:left="460"/>
              <w:rPr>
                <w:sz w:val="20"/>
                <w:szCs w:val="22"/>
              </w:rPr>
            </w:pPr>
            <w:r w:rsidRPr="00FB3A98">
              <w:rPr>
                <w:sz w:val="20"/>
                <w:szCs w:val="22"/>
              </w:rPr>
              <w:t>Realisieren</w:t>
            </w:r>
          </w:p>
          <w:p w14:paraId="19CB94A2" w14:textId="77777777" w:rsidR="003D3CD8" w:rsidRPr="00FB3A98" w:rsidRDefault="000C17B9" w:rsidP="00EC4CC0">
            <w:pPr>
              <w:pStyle w:val="Listenabsatz"/>
              <w:numPr>
                <w:ilvl w:val="1"/>
                <w:numId w:val="9"/>
              </w:numPr>
              <w:ind w:left="709"/>
              <w:rPr>
                <w:sz w:val="20"/>
                <w:szCs w:val="22"/>
              </w:rPr>
            </w:pPr>
            <w:r w:rsidRPr="00FB3A98">
              <w:rPr>
                <w:sz w:val="20"/>
                <w:szCs w:val="22"/>
              </w:rPr>
              <w:t>Start per Parameter</w:t>
            </w:r>
          </w:p>
          <w:p w14:paraId="4B3C7B39" w14:textId="77777777" w:rsidR="000C17B9" w:rsidRPr="00FB3A98" w:rsidRDefault="000C17B9" w:rsidP="00EC4CC0">
            <w:pPr>
              <w:pStyle w:val="Listenabsatz"/>
              <w:numPr>
                <w:ilvl w:val="1"/>
                <w:numId w:val="9"/>
              </w:numPr>
              <w:ind w:left="709"/>
              <w:rPr>
                <w:sz w:val="20"/>
                <w:szCs w:val="22"/>
              </w:rPr>
            </w:pPr>
            <w:r w:rsidRPr="00FB3A98">
              <w:rPr>
                <w:sz w:val="20"/>
                <w:szCs w:val="22"/>
              </w:rPr>
              <w:t>Logfunktion</w:t>
            </w:r>
          </w:p>
          <w:p w14:paraId="34C2E20D" w14:textId="77777777" w:rsidR="000C17B9" w:rsidRPr="00FB3A98" w:rsidRDefault="000C17B9" w:rsidP="00EC4CC0">
            <w:pPr>
              <w:pStyle w:val="Listenabsatz"/>
              <w:numPr>
                <w:ilvl w:val="1"/>
                <w:numId w:val="9"/>
              </w:numPr>
              <w:ind w:left="709"/>
              <w:rPr>
                <w:sz w:val="20"/>
                <w:szCs w:val="22"/>
              </w:rPr>
            </w:pPr>
            <w:r w:rsidRPr="00FB3A98">
              <w:rPr>
                <w:sz w:val="20"/>
                <w:szCs w:val="22"/>
              </w:rPr>
              <w:t>Pingtest</w:t>
            </w:r>
          </w:p>
          <w:p w14:paraId="3222AB33" w14:textId="676231A2" w:rsidR="00D06220" w:rsidRPr="00FB3A98" w:rsidRDefault="00D06220" w:rsidP="00EC4CC0">
            <w:pPr>
              <w:pStyle w:val="Listenabsatz"/>
              <w:numPr>
                <w:ilvl w:val="1"/>
                <w:numId w:val="9"/>
              </w:numPr>
              <w:ind w:left="709"/>
              <w:rPr>
                <w:sz w:val="20"/>
                <w:szCs w:val="22"/>
              </w:rPr>
            </w:pPr>
            <w:r w:rsidRPr="00FB3A98">
              <w:rPr>
                <w:sz w:val="20"/>
                <w:szCs w:val="22"/>
              </w:rPr>
              <w:t>Arbeitsjournal</w:t>
            </w:r>
          </w:p>
        </w:tc>
        <w:tc>
          <w:tcPr>
            <w:tcW w:w="730" w:type="dxa"/>
          </w:tcPr>
          <w:p w14:paraId="7983CFB4" w14:textId="77777777" w:rsidR="001F391B" w:rsidRPr="00FB3A98" w:rsidRDefault="001F391B" w:rsidP="007D2B5D">
            <w:pPr>
              <w:rPr>
                <w:sz w:val="20"/>
                <w:szCs w:val="22"/>
              </w:rPr>
            </w:pPr>
          </w:p>
          <w:p w14:paraId="119CCE29" w14:textId="77777777" w:rsidR="00EC4CC0" w:rsidRPr="00FB3A98" w:rsidRDefault="00EC4CC0" w:rsidP="007D2B5D">
            <w:pPr>
              <w:rPr>
                <w:sz w:val="20"/>
                <w:szCs w:val="22"/>
              </w:rPr>
            </w:pPr>
            <w:r w:rsidRPr="00FB3A98">
              <w:rPr>
                <w:sz w:val="20"/>
                <w:szCs w:val="22"/>
              </w:rPr>
              <w:t>4h</w:t>
            </w:r>
          </w:p>
          <w:p w14:paraId="656F80B0" w14:textId="77777777" w:rsidR="00EC4CC0" w:rsidRPr="00FB3A98" w:rsidRDefault="00EC4CC0" w:rsidP="007D2B5D">
            <w:pPr>
              <w:rPr>
                <w:sz w:val="20"/>
                <w:szCs w:val="22"/>
              </w:rPr>
            </w:pPr>
            <w:r w:rsidRPr="00FB3A98">
              <w:rPr>
                <w:sz w:val="20"/>
                <w:szCs w:val="22"/>
              </w:rPr>
              <w:t>2h</w:t>
            </w:r>
          </w:p>
          <w:p w14:paraId="392431DD" w14:textId="77777777" w:rsidR="00EC4CC0" w:rsidRPr="00FB3A98" w:rsidRDefault="00EC4CC0" w:rsidP="007D2B5D">
            <w:pPr>
              <w:rPr>
                <w:sz w:val="20"/>
                <w:szCs w:val="22"/>
              </w:rPr>
            </w:pPr>
            <w:r w:rsidRPr="00FB3A98">
              <w:rPr>
                <w:sz w:val="20"/>
                <w:szCs w:val="22"/>
              </w:rPr>
              <w:t>2h</w:t>
            </w:r>
          </w:p>
          <w:p w14:paraId="770E8BAE" w14:textId="44618849" w:rsidR="00D06220" w:rsidRPr="00FB3A98" w:rsidRDefault="00D06220" w:rsidP="007D2B5D">
            <w:pPr>
              <w:rPr>
                <w:sz w:val="20"/>
                <w:szCs w:val="22"/>
              </w:rPr>
            </w:pPr>
            <w:r w:rsidRPr="00FB3A98">
              <w:rPr>
                <w:sz w:val="20"/>
                <w:szCs w:val="22"/>
              </w:rPr>
              <w:t>0.3h</w:t>
            </w:r>
          </w:p>
        </w:tc>
        <w:tc>
          <w:tcPr>
            <w:tcW w:w="3974" w:type="dxa"/>
          </w:tcPr>
          <w:p w14:paraId="4B07E166" w14:textId="77777777" w:rsidR="00DA3829" w:rsidRPr="00FB3A98" w:rsidRDefault="00DA3829" w:rsidP="00DA3829">
            <w:pPr>
              <w:pStyle w:val="Listenabsatz"/>
              <w:numPr>
                <w:ilvl w:val="0"/>
                <w:numId w:val="12"/>
              </w:numPr>
              <w:rPr>
                <w:sz w:val="20"/>
                <w:szCs w:val="22"/>
              </w:rPr>
            </w:pPr>
            <w:r w:rsidRPr="00FB3A98">
              <w:rPr>
                <w:sz w:val="20"/>
                <w:szCs w:val="22"/>
              </w:rPr>
              <w:t>Realisieren</w:t>
            </w:r>
          </w:p>
          <w:p w14:paraId="085EF4E1" w14:textId="77777777" w:rsidR="00DA3829" w:rsidRPr="00FB3A98" w:rsidRDefault="00DA3829" w:rsidP="00DA3829">
            <w:pPr>
              <w:pStyle w:val="Listenabsatz"/>
              <w:numPr>
                <w:ilvl w:val="1"/>
                <w:numId w:val="12"/>
              </w:numPr>
              <w:rPr>
                <w:sz w:val="20"/>
                <w:szCs w:val="22"/>
              </w:rPr>
            </w:pPr>
            <w:r w:rsidRPr="00FB3A98">
              <w:rPr>
                <w:sz w:val="20"/>
                <w:szCs w:val="22"/>
              </w:rPr>
              <w:t>Start per Parameter</w:t>
            </w:r>
          </w:p>
          <w:p w14:paraId="3DE501A7" w14:textId="77777777" w:rsidR="00DA3829" w:rsidRPr="00FB3A98" w:rsidRDefault="00DA3829" w:rsidP="00DA3829">
            <w:pPr>
              <w:pStyle w:val="Listenabsatz"/>
              <w:numPr>
                <w:ilvl w:val="1"/>
                <w:numId w:val="12"/>
              </w:numPr>
              <w:rPr>
                <w:sz w:val="20"/>
                <w:szCs w:val="22"/>
              </w:rPr>
            </w:pPr>
            <w:r w:rsidRPr="00FB3A98">
              <w:rPr>
                <w:sz w:val="20"/>
                <w:szCs w:val="22"/>
              </w:rPr>
              <w:t>Logfunktion</w:t>
            </w:r>
          </w:p>
          <w:p w14:paraId="5D6FDD5E" w14:textId="77777777" w:rsidR="001F391B" w:rsidRPr="00FB3A98" w:rsidRDefault="00DA3829" w:rsidP="00DA3829">
            <w:pPr>
              <w:pStyle w:val="Listenabsatz"/>
              <w:numPr>
                <w:ilvl w:val="1"/>
                <w:numId w:val="12"/>
              </w:numPr>
              <w:rPr>
                <w:sz w:val="20"/>
                <w:szCs w:val="22"/>
              </w:rPr>
            </w:pPr>
            <w:r w:rsidRPr="00FB3A98">
              <w:rPr>
                <w:sz w:val="20"/>
                <w:szCs w:val="22"/>
              </w:rPr>
              <w:t>Pingtest</w:t>
            </w:r>
          </w:p>
          <w:p w14:paraId="1F9B1CBF" w14:textId="77777777" w:rsidR="00EE49A0" w:rsidRPr="00FB3A98" w:rsidRDefault="00EE49A0" w:rsidP="00EE49A0">
            <w:pPr>
              <w:pStyle w:val="Listenabsatz"/>
              <w:numPr>
                <w:ilvl w:val="0"/>
                <w:numId w:val="12"/>
              </w:numPr>
              <w:rPr>
                <w:sz w:val="20"/>
                <w:szCs w:val="22"/>
              </w:rPr>
            </w:pPr>
            <w:r w:rsidRPr="00FB3A98">
              <w:rPr>
                <w:sz w:val="20"/>
                <w:szCs w:val="22"/>
              </w:rPr>
              <w:t>Dokumentieren</w:t>
            </w:r>
          </w:p>
          <w:p w14:paraId="1F99E324" w14:textId="5A667BFD" w:rsidR="00EE49A0" w:rsidRPr="00FB3A98" w:rsidRDefault="00EE49A0" w:rsidP="00EE49A0">
            <w:pPr>
              <w:pStyle w:val="Listenabsatz"/>
              <w:numPr>
                <w:ilvl w:val="0"/>
                <w:numId w:val="12"/>
              </w:numPr>
              <w:rPr>
                <w:sz w:val="20"/>
                <w:szCs w:val="22"/>
              </w:rPr>
            </w:pPr>
            <w:r w:rsidRPr="00FB3A98">
              <w:rPr>
                <w:sz w:val="20"/>
                <w:szCs w:val="22"/>
              </w:rPr>
              <w:t>Arbeitsjournal</w:t>
            </w:r>
          </w:p>
        </w:tc>
        <w:tc>
          <w:tcPr>
            <w:tcW w:w="794" w:type="dxa"/>
          </w:tcPr>
          <w:p w14:paraId="085B1918" w14:textId="77777777" w:rsidR="00466CC5" w:rsidRPr="00FB3A98" w:rsidRDefault="00466CC5" w:rsidP="007D2B5D">
            <w:pPr>
              <w:jc w:val="both"/>
              <w:rPr>
                <w:sz w:val="20"/>
                <w:szCs w:val="22"/>
              </w:rPr>
            </w:pPr>
          </w:p>
          <w:p w14:paraId="7FAC2F3D" w14:textId="37240ECB" w:rsidR="00DA3829" w:rsidRPr="00FB3A98" w:rsidRDefault="00466CC5" w:rsidP="007D2B5D">
            <w:pPr>
              <w:jc w:val="both"/>
              <w:rPr>
                <w:sz w:val="20"/>
                <w:szCs w:val="22"/>
              </w:rPr>
            </w:pPr>
            <w:r w:rsidRPr="00FB3A98">
              <w:rPr>
                <w:sz w:val="20"/>
                <w:szCs w:val="22"/>
              </w:rPr>
              <w:t>4,5h</w:t>
            </w:r>
          </w:p>
          <w:p w14:paraId="2AA68DD8" w14:textId="5C324A4B" w:rsidR="00DA3829" w:rsidRPr="00FB3A98" w:rsidRDefault="00DA3829" w:rsidP="007D2B5D">
            <w:pPr>
              <w:jc w:val="both"/>
              <w:rPr>
                <w:sz w:val="20"/>
                <w:szCs w:val="22"/>
              </w:rPr>
            </w:pPr>
            <w:r w:rsidRPr="00FB3A98">
              <w:rPr>
                <w:sz w:val="20"/>
                <w:szCs w:val="22"/>
              </w:rPr>
              <w:t>2</w:t>
            </w:r>
            <w:r w:rsidR="00714E50" w:rsidRPr="00FB3A98">
              <w:rPr>
                <w:sz w:val="20"/>
                <w:szCs w:val="22"/>
              </w:rPr>
              <w:t>,3</w:t>
            </w:r>
            <w:r w:rsidRPr="00FB3A98">
              <w:rPr>
                <w:sz w:val="20"/>
                <w:szCs w:val="22"/>
              </w:rPr>
              <w:t xml:space="preserve">h </w:t>
            </w:r>
          </w:p>
          <w:p w14:paraId="6F1F726B" w14:textId="77777777" w:rsidR="00DA3829" w:rsidRPr="00FB3A98" w:rsidRDefault="00DA3829" w:rsidP="007D2B5D">
            <w:pPr>
              <w:jc w:val="both"/>
              <w:rPr>
                <w:sz w:val="20"/>
                <w:szCs w:val="22"/>
              </w:rPr>
            </w:pPr>
            <w:r w:rsidRPr="00FB3A98">
              <w:rPr>
                <w:sz w:val="20"/>
                <w:szCs w:val="22"/>
              </w:rPr>
              <w:t>0.5h</w:t>
            </w:r>
          </w:p>
          <w:p w14:paraId="65BBCF9F" w14:textId="77777777" w:rsidR="00EE49A0" w:rsidRPr="00FB3A98" w:rsidRDefault="0066724C" w:rsidP="007D2B5D">
            <w:pPr>
              <w:jc w:val="both"/>
              <w:rPr>
                <w:sz w:val="20"/>
                <w:szCs w:val="22"/>
              </w:rPr>
            </w:pPr>
            <w:r w:rsidRPr="00FB3A98">
              <w:rPr>
                <w:sz w:val="20"/>
                <w:szCs w:val="22"/>
              </w:rPr>
              <w:t>1h</w:t>
            </w:r>
          </w:p>
          <w:p w14:paraId="6DAB9F83" w14:textId="026A42B0" w:rsidR="0066724C" w:rsidRPr="00FB3A98" w:rsidRDefault="0066724C" w:rsidP="007D2B5D">
            <w:pPr>
              <w:jc w:val="both"/>
              <w:rPr>
                <w:sz w:val="20"/>
                <w:szCs w:val="22"/>
              </w:rPr>
            </w:pPr>
            <w:r w:rsidRPr="00FB3A98">
              <w:rPr>
                <w:sz w:val="20"/>
                <w:szCs w:val="22"/>
              </w:rPr>
              <w:t>0.</w:t>
            </w:r>
            <w:r w:rsidR="00C74062" w:rsidRPr="00FB3A98">
              <w:rPr>
                <w:sz w:val="20"/>
                <w:szCs w:val="22"/>
              </w:rPr>
              <w:t>3</w:t>
            </w:r>
            <w:r w:rsidRPr="00FB3A98">
              <w:rPr>
                <w:sz w:val="20"/>
                <w:szCs w:val="22"/>
              </w:rP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FB3A98" w:rsidRDefault="001F391B" w:rsidP="007D2B5D">
            <w:pPr>
              <w:rPr>
                <w:bCs/>
                <w:sz w:val="20"/>
                <w:szCs w:val="22"/>
              </w:rPr>
            </w:pPr>
            <w:r w:rsidRPr="00FB3A98">
              <w:rPr>
                <w:bCs/>
                <w:sz w:val="20"/>
                <w:szCs w:val="22"/>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FB3A98" w:rsidRDefault="00714E50" w:rsidP="007D2B5D">
            <w:pPr>
              <w:rPr>
                <w:bCs/>
                <w:sz w:val="20"/>
                <w:szCs w:val="22"/>
              </w:rPr>
            </w:pPr>
            <w:r w:rsidRPr="00FB3A98">
              <w:rPr>
                <w:bCs/>
                <w:sz w:val="20"/>
                <w:szCs w:val="22"/>
              </w:rPr>
              <w:t>0.3</w:t>
            </w:r>
            <w:r w:rsidR="001F391B" w:rsidRPr="00FB3A98">
              <w:rPr>
                <w:bCs/>
                <w:sz w:val="20"/>
                <w:szCs w:val="22"/>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Pr="00FB3A98" w:rsidRDefault="00D06220" w:rsidP="007D2B5D">
            <w:pPr>
              <w:rPr>
                <w:sz w:val="20"/>
                <w:szCs w:val="22"/>
              </w:rPr>
            </w:pPr>
            <w:r w:rsidRPr="00FB3A98">
              <w:rPr>
                <w:sz w:val="20"/>
                <w:szCs w:val="22"/>
              </w:rP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Pr="00FB3A98" w:rsidRDefault="00714E50" w:rsidP="007D2B5D">
            <w:pPr>
              <w:rPr>
                <w:sz w:val="20"/>
                <w:szCs w:val="22"/>
              </w:rPr>
            </w:pPr>
            <w:r w:rsidRPr="00FB3A98">
              <w:rPr>
                <w:sz w:val="20"/>
                <w:szCs w:val="22"/>
              </w:rP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3F1702" w:rsidRDefault="001F391B" w:rsidP="007D2B5D">
            <w:pPr>
              <w:rPr>
                <w:b/>
              </w:rPr>
            </w:pPr>
            <w:r w:rsidRPr="003F1702">
              <w:rPr>
                <w:b/>
              </w:rPr>
              <w:t>Probleme:</w:t>
            </w:r>
          </w:p>
        </w:tc>
        <w:tc>
          <w:tcPr>
            <w:tcW w:w="4508" w:type="dxa"/>
          </w:tcPr>
          <w:p w14:paraId="0EB8ED74" w14:textId="77777777" w:rsidR="001F391B" w:rsidRPr="003F1702" w:rsidRDefault="001F391B" w:rsidP="007D2B5D">
            <w:pPr>
              <w:rPr>
                <w:b/>
              </w:rPr>
            </w:pPr>
            <w:r w:rsidRPr="003F1702">
              <w:rPr>
                <w:b/>
              </w:rPr>
              <w:t>Problemlösungen:</w:t>
            </w:r>
          </w:p>
        </w:tc>
      </w:tr>
      <w:tr w:rsidR="001F391B" w14:paraId="7C019A57" w14:textId="77777777" w:rsidTr="007D2B5D">
        <w:tc>
          <w:tcPr>
            <w:tcW w:w="4508" w:type="dxa"/>
          </w:tcPr>
          <w:p w14:paraId="54C89BAA" w14:textId="694F328D" w:rsidR="001F391B" w:rsidRPr="00FB3A98" w:rsidRDefault="00125C07" w:rsidP="007D2B5D">
            <w:pPr>
              <w:rPr>
                <w:sz w:val="20"/>
                <w:szCs w:val="22"/>
              </w:rPr>
            </w:pPr>
            <w:r w:rsidRPr="00FB3A98">
              <w:rPr>
                <w:sz w:val="20"/>
                <w:szCs w:val="22"/>
              </w:rPr>
              <w:t>Beim Update-Config</w:t>
            </w:r>
            <w:r w:rsidR="00CC5310" w:rsidRPr="00FB3A98">
              <w:rPr>
                <w:sz w:val="20"/>
                <w:szCs w:val="22"/>
              </w:rPr>
              <w:t xml:space="preserve"> einer existierenden Konfigurationsdatei</w:t>
            </w:r>
            <w:r w:rsidRPr="00FB3A98">
              <w:rPr>
                <w:sz w:val="20"/>
                <w:szCs w:val="22"/>
              </w:rPr>
              <w:t xml:space="preserve"> wurden Daten überschrieben, welche nicht überschrieben werden sollten und solche nicht überschrieben, welche überschrieben werden sollten.</w:t>
            </w:r>
          </w:p>
        </w:tc>
        <w:tc>
          <w:tcPr>
            <w:tcW w:w="4508" w:type="dxa"/>
          </w:tcPr>
          <w:p w14:paraId="2F08B482" w14:textId="5551C3F4" w:rsidR="001F391B" w:rsidRPr="00FB3A98" w:rsidRDefault="009C47C0" w:rsidP="007D2B5D">
            <w:pPr>
              <w:rPr>
                <w:sz w:val="20"/>
                <w:szCs w:val="22"/>
              </w:rPr>
            </w:pPr>
            <w:r w:rsidRPr="00FB3A98">
              <w:rPr>
                <w:sz w:val="20"/>
                <w:szCs w:val="22"/>
              </w:rPr>
              <w:t xml:space="preserve">Überprüfung vor dem Update, ob es über die Parameter Änderungen gibt und falls nicht wird der Wert aus der Konfiguration </w:t>
            </w:r>
            <w:r w:rsidR="00C625DB" w:rsidRPr="00FB3A98">
              <w:rPr>
                <w:sz w:val="20"/>
                <w:szCs w:val="22"/>
              </w:rPr>
              <w:t xml:space="preserve">stattdessen </w:t>
            </w:r>
            <w:r w:rsidRPr="00FB3A98">
              <w:rPr>
                <w:sz w:val="20"/>
                <w:szCs w:val="22"/>
              </w:rP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3F1702" w:rsidRDefault="001F391B" w:rsidP="007D2B5D">
            <w:pPr>
              <w:rPr>
                <w:b/>
              </w:rPr>
            </w:pPr>
            <w:r w:rsidRPr="003F1702">
              <w:rPr>
                <w:b/>
              </w:rP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 xml:space="preserve">Die Logfunktion an sich konnte ich schnell abschliessen, jedoch musste ich am Nachmittag einen Teil der Start-Per-Parameter-Funktion nochmals umschreiben – es gibt dort eine Update-Config-Funktion, welche anhand der Parameter die Konfiguration ausfüllt – ich hatte Probleme beim </w:t>
            </w:r>
            <w:proofErr w:type="spellStart"/>
            <w:r w:rsidRPr="007C72DF">
              <w:rPr>
                <w:bCs/>
                <w:sz w:val="20"/>
                <w:szCs w:val="22"/>
              </w:rPr>
              <w:t>umschreiben</w:t>
            </w:r>
            <w:proofErr w:type="spellEnd"/>
            <w:r w:rsidRPr="007C72DF">
              <w:rPr>
                <w:bCs/>
                <w:sz w:val="20"/>
                <w:szCs w:val="22"/>
              </w:rPr>
              <w:t xml:space="preserve">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w:t>
            </w:r>
            <w:proofErr w:type="spellStart"/>
            <w:r w:rsidRPr="007C72DF">
              <w:rPr>
                <w:bCs/>
                <w:sz w:val="20"/>
                <w:szCs w:val="22"/>
              </w:rPr>
              <w:t>Augaben</w:t>
            </w:r>
            <w:proofErr w:type="spellEnd"/>
            <w:r w:rsidRPr="007C72DF">
              <w:rPr>
                <w:bCs/>
                <w:sz w:val="20"/>
                <w:szCs w:val="22"/>
              </w:rPr>
              <w:t xml:space="preserve">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3F1702" w:rsidRDefault="001F391B" w:rsidP="007D2B5D">
            <w:pPr>
              <w:rPr>
                <w:b/>
              </w:rPr>
            </w:pPr>
            <w:r w:rsidRPr="003F1702">
              <w:rPr>
                <w:b/>
              </w:rPr>
              <w:t>Recherchen:</w:t>
            </w:r>
          </w:p>
        </w:tc>
      </w:tr>
      <w:tr w:rsidR="001F391B" w:rsidRPr="003A5C2D" w14:paraId="715EF9BB" w14:textId="77777777" w:rsidTr="007D2B5D">
        <w:tc>
          <w:tcPr>
            <w:tcW w:w="9016" w:type="dxa"/>
          </w:tcPr>
          <w:p w14:paraId="321FADB2" w14:textId="78C10F1F" w:rsidR="001F391B" w:rsidRPr="00FB3A98" w:rsidRDefault="007C72DF" w:rsidP="007D2B5D">
            <w:pPr>
              <w:rPr>
                <w:sz w:val="20"/>
                <w:szCs w:val="22"/>
              </w:rPr>
            </w:pPr>
            <w:proofErr w:type="spellStart"/>
            <w:r w:rsidRPr="00FB3A98">
              <w:rPr>
                <w:sz w:val="20"/>
                <w:szCs w:val="22"/>
              </w:rPr>
              <w:t>Approved</w:t>
            </w:r>
            <w:proofErr w:type="spellEnd"/>
            <w:r w:rsidR="003A5C2D" w:rsidRPr="00FB3A98">
              <w:rPr>
                <w:sz w:val="20"/>
                <w:szCs w:val="22"/>
              </w:rPr>
              <w:t xml:space="preserve"> Verbs für PowerShell Funktionen -&gt; </w:t>
            </w:r>
            <w:sdt>
              <w:sdtPr>
                <w:rPr>
                  <w:sz w:val="20"/>
                  <w:szCs w:val="22"/>
                  <w:lang w:val="en-US"/>
                </w:rPr>
                <w:id w:val="-1574966846"/>
                <w:citation/>
              </w:sdtPr>
              <w:sdtEndPr/>
              <w:sdtContent>
                <w:r w:rsidR="003A5C2D" w:rsidRPr="00FB3A98">
                  <w:rPr>
                    <w:sz w:val="20"/>
                    <w:szCs w:val="22"/>
                    <w:lang w:val="en-US"/>
                  </w:rPr>
                  <w:fldChar w:fldCharType="begin"/>
                </w:r>
                <w:r w:rsidR="00D53EA1" w:rsidRPr="00FB3A98">
                  <w:rPr>
                    <w:sz w:val="20"/>
                    <w:szCs w:val="22"/>
                  </w:rPr>
                  <w:instrText xml:space="preserve">CITATION sdw242 \l 2055 </w:instrText>
                </w:r>
                <w:r w:rsidR="003A5C2D" w:rsidRPr="00FB3A98">
                  <w:rPr>
                    <w:sz w:val="20"/>
                    <w:szCs w:val="22"/>
                    <w:lang w:val="en-US"/>
                  </w:rPr>
                  <w:fldChar w:fldCharType="separate"/>
                </w:r>
                <w:r w:rsidR="003F1702" w:rsidRPr="003F1702">
                  <w:rPr>
                    <w:noProof/>
                    <w:sz w:val="20"/>
                    <w:szCs w:val="22"/>
                  </w:rPr>
                  <w:t>(sdwheeler c.-h. T.-S., 2024)</w:t>
                </w:r>
                <w:r w:rsidR="003A5C2D" w:rsidRPr="00FB3A98">
                  <w:rPr>
                    <w:sz w:val="20"/>
                    <w:szCs w:val="22"/>
                    <w:lang w:val="en-US"/>
                  </w:rPr>
                  <w:fldChar w:fldCharType="end"/>
                </w:r>
              </w:sdtContent>
            </w:sdt>
          </w:p>
          <w:p w14:paraId="1DA58152" w14:textId="4B21E01E" w:rsidR="003A5C2D" w:rsidRPr="003A5C2D" w:rsidRDefault="003A5C2D" w:rsidP="003C4FE6">
            <w:pPr>
              <w:keepNext/>
            </w:pPr>
            <w:r w:rsidRPr="00FB3A98">
              <w:rPr>
                <w:sz w:val="20"/>
                <w:szCs w:val="22"/>
              </w:rPr>
              <w:t xml:space="preserve">Überprüfung ob [switch] verwendet wurde -&gt; </w:t>
            </w:r>
            <w:sdt>
              <w:sdtPr>
                <w:rPr>
                  <w:sz w:val="20"/>
                  <w:szCs w:val="22"/>
                  <w:lang w:val="en-US"/>
                </w:rPr>
                <w:id w:val="-377011121"/>
                <w:citation/>
              </w:sdtPr>
              <w:sdtEndPr/>
              <w:sdtContent>
                <w:r w:rsidRPr="00FB3A98">
                  <w:rPr>
                    <w:sz w:val="20"/>
                    <w:szCs w:val="22"/>
                    <w:lang w:val="en-US"/>
                  </w:rPr>
                  <w:fldChar w:fldCharType="begin"/>
                </w:r>
                <w:r w:rsidR="00D53EA1" w:rsidRPr="00FB3A98">
                  <w:rPr>
                    <w:sz w:val="20"/>
                    <w:szCs w:val="22"/>
                  </w:rPr>
                  <w:instrText xml:space="preserve">CITATION Jaa19 \l 2055 </w:instrText>
                </w:r>
                <w:r w:rsidRPr="00FB3A98">
                  <w:rPr>
                    <w:sz w:val="20"/>
                    <w:szCs w:val="22"/>
                    <w:lang w:val="en-US"/>
                  </w:rPr>
                  <w:fldChar w:fldCharType="separate"/>
                </w:r>
                <w:r w:rsidR="003F1702" w:rsidRPr="003F1702">
                  <w:rPr>
                    <w:noProof/>
                    <w:sz w:val="20"/>
                    <w:szCs w:val="22"/>
                  </w:rPr>
                  <w:t>(JaapBrasser, 2019)</w:t>
                </w:r>
                <w:r w:rsidRPr="00FB3A98">
                  <w:rPr>
                    <w:sz w:val="20"/>
                    <w:szCs w:val="22"/>
                    <w:lang w:val="en-US"/>
                  </w:rPr>
                  <w:fldChar w:fldCharType="end"/>
                </w:r>
              </w:sdtContent>
            </w:sdt>
          </w:p>
        </w:tc>
      </w:tr>
    </w:tbl>
    <w:p w14:paraId="03561D05" w14:textId="02150731" w:rsidR="003C4FE6" w:rsidRDefault="003C4FE6">
      <w:pPr>
        <w:pStyle w:val="Beschriftung"/>
      </w:pPr>
      <w:bookmarkStart w:id="36" w:name="_Toc193701318"/>
      <w:r>
        <w:t xml:space="preserve">Tabelle </w:t>
      </w:r>
      <w:r w:rsidR="009F4859">
        <w:fldChar w:fldCharType="begin"/>
      </w:r>
      <w:r w:rsidR="009F4859">
        <w:instrText xml:space="preserve"> SEQ Tabelle \* ARABIC </w:instrText>
      </w:r>
      <w:r w:rsidR="009F4859">
        <w:fldChar w:fldCharType="separate"/>
      </w:r>
      <w:r w:rsidR="009F4859">
        <w:rPr>
          <w:noProof/>
        </w:rPr>
        <w:t>9</w:t>
      </w:r>
      <w:r w:rsidR="009F4859">
        <w:fldChar w:fldCharType="end"/>
      </w:r>
      <w:r>
        <w:t>: Arbeitsjournal Tag 4</w:t>
      </w:r>
      <w:bookmarkEnd w:id="36"/>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3F1702" w:rsidRDefault="001F391B" w:rsidP="007D2B5D">
            <w:pPr>
              <w:rPr>
                <w:b/>
              </w:rPr>
            </w:pPr>
            <w:r w:rsidRPr="003F1702">
              <w:rPr>
                <w:b/>
              </w:rPr>
              <w:t>Geplante Arbeiten:</w:t>
            </w:r>
          </w:p>
        </w:tc>
        <w:tc>
          <w:tcPr>
            <w:tcW w:w="730" w:type="dxa"/>
          </w:tcPr>
          <w:p w14:paraId="098C3CB5" w14:textId="77777777" w:rsidR="001F391B" w:rsidRPr="003F1702" w:rsidRDefault="001F391B" w:rsidP="007D2B5D">
            <w:pPr>
              <w:rPr>
                <w:b/>
              </w:rPr>
            </w:pPr>
            <w:r w:rsidRPr="003F1702">
              <w:rPr>
                <w:b/>
              </w:rPr>
              <w:t>Soll</w:t>
            </w:r>
          </w:p>
        </w:tc>
        <w:tc>
          <w:tcPr>
            <w:tcW w:w="3832" w:type="dxa"/>
          </w:tcPr>
          <w:p w14:paraId="6401B3C2" w14:textId="77777777" w:rsidR="001F391B" w:rsidRPr="003F1702" w:rsidRDefault="001F391B" w:rsidP="007D2B5D">
            <w:pPr>
              <w:rPr>
                <w:b/>
              </w:rPr>
            </w:pPr>
            <w:r w:rsidRPr="003F1702">
              <w:rPr>
                <w:b/>
              </w:rPr>
              <w:t>Erledigte Arbeiten:</w:t>
            </w:r>
          </w:p>
        </w:tc>
        <w:tc>
          <w:tcPr>
            <w:tcW w:w="936" w:type="dxa"/>
          </w:tcPr>
          <w:p w14:paraId="305A08AC" w14:textId="77777777" w:rsidR="001F391B" w:rsidRPr="003F1702" w:rsidRDefault="001F391B" w:rsidP="007D2B5D">
            <w:pPr>
              <w:rPr>
                <w:b/>
              </w:rPr>
            </w:pPr>
            <w:r w:rsidRPr="003F1702">
              <w:rPr>
                <w:b/>
              </w:rPr>
              <w:t>Ist</w:t>
            </w:r>
          </w:p>
        </w:tc>
      </w:tr>
      <w:tr w:rsidR="001F391B" w14:paraId="55EAE947" w14:textId="77777777" w:rsidTr="00CD4AC1">
        <w:tc>
          <w:tcPr>
            <w:tcW w:w="3518" w:type="dxa"/>
          </w:tcPr>
          <w:p w14:paraId="521C7FFE" w14:textId="77777777" w:rsidR="001F391B" w:rsidRPr="00FB3A98" w:rsidRDefault="00A17FF5" w:rsidP="001B37FC">
            <w:pPr>
              <w:pStyle w:val="Listenabsatz"/>
              <w:numPr>
                <w:ilvl w:val="0"/>
                <w:numId w:val="9"/>
              </w:numPr>
              <w:ind w:left="460"/>
              <w:rPr>
                <w:sz w:val="20"/>
                <w:szCs w:val="22"/>
              </w:rPr>
            </w:pPr>
            <w:r w:rsidRPr="00FB3A98">
              <w:rPr>
                <w:sz w:val="20"/>
                <w:szCs w:val="22"/>
              </w:rPr>
              <w:t xml:space="preserve">Implementation </w:t>
            </w:r>
          </w:p>
          <w:p w14:paraId="392E18E3" w14:textId="77777777" w:rsidR="00A17FF5" w:rsidRPr="00FB3A98" w:rsidRDefault="00A17FF5" w:rsidP="00A17FF5">
            <w:pPr>
              <w:pStyle w:val="Listenabsatz"/>
              <w:numPr>
                <w:ilvl w:val="1"/>
                <w:numId w:val="9"/>
              </w:numPr>
              <w:rPr>
                <w:sz w:val="20"/>
                <w:szCs w:val="22"/>
              </w:rPr>
            </w:pPr>
            <w:r w:rsidRPr="00FB3A98">
              <w:rPr>
                <w:sz w:val="20"/>
                <w:szCs w:val="22"/>
              </w:rPr>
              <w:t>Abfrage Inventory</w:t>
            </w:r>
          </w:p>
          <w:p w14:paraId="417DF6D2" w14:textId="4A557AAE" w:rsidR="008C7E85" w:rsidRPr="00FB3A98" w:rsidRDefault="008C7E85" w:rsidP="00CA4764">
            <w:pPr>
              <w:pStyle w:val="Listenabsatz"/>
              <w:numPr>
                <w:ilvl w:val="0"/>
                <w:numId w:val="9"/>
              </w:numPr>
              <w:ind w:left="426"/>
              <w:rPr>
                <w:sz w:val="20"/>
                <w:szCs w:val="22"/>
              </w:rPr>
            </w:pPr>
            <w:r w:rsidRPr="00FB3A98">
              <w:rPr>
                <w:sz w:val="20"/>
                <w:szCs w:val="22"/>
              </w:rPr>
              <w:t>Arbeitsjournal</w:t>
            </w:r>
          </w:p>
        </w:tc>
        <w:tc>
          <w:tcPr>
            <w:tcW w:w="730" w:type="dxa"/>
          </w:tcPr>
          <w:p w14:paraId="4086BEC8" w14:textId="77777777" w:rsidR="001F391B" w:rsidRPr="00FB3A98" w:rsidRDefault="001F391B" w:rsidP="007D2B5D">
            <w:pPr>
              <w:rPr>
                <w:sz w:val="20"/>
                <w:szCs w:val="22"/>
              </w:rPr>
            </w:pPr>
          </w:p>
          <w:p w14:paraId="3C08B8FC" w14:textId="77777777" w:rsidR="00A17FF5" w:rsidRPr="00FB3A98" w:rsidRDefault="00A17FF5" w:rsidP="007D2B5D">
            <w:pPr>
              <w:rPr>
                <w:sz w:val="20"/>
                <w:szCs w:val="22"/>
              </w:rPr>
            </w:pPr>
            <w:r w:rsidRPr="00FB3A98">
              <w:rPr>
                <w:sz w:val="20"/>
                <w:szCs w:val="22"/>
              </w:rPr>
              <w:t>8h</w:t>
            </w:r>
          </w:p>
          <w:p w14:paraId="1872BE98" w14:textId="237654C4" w:rsidR="008C7E85" w:rsidRPr="00FB3A98" w:rsidRDefault="008C7E85" w:rsidP="007D2B5D">
            <w:pPr>
              <w:rPr>
                <w:sz w:val="20"/>
                <w:szCs w:val="22"/>
              </w:rPr>
            </w:pPr>
            <w:r w:rsidRPr="00FB3A98">
              <w:rPr>
                <w:sz w:val="20"/>
                <w:szCs w:val="22"/>
              </w:rPr>
              <w:t>0.3h</w:t>
            </w:r>
          </w:p>
        </w:tc>
        <w:tc>
          <w:tcPr>
            <w:tcW w:w="3832" w:type="dxa"/>
          </w:tcPr>
          <w:p w14:paraId="6C4CCC8C" w14:textId="77777777" w:rsidR="00CD4AC1" w:rsidRPr="00FB3A98" w:rsidRDefault="00CD4AC1" w:rsidP="00CD4AC1">
            <w:pPr>
              <w:pStyle w:val="Listenabsatz"/>
              <w:numPr>
                <w:ilvl w:val="0"/>
                <w:numId w:val="12"/>
              </w:numPr>
              <w:rPr>
                <w:sz w:val="20"/>
                <w:szCs w:val="22"/>
              </w:rPr>
            </w:pPr>
            <w:r w:rsidRPr="00FB3A98">
              <w:rPr>
                <w:sz w:val="20"/>
                <w:szCs w:val="22"/>
              </w:rPr>
              <w:t xml:space="preserve">Implementation </w:t>
            </w:r>
          </w:p>
          <w:p w14:paraId="59500634" w14:textId="77777777" w:rsidR="00CD4AC1" w:rsidRPr="00FB3A98" w:rsidRDefault="00CD4AC1" w:rsidP="00CD4AC1">
            <w:pPr>
              <w:pStyle w:val="Listenabsatz"/>
              <w:numPr>
                <w:ilvl w:val="1"/>
                <w:numId w:val="12"/>
              </w:numPr>
              <w:rPr>
                <w:sz w:val="20"/>
                <w:szCs w:val="22"/>
              </w:rPr>
            </w:pPr>
            <w:r w:rsidRPr="00FB3A98">
              <w:rPr>
                <w:sz w:val="20"/>
                <w:szCs w:val="22"/>
              </w:rPr>
              <w:t>Abfrage Inventory</w:t>
            </w:r>
          </w:p>
          <w:p w14:paraId="3478AED7" w14:textId="4E7607A6" w:rsidR="007A00CE" w:rsidRPr="00FB3A98" w:rsidRDefault="007A00CE" w:rsidP="00CD4AC1">
            <w:pPr>
              <w:pStyle w:val="Listenabsatz"/>
              <w:numPr>
                <w:ilvl w:val="1"/>
                <w:numId w:val="12"/>
              </w:numPr>
              <w:rPr>
                <w:sz w:val="20"/>
                <w:szCs w:val="22"/>
              </w:rPr>
            </w:pPr>
            <w:r w:rsidRPr="00FB3A98">
              <w:rPr>
                <w:sz w:val="20"/>
                <w:szCs w:val="22"/>
              </w:rPr>
              <w:t>Abfrage von ILO</w:t>
            </w:r>
          </w:p>
          <w:p w14:paraId="3EB00E05" w14:textId="77777777" w:rsidR="001F391B" w:rsidRPr="00FB3A98" w:rsidRDefault="00CD4AC1" w:rsidP="00CD4AC1">
            <w:pPr>
              <w:pStyle w:val="Listenabsatz"/>
              <w:numPr>
                <w:ilvl w:val="0"/>
                <w:numId w:val="12"/>
              </w:numPr>
              <w:rPr>
                <w:sz w:val="20"/>
                <w:szCs w:val="22"/>
              </w:rPr>
            </w:pPr>
            <w:r w:rsidRPr="00FB3A98">
              <w:rPr>
                <w:sz w:val="20"/>
                <w:szCs w:val="22"/>
              </w:rPr>
              <w:t xml:space="preserve">Arbeitsjournal </w:t>
            </w:r>
          </w:p>
          <w:p w14:paraId="66B5BEDA" w14:textId="4319728F" w:rsidR="00CD4AC1" w:rsidRPr="00FB3A98" w:rsidRDefault="00CD4AC1" w:rsidP="00CD4AC1">
            <w:pPr>
              <w:pStyle w:val="Listenabsatz"/>
              <w:numPr>
                <w:ilvl w:val="0"/>
                <w:numId w:val="12"/>
              </w:numPr>
              <w:rPr>
                <w:sz w:val="20"/>
                <w:szCs w:val="22"/>
              </w:rPr>
            </w:pPr>
            <w:r w:rsidRPr="00FB3A98">
              <w:rPr>
                <w:sz w:val="20"/>
                <w:szCs w:val="22"/>
              </w:rPr>
              <w:t xml:space="preserve">Dokumentation </w:t>
            </w:r>
          </w:p>
        </w:tc>
        <w:tc>
          <w:tcPr>
            <w:tcW w:w="936" w:type="dxa"/>
          </w:tcPr>
          <w:p w14:paraId="613FA8E2" w14:textId="77777777" w:rsidR="001F391B" w:rsidRPr="00FB3A98" w:rsidRDefault="001F391B" w:rsidP="007D2B5D">
            <w:pPr>
              <w:jc w:val="both"/>
              <w:rPr>
                <w:sz w:val="20"/>
                <w:szCs w:val="22"/>
              </w:rPr>
            </w:pPr>
          </w:p>
          <w:p w14:paraId="6967EBF4" w14:textId="77777777" w:rsidR="00CD4AC1" w:rsidRPr="00FB3A98" w:rsidRDefault="00CD4AC1" w:rsidP="007D2B5D">
            <w:pPr>
              <w:jc w:val="both"/>
              <w:rPr>
                <w:sz w:val="20"/>
                <w:szCs w:val="22"/>
              </w:rPr>
            </w:pPr>
            <w:r w:rsidRPr="00FB3A98">
              <w:rPr>
                <w:sz w:val="20"/>
                <w:szCs w:val="22"/>
              </w:rPr>
              <w:t>3 h</w:t>
            </w:r>
          </w:p>
          <w:p w14:paraId="0A7E13FE" w14:textId="71A82B8C" w:rsidR="007A00CE" w:rsidRPr="00FB3A98" w:rsidRDefault="003A6F49" w:rsidP="007D2B5D">
            <w:pPr>
              <w:jc w:val="both"/>
              <w:rPr>
                <w:sz w:val="20"/>
                <w:szCs w:val="22"/>
              </w:rPr>
            </w:pPr>
            <w:r w:rsidRPr="00FB3A98">
              <w:rPr>
                <w:sz w:val="20"/>
                <w:szCs w:val="22"/>
              </w:rPr>
              <w:t>4</w:t>
            </w:r>
            <w:r w:rsidR="006466FF" w:rsidRPr="00FB3A98">
              <w:rPr>
                <w:sz w:val="20"/>
                <w:szCs w:val="22"/>
              </w:rPr>
              <w:t>,5</w:t>
            </w:r>
            <w:r w:rsidRPr="00FB3A98">
              <w:rPr>
                <w:sz w:val="20"/>
                <w:szCs w:val="22"/>
              </w:rPr>
              <w:t>h</w:t>
            </w:r>
          </w:p>
          <w:p w14:paraId="16D3C229" w14:textId="28BD4008" w:rsidR="00CD4AC1" w:rsidRPr="00FB3A98" w:rsidRDefault="00CD4AC1" w:rsidP="007D2B5D">
            <w:pPr>
              <w:jc w:val="both"/>
              <w:rPr>
                <w:sz w:val="20"/>
                <w:szCs w:val="22"/>
              </w:rPr>
            </w:pPr>
            <w:r w:rsidRPr="00FB3A98">
              <w:rPr>
                <w:sz w:val="20"/>
                <w:szCs w:val="22"/>
              </w:rPr>
              <w:t>0.</w:t>
            </w:r>
            <w:r w:rsidR="000261D5" w:rsidRPr="00FB3A98">
              <w:rPr>
                <w:sz w:val="20"/>
                <w:szCs w:val="22"/>
              </w:rPr>
              <w:t>3</w:t>
            </w:r>
            <w:r w:rsidR="00676618" w:rsidRPr="00FB3A98">
              <w:rPr>
                <w:sz w:val="20"/>
                <w:szCs w:val="22"/>
              </w:rPr>
              <w:t xml:space="preserve"> </w:t>
            </w:r>
            <w:r w:rsidRPr="00FB3A98">
              <w:rPr>
                <w:sz w:val="20"/>
                <w:szCs w:val="22"/>
              </w:rPr>
              <w:t>h</w:t>
            </w:r>
          </w:p>
          <w:p w14:paraId="6567B07F" w14:textId="36E500F7" w:rsidR="007A00CE" w:rsidRPr="00FB3A98" w:rsidRDefault="00676618" w:rsidP="007D2B5D">
            <w:pPr>
              <w:jc w:val="both"/>
              <w:rPr>
                <w:sz w:val="20"/>
                <w:szCs w:val="22"/>
              </w:rPr>
            </w:pPr>
            <w:r w:rsidRPr="00FB3A98">
              <w:rPr>
                <w:sz w:val="20"/>
                <w:szCs w:val="22"/>
              </w:rPr>
              <w:t>0.</w:t>
            </w:r>
            <w:r w:rsidR="00CB0FEF" w:rsidRPr="00FB3A98">
              <w:rPr>
                <w:sz w:val="20"/>
                <w:szCs w:val="22"/>
              </w:rPr>
              <w:t>5</w:t>
            </w:r>
            <w:r w:rsidRPr="00FB3A98">
              <w:rPr>
                <w:sz w:val="20"/>
                <w:szCs w:val="22"/>
              </w:rPr>
              <w:t xml:space="preserve"> </w:t>
            </w:r>
            <w:r w:rsidR="007A00CE" w:rsidRPr="00FB3A98">
              <w:rPr>
                <w:sz w:val="20"/>
                <w:szCs w:val="22"/>
              </w:rPr>
              <w:t>h</w:t>
            </w:r>
          </w:p>
        </w:tc>
      </w:tr>
      <w:tr w:rsidR="00C565FC" w:rsidRPr="000822E7" w14:paraId="001B395B" w14:textId="77777777" w:rsidTr="00CD4AC1">
        <w:tc>
          <w:tcPr>
            <w:tcW w:w="3518" w:type="dxa"/>
          </w:tcPr>
          <w:p w14:paraId="30042D46" w14:textId="0294D6E8" w:rsidR="00C565FC" w:rsidRPr="000822E7" w:rsidRDefault="00C565FC" w:rsidP="00C565FC">
            <w:pPr>
              <w:rPr>
                <w:b/>
                <w:bCs/>
                <w:color w:val="FFFFFF" w:themeColor="background1"/>
              </w:rPr>
            </w:pPr>
            <w:r w:rsidRPr="003F1702">
              <w:rPr>
                <w:bCs/>
              </w:rPr>
              <w:t>Überzeit – Soll</w:t>
            </w:r>
          </w:p>
        </w:tc>
        <w:tc>
          <w:tcPr>
            <w:tcW w:w="730" w:type="dxa"/>
          </w:tcPr>
          <w:p w14:paraId="2B49A029" w14:textId="6BB9ADD2" w:rsidR="00C565FC" w:rsidRPr="00FB3A98" w:rsidRDefault="00C565FC" w:rsidP="00C565FC">
            <w:pPr>
              <w:rPr>
                <w:b/>
                <w:bCs/>
                <w:color w:val="FFFFFF" w:themeColor="background1"/>
                <w:sz w:val="20"/>
                <w:szCs w:val="22"/>
              </w:rPr>
            </w:pPr>
            <w:r>
              <w:rPr>
                <w:sz w:val="20"/>
                <w:szCs w:val="22"/>
              </w:rPr>
              <w:t>0h</w:t>
            </w:r>
          </w:p>
        </w:tc>
        <w:tc>
          <w:tcPr>
            <w:tcW w:w="3832" w:type="dxa"/>
          </w:tcPr>
          <w:p w14:paraId="4292148B" w14:textId="74449344" w:rsidR="00C565FC" w:rsidRPr="000822E7" w:rsidRDefault="00C565FC" w:rsidP="00C565FC">
            <w:pPr>
              <w:rPr>
                <w:b/>
                <w:bCs/>
                <w:color w:val="FFFFFF" w:themeColor="background1"/>
              </w:rPr>
            </w:pPr>
            <w:r w:rsidRPr="00714E50">
              <w:rPr>
                <w:bCs/>
              </w:rPr>
              <w:t>Überzeit - Ist</w:t>
            </w:r>
          </w:p>
        </w:tc>
        <w:tc>
          <w:tcPr>
            <w:tcW w:w="936" w:type="dxa"/>
          </w:tcPr>
          <w:p w14:paraId="792AF58E" w14:textId="505CDA3D" w:rsidR="00C565FC" w:rsidRPr="00FB3A98" w:rsidRDefault="00C565FC" w:rsidP="00C565FC">
            <w:pPr>
              <w:rPr>
                <w:b/>
                <w:bCs/>
                <w:color w:val="FFFFFF" w:themeColor="background1"/>
                <w:sz w:val="20"/>
                <w:szCs w:val="22"/>
              </w:rPr>
            </w:pPr>
            <w:r>
              <w:rPr>
                <w:sz w:val="20"/>
                <w:szCs w:val="22"/>
              </w:rPr>
              <w:t>0h</w:t>
            </w:r>
          </w:p>
        </w:tc>
      </w:tr>
      <w:tr w:rsidR="00C565FC" w14:paraId="3C851BAA" w14:textId="77777777" w:rsidTr="00CD4AC1">
        <w:tc>
          <w:tcPr>
            <w:tcW w:w="3518" w:type="dxa"/>
          </w:tcPr>
          <w:p w14:paraId="2F7419C6" w14:textId="1C4D89BC" w:rsidR="00C565FC" w:rsidRPr="00176C47" w:rsidRDefault="00C565FC" w:rsidP="00C565FC">
            <w:r>
              <w:t>Arbeitszeit – Soll</w:t>
            </w:r>
          </w:p>
        </w:tc>
        <w:tc>
          <w:tcPr>
            <w:tcW w:w="730" w:type="dxa"/>
          </w:tcPr>
          <w:p w14:paraId="140D7FE0" w14:textId="2A87D140" w:rsidR="00C565FC" w:rsidRPr="00FB3A98" w:rsidRDefault="00C565FC" w:rsidP="00C565FC">
            <w:pPr>
              <w:rPr>
                <w:sz w:val="20"/>
                <w:szCs w:val="22"/>
              </w:rPr>
            </w:pPr>
            <w:r w:rsidRPr="00FB3A98">
              <w:rPr>
                <w:sz w:val="20"/>
                <w:szCs w:val="22"/>
              </w:rPr>
              <w:t>8.3h</w:t>
            </w:r>
          </w:p>
        </w:tc>
        <w:tc>
          <w:tcPr>
            <w:tcW w:w="3832" w:type="dxa"/>
          </w:tcPr>
          <w:p w14:paraId="64EF660D" w14:textId="05D285C7" w:rsidR="00C565FC" w:rsidRPr="00CA0774" w:rsidRDefault="00C565FC" w:rsidP="00C565FC">
            <w:r>
              <w:t>Arbeitszeit - Ist</w:t>
            </w:r>
          </w:p>
        </w:tc>
        <w:tc>
          <w:tcPr>
            <w:tcW w:w="936" w:type="dxa"/>
          </w:tcPr>
          <w:p w14:paraId="4F2AEAF8" w14:textId="25C40D1E" w:rsidR="00C565FC" w:rsidRPr="00FB3A98" w:rsidRDefault="00C565FC" w:rsidP="00C565FC">
            <w:pPr>
              <w:rPr>
                <w:sz w:val="20"/>
                <w:szCs w:val="22"/>
              </w:rPr>
            </w:pPr>
            <w:r w:rsidRPr="00FB3A98">
              <w:rPr>
                <w:sz w:val="20"/>
                <w:szCs w:val="22"/>
              </w:rP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3F1702" w:rsidRDefault="001F391B" w:rsidP="007D2B5D">
            <w:pPr>
              <w:rPr>
                <w:b/>
              </w:rPr>
            </w:pPr>
            <w:r w:rsidRPr="003F1702">
              <w:rPr>
                <w:b/>
              </w:rPr>
              <w:t>Fazit &amp; Reflexion:</w:t>
            </w:r>
          </w:p>
        </w:tc>
      </w:tr>
      <w:tr w:rsidR="001F391B" w14:paraId="03003AFE" w14:textId="77777777" w:rsidTr="007D2B5D">
        <w:tc>
          <w:tcPr>
            <w:tcW w:w="9016" w:type="dxa"/>
          </w:tcPr>
          <w:p w14:paraId="315796A6" w14:textId="48249221" w:rsidR="00596F6F" w:rsidRPr="00FB3A98" w:rsidRDefault="00CD4AC1" w:rsidP="00596F6F">
            <w:pPr>
              <w:ind w:left="284" w:hanging="284"/>
              <w:rPr>
                <w:bCs/>
                <w:sz w:val="20"/>
                <w:szCs w:val="22"/>
              </w:rPr>
            </w:pPr>
            <w:r w:rsidRPr="00FB3A98">
              <w:rPr>
                <w:bCs/>
                <w:sz w:val="20"/>
                <w:szCs w:val="22"/>
              </w:rPr>
              <w:t>Ich bin heute weitaus schneller und besser vorangekommen als eingeplant – ich habe anstatt der 8h für die Implementierung der Inventory-Abfrage nur ca. 3h gebraucht, da sie weitaus weniger komplex war als eigentlich gedacht.</w:t>
            </w:r>
            <w:r w:rsidR="00596F6F" w:rsidRPr="00FB3A98">
              <w:rPr>
                <w:bCs/>
                <w:sz w:val="20"/>
                <w:szCs w:val="22"/>
              </w:rPr>
              <w:t xml:space="preserve"> Ich konnte daher schon am späten </w:t>
            </w:r>
            <w:r w:rsidR="00B85D6D">
              <w:rPr>
                <w:bCs/>
                <w:sz w:val="20"/>
                <w:szCs w:val="22"/>
              </w:rPr>
              <w:t>M</w:t>
            </w:r>
            <w:r w:rsidR="00596F6F" w:rsidRPr="00FB3A98">
              <w:rPr>
                <w:bCs/>
                <w:sz w:val="20"/>
                <w:szCs w:val="22"/>
              </w:rPr>
              <w:t xml:space="preserve">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Pr="00FB3A98" w:rsidRDefault="00DF28F9" w:rsidP="00596F6F">
            <w:pPr>
              <w:ind w:left="284" w:hanging="284"/>
              <w:rPr>
                <w:bCs/>
                <w:sz w:val="20"/>
                <w:szCs w:val="22"/>
              </w:rPr>
            </w:pPr>
          </w:p>
          <w:p w14:paraId="5804985A" w14:textId="77777777" w:rsidR="00D17D2C" w:rsidRPr="00FB3A98" w:rsidRDefault="00DF28F9" w:rsidP="00AD2346">
            <w:pPr>
              <w:ind w:left="284" w:hanging="284"/>
              <w:rPr>
                <w:bCs/>
                <w:sz w:val="20"/>
                <w:szCs w:val="22"/>
              </w:rPr>
            </w:pPr>
            <w:r w:rsidRPr="00FB3A98">
              <w:rPr>
                <w:bCs/>
                <w:sz w:val="20"/>
                <w:szCs w:val="22"/>
              </w:rPr>
              <w:t>Am Nachmittag bin ich gut vorwärtsgekommen, ich konnte aber die Abfrage von ILO noch nicht abschliessend, da es für die verschiedenen Strukturen in den ILO-Versionen teils sehr (zeit-)aufwändig ist, diese auf den gleichen Stand zu bringen.</w:t>
            </w:r>
            <w:r w:rsidR="00114B28" w:rsidRPr="00FB3A98">
              <w:rPr>
                <w:bCs/>
                <w:sz w:val="20"/>
                <w:szCs w:val="22"/>
              </w:rPr>
              <w:t xml:space="preserve"> Bei den Teilen, die ich heute implementiert habe, sind jeweils ILO 4 &amp; 6 abgedeckt – ich muss aber noch testen, inwiefern sich ILO 5 und die anderen Server verhalten. Da ich aber ja mehr Zeit habe </w:t>
            </w:r>
            <w:proofErr w:type="gramStart"/>
            <w:r w:rsidR="00114B28" w:rsidRPr="00FB3A98">
              <w:rPr>
                <w:bCs/>
                <w:sz w:val="20"/>
                <w:szCs w:val="22"/>
              </w:rPr>
              <w:t>wegen meines Tempo</w:t>
            </w:r>
            <w:proofErr w:type="gramEnd"/>
            <w:r w:rsidR="00114B28" w:rsidRPr="00FB3A98">
              <w:rPr>
                <w:bCs/>
                <w:sz w:val="20"/>
                <w:szCs w:val="22"/>
              </w:rPr>
              <w:t xml:space="preserve"> </w:t>
            </w:r>
            <w:proofErr w:type="spellStart"/>
            <w:r w:rsidR="00114B28" w:rsidRPr="00FB3A98">
              <w:rPr>
                <w:bCs/>
                <w:sz w:val="20"/>
                <w:szCs w:val="22"/>
              </w:rPr>
              <w:t>heute morgen</w:t>
            </w:r>
            <w:proofErr w:type="spellEnd"/>
            <w:r w:rsidR="00114B28" w:rsidRPr="00FB3A98">
              <w:rPr>
                <w:bCs/>
                <w:sz w:val="20"/>
                <w:szCs w:val="22"/>
              </w:rPr>
              <w:t>, sollte dies hoffentlich keine grösseren Einflüsse auf den Zeitplan haben.</w:t>
            </w:r>
          </w:p>
          <w:p w14:paraId="46077B65" w14:textId="77777777" w:rsidR="00AD2346" w:rsidRPr="00FB3A98" w:rsidRDefault="00AD2346" w:rsidP="00AD2346">
            <w:pPr>
              <w:ind w:left="284" w:hanging="284"/>
              <w:rPr>
                <w:bCs/>
                <w:sz w:val="20"/>
                <w:szCs w:val="22"/>
              </w:rPr>
            </w:pPr>
          </w:p>
          <w:p w14:paraId="2BE81F29" w14:textId="056EF996" w:rsidR="00AD2346" w:rsidRPr="00AD2346" w:rsidRDefault="00AD2346" w:rsidP="00AD2346">
            <w:pPr>
              <w:ind w:left="284" w:hanging="284"/>
              <w:rPr>
                <w:bCs/>
              </w:rPr>
            </w:pPr>
            <w:r w:rsidRPr="00FB3A98">
              <w:rPr>
                <w:bCs/>
                <w:sz w:val="20"/>
                <w:szCs w:val="22"/>
              </w:rPr>
              <w:t xml:space="preserve">Viel mehr gibt es nicht zu erwähnen, da nicht viel </w:t>
            </w:r>
            <w:proofErr w:type="gramStart"/>
            <w:r w:rsidRPr="00FB3A98">
              <w:rPr>
                <w:bCs/>
                <w:sz w:val="20"/>
                <w:szCs w:val="22"/>
              </w:rPr>
              <w:t>erwähnenswertes</w:t>
            </w:r>
            <w:proofErr w:type="gramEnd"/>
            <w:r w:rsidRPr="00FB3A98">
              <w:rPr>
                <w:bCs/>
                <w:sz w:val="20"/>
                <w:szCs w:val="22"/>
              </w:rPr>
              <w:t xml:space="preserve"> passiert ist, sondern einfach die Arbeit </w:t>
            </w:r>
            <w:r w:rsidR="00190092" w:rsidRPr="00FB3A98">
              <w:rPr>
                <w:bCs/>
                <w:sz w:val="20"/>
                <w:szCs w:val="22"/>
              </w:rPr>
              <w:t xml:space="preserve">zwar </w:t>
            </w:r>
            <w:r w:rsidRPr="00FB3A98">
              <w:rPr>
                <w:bCs/>
                <w:sz w:val="20"/>
                <w:szCs w:val="22"/>
              </w:rPr>
              <w:t xml:space="preserve">sehr zeitaufwändig, aber gleichzeitig simpel </w:t>
            </w:r>
            <w:r w:rsidR="00A31E83" w:rsidRPr="00FB3A98">
              <w:rPr>
                <w:bCs/>
                <w:sz w:val="20"/>
                <w:szCs w:val="22"/>
              </w:rPr>
              <w:t>war</w:t>
            </w:r>
            <w:r w:rsidRPr="00FB3A98">
              <w:rPr>
                <w:bCs/>
                <w:sz w:val="20"/>
                <w:szCs w:val="22"/>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3F1702" w:rsidRDefault="001F391B" w:rsidP="007D2B5D">
            <w:pPr>
              <w:rPr>
                <w:b/>
              </w:rPr>
            </w:pPr>
            <w:r w:rsidRPr="003F1702">
              <w:rPr>
                <w:b/>
              </w:rPr>
              <w:t>Recherchen:</w:t>
            </w:r>
          </w:p>
        </w:tc>
      </w:tr>
      <w:tr w:rsidR="001F391B" w:rsidRPr="00D71DC4" w14:paraId="092456E9" w14:textId="77777777" w:rsidTr="007D2B5D">
        <w:tc>
          <w:tcPr>
            <w:tcW w:w="9016" w:type="dxa"/>
          </w:tcPr>
          <w:p w14:paraId="012A54CD" w14:textId="2C12A069" w:rsidR="001F391B" w:rsidRPr="00FB3A98" w:rsidRDefault="009A7C4C" w:rsidP="007D2B5D">
            <w:pPr>
              <w:rPr>
                <w:sz w:val="20"/>
                <w:szCs w:val="22"/>
                <w:lang w:val="en-US"/>
              </w:rPr>
            </w:pPr>
            <w:r w:rsidRPr="00FB3A98">
              <w:rPr>
                <w:sz w:val="20"/>
                <w:szCs w:val="22"/>
                <w:lang w:val="en-US"/>
              </w:rPr>
              <w:t xml:space="preserve">Select-Object in </w:t>
            </w:r>
            <w:proofErr w:type="spellStart"/>
            <w:r w:rsidRPr="00FB3A98">
              <w:rPr>
                <w:sz w:val="20"/>
                <w:szCs w:val="22"/>
                <w:lang w:val="en-US"/>
              </w:rPr>
              <w:t>verschachtelten</w:t>
            </w:r>
            <w:proofErr w:type="spellEnd"/>
            <w:r w:rsidRPr="00FB3A98">
              <w:rPr>
                <w:sz w:val="20"/>
                <w:szCs w:val="22"/>
                <w:lang w:val="en-US"/>
              </w:rPr>
              <w:t xml:space="preserve"> Arrays -&gt; </w:t>
            </w:r>
            <w:sdt>
              <w:sdtPr>
                <w:rPr>
                  <w:sz w:val="20"/>
                  <w:szCs w:val="22"/>
                </w:rPr>
                <w:id w:val="1100155439"/>
                <w:citation/>
              </w:sdtPr>
              <w:sdtEndPr/>
              <w:sdtContent>
                <w:r w:rsidRPr="00FB3A98">
                  <w:rPr>
                    <w:sz w:val="20"/>
                    <w:szCs w:val="22"/>
                  </w:rPr>
                  <w:fldChar w:fldCharType="begin"/>
                </w:r>
                <w:r w:rsidR="00D53EA1" w:rsidRPr="00FB3A98">
                  <w:rPr>
                    <w:sz w:val="20"/>
                    <w:szCs w:val="22"/>
                    <w:lang w:val="en-US"/>
                  </w:rPr>
                  <w:instrText xml:space="preserve">CITATION cod13 \l 2055 </w:instrText>
                </w:r>
                <w:r w:rsidRPr="00FB3A98">
                  <w:rPr>
                    <w:sz w:val="20"/>
                    <w:szCs w:val="22"/>
                  </w:rPr>
                  <w:fldChar w:fldCharType="separate"/>
                </w:r>
                <w:r w:rsidR="003F1702" w:rsidRPr="003F1702">
                  <w:rPr>
                    <w:noProof/>
                    <w:sz w:val="20"/>
                    <w:szCs w:val="22"/>
                    <w:lang w:val="en-US"/>
                  </w:rPr>
                  <w:t>(codeConcussion, 2013)</w:t>
                </w:r>
                <w:r w:rsidRPr="00FB3A98">
                  <w:rPr>
                    <w:sz w:val="20"/>
                    <w:szCs w:val="22"/>
                  </w:rPr>
                  <w:fldChar w:fldCharType="end"/>
                </w:r>
              </w:sdtContent>
            </w:sdt>
          </w:p>
          <w:p w14:paraId="12635E46" w14:textId="14E8BD4F" w:rsidR="009A7C4C" w:rsidRPr="00FA5E22" w:rsidRDefault="009A7C4C" w:rsidP="007D2B5D">
            <w:pPr>
              <w:rPr>
                <w:lang w:val="en-US"/>
              </w:rPr>
            </w:pPr>
            <w:r w:rsidRPr="00FB3A98">
              <w:rPr>
                <w:sz w:val="20"/>
                <w:szCs w:val="22"/>
                <w:lang w:val="en-US"/>
              </w:rPr>
              <w:t xml:space="preserve">Regular Expressions in Powershell -&gt; </w:t>
            </w:r>
            <w:sdt>
              <w:sdtPr>
                <w:rPr>
                  <w:sz w:val="20"/>
                  <w:szCs w:val="22"/>
                </w:rPr>
                <w:id w:val="1248458822"/>
                <w:citation/>
              </w:sdtPr>
              <w:sdtEndPr/>
              <w:sdtContent>
                <w:r w:rsidRPr="00FB3A98">
                  <w:rPr>
                    <w:sz w:val="20"/>
                    <w:szCs w:val="22"/>
                  </w:rPr>
                  <w:fldChar w:fldCharType="begin"/>
                </w:r>
                <w:r w:rsidR="00D53EA1" w:rsidRPr="00FB3A98">
                  <w:rPr>
                    <w:sz w:val="20"/>
                    <w:szCs w:val="22"/>
                    <w:lang w:val="en-US"/>
                  </w:rPr>
                  <w:instrText xml:space="preserve">CITATION sdw25 \l 2055 </w:instrText>
                </w:r>
                <w:r w:rsidRPr="00FB3A98">
                  <w:rPr>
                    <w:sz w:val="20"/>
                    <w:szCs w:val="22"/>
                  </w:rPr>
                  <w:fldChar w:fldCharType="separate"/>
                </w:r>
                <w:r w:rsidR="003F1702" w:rsidRPr="003F1702">
                  <w:rPr>
                    <w:noProof/>
                    <w:sz w:val="20"/>
                    <w:szCs w:val="22"/>
                    <w:lang w:val="en-US"/>
                  </w:rPr>
                  <w:t>(sdwheeler, ArieHein, sethvs, Blake-Madden, 2025)</w:t>
                </w:r>
                <w:r w:rsidRPr="00FB3A98">
                  <w:rPr>
                    <w:sz w:val="20"/>
                    <w:szCs w:val="22"/>
                  </w:rP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3F1702" w:rsidRDefault="009A7C4C" w:rsidP="00D86B42">
            <w:pPr>
              <w:rPr>
                <w:b/>
              </w:rPr>
            </w:pPr>
            <w:r w:rsidRPr="003F1702">
              <w:rPr>
                <w:b/>
              </w:rPr>
              <w:t>Hilfestellungen:</w:t>
            </w:r>
          </w:p>
        </w:tc>
      </w:tr>
      <w:tr w:rsidR="009A7C4C" w14:paraId="7BB03339" w14:textId="77777777" w:rsidTr="00D86B42">
        <w:tc>
          <w:tcPr>
            <w:tcW w:w="9016" w:type="dxa"/>
          </w:tcPr>
          <w:p w14:paraId="5A8000EC" w14:textId="608D4B06" w:rsidR="009A7C4C" w:rsidRDefault="009A7C4C" w:rsidP="003C4FE6">
            <w:pPr>
              <w:keepNext/>
            </w:pPr>
            <w:r w:rsidRPr="00FB3A98">
              <w:rPr>
                <w:sz w:val="20"/>
                <w:szCs w:val="22"/>
              </w:rPr>
              <w:t xml:space="preserve">Regex-Visualisierung für PowerShell -&gt; </w:t>
            </w:r>
            <w:sdt>
              <w:sdtPr>
                <w:rPr>
                  <w:sz w:val="20"/>
                  <w:szCs w:val="22"/>
                </w:rPr>
                <w:id w:val="-1185975897"/>
                <w:citation/>
              </w:sdtPr>
              <w:sdtEndPr/>
              <w:sdtContent>
                <w:r w:rsidRPr="00FB3A98">
                  <w:rPr>
                    <w:sz w:val="20"/>
                    <w:szCs w:val="22"/>
                  </w:rPr>
                  <w:fldChar w:fldCharType="begin"/>
                </w:r>
                <w:r w:rsidRPr="00FB3A98">
                  <w:rPr>
                    <w:sz w:val="20"/>
                    <w:szCs w:val="22"/>
                  </w:rPr>
                  <w:instrText xml:space="preserve"> CITATION gsk \l 2055 </w:instrText>
                </w:r>
                <w:r w:rsidRPr="00FB3A98">
                  <w:rPr>
                    <w:sz w:val="20"/>
                    <w:szCs w:val="22"/>
                  </w:rPr>
                  <w:fldChar w:fldCharType="separate"/>
                </w:r>
                <w:r w:rsidR="003F1702" w:rsidRPr="003F1702">
                  <w:rPr>
                    <w:noProof/>
                    <w:sz w:val="20"/>
                    <w:szCs w:val="22"/>
                  </w:rPr>
                  <w:t>(gskinner, kein Datum)</w:t>
                </w:r>
                <w:r w:rsidRPr="00FB3A98">
                  <w:rPr>
                    <w:sz w:val="20"/>
                    <w:szCs w:val="22"/>
                  </w:rPr>
                  <w:fldChar w:fldCharType="end"/>
                </w:r>
              </w:sdtContent>
            </w:sdt>
          </w:p>
        </w:tc>
      </w:tr>
    </w:tbl>
    <w:p w14:paraId="2A5FC368" w14:textId="7724902A" w:rsidR="003C4FE6" w:rsidRDefault="003C4FE6">
      <w:pPr>
        <w:pStyle w:val="Beschriftung"/>
      </w:pPr>
      <w:bookmarkStart w:id="37" w:name="_Toc193701319"/>
      <w:r>
        <w:t xml:space="preserve">Tabelle </w:t>
      </w:r>
      <w:r w:rsidR="009F4859">
        <w:fldChar w:fldCharType="begin"/>
      </w:r>
      <w:r w:rsidR="009F4859">
        <w:instrText xml:space="preserve"> SEQ Tabelle \* ARABIC </w:instrText>
      </w:r>
      <w:r w:rsidR="009F4859">
        <w:fldChar w:fldCharType="separate"/>
      </w:r>
      <w:r w:rsidR="009F4859">
        <w:rPr>
          <w:noProof/>
        </w:rPr>
        <w:t>10</w:t>
      </w:r>
      <w:r w:rsidR="009F4859">
        <w:fldChar w:fldCharType="end"/>
      </w:r>
      <w:r>
        <w:t>: Arbeitsjournal Tag 5</w:t>
      </w:r>
      <w:bookmarkEnd w:id="37"/>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3F1702" w:rsidRDefault="00F80902" w:rsidP="007D2B5D">
            <w:pPr>
              <w:rPr>
                <w:b/>
              </w:rPr>
            </w:pPr>
            <w:r w:rsidRPr="003F1702">
              <w:rPr>
                <w:b/>
              </w:rPr>
              <w:t>Geplante Arbeiten:</w:t>
            </w:r>
          </w:p>
        </w:tc>
        <w:tc>
          <w:tcPr>
            <w:tcW w:w="730" w:type="dxa"/>
          </w:tcPr>
          <w:p w14:paraId="1975A242" w14:textId="77777777" w:rsidR="00F80902" w:rsidRPr="003F1702" w:rsidRDefault="00F80902" w:rsidP="007D2B5D">
            <w:pPr>
              <w:rPr>
                <w:b/>
              </w:rPr>
            </w:pPr>
            <w:r w:rsidRPr="003F1702">
              <w:rPr>
                <w:b/>
              </w:rPr>
              <w:t>Soll</w:t>
            </w:r>
          </w:p>
        </w:tc>
        <w:tc>
          <w:tcPr>
            <w:tcW w:w="3974" w:type="dxa"/>
          </w:tcPr>
          <w:p w14:paraId="50DE7B1E" w14:textId="77777777" w:rsidR="00F80902" w:rsidRPr="003F1702" w:rsidRDefault="00F80902" w:rsidP="007D2B5D">
            <w:pPr>
              <w:rPr>
                <w:b/>
              </w:rPr>
            </w:pPr>
            <w:r w:rsidRPr="003F1702">
              <w:rPr>
                <w:b/>
              </w:rPr>
              <w:t>Erledigte Arbeiten:</w:t>
            </w:r>
          </w:p>
        </w:tc>
        <w:tc>
          <w:tcPr>
            <w:tcW w:w="794" w:type="dxa"/>
          </w:tcPr>
          <w:p w14:paraId="02261022" w14:textId="77777777" w:rsidR="00F80902" w:rsidRPr="003F1702" w:rsidRDefault="00F80902" w:rsidP="007D2B5D">
            <w:pPr>
              <w:rPr>
                <w:b/>
              </w:rPr>
            </w:pPr>
            <w:r w:rsidRPr="003F1702">
              <w:rPr>
                <w:b/>
              </w:rPr>
              <w:t>Ist</w:t>
            </w:r>
          </w:p>
        </w:tc>
      </w:tr>
      <w:tr w:rsidR="00F80902" w14:paraId="54D99AFB" w14:textId="77777777" w:rsidTr="0018692B">
        <w:tc>
          <w:tcPr>
            <w:tcW w:w="3518" w:type="dxa"/>
          </w:tcPr>
          <w:p w14:paraId="13A49D75" w14:textId="77777777" w:rsidR="00F80902" w:rsidRPr="00FB3A98" w:rsidRDefault="00BF0FE9" w:rsidP="001B37FC">
            <w:pPr>
              <w:pStyle w:val="Listenabsatz"/>
              <w:numPr>
                <w:ilvl w:val="0"/>
                <w:numId w:val="9"/>
              </w:numPr>
              <w:ind w:left="460"/>
              <w:rPr>
                <w:sz w:val="20"/>
                <w:szCs w:val="22"/>
              </w:rPr>
            </w:pPr>
            <w:r w:rsidRPr="00FB3A98">
              <w:rPr>
                <w:sz w:val="20"/>
                <w:szCs w:val="22"/>
              </w:rPr>
              <w:t xml:space="preserve">Implementation </w:t>
            </w:r>
          </w:p>
          <w:p w14:paraId="469B6EF8" w14:textId="46EC7859" w:rsidR="00BF0FE9" w:rsidRPr="00FB3A98" w:rsidRDefault="00BF0FE9" w:rsidP="00BF0FE9">
            <w:pPr>
              <w:pStyle w:val="Listenabsatz"/>
              <w:numPr>
                <w:ilvl w:val="1"/>
                <w:numId w:val="9"/>
              </w:numPr>
              <w:rPr>
                <w:sz w:val="20"/>
                <w:szCs w:val="22"/>
              </w:rPr>
            </w:pPr>
            <w:r w:rsidRPr="00FB3A98">
              <w:rPr>
                <w:sz w:val="20"/>
                <w:szCs w:val="22"/>
              </w:rPr>
              <w:t>Abfrage von I</w:t>
            </w:r>
            <w:r w:rsidR="004B0B10" w:rsidRPr="00FB3A98">
              <w:rPr>
                <w:sz w:val="20"/>
                <w:szCs w:val="22"/>
              </w:rPr>
              <w:t>LO</w:t>
            </w:r>
          </w:p>
          <w:p w14:paraId="21EFC6CC" w14:textId="2A135F70" w:rsidR="00CA4764" w:rsidRPr="00B72E5F" w:rsidRDefault="00091B3B" w:rsidP="00CA4764">
            <w:pPr>
              <w:pStyle w:val="Listenabsatz"/>
              <w:numPr>
                <w:ilvl w:val="0"/>
                <w:numId w:val="9"/>
              </w:numPr>
              <w:ind w:left="426"/>
            </w:pPr>
            <w:r w:rsidRPr="00FB3A98">
              <w:rPr>
                <w:sz w:val="20"/>
                <w:szCs w:val="22"/>
              </w:rPr>
              <w:t>Arbeitsjournal</w:t>
            </w:r>
          </w:p>
        </w:tc>
        <w:tc>
          <w:tcPr>
            <w:tcW w:w="730" w:type="dxa"/>
          </w:tcPr>
          <w:p w14:paraId="0E5E4ADA" w14:textId="77777777" w:rsidR="00F80902" w:rsidRPr="00FB3A98" w:rsidRDefault="00CA4764" w:rsidP="007D2B5D">
            <w:pPr>
              <w:rPr>
                <w:sz w:val="20"/>
                <w:szCs w:val="22"/>
              </w:rPr>
            </w:pPr>
            <w:r w:rsidRPr="00FB3A98">
              <w:rPr>
                <w:sz w:val="20"/>
                <w:szCs w:val="22"/>
              </w:rPr>
              <w:t>4h</w:t>
            </w:r>
          </w:p>
          <w:p w14:paraId="65988009" w14:textId="77777777" w:rsidR="00091B3B" w:rsidRPr="00FB3A98" w:rsidRDefault="00091B3B" w:rsidP="007D2B5D">
            <w:pPr>
              <w:rPr>
                <w:sz w:val="20"/>
                <w:szCs w:val="22"/>
              </w:rPr>
            </w:pPr>
          </w:p>
          <w:p w14:paraId="682192A8" w14:textId="77777777" w:rsidR="00091B3B" w:rsidRPr="00FB3A98" w:rsidRDefault="00091B3B" w:rsidP="007D2B5D">
            <w:pPr>
              <w:rPr>
                <w:sz w:val="20"/>
                <w:szCs w:val="22"/>
              </w:rPr>
            </w:pPr>
          </w:p>
          <w:p w14:paraId="06AA4785" w14:textId="66AC154D" w:rsidR="00091B3B" w:rsidRPr="00FB3A98" w:rsidRDefault="00091B3B" w:rsidP="007D2B5D">
            <w:pPr>
              <w:rPr>
                <w:sz w:val="20"/>
                <w:szCs w:val="22"/>
              </w:rPr>
            </w:pPr>
            <w:r w:rsidRPr="00FB3A98">
              <w:rPr>
                <w:sz w:val="20"/>
                <w:szCs w:val="22"/>
              </w:rPr>
              <w:t>0.3h</w:t>
            </w:r>
          </w:p>
        </w:tc>
        <w:tc>
          <w:tcPr>
            <w:tcW w:w="3974" w:type="dxa"/>
          </w:tcPr>
          <w:p w14:paraId="79F714D0" w14:textId="77777777" w:rsidR="00F80902" w:rsidRPr="00FB3A98" w:rsidRDefault="00C05049" w:rsidP="001B37FC">
            <w:pPr>
              <w:pStyle w:val="Listenabsatz"/>
              <w:numPr>
                <w:ilvl w:val="0"/>
                <w:numId w:val="12"/>
              </w:numPr>
              <w:ind w:left="480"/>
              <w:rPr>
                <w:sz w:val="20"/>
                <w:szCs w:val="22"/>
              </w:rPr>
            </w:pPr>
            <w:r w:rsidRPr="00FB3A98">
              <w:rPr>
                <w:sz w:val="20"/>
                <w:szCs w:val="22"/>
              </w:rPr>
              <w:t>Implementation</w:t>
            </w:r>
          </w:p>
          <w:p w14:paraId="3BB29454" w14:textId="77777777" w:rsidR="00C05049" w:rsidRPr="00FB3A98" w:rsidRDefault="00C05049" w:rsidP="00C05049">
            <w:pPr>
              <w:pStyle w:val="Listenabsatz"/>
              <w:numPr>
                <w:ilvl w:val="1"/>
                <w:numId w:val="12"/>
              </w:numPr>
              <w:rPr>
                <w:sz w:val="20"/>
                <w:szCs w:val="22"/>
              </w:rPr>
            </w:pPr>
            <w:r w:rsidRPr="00FB3A98">
              <w:rPr>
                <w:sz w:val="20"/>
                <w:szCs w:val="22"/>
              </w:rPr>
              <w:t>Abfrage von ILO</w:t>
            </w:r>
          </w:p>
          <w:p w14:paraId="5062972A" w14:textId="3EA59CF2" w:rsidR="00C05049" w:rsidRPr="00FB3A98" w:rsidRDefault="00C05049" w:rsidP="00C05049">
            <w:pPr>
              <w:pStyle w:val="Listenabsatz"/>
              <w:numPr>
                <w:ilvl w:val="1"/>
                <w:numId w:val="12"/>
              </w:numPr>
              <w:rPr>
                <w:sz w:val="20"/>
                <w:szCs w:val="22"/>
              </w:rPr>
            </w:pPr>
            <w:r w:rsidRPr="00FB3A98">
              <w:rPr>
                <w:sz w:val="20"/>
                <w:szCs w:val="22"/>
              </w:rPr>
              <w:t>Einbau MAC-Adresse- und Seriennummern-Switch</w:t>
            </w:r>
          </w:p>
          <w:p w14:paraId="6F6B654A" w14:textId="743190D4" w:rsidR="0084653B" w:rsidRPr="00FB3A98" w:rsidRDefault="0084653B" w:rsidP="00C05049">
            <w:pPr>
              <w:pStyle w:val="Listenabsatz"/>
              <w:numPr>
                <w:ilvl w:val="1"/>
                <w:numId w:val="12"/>
              </w:numPr>
              <w:rPr>
                <w:sz w:val="20"/>
                <w:szCs w:val="22"/>
              </w:rPr>
            </w:pPr>
            <w:proofErr w:type="spellStart"/>
            <w:r w:rsidRPr="00FB3A98">
              <w:rPr>
                <w:sz w:val="20"/>
                <w:szCs w:val="22"/>
              </w:rPr>
              <w:t>Scriptmessages</w:t>
            </w:r>
            <w:proofErr w:type="spellEnd"/>
            <w:r w:rsidRPr="00FB3A98">
              <w:rPr>
                <w:sz w:val="20"/>
                <w:szCs w:val="22"/>
              </w:rPr>
              <w:t xml:space="preserve"> implementiert</w:t>
            </w:r>
          </w:p>
          <w:p w14:paraId="1AA68972" w14:textId="77777777" w:rsidR="00C05049" w:rsidRPr="00FB3A98" w:rsidRDefault="00C05049" w:rsidP="001B37FC">
            <w:pPr>
              <w:pStyle w:val="Listenabsatz"/>
              <w:numPr>
                <w:ilvl w:val="0"/>
                <w:numId w:val="12"/>
              </w:numPr>
              <w:ind w:left="480"/>
              <w:rPr>
                <w:sz w:val="20"/>
                <w:szCs w:val="22"/>
              </w:rPr>
            </w:pPr>
            <w:r w:rsidRPr="00FB3A98">
              <w:rPr>
                <w:sz w:val="20"/>
                <w:szCs w:val="22"/>
              </w:rPr>
              <w:t>Arbeitsjournal</w:t>
            </w:r>
          </w:p>
          <w:p w14:paraId="3CE98E50" w14:textId="56C3ED9E" w:rsidR="007A0B43" w:rsidRPr="00C15AA7" w:rsidRDefault="007A0B43" w:rsidP="001B37FC">
            <w:pPr>
              <w:pStyle w:val="Listenabsatz"/>
              <w:numPr>
                <w:ilvl w:val="0"/>
                <w:numId w:val="12"/>
              </w:numPr>
              <w:ind w:left="480"/>
            </w:pPr>
            <w:r w:rsidRPr="00FB3A98">
              <w:rPr>
                <w:sz w:val="20"/>
                <w:szCs w:val="22"/>
              </w:rPr>
              <w:t>Dokumentieren ILO-Abfrage</w:t>
            </w:r>
          </w:p>
        </w:tc>
        <w:tc>
          <w:tcPr>
            <w:tcW w:w="794" w:type="dxa"/>
          </w:tcPr>
          <w:p w14:paraId="7492A09E" w14:textId="77777777" w:rsidR="00F80902" w:rsidRPr="00FB3A98" w:rsidRDefault="00F80902" w:rsidP="007D2B5D">
            <w:pPr>
              <w:jc w:val="both"/>
              <w:rPr>
                <w:sz w:val="20"/>
                <w:szCs w:val="22"/>
              </w:rPr>
            </w:pPr>
          </w:p>
          <w:p w14:paraId="4D7EEFC4" w14:textId="19B70719" w:rsidR="001955A9" w:rsidRPr="00FB3A98" w:rsidRDefault="0018692B" w:rsidP="007D2B5D">
            <w:pPr>
              <w:jc w:val="both"/>
              <w:rPr>
                <w:sz w:val="20"/>
                <w:szCs w:val="22"/>
              </w:rPr>
            </w:pPr>
            <w:r w:rsidRPr="00FB3A98">
              <w:rPr>
                <w:sz w:val="20"/>
                <w:szCs w:val="22"/>
              </w:rPr>
              <w:t>2,5</w:t>
            </w:r>
            <w:r w:rsidR="001955A9" w:rsidRPr="00FB3A98">
              <w:rPr>
                <w:sz w:val="20"/>
                <w:szCs w:val="22"/>
              </w:rPr>
              <w:t>h</w:t>
            </w:r>
          </w:p>
          <w:p w14:paraId="2F311AFD" w14:textId="77777777" w:rsidR="001955A9" w:rsidRPr="00FB3A98" w:rsidRDefault="0084653B" w:rsidP="007D2B5D">
            <w:pPr>
              <w:jc w:val="both"/>
              <w:rPr>
                <w:sz w:val="20"/>
                <w:szCs w:val="22"/>
              </w:rPr>
            </w:pPr>
            <w:r w:rsidRPr="00FB3A98">
              <w:rPr>
                <w:sz w:val="20"/>
                <w:szCs w:val="22"/>
              </w:rPr>
              <w:t>0.5</w:t>
            </w:r>
            <w:r w:rsidR="001955A9" w:rsidRPr="00FB3A98">
              <w:rPr>
                <w:sz w:val="20"/>
                <w:szCs w:val="22"/>
              </w:rPr>
              <w:t>h</w:t>
            </w:r>
          </w:p>
          <w:p w14:paraId="37746DA2" w14:textId="77777777" w:rsidR="0084653B" w:rsidRPr="00FB3A98" w:rsidRDefault="0084653B" w:rsidP="007D2B5D">
            <w:pPr>
              <w:jc w:val="both"/>
              <w:rPr>
                <w:sz w:val="20"/>
                <w:szCs w:val="22"/>
              </w:rPr>
            </w:pPr>
          </w:p>
          <w:p w14:paraId="7BFB27F0" w14:textId="77777777" w:rsidR="007A0B43" w:rsidRPr="00FB3A98" w:rsidRDefault="007A0B43" w:rsidP="007D2B5D">
            <w:pPr>
              <w:jc w:val="both"/>
              <w:rPr>
                <w:sz w:val="20"/>
                <w:szCs w:val="22"/>
              </w:rPr>
            </w:pPr>
          </w:p>
          <w:p w14:paraId="0164958A" w14:textId="75C404DA" w:rsidR="0084653B" w:rsidRPr="00FB3A98" w:rsidRDefault="0084653B" w:rsidP="007D2B5D">
            <w:pPr>
              <w:jc w:val="both"/>
              <w:rPr>
                <w:sz w:val="20"/>
                <w:szCs w:val="22"/>
              </w:rPr>
            </w:pPr>
            <w:r w:rsidRPr="00FB3A98">
              <w:rPr>
                <w:sz w:val="20"/>
                <w:szCs w:val="22"/>
              </w:rPr>
              <w:t>0.5h</w:t>
            </w:r>
          </w:p>
          <w:p w14:paraId="2D7B7F01" w14:textId="77777777" w:rsidR="007A0B43" w:rsidRPr="00FB3A98" w:rsidRDefault="007A0B43" w:rsidP="007D2B5D">
            <w:pPr>
              <w:jc w:val="both"/>
              <w:rPr>
                <w:sz w:val="20"/>
                <w:szCs w:val="22"/>
              </w:rPr>
            </w:pPr>
          </w:p>
          <w:p w14:paraId="7EA89982" w14:textId="77777777" w:rsidR="0084653B" w:rsidRPr="00FB3A98" w:rsidRDefault="0084653B" w:rsidP="007D2B5D">
            <w:pPr>
              <w:jc w:val="both"/>
              <w:rPr>
                <w:sz w:val="20"/>
                <w:szCs w:val="22"/>
              </w:rPr>
            </w:pPr>
            <w:r w:rsidRPr="00FB3A98">
              <w:rPr>
                <w:sz w:val="20"/>
                <w:szCs w:val="22"/>
              </w:rPr>
              <w:t>0.3h</w:t>
            </w:r>
          </w:p>
          <w:p w14:paraId="670563FC" w14:textId="63C303A6" w:rsidR="007A0B43" w:rsidRPr="00FB3A98" w:rsidRDefault="007A0B43" w:rsidP="007D2B5D">
            <w:pPr>
              <w:jc w:val="both"/>
              <w:rPr>
                <w:sz w:val="20"/>
                <w:szCs w:val="22"/>
              </w:rPr>
            </w:pPr>
            <w:r w:rsidRPr="00FB3A98">
              <w:rPr>
                <w:sz w:val="20"/>
                <w:szCs w:val="22"/>
              </w:rPr>
              <w:t>0.5h</w:t>
            </w:r>
          </w:p>
        </w:tc>
      </w:tr>
      <w:tr w:rsidR="00C565FC" w:rsidRPr="000822E7" w14:paraId="1534086D" w14:textId="77777777" w:rsidTr="0018692B">
        <w:tc>
          <w:tcPr>
            <w:tcW w:w="3518" w:type="dxa"/>
          </w:tcPr>
          <w:p w14:paraId="3B1B6042" w14:textId="4ED574DA" w:rsidR="00C565FC" w:rsidRPr="000822E7" w:rsidRDefault="00C565FC" w:rsidP="00C565FC">
            <w:pPr>
              <w:rPr>
                <w:b/>
                <w:bCs/>
                <w:color w:val="FFFFFF" w:themeColor="background1"/>
              </w:rPr>
            </w:pPr>
            <w:r w:rsidRPr="003F1702">
              <w:rPr>
                <w:bCs/>
              </w:rPr>
              <w:t>Überzeit – Soll</w:t>
            </w:r>
          </w:p>
        </w:tc>
        <w:tc>
          <w:tcPr>
            <w:tcW w:w="730" w:type="dxa"/>
          </w:tcPr>
          <w:p w14:paraId="24488BFC" w14:textId="18999C69" w:rsidR="00C565FC" w:rsidRPr="00FB3A98" w:rsidRDefault="00C565FC" w:rsidP="00C565FC">
            <w:pPr>
              <w:rPr>
                <w:b/>
                <w:bCs/>
                <w:color w:val="FFFFFF" w:themeColor="background1"/>
                <w:sz w:val="20"/>
                <w:szCs w:val="22"/>
              </w:rPr>
            </w:pPr>
            <w:r>
              <w:rPr>
                <w:sz w:val="20"/>
                <w:szCs w:val="22"/>
              </w:rPr>
              <w:t>0h</w:t>
            </w:r>
          </w:p>
        </w:tc>
        <w:tc>
          <w:tcPr>
            <w:tcW w:w="3974" w:type="dxa"/>
          </w:tcPr>
          <w:p w14:paraId="0E2F0B61" w14:textId="2686A5CD" w:rsidR="00C565FC" w:rsidRPr="00C565FC" w:rsidRDefault="00C565FC" w:rsidP="00C565FC">
            <w:pPr>
              <w:rPr>
                <w:bCs/>
              </w:rPr>
            </w:pPr>
            <w:r w:rsidRPr="00C565FC">
              <w:rPr>
                <w:bCs/>
              </w:rPr>
              <w:t>Überzeit - Ist</w:t>
            </w:r>
          </w:p>
        </w:tc>
        <w:tc>
          <w:tcPr>
            <w:tcW w:w="794" w:type="dxa"/>
          </w:tcPr>
          <w:p w14:paraId="3DD450FE" w14:textId="52997B24" w:rsidR="00C565FC" w:rsidRPr="00C565FC" w:rsidRDefault="00C565FC" w:rsidP="00C565FC">
            <w:pPr>
              <w:rPr>
                <w:bCs/>
                <w:sz w:val="20"/>
                <w:szCs w:val="22"/>
              </w:rPr>
            </w:pPr>
            <w:r w:rsidRPr="00C565FC">
              <w:rPr>
                <w:bCs/>
                <w:sz w:val="20"/>
                <w:szCs w:val="22"/>
              </w:rPr>
              <w:t>0</w:t>
            </w:r>
            <w:r w:rsidRPr="00C565FC">
              <w:rPr>
                <w:sz w:val="20"/>
                <w:szCs w:val="22"/>
              </w:rPr>
              <w:t>h</w:t>
            </w:r>
          </w:p>
        </w:tc>
      </w:tr>
      <w:tr w:rsidR="00C565FC" w14:paraId="0B29B8FC" w14:textId="77777777" w:rsidTr="0018692B">
        <w:tc>
          <w:tcPr>
            <w:tcW w:w="3518" w:type="dxa"/>
          </w:tcPr>
          <w:p w14:paraId="08340382" w14:textId="47A80C60" w:rsidR="00C565FC" w:rsidRPr="00176C47" w:rsidRDefault="00C565FC" w:rsidP="00C565FC">
            <w:r>
              <w:t>Arbeitszeit – Soll</w:t>
            </w:r>
          </w:p>
        </w:tc>
        <w:tc>
          <w:tcPr>
            <w:tcW w:w="730" w:type="dxa"/>
          </w:tcPr>
          <w:p w14:paraId="4E7757C2" w14:textId="08FC5A4C" w:rsidR="00C565FC" w:rsidRPr="00FB3A98" w:rsidRDefault="00C565FC" w:rsidP="00C565FC">
            <w:pPr>
              <w:rPr>
                <w:sz w:val="20"/>
                <w:szCs w:val="22"/>
              </w:rPr>
            </w:pPr>
            <w:r w:rsidRPr="00FB3A98">
              <w:rPr>
                <w:sz w:val="20"/>
                <w:szCs w:val="22"/>
              </w:rPr>
              <w:t xml:space="preserve">4.3h </w:t>
            </w:r>
          </w:p>
        </w:tc>
        <w:tc>
          <w:tcPr>
            <w:tcW w:w="3974" w:type="dxa"/>
          </w:tcPr>
          <w:p w14:paraId="536E9CE5" w14:textId="169373BB" w:rsidR="00C565FC" w:rsidRPr="00CA0774" w:rsidRDefault="00C565FC" w:rsidP="00C565FC">
            <w:r>
              <w:t>Arbeitszeit - Ist</w:t>
            </w:r>
          </w:p>
        </w:tc>
        <w:tc>
          <w:tcPr>
            <w:tcW w:w="794" w:type="dxa"/>
          </w:tcPr>
          <w:p w14:paraId="5585DADA" w14:textId="6EF77C99" w:rsidR="00C565FC" w:rsidRPr="00FB3A98" w:rsidRDefault="00C565FC" w:rsidP="00C565FC">
            <w:pPr>
              <w:rPr>
                <w:sz w:val="20"/>
                <w:szCs w:val="22"/>
              </w:rPr>
            </w:pPr>
            <w:r w:rsidRPr="00FB3A98">
              <w:rPr>
                <w:sz w:val="20"/>
                <w:szCs w:val="22"/>
              </w:rP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3F1702" w:rsidRDefault="00F80902" w:rsidP="007D2B5D">
            <w:pPr>
              <w:rPr>
                <w:b/>
              </w:rPr>
            </w:pPr>
            <w:r w:rsidRPr="003F1702">
              <w:rPr>
                <w:b/>
              </w:rPr>
              <w:t>Fazit &amp; Reflexion:</w:t>
            </w:r>
          </w:p>
        </w:tc>
      </w:tr>
      <w:tr w:rsidR="00F80902" w14:paraId="2FF3FCF0" w14:textId="77777777" w:rsidTr="007D2B5D">
        <w:tc>
          <w:tcPr>
            <w:tcW w:w="9016" w:type="dxa"/>
          </w:tcPr>
          <w:p w14:paraId="3AE260E9" w14:textId="1305B458" w:rsidR="00AE744D" w:rsidRPr="00FB3A98" w:rsidRDefault="00CB0FEF" w:rsidP="00D70152">
            <w:pPr>
              <w:rPr>
                <w:bCs/>
                <w:sz w:val="20"/>
                <w:szCs w:val="22"/>
              </w:rPr>
            </w:pPr>
            <w:r w:rsidRPr="00FB3A98">
              <w:rPr>
                <w:bCs/>
                <w:sz w:val="20"/>
                <w:szCs w:val="22"/>
              </w:rPr>
              <w:t xml:space="preserve">Heute war ich vor allem damit beschäftigt, die Abfrage von ILO weiter </w:t>
            </w:r>
            <w:r w:rsidR="005E73D1" w:rsidRPr="00FB3A98">
              <w:rPr>
                <w:bCs/>
                <w:sz w:val="20"/>
                <w:szCs w:val="22"/>
              </w:rPr>
              <w:t xml:space="preserve">auszuarbeiten, wobei ich die in Inventory abgelegten MAC 1 bis MAC 4 und die IPv4 sowie IPv6-Konfigurationen dazu gehören. </w:t>
            </w:r>
            <w:r w:rsidR="00897BF1" w:rsidRPr="00FB3A98">
              <w:rPr>
                <w:bCs/>
                <w:sz w:val="20"/>
                <w:szCs w:val="22"/>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Pr="00FB3A98" w:rsidRDefault="00AE744D" w:rsidP="00D70152">
            <w:pPr>
              <w:rPr>
                <w:bCs/>
                <w:sz w:val="20"/>
                <w:szCs w:val="22"/>
              </w:rPr>
            </w:pPr>
          </w:p>
          <w:p w14:paraId="0ABB5FA5" w14:textId="3E06D53A" w:rsidR="00D70152" w:rsidRPr="00FB3A98" w:rsidRDefault="005E73D1" w:rsidP="00D70152">
            <w:pPr>
              <w:rPr>
                <w:bCs/>
                <w:sz w:val="20"/>
                <w:szCs w:val="22"/>
              </w:rPr>
            </w:pPr>
            <w:r w:rsidRPr="00FB3A98">
              <w:rPr>
                <w:bCs/>
                <w:sz w:val="20"/>
                <w:szCs w:val="22"/>
              </w:rPr>
              <w:t>Im Laufe des Nachmittages ist mir aufgefallen, dass ich in der Planung der Konfigurationsdatei das Ausschalten der MAC-Adressen und Seriennummern ausgelassen habe. Diese musste ich daher noch im</w:t>
            </w:r>
            <w:r w:rsidR="00CB4ECE" w:rsidRPr="00FB3A98">
              <w:rPr>
                <w:bCs/>
                <w:sz w:val="20"/>
                <w:szCs w:val="22"/>
              </w:rPr>
              <w:t xml:space="preserve"> Nachhinein einfügen</w:t>
            </w:r>
            <w:r w:rsidRPr="00FB3A98">
              <w:rPr>
                <w:bCs/>
                <w:sz w:val="20"/>
                <w:szCs w:val="22"/>
              </w:rPr>
              <w:t>.</w:t>
            </w:r>
          </w:p>
          <w:p w14:paraId="6B8A2FE0" w14:textId="77777777" w:rsidR="00E33371" w:rsidRPr="00FB3A98" w:rsidRDefault="00E33371" w:rsidP="00D70152">
            <w:pPr>
              <w:rPr>
                <w:bCs/>
                <w:sz w:val="20"/>
                <w:szCs w:val="22"/>
              </w:rPr>
            </w:pPr>
          </w:p>
          <w:p w14:paraId="730D3916" w14:textId="536A71D3" w:rsidR="003A3A77" w:rsidRPr="00FB3A98" w:rsidRDefault="003A3A77" w:rsidP="00D70152">
            <w:pPr>
              <w:rPr>
                <w:bCs/>
                <w:sz w:val="20"/>
                <w:szCs w:val="22"/>
              </w:rPr>
            </w:pPr>
            <w:r w:rsidRPr="00FB3A98">
              <w:rPr>
                <w:bCs/>
                <w:sz w:val="20"/>
                <w:szCs w:val="22"/>
              </w:rPr>
              <w:t xml:space="preserve">Da im </w:t>
            </w:r>
            <w:r w:rsidR="00B85D6D">
              <w:rPr>
                <w:bCs/>
                <w:sz w:val="20"/>
                <w:szCs w:val="22"/>
              </w:rPr>
              <w:t>Sc</w:t>
            </w:r>
            <w:r w:rsidRPr="00FB3A98">
              <w:rPr>
                <w:bCs/>
                <w:sz w:val="20"/>
                <w:szCs w:val="22"/>
              </w:rPr>
              <w:t xml:space="preserve">ript bestimmte Vorgänge </w:t>
            </w:r>
            <w:r w:rsidR="0084653B" w:rsidRPr="00FB3A98">
              <w:rPr>
                <w:bCs/>
                <w:sz w:val="20"/>
                <w:szCs w:val="22"/>
              </w:rPr>
              <w:t>mit Zeitstempeln in die Konsole geschrieben werden sollen, habe ich dafür die bereits implementierte Logfunktion modifiziert</w:t>
            </w:r>
            <w:r w:rsidR="00897BF1" w:rsidRPr="00FB3A98">
              <w:rPr>
                <w:bCs/>
                <w:sz w:val="20"/>
                <w:szCs w:val="22"/>
              </w:rPr>
              <w:t xml:space="preserve">. </w:t>
            </w:r>
            <w:r w:rsidR="00F4686F" w:rsidRPr="00FB3A98">
              <w:rPr>
                <w:bCs/>
                <w:sz w:val="20"/>
                <w:szCs w:val="22"/>
              </w:rPr>
              <w:t xml:space="preserve">Ansonsten ist nichts </w:t>
            </w:r>
            <w:proofErr w:type="gramStart"/>
            <w:r w:rsidR="00F4686F" w:rsidRPr="00FB3A98">
              <w:rPr>
                <w:bCs/>
                <w:sz w:val="20"/>
                <w:szCs w:val="22"/>
              </w:rPr>
              <w:t>nennenswertes</w:t>
            </w:r>
            <w:proofErr w:type="gramEnd"/>
            <w:r w:rsidR="00F4686F" w:rsidRPr="00FB3A98">
              <w:rPr>
                <w:bCs/>
                <w:sz w:val="20"/>
                <w:szCs w:val="22"/>
              </w:rPr>
              <w:t xml:space="preserve"> passiert, was ich erwähnen könnte.</w:t>
            </w:r>
          </w:p>
          <w:p w14:paraId="326B5762" w14:textId="77777777" w:rsidR="00093AC5" w:rsidRPr="00FB3A98" w:rsidRDefault="00093AC5" w:rsidP="00D70152">
            <w:pPr>
              <w:rPr>
                <w:bCs/>
                <w:sz w:val="20"/>
                <w:szCs w:val="22"/>
              </w:rPr>
            </w:pPr>
          </w:p>
          <w:p w14:paraId="479DE43E" w14:textId="13A2FC1D" w:rsidR="00093AC5" w:rsidRPr="00FB3A98" w:rsidRDefault="00093AC5" w:rsidP="00D70152">
            <w:pPr>
              <w:rPr>
                <w:bCs/>
                <w:sz w:val="20"/>
                <w:szCs w:val="22"/>
              </w:rPr>
            </w:pPr>
            <w:r w:rsidRPr="00FB3A98">
              <w:rPr>
                <w:bCs/>
                <w:sz w:val="20"/>
                <w:szCs w:val="22"/>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3F1702" w:rsidRDefault="00441B46" w:rsidP="00F67387">
            <w:pPr>
              <w:rPr>
                <w:b/>
              </w:rPr>
            </w:pPr>
            <w:r w:rsidRPr="003F1702">
              <w:rPr>
                <w:b/>
              </w:rPr>
              <w:t>Recherchen:</w:t>
            </w:r>
          </w:p>
        </w:tc>
      </w:tr>
      <w:tr w:rsidR="00441B46" w:rsidRPr="00602007" w14:paraId="3AD63587" w14:textId="77777777" w:rsidTr="00F67387">
        <w:tc>
          <w:tcPr>
            <w:tcW w:w="9016" w:type="dxa"/>
          </w:tcPr>
          <w:p w14:paraId="1CDF3A8F" w14:textId="2DC78D22" w:rsidR="00441B46" w:rsidRPr="00602007" w:rsidRDefault="00602007" w:rsidP="003C4FE6">
            <w:pPr>
              <w:keepNext/>
            </w:pPr>
            <w:r w:rsidRPr="00FB3A98">
              <w:rPr>
                <w:sz w:val="20"/>
                <w:szCs w:val="22"/>
              </w:rPr>
              <w:t xml:space="preserve">Entfernen von 2 Array-Elementen vom Anfang -&gt; </w:t>
            </w:r>
            <w:sdt>
              <w:sdtPr>
                <w:rPr>
                  <w:sz w:val="20"/>
                  <w:szCs w:val="22"/>
                </w:rPr>
                <w:id w:val="186807302"/>
                <w:citation/>
              </w:sdtPr>
              <w:sdtEndPr/>
              <w:sdtContent>
                <w:r w:rsidRPr="00FB3A98">
                  <w:rPr>
                    <w:sz w:val="20"/>
                    <w:szCs w:val="22"/>
                  </w:rPr>
                  <w:fldChar w:fldCharType="begin"/>
                </w:r>
                <w:r w:rsidR="00D53EA1" w:rsidRPr="00FB3A98">
                  <w:rPr>
                    <w:sz w:val="20"/>
                    <w:szCs w:val="22"/>
                  </w:rPr>
                  <w:instrText xml:space="preserve">CITATION Dar14 \l 2055 </w:instrText>
                </w:r>
                <w:r w:rsidRPr="00FB3A98">
                  <w:rPr>
                    <w:sz w:val="20"/>
                    <w:szCs w:val="22"/>
                  </w:rPr>
                  <w:fldChar w:fldCharType="separate"/>
                </w:r>
                <w:r w:rsidR="003F1702" w:rsidRPr="003F1702">
                  <w:rPr>
                    <w:noProof/>
                    <w:sz w:val="20"/>
                    <w:szCs w:val="22"/>
                  </w:rPr>
                  <w:t>(DarkLite1, 2014)</w:t>
                </w:r>
                <w:r w:rsidRPr="00FB3A98">
                  <w:rPr>
                    <w:sz w:val="20"/>
                    <w:szCs w:val="22"/>
                  </w:rPr>
                  <w:fldChar w:fldCharType="end"/>
                </w:r>
              </w:sdtContent>
            </w:sdt>
          </w:p>
        </w:tc>
      </w:tr>
    </w:tbl>
    <w:p w14:paraId="7A6A61D8" w14:textId="21051F9C" w:rsidR="00441B46" w:rsidRPr="00602007" w:rsidRDefault="003C4FE6" w:rsidP="003C4FE6">
      <w:pPr>
        <w:pStyle w:val="Beschriftung"/>
      </w:pPr>
      <w:bookmarkStart w:id="38" w:name="_Toc193701320"/>
      <w:r>
        <w:t xml:space="preserve">Tabelle </w:t>
      </w:r>
      <w:r w:rsidR="009F4859">
        <w:fldChar w:fldCharType="begin"/>
      </w:r>
      <w:r w:rsidR="009F4859">
        <w:instrText xml:space="preserve"> SEQ Tabelle \* ARABIC </w:instrText>
      </w:r>
      <w:r w:rsidR="009F4859">
        <w:fldChar w:fldCharType="separate"/>
      </w:r>
      <w:r w:rsidR="009F4859">
        <w:rPr>
          <w:noProof/>
        </w:rPr>
        <w:t>11</w:t>
      </w:r>
      <w:r w:rsidR="009F4859">
        <w:fldChar w:fldCharType="end"/>
      </w:r>
      <w:r>
        <w:t>: Arbeitsjou</w:t>
      </w:r>
      <w:r w:rsidR="00E1707A">
        <w:t>r</w:t>
      </w:r>
      <w:r>
        <w:t>nal Tag 6</w:t>
      </w:r>
      <w:bookmarkEnd w:id="38"/>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3F1702" w:rsidRDefault="00F80902" w:rsidP="007D2B5D">
            <w:pPr>
              <w:rPr>
                <w:b/>
              </w:rPr>
            </w:pPr>
            <w:r w:rsidRPr="003F1702">
              <w:rPr>
                <w:b/>
              </w:rPr>
              <w:t>Geplante Arbeiten:</w:t>
            </w:r>
          </w:p>
        </w:tc>
        <w:tc>
          <w:tcPr>
            <w:tcW w:w="730" w:type="dxa"/>
          </w:tcPr>
          <w:p w14:paraId="243D28C6" w14:textId="77777777" w:rsidR="00F80902" w:rsidRPr="003F1702" w:rsidRDefault="00F80902" w:rsidP="007D2B5D">
            <w:pPr>
              <w:rPr>
                <w:b/>
              </w:rPr>
            </w:pPr>
            <w:r w:rsidRPr="003F1702">
              <w:rPr>
                <w:b/>
              </w:rPr>
              <w:t>Soll</w:t>
            </w:r>
          </w:p>
        </w:tc>
        <w:tc>
          <w:tcPr>
            <w:tcW w:w="3832" w:type="dxa"/>
          </w:tcPr>
          <w:p w14:paraId="5951FE42" w14:textId="77777777" w:rsidR="00F80902" w:rsidRPr="003F1702" w:rsidRDefault="00F80902" w:rsidP="007D2B5D">
            <w:pPr>
              <w:rPr>
                <w:b/>
              </w:rPr>
            </w:pPr>
            <w:r w:rsidRPr="003F1702">
              <w:rPr>
                <w:b/>
              </w:rPr>
              <w:t>Erledigte Arbeiten:</w:t>
            </w:r>
          </w:p>
        </w:tc>
        <w:tc>
          <w:tcPr>
            <w:tcW w:w="936" w:type="dxa"/>
          </w:tcPr>
          <w:p w14:paraId="39940B02" w14:textId="77777777" w:rsidR="00F80902" w:rsidRPr="003F1702" w:rsidRDefault="00F80902" w:rsidP="007D2B5D">
            <w:pPr>
              <w:rPr>
                <w:b/>
              </w:rPr>
            </w:pPr>
            <w:r w:rsidRPr="003F1702">
              <w:rPr>
                <w:b/>
              </w:rPr>
              <w:t>Ist</w:t>
            </w:r>
          </w:p>
        </w:tc>
      </w:tr>
      <w:tr w:rsidR="00F80902" w14:paraId="00719AE8" w14:textId="77777777" w:rsidTr="00CE5BC2">
        <w:tc>
          <w:tcPr>
            <w:tcW w:w="3518" w:type="dxa"/>
          </w:tcPr>
          <w:p w14:paraId="6FFF9C1A" w14:textId="77777777" w:rsidR="00F80902" w:rsidRPr="00752B35" w:rsidRDefault="00795884" w:rsidP="001B37FC">
            <w:pPr>
              <w:pStyle w:val="Listenabsatz"/>
              <w:numPr>
                <w:ilvl w:val="0"/>
                <w:numId w:val="9"/>
              </w:numPr>
              <w:ind w:left="460"/>
              <w:rPr>
                <w:sz w:val="20"/>
                <w:szCs w:val="22"/>
              </w:rPr>
            </w:pPr>
            <w:r w:rsidRPr="00752B35">
              <w:rPr>
                <w:sz w:val="20"/>
                <w:szCs w:val="22"/>
              </w:rPr>
              <w:t>Implementieren</w:t>
            </w:r>
          </w:p>
          <w:p w14:paraId="408D9107" w14:textId="77777777" w:rsidR="00795884" w:rsidRPr="00752B35" w:rsidRDefault="00795884" w:rsidP="00795884">
            <w:pPr>
              <w:pStyle w:val="Listenabsatz"/>
              <w:numPr>
                <w:ilvl w:val="1"/>
                <w:numId w:val="9"/>
              </w:numPr>
              <w:rPr>
                <w:sz w:val="20"/>
                <w:szCs w:val="22"/>
              </w:rPr>
            </w:pPr>
            <w:r w:rsidRPr="00752B35">
              <w:rPr>
                <w:sz w:val="20"/>
                <w:szCs w:val="22"/>
              </w:rPr>
              <w:t>ILO-Abfrage fertigstellen</w:t>
            </w:r>
          </w:p>
          <w:p w14:paraId="2C8F8C97" w14:textId="77777777" w:rsidR="00795884" w:rsidRPr="00752B35" w:rsidRDefault="00795884" w:rsidP="00795884">
            <w:pPr>
              <w:pStyle w:val="Listenabsatz"/>
              <w:numPr>
                <w:ilvl w:val="1"/>
                <w:numId w:val="9"/>
              </w:numPr>
              <w:rPr>
                <w:sz w:val="20"/>
                <w:szCs w:val="22"/>
              </w:rPr>
            </w:pPr>
            <w:r w:rsidRPr="00752B35">
              <w:rPr>
                <w:sz w:val="20"/>
                <w:szCs w:val="22"/>
              </w:rPr>
              <w:t>Speicherung in JSON-Datei</w:t>
            </w:r>
          </w:p>
          <w:p w14:paraId="438B87F8" w14:textId="77777777" w:rsidR="00795884" w:rsidRPr="00752B35" w:rsidRDefault="00795884" w:rsidP="00795884">
            <w:pPr>
              <w:pStyle w:val="Listenabsatz"/>
              <w:numPr>
                <w:ilvl w:val="1"/>
                <w:numId w:val="9"/>
              </w:numPr>
              <w:rPr>
                <w:sz w:val="20"/>
                <w:szCs w:val="22"/>
              </w:rPr>
            </w:pPr>
            <w:r w:rsidRPr="00752B35">
              <w:rPr>
                <w:sz w:val="20"/>
                <w:szCs w:val="22"/>
              </w:rPr>
              <w:t>Speicherung in CSV-Datei</w:t>
            </w:r>
          </w:p>
          <w:p w14:paraId="153EF25E" w14:textId="034DE506" w:rsidR="00E81202" w:rsidRPr="00752B35" w:rsidRDefault="00E81202" w:rsidP="00E81202">
            <w:pPr>
              <w:pStyle w:val="Listenabsatz"/>
              <w:numPr>
                <w:ilvl w:val="0"/>
                <w:numId w:val="9"/>
              </w:numPr>
              <w:rPr>
                <w:sz w:val="20"/>
                <w:szCs w:val="22"/>
              </w:rPr>
            </w:pPr>
            <w:r w:rsidRPr="00752B35">
              <w:rPr>
                <w:sz w:val="20"/>
                <w:szCs w:val="22"/>
              </w:rPr>
              <w:t>Arbeitsjournal</w:t>
            </w:r>
          </w:p>
        </w:tc>
        <w:tc>
          <w:tcPr>
            <w:tcW w:w="730" w:type="dxa"/>
          </w:tcPr>
          <w:p w14:paraId="2BE86E06" w14:textId="77777777" w:rsidR="00F80902" w:rsidRPr="00752B35" w:rsidRDefault="00F80902" w:rsidP="007D2B5D">
            <w:pPr>
              <w:rPr>
                <w:sz w:val="20"/>
                <w:szCs w:val="22"/>
              </w:rPr>
            </w:pPr>
          </w:p>
          <w:p w14:paraId="6968017D" w14:textId="21608873" w:rsidR="00795884" w:rsidRPr="00752B35" w:rsidRDefault="00E81202" w:rsidP="007D2B5D">
            <w:pPr>
              <w:rPr>
                <w:sz w:val="20"/>
                <w:szCs w:val="22"/>
              </w:rPr>
            </w:pPr>
            <w:r w:rsidRPr="00752B35">
              <w:rPr>
                <w:sz w:val="20"/>
                <w:szCs w:val="22"/>
              </w:rPr>
              <w:t>4h</w:t>
            </w:r>
          </w:p>
          <w:p w14:paraId="5B8B7D47" w14:textId="77777777" w:rsidR="00E81202" w:rsidRPr="00752B35" w:rsidRDefault="00E81202" w:rsidP="007D2B5D">
            <w:pPr>
              <w:rPr>
                <w:sz w:val="20"/>
                <w:szCs w:val="22"/>
              </w:rPr>
            </w:pPr>
          </w:p>
          <w:p w14:paraId="1B7E75FB" w14:textId="3FC64256" w:rsidR="00E81202" w:rsidRPr="00752B35" w:rsidRDefault="00E81202" w:rsidP="007D2B5D">
            <w:pPr>
              <w:rPr>
                <w:sz w:val="20"/>
                <w:szCs w:val="22"/>
              </w:rPr>
            </w:pPr>
            <w:r w:rsidRPr="00752B35">
              <w:rPr>
                <w:sz w:val="20"/>
                <w:szCs w:val="22"/>
              </w:rPr>
              <w:t>1h</w:t>
            </w:r>
          </w:p>
          <w:p w14:paraId="72FB67E5" w14:textId="77777777" w:rsidR="00E81202" w:rsidRPr="00752B35" w:rsidRDefault="00E81202" w:rsidP="007D2B5D">
            <w:pPr>
              <w:rPr>
                <w:sz w:val="20"/>
                <w:szCs w:val="22"/>
              </w:rPr>
            </w:pPr>
          </w:p>
          <w:p w14:paraId="70C58AE7" w14:textId="58913FFB" w:rsidR="00795884" w:rsidRPr="00752B35" w:rsidRDefault="00E81202" w:rsidP="007D2B5D">
            <w:pPr>
              <w:rPr>
                <w:sz w:val="20"/>
                <w:szCs w:val="22"/>
              </w:rPr>
            </w:pPr>
            <w:r w:rsidRPr="00752B35">
              <w:rPr>
                <w:sz w:val="20"/>
                <w:szCs w:val="22"/>
              </w:rPr>
              <w:t>3h</w:t>
            </w:r>
          </w:p>
          <w:p w14:paraId="6A9E8E57" w14:textId="77777777" w:rsidR="00795884" w:rsidRPr="00752B35" w:rsidRDefault="00795884" w:rsidP="007D2B5D">
            <w:pPr>
              <w:rPr>
                <w:sz w:val="20"/>
                <w:szCs w:val="22"/>
              </w:rPr>
            </w:pPr>
          </w:p>
          <w:p w14:paraId="2AE4B786" w14:textId="05D7E6A4" w:rsidR="00E81202" w:rsidRPr="00752B35" w:rsidRDefault="00E81202" w:rsidP="007D2B5D">
            <w:pPr>
              <w:rPr>
                <w:sz w:val="20"/>
                <w:szCs w:val="22"/>
              </w:rPr>
            </w:pPr>
            <w:r w:rsidRPr="00752B35">
              <w:rPr>
                <w:sz w:val="20"/>
                <w:szCs w:val="22"/>
              </w:rPr>
              <w:t>0.3h</w:t>
            </w:r>
          </w:p>
        </w:tc>
        <w:tc>
          <w:tcPr>
            <w:tcW w:w="3832" w:type="dxa"/>
          </w:tcPr>
          <w:p w14:paraId="434152FD" w14:textId="77777777" w:rsidR="00CE5BC2" w:rsidRPr="00752B35" w:rsidRDefault="00CE5BC2" w:rsidP="00CE5BC2">
            <w:pPr>
              <w:pStyle w:val="Listenabsatz"/>
              <w:numPr>
                <w:ilvl w:val="0"/>
                <w:numId w:val="12"/>
              </w:numPr>
              <w:rPr>
                <w:sz w:val="20"/>
                <w:szCs w:val="22"/>
              </w:rPr>
            </w:pPr>
            <w:r w:rsidRPr="00752B35">
              <w:rPr>
                <w:sz w:val="20"/>
                <w:szCs w:val="22"/>
              </w:rPr>
              <w:t>Implementieren</w:t>
            </w:r>
          </w:p>
          <w:p w14:paraId="3C199EFC" w14:textId="77777777" w:rsidR="00CE5BC2" w:rsidRPr="00752B35" w:rsidRDefault="00CE5BC2" w:rsidP="00CE5BC2">
            <w:pPr>
              <w:pStyle w:val="Listenabsatz"/>
              <w:numPr>
                <w:ilvl w:val="1"/>
                <w:numId w:val="12"/>
              </w:numPr>
              <w:rPr>
                <w:sz w:val="20"/>
                <w:szCs w:val="22"/>
              </w:rPr>
            </w:pPr>
            <w:r w:rsidRPr="00752B35">
              <w:rPr>
                <w:sz w:val="20"/>
                <w:szCs w:val="22"/>
              </w:rPr>
              <w:t>ILO-Abfrage fertigstellen</w:t>
            </w:r>
          </w:p>
          <w:p w14:paraId="3DF4F2AD" w14:textId="77777777" w:rsidR="00CE5BC2" w:rsidRPr="00752B35" w:rsidRDefault="00CE5BC2" w:rsidP="00CE5BC2">
            <w:pPr>
              <w:pStyle w:val="Listenabsatz"/>
              <w:numPr>
                <w:ilvl w:val="1"/>
                <w:numId w:val="12"/>
              </w:numPr>
              <w:rPr>
                <w:sz w:val="20"/>
                <w:szCs w:val="22"/>
              </w:rPr>
            </w:pPr>
            <w:r w:rsidRPr="00752B35">
              <w:rPr>
                <w:sz w:val="20"/>
                <w:szCs w:val="22"/>
              </w:rPr>
              <w:t>Speicherung in JSON-Datei</w:t>
            </w:r>
          </w:p>
          <w:p w14:paraId="790EBB79" w14:textId="77777777" w:rsidR="00CE5BC2" w:rsidRPr="00752B35" w:rsidRDefault="00CE5BC2" w:rsidP="00CE5BC2">
            <w:pPr>
              <w:pStyle w:val="Listenabsatz"/>
              <w:numPr>
                <w:ilvl w:val="1"/>
                <w:numId w:val="12"/>
              </w:numPr>
              <w:rPr>
                <w:sz w:val="20"/>
                <w:szCs w:val="22"/>
              </w:rPr>
            </w:pPr>
            <w:r w:rsidRPr="00752B35">
              <w:rPr>
                <w:sz w:val="20"/>
                <w:szCs w:val="22"/>
              </w:rPr>
              <w:t>Speicherung in CSV-Datei</w:t>
            </w:r>
          </w:p>
          <w:p w14:paraId="45FC1383" w14:textId="453B0EFD" w:rsidR="00F80902" w:rsidRPr="00752B35" w:rsidRDefault="00CE5BC2" w:rsidP="00CE5BC2">
            <w:pPr>
              <w:pStyle w:val="Listenabsatz"/>
              <w:numPr>
                <w:ilvl w:val="0"/>
                <w:numId w:val="12"/>
              </w:numPr>
              <w:rPr>
                <w:sz w:val="20"/>
                <w:szCs w:val="22"/>
              </w:rPr>
            </w:pPr>
            <w:r w:rsidRPr="00752B35">
              <w:rPr>
                <w:sz w:val="20"/>
                <w:szCs w:val="22"/>
              </w:rPr>
              <w:t>Arbeitsjournal</w:t>
            </w:r>
          </w:p>
        </w:tc>
        <w:tc>
          <w:tcPr>
            <w:tcW w:w="936" w:type="dxa"/>
          </w:tcPr>
          <w:p w14:paraId="69830BFA" w14:textId="77777777" w:rsidR="00F80902" w:rsidRPr="00752B35" w:rsidRDefault="00F80902" w:rsidP="007D2B5D">
            <w:pPr>
              <w:jc w:val="both"/>
              <w:rPr>
                <w:sz w:val="20"/>
                <w:szCs w:val="22"/>
              </w:rPr>
            </w:pPr>
          </w:p>
          <w:p w14:paraId="6CE2D88A" w14:textId="77777777" w:rsidR="00CE5BC2" w:rsidRPr="00752B35" w:rsidRDefault="00CE5BC2" w:rsidP="007D2B5D">
            <w:pPr>
              <w:jc w:val="both"/>
              <w:rPr>
                <w:sz w:val="20"/>
                <w:szCs w:val="22"/>
              </w:rPr>
            </w:pPr>
            <w:r w:rsidRPr="00752B35">
              <w:rPr>
                <w:sz w:val="20"/>
                <w:szCs w:val="22"/>
              </w:rPr>
              <w:t>2,5h</w:t>
            </w:r>
          </w:p>
          <w:p w14:paraId="60601474" w14:textId="77777777" w:rsidR="00CE5BC2" w:rsidRPr="00752B35" w:rsidRDefault="00CE5BC2" w:rsidP="007D2B5D">
            <w:pPr>
              <w:jc w:val="both"/>
              <w:rPr>
                <w:sz w:val="20"/>
                <w:szCs w:val="22"/>
              </w:rPr>
            </w:pPr>
          </w:p>
          <w:p w14:paraId="4AE775F9" w14:textId="4A2AA09A" w:rsidR="00CE5BC2" w:rsidRPr="00752B35" w:rsidRDefault="00CE5BC2" w:rsidP="007D2B5D">
            <w:pPr>
              <w:jc w:val="both"/>
              <w:rPr>
                <w:sz w:val="20"/>
                <w:szCs w:val="22"/>
              </w:rPr>
            </w:pPr>
            <w:r w:rsidRPr="00752B35">
              <w:rPr>
                <w:sz w:val="20"/>
                <w:szCs w:val="22"/>
              </w:rPr>
              <w:t>0,5h</w:t>
            </w:r>
          </w:p>
          <w:p w14:paraId="68E8E874" w14:textId="77777777" w:rsidR="00CE5BC2" w:rsidRPr="00752B35" w:rsidRDefault="00CE5BC2" w:rsidP="007D2B5D">
            <w:pPr>
              <w:jc w:val="both"/>
              <w:rPr>
                <w:sz w:val="20"/>
                <w:szCs w:val="22"/>
              </w:rPr>
            </w:pPr>
          </w:p>
          <w:p w14:paraId="0BA3194F" w14:textId="48F7EA4C" w:rsidR="00472714" w:rsidRPr="00752B35" w:rsidRDefault="00472714" w:rsidP="007D2B5D">
            <w:pPr>
              <w:jc w:val="both"/>
              <w:rPr>
                <w:sz w:val="20"/>
                <w:szCs w:val="22"/>
              </w:rPr>
            </w:pPr>
            <w:r w:rsidRPr="00752B35">
              <w:rPr>
                <w:sz w:val="20"/>
                <w:szCs w:val="22"/>
              </w:rPr>
              <w:t>5h</w:t>
            </w:r>
          </w:p>
          <w:p w14:paraId="3A357870" w14:textId="77777777" w:rsidR="00BD0F09" w:rsidRPr="00752B35" w:rsidRDefault="00BD0F09" w:rsidP="007D2B5D">
            <w:pPr>
              <w:jc w:val="both"/>
              <w:rPr>
                <w:sz w:val="20"/>
                <w:szCs w:val="22"/>
              </w:rPr>
            </w:pPr>
          </w:p>
          <w:p w14:paraId="72855743" w14:textId="0540FDFC" w:rsidR="00CE5BC2" w:rsidRPr="00752B35" w:rsidRDefault="00BD0F09" w:rsidP="007D2B5D">
            <w:pPr>
              <w:jc w:val="both"/>
              <w:rPr>
                <w:sz w:val="20"/>
                <w:szCs w:val="22"/>
              </w:rPr>
            </w:pPr>
            <w:r w:rsidRPr="00752B35">
              <w:rPr>
                <w:sz w:val="20"/>
                <w:szCs w:val="22"/>
              </w:rPr>
              <w:t>0.3</w:t>
            </w:r>
          </w:p>
        </w:tc>
      </w:tr>
      <w:tr w:rsidR="00C565FC" w:rsidRPr="000822E7" w14:paraId="08BE8390" w14:textId="77777777" w:rsidTr="00CE5BC2">
        <w:tc>
          <w:tcPr>
            <w:tcW w:w="3518" w:type="dxa"/>
          </w:tcPr>
          <w:p w14:paraId="2150699C" w14:textId="1FCAA2C1" w:rsidR="00C565FC" w:rsidRPr="00C565FC" w:rsidRDefault="00C565FC" w:rsidP="00C565FC">
            <w:pPr>
              <w:rPr>
                <w:bCs/>
              </w:rPr>
            </w:pPr>
            <w:r w:rsidRPr="00C565FC">
              <w:rPr>
                <w:bCs/>
              </w:rPr>
              <w:t>Überzeit – Soll</w:t>
            </w:r>
          </w:p>
        </w:tc>
        <w:tc>
          <w:tcPr>
            <w:tcW w:w="730" w:type="dxa"/>
          </w:tcPr>
          <w:p w14:paraId="24F04969" w14:textId="77777777" w:rsidR="00C565FC" w:rsidRPr="00C565FC" w:rsidRDefault="00C565FC" w:rsidP="00C565FC">
            <w:pPr>
              <w:rPr>
                <w:bCs/>
                <w:sz w:val="20"/>
                <w:szCs w:val="22"/>
              </w:rPr>
            </w:pPr>
            <w:r w:rsidRPr="00C565FC">
              <w:rPr>
                <w:bCs/>
                <w:sz w:val="20"/>
                <w:szCs w:val="22"/>
              </w:rPr>
              <w:t>0h</w:t>
            </w:r>
          </w:p>
        </w:tc>
        <w:tc>
          <w:tcPr>
            <w:tcW w:w="3832" w:type="dxa"/>
          </w:tcPr>
          <w:p w14:paraId="313D07EA" w14:textId="55A4E987" w:rsidR="00C565FC" w:rsidRPr="00C565FC" w:rsidRDefault="00C565FC" w:rsidP="00C565FC">
            <w:pPr>
              <w:rPr>
                <w:bCs/>
              </w:rPr>
            </w:pPr>
            <w:r w:rsidRPr="00C565FC">
              <w:rPr>
                <w:bCs/>
              </w:rPr>
              <w:t>Überzeit - Ist</w:t>
            </w:r>
          </w:p>
        </w:tc>
        <w:tc>
          <w:tcPr>
            <w:tcW w:w="936" w:type="dxa"/>
          </w:tcPr>
          <w:p w14:paraId="0D657823" w14:textId="77777777" w:rsidR="00C565FC" w:rsidRPr="00C565FC" w:rsidRDefault="00C565FC" w:rsidP="00C565FC">
            <w:pPr>
              <w:rPr>
                <w:bCs/>
              </w:rPr>
            </w:pPr>
            <w:r w:rsidRPr="00C565FC">
              <w:rPr>
                <w:bCs/>
              </w:rPr>
              <w:t>0h</w:t>
            </w:r>
          </w:p>
        </w:tc>
      </w:tr>
      <w:tr w:rsidR="00C565FC" w14:paraId="3A304F37" w14:textId="77777777" w:rsidTr="00CE5BC2">
        <w:tc>
          <w:tcPr>
            <w:tcW w:w="3518" w:type="dxa"/>
          </w:tcPr>
          <w:p w14:paraId="0FC9E6EC" w14:textId="19B9AC0A" w:rsidR="00C565FC" w:rsidRPr="00176C47" w:rsidRDefault="00C565FC" w:rsidP="00C565FC">
            <w:r>
              <w:t>Arbeitszeit – Soll</w:t>
            </w:r>
          </w:p>
        </w:tc>
        <w:tc>
          <w:tcPr>
            <w:tcW w:w="730" w:type="dxa"/>
          </w:tcPr>
          <w:p w14:paraId="4FAC9F06" w14:textId="52B17550" w:rsidR="00C565FC" w:rsidRPr="00FB3A98" w:rsidRDefault="00C565FC" w:rsidP="00C565FC">
            <w:pPr>
              <w:rPr>
                <w:sz w:val="20"/>
                <w:szCs w:val="22"/>
              </w:rPr>
            </w:pPr>
            <w:r w:rsidRPr="00FB3A98">
              <w:rPr>
                <w:sz w:val="20"/>
                <w:szCs w:val="22"/>
              </w:rPr>
              <w:t>8.3h</w:t>
            </w:r>
          </w:p>
        </w:tc>
        <w:tc>
          <w:tcPr>
            <w:tcW w:w="3832" w:type="dxa"/>
          </w:tcPr>
          <w:p w14:paraId="2C5D7C9D" w14:textId="329FBAEF" w:rsidR="00C565FC" w:rsidRPr="00CA0774" w:rsidRDefault="00C565FC" w:rsidP="00C565FC">
            <w:r>
              <w:t>Arbeitszeit - Ist</w:t>
            </w:r>
          </w:p>
        </w:tc>
        <w:tc>
          <w:tcPr>
            <w:tcW w:w="936" w:type="dxa"/>
          </w:tcPr>
          <w:p w14:paraId="19826383" w14:textId="4802875B" w:rsidR="00C565FC" w:rsidRPr="00FB3A98" w:rsidRDefault="00C565FC" w:rsidP="00C565FC">
            <w:pPr>
              <w:rPr>
                <w:sz w:val="20"/>
                <w:szCs w:val="20"/>
              </w:rPr>
            </w:pPr>
            <w:r w:rsidRPr="00FB3A98">
              <w:rPr>
                <w:sz w:val="20"/>
                <w:szCs w:val="20"/>
              </w:rP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3F1702" w:rsidRDefault="00F80902" w:rsidP="007D2B5D">
            <w:pPr>
              <w:rPr>
                <w:b/>
              </w:rPr>
            </w:pPr>
            <w:r w:rsidRPr="003F1702">
              <w:rPr>
                <w:b/>
              </w:rPr>
              <w:t>Probleme:</w:t>
            </w:r>
          </w:p>
        </w:tc>
        <w:tc>
          <w:tcPr>
            <w:tcW w:w="4508" w:type="dxa"/>
          </w:tcPr>
          <w:p w14:paraId="3D142873" w14:textId="77777777" w:rsidR="00F80902" w:rsidRPr="003F1702" w:rsidRDefault="00F80902" w:rsidP="007D2B5D">
            <w:pPr>
              <w:rPr>
                <w:b/>
              </w:rPr>
            </w:pPr>
            <w:r w:rsidRPr="003F1702">
              <w:rPr>
                <w:b/>
              </w:rPr>
              <w:t>Problemlösungen:</w:t>
            </w:r>
          </w:p>
        </w:tc>
      </w:tr>
      <w:tr w:rsidR="00F80902" w:rsidRPr="00752B35" w14:paraId="19720893" w14:textId="77777777" w:rsidTr="007D2B5D">
        <w:tc>
          <w:tcPr>
            <w:tcW w:w="4508" w:type="dxa"/>
          </w:tcPr>
          <w:p w14:paraId="1943D6D1" w14:textId="004A2ED2" w:rsidR="00F80902" w:rsidRPr="00752B35" w:rsidRDefault="007007DF" w:rsidP="007D2B5D">
            <w:pPr>
              <w:rPr>
                <w:sz w:val="20"/>
                <w:szCs w:val="22"/>
              </w:rPr>
            </w:pPr>
            <w:r w:rsidRPr="00752B35">
              <w:rPr>
                <w:sz w:val="20"/>
                <w:szCs w:val="22"/>
              </w:rPr>
              <w:t>Kompatibilität einiger Funktionen --&gt; Die Abfrage ist je nach ILO-Version nicht möglich.</w:t>
            </w:r>
          </w:p>
        </w:tc>
        <w:tc>
          <w:tcPr>
            <w:tcW w:w="4508" w:type="dxa"/>
          </w:tcPr>
          <w:p w14:paraId="5A94CC64" w14:textId="42389068" w:rsidR="00F80902" w:rsidRPr="00752B35" w:rsidRDefault="007007DF" w:rsidP="007D2B5D">
            <w:pPr>
              <w:rPr>
                <w:sz w:val="20"/>
                <w:szCs w:val="22"/>
              </w:rPr>
            </w:pPr>
            <w:r w:rsidRPr="00752B35">
              <w:rPr>
                <w:sz w:val="20"/>
                <w:szCs w:val="22"/>
              </w:rPr>
              <w:t>Abfangen der ILO-Version und bei einer Inkompatibilität wird entweder eine Funktion verwendet, die die gleichen Werte auf anderem Weg holt, oder wenn nicht möglich die Nachricht, dass es nicht Kompatibel ist, gespeichert wird.</w:t>
            </w:r>
          </w:p>
        </w:tc>
      </w:tr>
      <w:tr w:rsidR="003B133F" w:rsidRPr="00752B35" w14:paraId="6ED28EB7" w14:textId="77777777" w:rsidTr="007D2B5D">
        <w:tc>
          <w:tcPr>
            <w:tcW w:w="4508" w:type="dxa"/>
          </w:tcPr>
          <w:p w14:paraId="4C965302" w14:textId="72EFFCC4" w:rsidR="003B133F" w:rsidRPr="00752B35" w:rsidRDefault="003B133F" w:rsidP="007D2B5D">
            <w:pPr>
              <w:rPr>
                <w:sz w:val="20"/>
                <w:szCs w:val="22"/>
              </w:rPr>
            </w:pPr>
            <w:r w:rsidRPr="00752B35">
              <w:rPr>
                <w:sz w:val="20"/>
                <w:szCs w:val="22"/>
              </w:rPr>
              <w:t xml:space="preserve">Funktion zur Abfrage der Storage </w:t>
            </w:r>
            <w:proofErr w:type="spellStart"/>
            <w:r w:rsidRPr="00752B35">
              <w:rPr>
                <w:sz w:val="20"/>
                <w:szCs w:val="22"/>
              </w:rPr>
              <w:t>exisitert</w:t>
            </w:r>
            <w:proofErr w:type="spellEnd"/>
            <w:r w:rsidRPr="00752B35">
              <w:rPr>
                <w:sz w:val="20"/>
                <w:szCs w:val="22"/>
              </w:rPr>
              <w:t xml:space="preserve"> für ILO 6, </w:t>
            </w:r>
            <w:r w:rsidR="00D3718F" w:rsidRPr="00752B35">
              <w:rPr>
                <w:sz w:val="20"/>
                <w:szCs w:val="22"/>
              </w:rPr>
              <w:t>sie gibt aber (während der Server läuft) einen Fehler zurück, da es einen Fehler mit dem Typ gibt.</w:t>
            </w:r>
            <w:r w:rsidRPr="00752B35">
              <w:rPr>
                <w:sz w:val="20"/>
                <w:szCs w:val="22"/>
              </w:rPr>
              <w:t xml:space="preserve"> </w:t>
            </w:r>
          </w:p>
        </w:tc>
        <w:tc>
          <w:tcPr>
            <w:tcW w:w="4508" w:type="dxa"/>
          </w:tcPr>
          <w:p w14:paraId="3DFB5AAE" w14:textId="2A33F922" w:rsidR="003B133F" w:rsidRPr="00752B35" w:rsidRDefault="00D3718F" w:rsidP="007D2B5D">
            <w:pPr>
              <w:rPr>
                <w:sz w:val="20"/>
                <w:szCs w:val="22"/>
              </w:rPr>
            </w:pPr>
            <w:r w:rsidRPr="00752B35">
              <w:rPr>
                <w:sz w:val="20"/>
                <w:szCs w:val="22"/>
              </w:rPr>
              <w:t xml:space="preserve">Liegt </w:t>
            </w:r>
            <w:r w:rsidR="00A863F9" w:rsidRPr="00752B35">
              <w:rPr>
                <w:sz w:val="20"/>
                <w:szCs w:val="22"/>
              </w:rPr>
              <w:t xml:space="preserve">vermutlich </w:t>
            </w:r>
            <w:r w:rsidRPr="00752B35">
              <w:rPr>
                <w:sz w:val="20"/>
                <w:szCs w:val="22"/>
              </w:rPr>
              <w:t>an einer HPE-seitigen Inkompatibilität mit meiner PS-Version</w:t>
            </w:r>
            <w:r w:rsidR="00A863F9" w:rsidRPr="00752B35">
              <w:rPr>
                <w:sz w:val="20"/>
                <w:szCs w:val="22"/>
              </w:rPr>
              <w:t xml:space="preserve"> (7.5). Die Abfrage wird trotzdem durchgeführt – sie sollte in </w:t>
            </w:r>
            <w:r w:rsidR="00177FD7" w:rsidRPr="00752B35">
              <w:rPr>
                <w:sz w:val="20"/>
                <w:szCs w:val="22"/>
              </w:rPr>
              <w:t>zukünftigen</w:t>
            </w:r>
            <w:r w:rsidR="00A863F9" w:rsidRPr="00752B35">
              <w:rPr>
                <w:sz w:val="20"/>
                <w:szCs w:val="22"/>
              </w:rPr>
              <w:t xml:space="preserve"> Versionen gefixt werden.</w:t>
            </w:r>
          </w:p>
        </w:tc>
      </w:tr>
    </w:tbl>
    <w:p w14:paraId="46BFA6A0" w14:textId="77777777" w:rsidR="00F80902" w:rsidRPr="00752B35" w:rsidRDefault="00F80902" w:rsidP="00F80902">
      <w:pPr>
        <w:rPr>
          <w:sz w:val="20"/>
          <w:szCs w:val="22"/>
        </w:rPr>
      </w:pPr>
    </w:p>
    <w:tbl>
      <w:tblPr>
        <w:tblStyle w:val="PSITabelle1"/>
        <w:tblW w:w="0" w:type="auto"/>
        <w:tblLook w:val="04A0" w:firstRow="1" w:lastRow="0" w:firstColumn="1" w:lastColumn="0" w:noHBand="0" w:noVBand="1"/>
      </w:tblPr>
      <w:tblGrid>
        <w:gridCol w:w="4508"/>
        <w:gridCol w:w="4508"/>
      </w:tblGrid>
      <w:tr w:rsidR="00F80902" w:rsidRPr="00752B35"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3F1702" w:rsidRDefault="00F80902" w:rsidP="007D2B5D">
            <w:pPr>
              <w:rPr>
                <w:b/>
                <w:sz w:val="20"/>
                <w:szCs w:val="22"/>
              </w:rPr>
            </w:pPr>
            <w:r w:rsidRPr="003F1702">
              <w:rPr>
                <w:b/>
                <w:sz w:val="20"/>
                <w:szCs w:val="22"/>
              </w:rPr>
              <w:t>Fragen Kandidat Yannick Wernle:</w:t>
            </w:r>
          </w:p>
        </w:tc>
        <w:tc>
          <w:tcPr>
            <w:tcW w:w="4508" w:type="dxa"/>
          </w:tcPr>
          <w:p w14:paraId="522B3B11" w14:textId="77777777" w:rsidR="00F80902" w:rsidRPr="003F1702" w:rsidRDefault="00F80902" w:rsidP="007D2B5D">
            <w:pPr>
              <w:rPr>
                <w:b/>
                <w:sz w:val="20"/>
                <w:szCs w:val="22"/>
              </w:rPr>
            </w:pPr>
            <w:r w:rsidRPr="003F1702">
              <w:rPr>
                <w:b/>
                <w:sz w:val="20"/>
                <w:szCs w:val="22"/>
              </w:rPr>
              <w:t>Antworten Fachkraft Helge Brands</w:t>
            </w:r>
          </w:p>
        </w:tc>
      </w:tr>
      <w:tr w:rsidR="00F80902" w:rsidRPr="00752B35" w14:paraId="3DD347F1" w14:textId="77777777" w:rsidTr="007D2B5D">
        <w:tc>
          <w:tcPr>
            <w:tcW w:w="4508" w:type="dxa"/>
          </w:tcPr>
          <w:p w14:paraId="2D5ADFD7" w14:textId="77DB40A5" w:rsidR="00F80902" w:rsidRPr="00752B35" w:rsidRDefault="00B46885" w:rsidP="007D2B5D">
            <w:pPr>
              <w:rPr>
                <w:sz w:val="20"/>
                <w:szCs w:val="22"/>
              </w:rPr>
            </w:pPr>
            <w:r w:rsidRPr="00752B35">
              <w:rPr>
                <w:sz w:val="20"/>
                <w:szCs w:val="22"/>
              </w:rPr>
              <w:t xml:space="preserve">In der Aufgabe steht, dass </w:t>
            </w:r>
            <w:r w:rsidR="00B85D6D">
              <w:rPr>
                <w:sz w:val="20"/>
                <w:szCs w:val="22"/>
              </w:rPr>
              <w:t>das</w:t>
            </w:r>
            <w:r w:rsidRPr="00752B35">
              <w:rPr>
                <w:sz w:val="20"/>
                <w:szCs w:val="22"/>
              </w:rPr>
              <w:t xml:space="preserve"> Speichern der Seriennummern und </w:t>
            </w:r>
            <w:proofErr w:type="spellStart"/>
            <w:r w:rsidRPr="00752B35">
              <w:rPr>
                <w:sz w:val="20"/>
                <w:szCs w:val="22"/>
              </w:rPr>
              <w:t>MACAdressen</w:t>
            </w:r>
            <w:proofErr w:type="spellEnd"/>
            <w:r w:rsidRPr="00752B35">
              <w:rPr>
                <w:sz w:val="20"/>
                <w:szCs w:val="22"/>
              </w:rPr>
              <w:t xml:space="preserve"> in der CSV-Datei abschaltbar sein muss. W</w:t>
            </w:r>
            <w:r w:rsidR="00795884" w:rsidRPr="00752B35">
              <w:rPr>
                <w:sz w:val="20"/>
                <w:szCs w:val="22"/>
              </w:rPr>
              <w:t xml:space="preserve">ofür ist das gedacht? </w:t>
            </w:r>
          </w:p>
        </w:tc>
        <w:tc>
          <w:tcPr>
            <w:tcW w:w="4508" w:type="dxa"/>
          </w:tcPr>
          <w:p w14:paraId="124A0CA1" w14:textId="25370DE2" w:rsidR="00F80902" w:rsidRPr="00752B35" w:rsidRDefault="00795884" w:rsidP="007D2B5D">
            <w:pPr>
              <w:rPr>
                <w:sz w:val="20"/>
                <w:szCs w:val="22"/>
              </w:rPr>
            </w:pPr>
            <w:r w:rsidRPr="00752B35">
              <w:rPr>
                <w:sz w:val="20"/>
                <w:szCs w:val="22"/>
              </w:rPr>
              <w:t>In der Zukunft soll irgendwann Inventory die generierte JSON-Datei einlesen können – die CSV-Dateien sind nur für die manuelle Seite gedacht – später soll das S</w:t>
            </w:r>
            <w:r w:rsidR="00904471">
              <w:rPr>
                <w:sz w:val="20"/>
                <w:szCs w:val="22"/>
              </w:rPr>
              <w:t>c</w:t>
            </w:r>
            <w:r w:rsidRPr="00752B35">
              <w:rPr>
                <w:sz w:val="20"/>
                <w:szCs w:val="22"/>
              </w:rPr>
              <w:t>ript als Dienst laufen und dann braucht es die CSV-Dateien nicht mehr.</w:t>
            </w:r>
          </w:p>
        </w:tc>
      </w:tr>
    </w:tbl>
    <w:p w14:paraId="6D7BBF04" w14:textId="77777777" w:rsidR="00F80902" w:rsidRPr="00752B35" w:rsidRDefault="00F80902" w:rsidP="00F80902">
      <w:pPr>
        <w:rPr>
          <w:sz w:val="20"/>
          <w:szCs w:val="22"/>
        </w:rPr>
      </w:pPr>
    </w:p>
    <w:tbl>
      <w:tblPr>
        <w:tblStyle w:val="PSITabelle1"/>
        <w:tblW w:w="0" w:type="auto"/>
        <w:tblLook w:val="04A0" w:firstRow="1" w:lastRow="0" w:firstColumn="1" w:lastColumn="0" w:noHBand="0" w:noVBand="1"/>
      </w:tblPr>
      <w:tblGrid>
        <w:gridCol w:w="9016"/>
      </w:tblGrid>
      <w:tr w:rsidR="00F80902" w:rsidRPr="00752B35"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3F1702" w:rsidRDefault="00F80902" w:rsidP="007D2B5D">
            <w:pPr>
              <w:rPr>
                <w:b/>
                <w:sz w:val="20"/>
                <w:szCs w:val="22"/>
              </w:rPr>
            </w:pPr>
            <w:r w:rsidRPr="003F1702">
              <w:rPr>
                <w:b/>
                <w:sz w:val="20"/>
                <w:szCs w:val="22"/>
              </w:rPr>
              <w:t>Fazit &amp; Reflexion:</w:t>
            </w:r>
          </w:p>
        </w:tc>
      </w:tr>
      <w:tr w:rsidR="00F80902" w:rsidRPr="00752B35" w14:paraId="7FC75FA2" w14:textId="77777777" w:rsidTr="007D2B5D">
        <w:tc>
          <w:tcPr>
            <w:tcW w:w="9016" w:type="dxa"/>
          </w:tcPr>
          <w:p w14:paraId="14B3B795" w14:textId="249D6382" w:rsidR="00795884" w:rsidRPr="00752B35" w:rsidRDefault="00795884" w:rsidP="00795884">
            <w:pPr>
              <w:ind w:left="284" w:hanging="284"/>
              <w:rPr>
                <w:bCs/>
                <w:sz w:val="20"/>
                <w:szCs w:val="22"/>
              </w:rPr>
            </w:pPr>
            <w:proofErr w:type="spellStart"/>
            <w:r w:rsidRPr="00752B35">
              <w:rPr>
                <w:bCs/>
                <w:sz w:val="20"/>
                <w:szCs w:val="22"/>
              </w:rPr>
              <w:t>Heute morgen</w:t>
            </w:r>
            <w:proofErr w:type="spellEnd"/>
            <w:r w:rsidRPr="00752B35">
              <w:rPr>
                <w:bCs/>
                <w:sz w:val="20"/>
                <w:szCs w:val="22"/>
              </w:rPr>
              <w:t xml:space="preserve"> war ich vor allem damit beschäftigt, die ILO-Abfrage fertigzustellen – für die Abfrage der Storage mussten die Server laufen, weswegen ich aufgrund der Startzeiten der Server teils lange brauchte.</w:t>
            </w:r>
            <w:r w:rsidR="003B133F" w:rsidRPr="00752B35">
              <w:rPr>
                <w:bCs/>
                <w:sz w:val="20"/>
                <w:szCs w:val="22"/>
              </w:rPr>
              <w:t xml:space="preserve"> Ich bin ausserdem auf ein Problem der Kompatibilität </w:t>
            </w:r>
            <w:r w:rsidR="00177FD7" w:rsidRPr="00752B35">
              <w:rPr>
                <w:bCs/>
                <w:sz w:val="20"/>
                <w:szCs w:val="22"/>
              </w:rPr>
              <w:t xml:space="preserve">bei der </w:t>
            </w:r>
            <w:proofErr w:type="spellStart"/>
            <w:r w:rsidR="00177FD7" w:rsidRPr="00752B35">
              <w:rPr>
                <w:bCs/>
                <w:sz w:val="20"/>
                <w:szCs w:val="22"/>
              </w:rPr>
              <w:t>Storageabfrage</w:t>
            </w:r>
            <w:proofErr w:type="spellEnd"/>
            <w:r w:rsidR="00177FD7" w:rsidRPr="00752B35">
              <w:rPr>
                <w:bCs/>
                <w:sz w:val="20"/>
                <w:szCs w:val="22"/>
              </w:rPr>
              <w:t xml:space="preserve"> auf ILO6 gestossen, dass oben beschrieben ist. Die Lösung ist zwar weniger schön, aber da dieser Fehler nicht von meiner Seite gelöst werden kann, sind mir die Hände gebunden.</w:t>
            </w:r>
            <w:r w:rsidR="00BC51D6" w:rsidRPr="00752B35">
              <w:rPr>
                <w:bCs/>
                <w:sz w:val="20"/>
                <w:szCs w:val="22"/>
              </w:rPr>
              <w:t xml:space="preserve"> </w:t>
            </w:r>
            <w:r w:rsidR="00D0099E" w:rsidRPr="00752B35">
              <w:rPr>
                <w:bCs/>
                <w:sz w:val="20"/>
                <w:szCs w:val="22"/>
              </w:rPr>
              <w:t xml:space="preserve">Ich habe hierzu auch </w:t>
            </w:r>
            <w:proofErr w:type="spellStart"/>
            <w:r w:rsidR="00D0099E" w:rsidRPr="00752B35">
              <w:rPr>
                <w:bCs/>
                <w:sz w:val="20"/>
                <w:szCs w:val="22"/>
              </w:rPr>
              <w:t>Chatgpt</w:t>
            </w:r>
            <w:proofErr w:type="spellEnd"/>
            <w:r w:rsidR="00D0099E" w:rsidRPr="00752B35">
              <w:rPr>
                <w:bCs/>
                <w:sz w:val="20"/>
                <w:szCs w:val="22"/>
              </w:rPr>
              <w:t xml:space="preserve"> gefragt, wie der Fehler sich beheben liesse und er kommt auf eine Inkompatibilität zwischen ILO 6 und der Modulversion.</w:t>
            </w:r>
          </w:p>
          <w:p w14:paraId="174182A1" w14:textId="77777777" w:rsidR="00F746A8" w:rsidRPr="00752B35" w:rsidRDefault="00F746A8" w:rsidP="00795884">
            <w:pPr>
              <w:ind w:left="284" w:hanging="284"/>
              <w:rPr>
                <w:bCs/>
                <w:sz w:val="20"/>
                <w:szCs w:val="22"/>
              </w:rPr>
            </w:pPr>
          </w:p>
          <w:p w14:paraId="0C78AC77" w14:textId="6C0907FD" w:rsidR="00F746A8" w:rsidRPr="00752B35" w:rsidRDefault="00F746A8" w:rsidP="00795884">
            <w:pPr>
              <w:ind w:left="284" w:hanging="284"/>
              <w:rPr>
                <w:bCs/>
                <w:sz w:val="20"/>
                <w:szCs w:val="22"/>
              </w:rPr>
            </w:pPr>
            <w:r w:rsidRPr="00752B35">
              <w:rPr>
                <w:bCs/>
                <w:sz w:val="20"/>
                <w:szCs w:val="22"/>
              </w:rPr>
              <w:t xml:space="preserve">Den Rest des Tages habe ich damit verbracht, die JSON- und CSV-Dateien abzuspeichern: Die </w:t>
            </w:r>
            <w:proofErr w:type="spellStart"/>
            <w:r w:rsidRPr="00752B35">
              <w:rPr>
                <w:bCs/>
                <w:sz w:val="20"/>
                <w:szCs w:val="22"/>
              </w:rPr>
              <w:t>generierung</w:t>
            </w:r>
            <w:proofErr w:type="spellEnd"/>
            <w:r w:rsidRPr="00752B35">
              <w:rPr>
                <w:bCs/>
                <w:sz w:val="20"/>
                <w:szCs w:val="22"/>
              </w:rPr>
              <w:t xml:space="preserve"> der JSON-Datei ging sehr schnell, da ich die bereinigte Abfrage von ILO mit einem einfachen Befehl konvertieren konnte und ich das bereits bei der Konfiguration benutze. </w:t>
            </w:r>
          </w:p>
          <w:p w14:paraId="4170EC93" w14:textId="77777777" w:rsidR="00F746A8" w:rsidRPr="00752B35" w:rsidRDefault="00F746A8" w:rsidP="00795884">
            <w:pPr>
              <w:ind w:left="284" w:hanging="284"/>
              <w:rPr>
                <w:bCs/>
                <w:sz w:val="20"/>
                <w:szCs w:val="22"/>
              </w:rPr>
            </w:pPr>
          </w:p>
          <w:p w14:paraId="6229FC78" w14:textId="1B84D158" w:rsidR="00F80902" w:rsidRPr="00FB3A98" w:rsidRDefault="00F746A8" w:rsidP="00FB3A98">
            <w:pPr>
              <w:ind w:left="284" w:hanging="284"/>
              <w:rPr>
                <w:b/>
                <w:bCs/>
                <w:sz w:val="20"/>
                <w:szCs w:val="22"/>
              </w:rPr>
            </w:pPr>
            <w:r w:rsidRPr="00752B35">
              <w:rPr>
                <w:bCs/>
                <w:sz w:val="20"/>
                <w:szCs w:val="22"/>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w:t>
            </w:r>
            <w:proofErr w:type="spellStart"/>
            <w:r w:rsidRPr="00752B35">
              <w:rPr>
                <w:bCs/>
                <w:sz w:val="20"/>
                <w:szCs w:val="22"/>
              </w:rPr>
              <w:t>Addressen</w:t>
            </w:r>
            <w:proofErr w:type="spellEnd"/>
            <w:r w:rsidRPr="00752B35">
              <w:rPr>
                <w:bCs/>
                <w:sz w:val="20"/>
                <w:szCs w:val="22"/>
              </w:rPr>
              <w:t xml:space="preserve"> und Seriennummern je eigene Dateien zu erstellen – hierfür musste ich wieder im Hintergrund filtern, was relativ zeitaufwändig war. Ich bin aber trotzdem </w:t>
            </w:r>
            <w:r w:rsidRPr="00752B35">
              <w:rPr>
                <w:bCs/>
                <w:sz w:val="20"/>
                <w:szCs w:val="22"/>
              </w:rPr>
              <w:lastRenderedPageBreak/>
              <w:t>noch im Zeitplan und werde voraussichtlich mit der eigentlichen Aufgabe bald fertig, es geht am Montag und die nächste Woche vor allem darum, die Hilfestellungen einzufügen und Fehler auszumerzen.</w:t>
            </w: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3F1702" w:rsidRDefault="00F80902" w:rsidP="007D2B5D">
            <w:pPr>
              <w:rPr>
                <w:b/>
              </w:rPr>
            </w:pPr>
            <w:r w:rsidRPr="003F1702">
              <w:rPr>
                <w:b/>
              </w:rPr>
              <w:t>Recherchen:</w:t>
            </w:r>
          </w:p>
        </w:tc>
      </w:tr>
      <w:tr w:rsidR="00F80902" w:rsidRPr="0077467D" w14:paraId="39F3076B" w14:textId="77777777" w:rsidTr="007D2B5D">
        <w:tc>
          <w:tcPr>
            <w:tcW w:w="9016" w:type="dxa"/>
          </w:tcPr>
          <w:p w14:paraId="281E7B46" w14:textId="75C4F2D4" w:rsidR="00F80902" w:rsidRPr="00FB3A98" w:rsidRDefault="0077467D" w:rsidP="007D2B5D">
            <w:pPr>
              <w:rPr>
                <w:sz w:val="20"/>
                <w:szCs w:val="22"/>
                <w:lang w:val="en-US"/>
              </w:rPr>
            </w:pPr>
            <w:r w:rsidRPr="00FB3A98">
              <w:rPr>
                <w:sz w:val="20"/>
                <w:szCs w:val="22"/>
                <w:lang w:val="en-US"/>
              </w:rPr>
              <w:t xml:space="preserve">Fehler: […] violates the constraint of type ‘T’ --&gt; </w:t>
            </w:r>
            <w:sdt>
              <w:sdtPr>
                <w:rPr>
                  <w:sz w:val="20"/>
                  <w:szCs w:val="22"/>
                  <w:lang w:val="en-US"/>
                </w:rPr>
                <w:id w:val="1352997497"/>
                <w:citation/>
              </w:sdtPr>
              <w:sdtEndPr/>
              <w:sdtContent>
                <w:r w:rsidRPr="00FB3A98">
                  <w:rPr>
                    <w:sz w:val="20"/>
                    <w:szCs w:val="22"/>
                    <w:lang w:val="en-US"/>
                  </w:rPr>
                  <w:fldChar w:fldCharType="begin"/>
                </w:r>
                <w:r w:rsidR="00D53EA1" w:rsidRPr="00FB3A98">
                  <w:rPr>
                    <w:sz w:val="20"/>
                    <w:szCs w:val="22"/>
                    <w:lang w:val="en-US"/>
                  </w:rPr>
                  <w:instrText xml:space="preserve">CITATION pl524 \l 2055 </w:instrText>
                </w:r>
                <w:r w:rsidRPr="00FB3A98">
                  <w:rPr>
                    <w:sz w:val="20"/>
                    <w:szCs w:val="22"/>
                    <w:lang w:val="en-US"/>
                  </w:rPr>
                  <w:fldChar w:fldCharType="separate"/>
                </w:r>
                <w:r w:rsidR="003F1702" w:rsidRPr="003F1702">
                  <w:rPr>
                    <w:noProof/>
                    <w:sz w:val="20"/>
                    <w:szCs w:val="22"/>
                    <w:lang w:val="en-US"/>
                  </w:rPr>
                  <w:t>(pl5, 2024)</w:t>
                </w:r>
                <w:r w:rsidRPr="00FB3A98">
                  <w:rPr>
                    <w:sz w:val="20"/>
                    <w:szCs w:val="22"/>
                    <w:lang w:val="en-US"/>
                  </w:rPr>
                  <w:fldChar w:fldCharType="end"/>
                </w:r>
              </w:sdtContent>
            </w:sdt>
          </w:p>
          <w:p w14:paraId="3527263F" w14:textId="08E92DAB" w:rsidR="0077467D" w:rsidRPr="00FB3A98" w:rsidRDefault="00770D1C" w:rsidP="007D2B5D">
            <w:pPr>
              <w:rPr>
                <w:sz w:val="20"/>
                <w:szCs w:val="22"/>
              </w:rPr>
            </w:pPr>
            <w:r w:rsidRPr="00FB3A98">
              <w:rPr>
                <w:sz w:val="20"/>
                <w:szCs w:val="22"/>
              </w:rPr>
              <w:t>Überprüfung,</w:t>
            </w:r>
            <w:r w:rsidR="0077467D" w:rsidRPr="00FB3A98">
              <w:rPr>
                <w:sz w:val="20"/>
                <w:szCs w:val="22"/>
              </w:rPr>
              <w:t xml:space="preserve"> ob ein Pfad in einem Directory endet --&gt; </w:t>
            </w:r>
            <w:sdt>
              <w:sdtPr>
                <w:rPr>
                  <w:sz w:val="20"/>
                  <w:szCs w:val="22"/>
                </w:rPr>
                <w:id w:val="-2093606925"/>
                <w:citation/>
              </w:sdtPr>
              <w:sdtEndPr/>
              <w:sdtContent>
                <w:r w:rsidR="0077467D" w:rsidRPr="00FB3A98">
                  <w:rPr>
                    <w:sz w:val="20"/>
                    <w:szCs w:val="22"/>
                  </w:rPr>
                  <w:fldChar w:fldCharType="begin"/>
                </w:r>
                <w:r w:rsidR="00D53EA1" w:rsidRPr="00FB3A98">
                  <w:rPr>
                    <w:sz w:val="20"/>
                    <w:szCs w:val="22"/>
                  </w:rPr>
                  <w:instrText xml:space="preserve">CITATION Doc14 \l 2055 </w:instrText>
                </w:r>
                <w:r w:rsidR="0077467D" w:rsidRPr="00FB3A98">
                  <w:rPr>
                    <w:sz w:val="20"/>
                    <w:szCs w:val="22"/>
                  </w:rPr>
                  <w:fldChar w:fldCharType="separate"/>
                </w:r>
                <w:r w:rsidR="003F1702" w:rsidRPr="003F1702">
                  <w:rPr>
                    <w:noProof/>
                    <w:sz w:val="20"/>
                    <w:szCs w:val="22"/>
                  </w:rPr>
                  <w:t>(Scripto, 2014)</w:t>
                </w:r>
                <w:r w:rsidR="0077467D" w:rsidRPr="00FB3A98">
                  <w:rPr>
                    <w:sz w:val="20"/>
                    <w:szCs w:val="22"/>
                  </w:rPr>
                  <w:fldChar w:fldCharType="end"/>
                </w:r>
              </w:sdtContent>
            </w:sdt>
          </w:p>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3F1702" w:rsidRDefault="009F0D84" w:rsidP="007D2B5D">
            <w:pPr>
              <w:rPr>
                <w:b/>
              </w:rPr>
            </w:pPr>
            <w:r w:rsidRPr="003F1702">
              <w:rPr>
                <w:b/>
              </w:rP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2DA171B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5"/>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rsidRPr="00FB3A98">
              <w:rPr>
                <w:sz w:val="20"/>
                <w:szCs w:val="22"/>
              </w:rPr>
              <w:t xml:space="preserve">Wie liesse sich dieser Fehler von </w:t>
            </w:r>
            <w:proofErr w:type="spellStart"/>
            <w:r w:rsidRPr="00FB3A98">
              <w:rPr>
                <w:sz w:val="20"/>
                <w:szCs w:val="22"/>
              </w:rPr>
              <w:t>HPEILOCmdlets</w:t>
            </w:r>
            <w:proofErr w:type="spellEnd"/>
            <w:r w:rsidRPr="00FB3A98">
              <w:rPr>
                <w:sz w:val="20"/>
                <w:szCs w:val="22"/>
              </w:rPr>
              <w:t xml:space="preserve"> (vers. 4.4.0.0), der Server hat ILO6 beheben?</w:t>
            </w:r>
          </w:p>
        </w:tc>
      </w:tr>
    </w:tbl>
    <w:p w14:paraId="165F11D9" w14:textId="26A0CBEF" w:rsidR="003C4FE6" w:rsidRDefault="003C4FE6">
      <w:pPr>
        <w:pStyle w:val="Beschriftung"/>
      </w:pPr>
      <w:bookmarkStart w:id="39" w:name="_Toc193701321"/>
      <w:r>
        <w:t xml:space="preserve">Tabelle </w:t>
      </w:r>
      <w:r w:rsidR="009F4859">
        <w:fldChar w:fldCharType="begin"/>
      </w:r>
      <w:r w:rsidR="009F4859">
        <w:instrText xml:space="preserve"> SEQ Tabelle \* ARABIC </w:instrText>
      </w:r>
      <w:r w:rsidR="009F4859">
        <w:fldChar w:fldCharType="separate"/>
      </w:r>
      <w:r w:rsidR="009F4859">
        <w:rPr>
          <w:noProof/>
        </w:rPr>
        <w:t>12</w:t>
      </w:r>
      <w:r w:rsidR="009F4859">
        <w:fldChar w:fldCharType="end"/>
      </w:r>
      <w:r>
        <w:t>: Arbeitsjournal Tag 7</w:t>
      </w:r>
      <w:bookmarkEnd w:id="39"/>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3F1702" w:rsidRDefault="00F80902" w:rsidP="007D2B5D">
            <w:pPr>
              <w:rPr>
                <w:b/>
              </w:rPr>
            </w:pPr>
            <w:r w:rsidRPr="003F1702">
              <w:rPr>
                <w:b/>
              </w:rPr>
              <w:t>Geplante Arbeiten:</w:t>
            </w:r>
          </w:p>
        </w:tc>
        <w:tc>
          <w:tcPr>
            <w:tcW w:w="708" w:type="dxa"/>
          </w:tcPr>
          <w:p w14:paraId="0ED009BA" w14:textId="77777777" w:rsidR="00F80902" w:rsidRPr="003F1702" w:rsidRDefault="00F80902" w:rsidP="007D2B5D">
            <w:pPr>
              <w:rPr>
                <w:b/>
              </w:rPr>
            </w:pPr>
            <w:r w:rsidRPr="003F1702">
              <w:rPr>
                <w:b/>
              </w:rPr>
              <w:t>Soll</w:t>
            </w:r>
          </w:p>
        </w:tc>
        <w:tc>
          <w:tcPr>
            <w:tcW w:w="4111" w:type="dxa"/>
          </w:tcPr>
          <w:p w14:paraId="5E11E289" w14:textId="77777777" w:rsidR="00F80902" w:rsidRPr="003F1702" w:rsidRDefault="00F80902" w:rsidP="007D2B5D">
            <w:pPr>
              <w:rPr>
                <w:b/>
              </w:rPr>
            </w:pPr>
            <w:r w:rsidRPr="003F1702">
              <w:rPr>
                <w:b/>
              </w:rPr>
              <w:t>Erledigte Arbeiten:</w:t>
            </w:r>
          </w:p>
        </w:tc>
        <w:tc>
          <w:tcPr>
            <w:tcW w:w="936" w:type="dxa"/>
          </w:tcPr>
          <w:p w14:paraId="6F2C83EC" w14:textId="77777777" w:rsidR="00F80902" w:rsidRPr="003F1702" w:rsidRDefault="00F80902" w:rsidP="007D2B5D">
            <w:pPr>
              <w:rPr>
                <w:b/>
              </w:rPr>
            </w:pPr>
            <w:r w:rsidRPr="003F1702">
              <w:rPr>
                <w:b/>
              </w:rPr>
              <w:t>Ist</w:t>
            </w:r>
          </w:p>
        </w:tc>
      </w:tr>
      <w:tr w:rsidR="00F80902" w:rsidRPr="00FB3A98" w14:paraId="252A3065" w14:textId="77777777" w:rsidTr="0096200F">
        <w:tc>
          <w:tcPr>
            <w:tcW w:w="3261" w:type="dxa"/>
          </w:tcPr>
          <w:p w14:paraId="667871FB" w14:textId="77777777" w:rsidR="00F80902" w:rsidRPr="00FB3A98" w:rsidRDefault="00651AAD" w:rsidP="001B37FC">
            <w:pPr>
              <w:pStyle w:val="Listenabsatz"/>
              <w:numPr>
                <w:ilvl w:val="0"/>
                <w:numId w:val="9"/>
              </w:numPr>
              <w:ind w:left="460"/>
              <w:rPr>
                <w:sz w:val="20"/>
                <w:szCs w:val="22"/>
              </w:rPr>
            </w:pPr>
            <w:r w:rsidRPr="00FB3A98">
              <w:rPr>
                <w:sz w:val="20"/>
                <w:szCs w:val="22"/>
              </w:rPr>
              <w:t>Realisieren Abschluss Dateien</w:t>
            </w:r>
          </w:p>
          <w:p w14:paraId="4C29FA8F" w14:textId="77777777" w:rsidR="00651AAD" w:rsidRPr="00FB3A98" w:rsidRDefault="00651AAD" w:rsidP="001B37FC">
            <w:pPr>
              <w:pStyle w:val="Listenabsatz"/>
              <w:numPr>
                <w:ilvl w:val="0"/>
                <w:numId w:val="9"/>
              </w:numPr>
              <w:ind w:left="460"/>
              <w:rPr>
                <w:sz w:val="20"/>
                <w:szCs w:val="22"/>
              </w:rPr>
            </w:pPr>
            <w:r w:rsidRPr="00FB3A98">
              <w:rPr>
                <w:sz w:val="20"/>
                <w:szCs w:val="22"/>
              </w:rPr>
              <w:t>Dokumentierung Dateien</w:t>
            </w:r>
          </w:p>
          <w:p w14:paraId="630AE509" w14:textId="77777777" w:rsidR="00651AAD" w:rsidRPr="00FB3A98" w:rsidRDefault="00651AAD" w:rsidP="001B37FC">
            <w:pPr>
              <w:pStyle w:val="Listenabsatz"/>
              <w:numPr>
                <w:ilvl w:val="0"/>
                <w:numId w:val="9"/>
              </w:numPr>
              <w:ind w:left="460"/>
              <w:rPr>
                <w:sz w:val="20"/>
                <w:szCs w:val="22"/>
              </w:rPr>
            </w:pPr>
            <w:r w:rsidRPr="00FB3A98">
              <w:rPr>
                <w:sz w:val="20"/>
                <w:szCs w:val="22"/>
              </w:rPr>
              <w:t>Hilfestellungen</w:t>
            </w:r>
          </w:p>
          <w:p w14:paraId="267838E7" w14:textId="59C089E6" w:rsidR="00EB4418" w:rsidRPr="00FB3A98" w:rsidRDefault="00EB4418" w:rsidP="001B37FC">
            <w:pPr>
              <w:pStyle w:val="Listenabsatz"/>
              <w:numPr>
                <w:ilvl w:val="0"/>
                <w:numId w:val="9"/>
              </w:numPr>
              <w:ind w:left="460"/>
              <w:rPr>
                <w:sz w:val="20"/>
                <w:szCs w:val="22"/>
              </w:rPr>
            </w:pPr>
            <w:r w:rsidRPr="00FB3A98">
              <w:rPr>
                <w:sz w:val="20"/>
                <w:szCs w:val="22"/>
              </w:rPr>
              <w:t>Arbeitsjournal</w:t>
            </w:r>
          </w:p>
        </w:tc>
        <w:tc>
          <w:tcPr>
            <w:tcW w:w="708" w:type="dxa"/>
          </w:tcPr>
          <w:p w14:paraId="691EAFD0" w14:textId="25036179" w:rsidR="00F80902" w:rsidRPr="00FB3A98" w:rsidRDefault="00171793" w:rsidP="007D2B5D">
            <w:pPr>
              <w:rPr>
                <w:sz w:val="20"/>
                <w:szCs w:val="22"/>
              </w:rPr>
            </w:pPr>
            <w:r w:rsidRPr="00FB3A98">
              <w:rPr>
                <w:sz w:val="20"/>
                <w:szCs w:val="22"/>
              </w:rPr>
              <w:t>3,5</w:t>
            </w:r>
            <w:r w:rsidR="007157BC" w:rsidRPr="00FB3A98">
              <w:rPr>
                <w:sz w:val="20"/>
                <w:szCs w:val="22"/>
              </w:rPr>
              <w:t>h</w:t>
            </w:r>
          </w:p>
          <w:p w14:paraId="45E0050B" w14:textId="77777777" w:rsidR="007157BC" w:rsidRPr="00FB3A98" w:rsidRDefault="007157BC" w:rsidP="007D2B5D">
            <w:pPr>
              <w:rPr>
                <w:sz w:val="20"/>
                <w:szCs w:val="22"/>
              </w:rPr>
            </w:pPr>
          </w:p>
          <w:p w14:paraId="58DA9A83" w14:textId="6762EE66" w:rsidR="007157BC" w:rsidRPr="00FB3A98" w:rsidRDefault="007157BC" w:rsidP="007D2B5D">
            <w:pPr>
              <w:rPr>
                <w:sz w:val="20"/>
                <w:szCs w:val="22"/>
              </w:rPr>
            </w:pPr>
            <w:r w:rsidRPr="00FB3A98">
              <w:rPr>
                <w:sz w:val="20"/>
                <w:szCs w:val="22"/>
              </w:rPr>
              <w:t>1h</w:t>
            </w:r>
          </w:p>
          <w:p w14:paraId="5A153F26" w14:textId="77777777" w:rsidR="007157BC" w:rsidRPr="00FB3A98" w:rsidRDefault="00171793" w:rsidP="007D2B5D">
            <w:pPr>
              <w:rPr>
                <w:sz w:val="20"/>
                <w:szCs w:val="22"/>
              </w:rPr>
            </w:pPr>
            <w:r w:rsidRPr="00FB3A98">
              <w:rPr>
                <w:sz w:val="20"/>
                <w:szCs w:val="22"/>
              </w:rPr>
              <w:t>3,5</w:t>
            </w:r>
            <w:r w:rsidR="007157BC" w:rsidRPr="00FB3A98">
              <w:rPr>
                <w:sz w:val="20"/>
                <w:szCs w:val="22"/>
              </w:rPr>
              <w:t>h</w:t>
            </w:r>
          </w:p>
          <w:p w14:paraId="6D2BAFD6" w14:textId="1DE35B76" w:rsidR="00EB4418" w:rsidRPr="00FB3A98" w:rsidRDefault="00EB4418" w:rsidP="007D2B5D">
            <w:pPr>
              <w:rPr>
                <w:sz w:val="20"/>
                <w:szCs w:val="22"/>
              </w:rPr>
            </w:pPr>
            <w:r w:rsidRPr="00FB3A98">
              <w:rPr>
                <w:sz w:val="20"/>
                <w:szCs w:val="22"/>
              </w:rPr>
              <w:t>0.3h</w:t>
            </w:r>
          </w:p>
        </w:tc>
        <w:tc>
          <w:tcPr>
            <w:tcW w:w="4111" w:type="dxa"/>
          </w:tcPr>
          <w:p w14:paraId="6F290BCB" w14:textId="77777777" w:rsidR="0096200F" w:rsidRPr="00FB3A98" w:rsidRDefault="0096200F" w:rsidP="0096200F">
            <w:pPr>
              <w:pStyle w:val="Listenabsatz"/>
              <w:numPr>
                <w:ilvl w:val="0"/>
                <w:numId w:val="12"/>
              </w:numPr>
              <w:rPr>
                <w:sz w:val="20"/>
                <w:szCs w:val="22"/>
              </w:rPr>
            </w:pPr>
            <w:r w:rsidRPr="00FB3A98">
              <w:rPr>
                <w:sz w:val="20"/>
                <w:szCs w:val="22"/>
              </w:rPr>
              <w:t>Realisieren Abschluss Dateien</w:t>
            </w:r>
          </w:p>
          <w:p w14:paraId="14B65167" w14:textId="77777777" w:rsidR="0096200F" w:rsidRPr="00FB3A98" w:rsidRDefault="0096200F" w:rsidP="0096200F">
            <w:pPr>
              <w:pStyle w:val="Listenabsatz"/>
              <w:numPr>
                <w:ilvl w:val="0"/>
                <w:numId w:val="12"/>
              </w:numPr>
              <w:rPr>
                <w:sz w:val="20"/>
                <w:szCs w:val="22"/>
              </w:rPr>
            </w:pPr>
            <w:r w:rsidRPr="00FB3A98">
              <w:rPr>
                <w:sz w:val="20"/>
                <w:szCs w:val="22"/>
              </w:rPr>
              <w:t>Dokumentierung Dateien</w:t>
            </w:r>
          </w:p>
          <w:p w14:paraId="15BB85F7" w14:textId="77777777" w:rsidR="00F80902" w:rsidRPr="00FB3A98" w:rsidRDefault="0096200F" w:rsidP="0096200F">
            <w:pPr>
              <w:pStyle w:val="Listenabsatz"/>
              <w:numPr>
                <w:ilvl w:val="0"/>
                <w:numId w:val="12"/>
              </w:numPr>
              <w:rPr>
                <w:sz w:val="20"/>
                <w:szCs w:val="22"/>
              </w:rPr>
            </w:pPr>
            <w:r w:rsidRPr="00FB3A98">
              <w:rPr>
                <w:sz w:val="20"/>
                <w:szCs w:val="22"/>
              </w:rPr>
              <w:t xml:space="preserve">Hilfestellungen </w:t>
            </w:r>
          </w:p>
          <w:p w14:paraId="3D377A08" w14:textId="77777777" w:rsidR="0096200F" w:rsidRPr="00FB3A98" w:rsidRDefault="0096200F" w:rsidP="0096200F">
            <w:pPr>
              <w:pStyle w:val="Listenabsatz"/>
              <w:numPr>
                <w:ilvl w:val="0"/>
                <w:numId w:val="12"/>
              </w:numPr>
              <w:rPr>
                <w:sz w:val="20"/>
                <w:szCs w:val="22"/>
                <w:lang w:val="en-US"/>
              </w:rPr>
            </w:pPr>
            <w:r w:rsidRPr="00FB3A98">
              <w:rPr>
                <w:sz w:val="20"/>
                <w:szCs w:val="22"/>
                <w:lang w:val="en-US"/>
              </w:rPr>
              <w:t xml:space="preserve">Fix Update-Config </w:t>
            </w:r>
            <w:proofErr w:type="spellStart"/>
            <w:r w:rsidRPr="00FB3A98">
              <w:rPr>
                <w:sz w:val="20"/>
                <w:szCs w:val="22"/>
                <w:lang w:val="en-US"/>
              </w:rPr>
              <w:t>wenn</w:t>
            </w:r>
            <w:proofErr w:type="spellEnd"/>
            <w:r w:rsidRPr="00FB3A98">
              <w:rPr>
                <w:sz w:val="20"/>
                <w:szCs w:val="22"/>
                <w:lang w:val="en-US"/>
              </w:rPr>
              <w:t xml:space="preserve"> ConfigPath </w:t>
            </w:r>
            <w:proofErr w:type="spellStart"/>
            <w:r w:rsidRPr="00FB3A98">
              <w:rPr>
                <w:sz w:val="20"/>
                <w:szCs w:val="22"/>
                <w:lang w:val="en-US"/>
              </w:rPr>
              <w:t>ändert</w:t>
            </w:r>
            <w:proofErr w:type="spellEnd"/>
            <w:r w:rsidRPr="00FB3A98">
              <w:rPr>
                <w:sz w:val="20"/>
                <w:szCs w:val="22"/>
                <w:lang w:val="en-US"/>
              </w:rPr>
              <w:t>.</w:t>
            </w:r>
          </w:p>
          <w:p w14:paraId="634996E3" w14:textId="7B50FB2E" w:rsidR="00554047" w:rsidRPr="00FB3A98" w:rsidRDefault="00EE3AFC" w:rsidP="0096200F">
            <w:pPr>
              <w:pStyle w:val="Listenabsatz"/>
              <w:numPr>
                <w:ilvl w:val="0"/>
                <w:numId w:val="12"/>
              </w:numPr>
              <w:rPr>
                <w:sz w:val="20"/>
                <w:szCs w:val="22"/>
                <w:lang w:val="en-US"/>
              </w:rPr>
            </w:pPr>
            <w:proofErr w:type="spellStart"/>
            <w:r w:rsidRPr="00FB3A98">
              <w:rPr>
                <w:sz w:val="20"/>
                <w:szCs w:val="22"/>
                <w:lang w:val="en-US"/>
              </w:rPr>
              <w:t>Arbeitsjournal</w:t>
            </w:r>
            <w:proofErr w:type="spellEnd"/>
          </w:p>
        </w:tc>
        <w:tc>
          <w:tcPr>
            <w:tcW w:w="936" w:type="dxa"/>
          </w:tcPr>
          <w:p w14:paraId="63B4E68C" w14:textId="77777777" w:rsidR="00F80902" w:rsidRPr="00FB3A98" w:rsidRDefault="0096200F" w:rsidP="007D2B5D">
            <w:pPr>
              <w:jc w:val="both"/>
              <w:rPr>
                <w:sz w:val="20"/>
                <w:szCs w:val="22"/>
              </w:rPr>
            </w:pPr>
            <w:r w:rsidRPr="00FB3A98">
              <w:rPr>
                <w:sz w:val="20"/>
                <w:szCs w:val="22"/>
              </w:rPr>
              <w:t xml:space="preserve">3.5h </w:t>
            </w:r>
          </w:p>
          <w:p w14:paraId="1EFA64E3" w14:textId="77777777" w:rsidR="0096200F" w:rsidRPr="00FB3A98" w:rsidRDefault="0096200F" w:rsidP="007D2B5D">
            <w:pPr>
              <w:jc w:val="both"/>
              <w:rPr>
                <w:sz w:val="20"/>
                <w:szCs w:val="22"/>
              </w:rPr>
            </w:pPr>
            <w:r w:rsidRPr="00FB3A98">
              <w:rPr>
                <w:sz w:val="20"/>
                <w:szCs w:val="22"/>
              </w:rPr>
              <w:t xml:space="preserve">0.5h </w:t>
            </w:r>
          </w:p>
          <w:p w14:paraId="53E46844" w14:textId="05136388" w:rsidR="0096200F" w:rsidRPr="00FB3A98" w:rsidRDefault="0096200F" w:rsidP="007D2B5D">
            <w:pPr>
              <w:jc w:val="both"/>
              <w:rPr>
                <w:sz w:val="20"/>
                <w:szCs w:val="22"/>
              </w:rPr>
            </w:pPr>
            <w:r w:rsidRPr="00FB3A98">
              <w:rPr>
                <w:sz w:val="20"/>
                <w:szCs w:val="22"/>
              </w:rPr>
              <w:t>3.</w:t>
            </w:r>
            <w:r w:rsidR="00554047" w:rsidRPr="00FB3A98">
              <w:rPr>
                <w:sz w:val="20"/>
                <w:szCs w:val="22"/>
              </w:rPr>
              <w:t>75</w:t>
            </w:r>
            <w:r w:rsidRPr="00FB3A98">
              <w:rPr>
                <w:sz w:val="20"/>
                <w:szCs w:val="22"/>
              </w:rPr>
              <w:t>h</w:t>
            </w:r>
          </w:p>
          <w:p w14:paraId="436B491B" w14:textId="77777777" w:rsidR="000B5FBA" w:rsidRPr="00FB3A98" w:rsidRDefault="000B5FBA" w:rsidP="007D2B5D">
            <w:pPr>
              <w:jc w:val="both"/>
              <w:rPr>
                <w:sz w:val="20"/>
                <w:szCs w:val="22"/>
              </w:rPr>
            </w:pPr>
            <w:r w:rsidRPr="00FB3A98">
              <w:rPr>
                <w:sz w:val="20"/>
                <w:szCs w:val="22"/>
              </w:rPr>
              <w:t>0.5h</w:t>
            </w:r>
            <w:r w:rsidR="00EB4418" w:rsidRPr="00FB3A98">
              <w:rPr>
                <w:sz w:val="20"/>
                <w:szCs w:val="22"/>
              </w:rPr>
              <w:t xml:space="preserve"> </w:t>
            </w:r>
          </w:p>
          <w:p w14:paraId="0DF22DC6" w14:textId="77777777" w:rsidR="00EE3AFC" w:rsidRPr="00FB3A98" w:rsidRDefault="00EE3AFC" w:rsidP="007D2B5D">
            <w:pPr>
              <w:jc w:val="both"/>
              <w:rPr>
                <w:sz w:val="20"/>
                <w:szCs w:val="22"/>
              </w:rPr>
            </w:pPr>
          </w:p>
          <w:p w14:paraId="192E6D77" w14:textId="05F8CD8C" w:rsidR="00EE3AFC" w:rsidRPr="00FB3A98" w:rsidRDefault="00EE3AFC" w:rsidP="007D2B5D">
            <w:pPr>
              <w:jc w:val="both"/>
              <w:rPr>
                <w:sz w:val="20"/>
                <w:szCs w:val="22"/>
              </w:rPr>
            </w:pPr>
            <w:r w:rsidRPr="00FB3A98">
              <w:rPr>
                <w:sz w:val="20"/>
                <w:szCs w:val="22"/>
              </w:rPr>
              <w:t>0.</w:t>
            </w:r>
            <w:r w:rsidR="00EF4564" w:rsidRPr="00FB3A98">
              <w:rPr>
                <w:sz w:val="20"/>
                <w:szCs w:val="22"/>
              </w:rPr>
              <w:t>7</w:t>
            </w:r>
            <w:r w:rsidRPr="00FB3A98">
              <w:rPr>
                <w:sz w:val="20"/>
                <w:szCs w:val="22"/>
              </w:rPr>
              <w:t>h</w:t>
            </w:r>
          </w:p>
        </w:tc>
      </w:tr>
      <w:tr w:rsidR="00C565FC" w:rsidRPr="000822E7" w14:paraId="026F4F3D" w14:textId="77777777" w:rsidTr="0096200F">
        <w:tc>
          <w:tcPr>
            <w:tcW w:w="3261" w:type="dxa"/>
          </w:tcPr>
          <w:p w14:paraId="5E8F5514" w14:textId="58E3E5B9" w:rsidR="00C565FC" w:rsidRPr="005C728C" w:rsidRDefault="00C565FC" w:rsidP="00C565FC">
            <w:pPr>
              <w:rPr>
                <w:bCs/>
              </w:rPr>
            </w:pPr>
            <w:r w:rsidRPr="003F1702">
              <w:rPr>
                <w:bCs/>
              </w:rPr>
              <w:t>Überzeit – Soll</w:t>
            </w:r>
          </w:p>
        </w:tc>
        <w:tc>
          <w:tcPr>
            <w:tcW w:w="708" w:type="dxa"/>
          </w:tcPr>
          <w:p w14:paraId="3BBFB78F" w14:textId="77777777" w:rsidR="00C565FC" w:rsidRPr="00FB3A98" w:rsidRDefault="00C565FC" w:rsidP="00C565FC">
            <w:pPr>
              <w:rPr>
                <w:sz w:val="20"/>
                <w:szCs w:val="22"/>
              </w:rPr>
            </w:pPr>
            <w:r w:rsidRPr="00FB3A98">
              <w:rPr>
                <w:sz w:val="20"/>
                <w:szCs w:val="22"/>
              </w:rPr>
              <w:t>0h</w:t>
            </w:r>
          </w:p>
        </w:tc>
        <w:tc>
          <w:tcPr>
            <w:tcW w:w="4111" w:type="dxa"/>
          </w:tcPr>
          <w:p w14:paraId="44F1B3E1" w14:textId="4A00517A" w:rsidR="00C565FC" w:rsidRPr="001D36D6" w:rsidRDefault="00C565FC" w:rsidP="00C565FC">
            <w:pPr>
              <w:rPr>
                <w:bCs/>
              </w:rPr>
            </w:pPr>
            <w:r w:rsidRPr="00714E50">
              <w:rPr>
                <w:bCs/>
              </w:rPr>
              <w:t>Überzeit - Ist</w:t>
            </w:r>
          </w:p>
        </w:tc>
        <w:tc>
          <w:tcPr>
            <w:tcW w:w="936" w:type="dxa"/>
          </w:tcPr>
          <w:p w14:paraId="078E8ACB" w14:textId="093C3EC5" w:rsidR="00C565FC" w:rsidRPr="00FB3A98" w:rsidRDefault="00C565FC" w:rsidP="00C565FC">
            <w:pPr>
              <w:rPr>
                <w:bCs/>
                <w:sz w:val="20"/>
                <w:szCs w:val="22"/>
              </w:rPr>
            </w:pPr>
            <w:r w:rsidRPr="00FB3A98">
              <w:rPr>
                <w:bCs/>
                <w:sz w:val="20"/>
                <w:szCs w:val="22"/>
              </w:rPr>
              <w:t>0.55h</w:t>
            </w:r>
          </w:p>
        </w:tc>
      </w:tr>
      <w:tr w:rsidR="00C565FC" w14:paraId="3A3E1E1E" w14:textId="77777777" w:rsidTr="0096200F">
        <w:tc>
          <w:tcPr>
            <w:tcW w:w="3261" w:type="dxa"/>
          </w:tcPr>
          <w:p w14:paraId="033F8133" w14:textId="68582718" w:rsidR="00C565FC" w:rsidRPr="00176C47" w:rsidRDefault="00C565FC" w:rsidP="00C565FC">
            <w:r>
              <w:t>Arbeitszeit – Soll</w:t>
            </w:r>
          </w:p>
        </w:tc>
        <w:tc>
          <w:tcPr>
            <w:tcW w:w="708" w:type="dxa"/>
          </w:tcPr>
          <w:p w14:paraId="364C312F" w14:textId="5A5444AA" w:rsidR="00C565FC" w:rsidRPr="00FB3A98" w:rsidRDefault="00C565FC" w:rsidP="00C565FC">
            <w:pPr>
              <w:rPr>
                <w:sz w:val="20"/>
                <w:szCs w:val="22"/>
              </w:rPr>
            </w:pPr>
            <w:r w:rsidRPr="00FB3A98">
              <w:rPr>
                <w:sz w:val="20"/>
                <w:szCs w:val="22"/>
              </w:rPr>
              <w:t>8.3h</w:t>
            </w:r>
          </w:p>
        </w:tc>
        <w:tc>
          <w:tcPr>
            <w:tcW w:w="4111" w:type="dxa"/>
          </w:tcPr>
          <w:p w14:paraId="2407B6A2" w14:textId="09429FDF" w:rsidR="00C565FC" w:rsidRPr="00CA0774" w:rsidRDefault="00C565FC" w:rsidP="00C565FC">
            <w:r>
              <w:t>Arbeitszeit - Ist</w:t>
            </w:r>
          </w:p>
        </w:tc>
        <w:tc>
          <w:tcPr>
            <w:tcW w:w="936" w:type="dxa"/>
          </w:tcPr>
          <w:p w14:paraId="56F61986" w14:textId="02696F1C" w:rsidR="00C565FC" w:rsidRPr="00FB3A98" w:rsidRDefault="00C565FC" w:rsidP="00C565FC">
            <w:pPr>
              <w:rPr>
                <w:sz w:val="20"/>
                <w:szCs w:val="22"/>
              </w:rPr>
            </w:pPr>
            <w:r w:rsidRPr="00FB3A98">
              <w:rPr>
                <w:sz w:val="20"/>
                <w:szCs w:val="22"/>
              </w:rP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3F1702" w:rsidRDefault="00F80902" w:rsidP="007D2B5D">
            <w:pPr>
              <w:rPr>
                <w:b/>
              </w:rPr>
            </w:pPr>
            <w:r w:rsidRPr="003F1702">
              <w:rPr>
                <w:b/>
              </w:rPr>
              <w:t>Probleme:</w:t>
            </w:r>
          </w:p>
        </w:tc>
        <w:tc>
          <w:tcPr>
            <w:tcW w:w="5472" w:type="dxa"/>
          </w:tcPr>
          <w:p w14:paraId="21956D2F" w14:textId="77777777" w:rsidR="00F80902" w:rsidRPr="003F1702" w:rsidRDefault="00F80902" w:rsidP="007D2B5D">
            <w:pPr>
              <w:rPr>
                <w:b/>
              </w:rPr>
            </w:pPr>
            <w:r w:rsidRPr="003F1702">
              <w:rPr>
                <w:b/>
              </w:rPr>
              <w:t>Problemlösungen:</w:t>
            </w:r>
          </w:p>
        </w:tc>
      </w:tr>
      <w:tr w:rsidR="00F80902" w:rsidRPr="00FE5DAF" w14:paraId="6DAB5DF6" w14:textId="77777777" w:rsidTr="00597577">
        <w:tc>
          <w:tcPr>
            <w:tcW w:w="3544" w:type="dxa"/>
          </w:tcPr>
          <w:p w14:paraId="62928ACA" w14:textId="522AF0C2" w:rsidR="00F80902" w:rsidRPr="00FB3A98" w:rsidRDefault="00EE3AFC" w:rsidP="007D2B5D">
            <w:pPr>
              <w:rPr>
                <w:sz w:val="20"/>
                <w:szCs w:val="20"/>
                <w:lang w:val="en-US"/>
              </w:rPr>
            </w:pPr>
            <w:r w:rsidRPr="00FB3A98">
              <w:rPr>
                <w:sz w:val="20"/>
                <w:szCs w:val="20"/>
                <w:lang w:val="en-US"/>
              </w:rPr>
              <w:t>Export-CSV --&gt; Object Reference not set to an instance of an object</w:t>
            </w:r>
          </w:p>
        </w:tc>
        <w:tc>
          <w:tcPr>
            <w:tcW w:w="5472" w:type="dxa"/>
          </w:tcPr>
          <w:p w14:paraId="2AE3511C" w14:textId="31E85985" w:rsidR="00F80902" w:rsidRPr="00FB3A98" w:rsidRDefault="00EE3AFC" w:rsidP="007D2B5D">
            <w:pPr>
              <w:rPr>
                <w:sz w:val="20"/>
                <w:szCs w:val="20"/>
              </w:rPr>
            </w:pPr>
            <w:r w:rsidRPr="00FB3A98">
              <w:rPr>
                <w:sz w:val="20"/>
                <w:szCs w:val="20"/>
              </w:rPr>
              <w:t xml:space="preserve">Die betroffene Eigenschaft hatte den Wert null bzw. leer --&gt; </w:t>
            </w:r>
            <w:proofErr w:type="gramStart"/>
            <w:r w:rsidRPr="00FB3A98">
              <w:rPr>
                <w:sz w:val="20"/>
                <w:szCs w:val="20"/>
              </w:rPr>
              <w:t>Wird</w:t>
            </w:r>
            <w:proofErr w:type="gramEnd"/>
            <w:r w:rsidRPr="00FB3A98">
              <w:rPr>
                <w:sz w:val="20"/>
                <w:szCs w:val="20"/>
              </w:rPr>
              <w:t xml:space="preserve"> in einem solchen Fall mit «-» ersetzt.</w:t>
            </w:r>
            <w:r w:rsidR="00EC4460" w:rsidRPr="00FB3A98">
              <w:rPr>
                <w:sz w:val="20"/>
                <w:szCs w:val="20"/>
              </w:rPr>
              <w:t xml:space="preserve"> Habe dabei auch </w:t>
            </w:r>
            <w:proofErr w:type="spellStart"/>
            <w:r w:rsidR="00EC4460" w:rsidRPr="00FB3A98">
              <w:rPr>
                <w:sz w:val="20"/>
                <w:szCs w:val="20"/>
              </w:rPr>
              <w:t>Chatgpt</w:t>
            </w:r>
            <w:proofErr w:type="spellEnd"/>
            <w:r w:rsidR="00EC4460" w:rsidRPr="00FB3A98">
              <w:rPr>
                <w:sz w:val="20"/>
                <w:szCs w:val="20"/>
              </w:rPr>
              <w:t xml:space="preserve">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B3A98" w:rsidRDefault="00597577" w:rsidP="007D2B5D">
            <w:pPr>
              <w:rPr>
                <w:sz w:val="20"/>
                <w:szCs w:val="20"/>
              </w:rPr>
            </w:pPr>
            <w:r w:rsidRPr="00FB3A98">
              <w:rPr>
                <w:sz w:val="20"/>
                <w:szCs w:val="20"/>
              </w:rPr>
              <w:t>Wenn das CSV gespeichert wird und das eine Objekt im Array mehr Eigenschaften hat als das andere, wird auf die gemeinsamen Eigenschaften gekürzt.</w:t>
            </w:r>
          </w:p>
        </w:tc>
        <w:tc>
          <w:tcPr>
            <w:tcW w:w="5472" w:type="dxa"/>
          </w:tcPr>
          <w:p w14:paraId="0401E0DA" w14:textId="42015113" w:rsidR="00597577" w:rsidRPr="00FB3A98" w:rsidRDefault="00597577" w:rsidP="007D2B5D">
            <w:pPr>
              <w:rPr>
                <w:sz w:val="20"/>
                <w:szCs w:val="20"/>
              </w:rPr>
            </w:pPr>
            <w:r w:rsidRPr="00FB3A98">
              <w:rPr>
                <w:sz w:val="20"/>
                <w:szCs w:val="20"/>
              </w:rPr>
              <w:t xml:space="preserve">Loop durch alle einzigartigen Eigenschaften, füge </w:t>
            </w:r>
            <w:proofErr w:type="gramStart"/>
            <w:r w:rsidRPr="00FB3A98">
              <w:rPr>
                <w:sz w:val="20"/>
                <w:szCs w:val="20"/>
              </w:rPr>
              <w:t>hinzu</w:t>
            </w:r>
            <w:proofErr w:type="gramEnd"/>
            <w:r w:rsidRPr="00FB3A98">
              <w:rPr>
                <w:sz w:val="20"/>
                <w:szCs w:val="20"/>
              </w:rPr>
              <w:t xml:space="preserve"> falls es nicht bereits existiert (wenn neu hinzugefügt wird, wird die Value «-» verwendet, um zu kennzeichnen, dass es keinen Wert gib</w:t>
            </w:r>
            <w:r w:rsidR="00FC290B" w:rsidRPr="00FB3A98">
              <w:rPr>
                <w:sz w:val="20"/>
                <w:szCs w:val="20"/>
              </w:rPr>
              <w:t>t</w:t>
            </w:r>
            <w:r w:rsidR="00D1774E" w:rsidRPr="00FB3A98">
              <w:rPr>
                <w:sz w:val="20"/>
                <w:szCs w:val="20"/>
              </w:rPr>
              <w:t>)</w:t>
            </w:r>
          </w:p>
        </w:tc>
      </w:tr>
      <w:tr w:rsidR="00E63AF8" w:rsidRPr="00FE5DAF" w14:paraId="3D44AAAE" w14:textId="77777777" w:rsidTr="00597577">
        <w:tc>
          <w:tcPr>
            <w:tcW w:w="3544" w:type="dxa"/>
          </w:tcPr>
          <w:p w14:paraId="39718922" w14:textId="70FF9C70" w:rsidR="00E63AF8" w:rsidRPr="00FB3A98" w:rsidRDefault="00E63AF8" w:rsidP="007D2B5D">
            <w:pPr>
              <w:rPr>
                <w:sz w:val="20"/>
                <w:szCs w:val="20"/>
              </w:rPr>
            </w:pPr>
            <w:r w:rsidRPr="00FB3A98">
              <w:rPr>
                <w:sz w:val="20"/>
                <w:szCs w:val="20"/>
              </w:rPr>
              <w:t>Get-Help hat nach der Umschreibung (habe es genereller gemacht) den Fehler geworfen «</w:t>
            </w:r>
            <w:proofErr w:type="spellStart"/>
            <w:r w:rsidRPr="00FB3A98">
              <w:rPr>
                <w:sz w:val="20"/>
                <w:szCs w:val="20"/>
              </w:rPr>
              <w:t>cannot</w:t>
            </w:r>
            <w:proofErr w:type="spellEnd"/>
            <w:r w:rsidRPr="00FB3A98">
              <w:rPr>
                <w:sz w:val="20"/>
                <w:szCs w:val="20"/>
              </w:rPr>
              <w:t xml:space="preserve"> bind </w:t>
            </w:r>
            <w:proofErr w:type="spellStart"/>
            <w:r w:rsidRPr="00FB3A98">
              <w:rPr>
                <w:sz w:val="20"/>
                <w:szCs w:val="20"/>
              </w:rPr>
              <w:t>argument</w:t>
            </w:r>
            <w:proofErr w:type="spellEnd"/>
            <w:r w:rsidRPr="00FB3A98">
              <w:rPr>
                <w:sz w:val="20"/>
                <w:szCs w:val="20"/>
              </w:rPr>
              <w:t xml:space="preserve"> to parameter ‘</w:t>
            </w:r>
            <w:proofErr w:type="spellStart"/>
            <w:r w:rsidRPr="00FB3A98">
              <w:rPr>
                <w:sz w:val="20"/>
                <w:szCs w:val="20"/>
              </w:rPr>
              <w:t>helpString</w:t>
            </w:r>
            <w:proofErr w:type="spellEnd"/>
            <w:r w:rsidRPr="00FB3A98">
              <w:rPr>
                <w:sz w:val="20"/>
                <w:szCs w:val="20"/>
              </w:rPr>
              <w:t xml:space="preserve">’ </w:t>
            </w:r>
            <w:proofErr w:type="spellStart"/>
            <w:r w:rsidRPr="00FB3A98">
              <w:rPr>
                <w:sz w:val="20"/>
                <w:szCs w:val="20"/>
              </w:rPr>
              <w:t>because</w:t>
            </w:r>
            <w:proofErr w:type="spellEnd"/>
            <w:r w:rsidRPr="00FB3A98">
              <w:rPr>
                <w:sz w:val="20"/>
                <w:szCs w:val="20"/>
              </w:rPr>
              <w:t xml:space="preserve"> it is an empty </w:t>
            </w:r>
            <w:proofErr w:type="spellStart"/>
            <w:r w:rsidRPr="00FB3A98">
              <w:rPr>
                <w:sz w:val="20"/>
                <w:szCs w:val="20"/>
              </w:rPr>
              <w:t>string</w:t>
            </w:r>
            <w:proofErr w:type="spellEnd"/>
            <w:r w:rsidRPr="00FB3A98">
              <w:rPr>
                <w:sz w:val="20"/>
                <w:szCs w:val="20"/>
              </w:rPr>
              <w:t>’</w:t>
            </w:r>
          </w:p>
        </w:tc>
        <w:tc>
          <w:tcPr>
            <w:tcW w:w="5472" w:type="dxa"/>
          </w:tcPr>
          <w:p w14:paraId="53A6B398" w14:textId="419E83F1" w:rsidR="00E63AF8" w:rsidRPr="00FB3A98" w:rsidRDefault="00E63AF8" w:rsidP="007D2B5D">
            <w:pPr>
              <w:rPr>
                <w:sz w:val="20"/>
                <w:szCs w:val="20"/>
              </w:rPr>
            </w:pPr>
            <w:r w:rsidRPr="00FB3A98">
              <w:rPr>
                <w:sz w:val="20"/>
                <w:szCs w:val="20"/>
              </w:rPr>
              <w:t xml:space="preserve">Wird </w:t>
            </w:r>
            <w:proofErr w:type="gramStart"/>
            <w:r w:rsidRPr="00FB3A98">
              <w:rPr>
                <w:sz w:val="20"/>
                <w:szCs w:val="20"/>
              </w:rPr>
              <w:t>geworfen</w:t>
            </w:r>
            <w:proofErr w:type="gramEnd"/>
            <w:r w:rsidRPr="00FB3A98">
              <w:rPr>
                <w:sz w:val="20"/>
                <w:szCs w:val="20"/>
              </w:rPr>
              <w:t xml:space="preserve"> wenn ein </w:t>
            </w:r>
            <w:proofErr w:type="spellStart"/>
            <w:r w:rsidRPr="00FB3A98">
              <w:rPr>
                <w:sz w:val="20"/>
                <w:szCs w:val="20"/>
              </w:rPr>
              <w:t>string</w:t>
            </w:r>
            <w:proofErr w:type="spellEnd"/>
            <w:r w:rsidRPr="00FB3A98">
              <w:rPr>
                <w:sz w:val="20"/>
                <w:szCs w:val="20"/>
              </w:rPr>
              <w:t xml:space="preserve">-Feld (Parameter) als </w:t>
            </w:r>
            <w:proofErr w:type="spellStart"/>
            <w:r w:rsidRPr="00FB3A98">
              <w:rPr>
                <w:sz w:val="20"/>
                <w:szCs w:val="20"/>
              </w:rPr>
              <w:t>Mandatory</w:t>
            </w:r>
            <w:proofErr w:type="spellEnd"/>
            <w:r w:rsidRPr="00FB3A98">
              <w:rPr>
                <w:sz w:val="20"/>
                <w:szCs w:val="20"/>
              </w:rPr>
              <w:t xml:space="preserve"> gekennzeichnet wurde aber beim Aufruf dann ein leerer String ist --&gt; </w:t>
            </w:r>
            <w:proofErr w:type="spellStart"/>
            <w:r w:rsidRPr="00FB3A98">
              <w:rPr>
                <w:sz w:val="20"/>
                <w:szCs w:val="20"/>
              </w:rPr>
              <w:t>Mandatory</w:t>
            </w:r>
            <w:proofErr w:type="spellEnd"/>
            <w:r w:rsidRPr="00FB3A98">
              <w:rPr>
                <w:sz w:val="20"/>
                <w:szCs w:val="20"/>
              </w:rPr>
              <w:t xml:space="preserve">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B3A98" w:rsidRDefault="00B9541A" w:rsidP="007D2B5D">
            <w:pPr>
              <w:rPr>
                <w:sz w:val="20"/>
                <w:szCs w:val="20"/>
                <w:lang w:val="en-US"/>
              </w:rPr>
            </w:pPr>
            <w:proofErr w:type="spellStart"/>
            <w:r w:rsidRPr="00FB3A98">
              <w:rPr>
                <w:sz w:val="20"/>
                <w:szCs w:val="20"/>
                <w:lang w:val="en-US"/>
              </w:rPr>
              <w:t>Beim</w:t>
            </w:r>
            <w:proofErr w:type="spellEnd"/>
            <w:r w:rsidRPr="00FB3A98">
              <w:rPr>
                <w:sz w:val="20"/>
                <w:szCs w:val="20"/>
                <w:lang w:val="en-US"/>
              </w:rPr>
              <w:t xml:space="preserve"> </w:t>
            </w:r>
            <w:proofErr w:type="spellStart"/>
            <w:r w:rsidRPr="00FB3A98">
              <w:rPr>
                <w:sz w:val="20"/>
                <w:szCs w:val="20"/>
                <w:lang w:val="en-US"/>
              </w:rPr>
              <w:t>Abspeichern</w:t>
            </w:r>
            <w:proofErr w:type="spellEnd"/>
            <w:r w:rsidRPr="00FB3A98">
              <w:rPr>
                <w:sz w:val="20"/>
                <w:szCs w:val="20"/>
                <w:lang w:val="en-US"/>
              </w:rPr>
              <w:t xml:space="preserve"> der </w:t>
            </w:r>
            <w:proofErr w:type="spellStart"/>
            <w:r w:rsidRPr="00FB3A98">
              <w:rPr>
                <w:sz w:val="20"/>
                <w:szCs w:val="20"/>
                <w:lang w:val="en-US"/>
              </w:rPr>
              <w:t>neuen</w:t>
            </w:r>
            <w:proofErr w:type="spellEnd"/>
            <w:r w:rsidRPr="00FB3A98">
              <w:rPr>
                <w:sz w:val="20"/>
                <w:szCs w:val="20"/>
                <w:lang w:val="en-US"/>
              </w:rPr>
              <w:t xml:space="preserve"> </w:t>
            </w:r>
            <w:proofErr w:type="spellStart"/>
            <w:r w:rsidRPr="00FB3A98">
              <w:rPr>
                <w:sz w:val="20"/>
                <w:szCs w:val="20"/>
                <w:lang w:val="en-US"/>
              </w:rPr>
              <w:t>Configdatei</w:t>
            </w:r>
            <w:proofErr w:type="spellEnd"/>
            <w:r w:rsidRPr="00FB3A98">
              <w:rPr>
                <w:sz w:val="20"/>
                <w:szCs w:val="20"/>
                <w:lang w:val="en-US"/>
              </w:rPr>
              <w:t xml:space="preserve"> </w:t>
            </w:r>
            <w:proofErr w:type="spellStart"/>
            <w:r w:rsidRPr="00FB3A98">
              <w:rPr>
                <w:sz w:val="20"/>
                <w:szCs w:val="20"/>
                <w:lang w:val="en-US"/>
              </w:rPr>
              <w:t>nach</w:t>
            </w:r>
            <w:proofErr w:type="spellEnd"/>
            <w:r w:rsidRPr="00FB3A98">
              <w:rPr>
                <w:sz w:val="20"/>
                <w:szCs w:val="20"/>
                <w:lang w:val="en-US"/>
              </w:rPr>
              <w:t xml:space="preserve"> dem Update </w:t>
            </w:r>
            <w:proofErr w:type="spellStart"/>
            <w:r w:rsidRPr="00FB3A98">
              <w:rPr>
                <w:sz w:val="20"/>
                <w:szCs w:val="20"/>
                <w:lang w:val="en-US"/>
              </w:rPr>
              <w:t>kommt</w:t>
            </w:r>
            <w:proofErr w:type="spellEnd"/>
            <w:r w:rsidRPr="00FB3A98">
              <w:rPr>
                <w:sz w:val="20"/>
                <w:szCs w:val="20"/>
                <w:lang w:val="en-US"/>
              </w:rPr>
              <w:t xml:space="preserve"> der Fehler «Unable to clear content of 'C:\Users\wernle_y\AppData\Roaming\</w:t>
            </w:r>
            <w:proofErr w:type="spellStart"/>
            <w:r w:rsidRPr="00FB3A98">
              <w:rPr>
                <w:sz w:val="20"/>
                <w:szCs w:val="20"/>
                <w:lang w:val="en-US"/>
              </w:rPr>
              <w:t>hpeilo</w:t>
            </w:r>
            <w:proofErr w:type="spellEnd"/>
            <w:r w:rsidRPr="00FB3A98">
              <w:rPr>
                <w:sz w:val="20"/>
                <w:szCs w:val="20"/>
                <w:lang w:val="en-US"/>
              </w:rPr>
              <w:t>\out' because it is a directory. »</w:t>
            </w:r>
          </w:p>
        </w:tc>
        <w:tc>
          <w:tcPr>
            <w:tcW w:w="5472" w:type="dxa"/>
          </w:tcPr>
          <w:p w14:paraId="2693AC17" w14:textId="1EF02278" w:rsidR="00B9541A" w:rsidRPr="00FB3A98" w:rsidRDefault="00B40DEF" w:rsidP="007D2B5D">
            <w:pPr>
              <w:rPr>
                <w:sz w:val="20"/>
                <w:szCs w:val="20"/>
              </w:rPr>
            </w:pPr>
            <w:r w:rsidRPr="00FB3A98">
              <w:rPr>
                <w:sz w:val="20"/>
                <w:szCs w:val="20"/>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3F1702" w:rsidRDefault="00F80902" w:rsidP="007D2B5D">
            <w:pPr>
              <w:rPr>
                <w:b/>
                <w:szCs w:val="22"/>
              </w:rPr>
            </w:pPr>
            <w:r w:rsidRPr="003F1702">
              <w:rPr>
                <w:b/>
                <w:szCs w:val="22"/>
              </w:rPr>
              <w:t>Fragen Kandidat Yannick Wernle:</w:t>
            </w:r>
          </w:p>
        </w:tc>
        <w:tc>
          <w:tcPr>
            <w:tcW w:w="4508" w:type="dxa"/>
          </w:tcPr>
          <w:p w14:paraId="2BEFB755" w14:textId="77777777" w:rsidR="00F80902" w:rsidRPr="003F1702" w:rsidRDefault="00F80902" w:rsidP="007D2B5D">
            <w:pPr>
              <w:rPr>
                <w:b/>
                <w:szCs w:val="22"/>
              </w:rPr>
            </w:pPr>
            <w:r w:rsidRPr="003F1702">
              <w:rPr>
                <w:b/>
                <w:szCs w:val="22"/>
              </w:rPr>
              <w:t>Antworten Fachkraft Helge Brands</w:t>
            </w:r>
          </w:p>
        </w:tc>
      </w:tr>
      <w:tr w:rsidR="00F80902" w:rsidRPr="00FE5DAF" w14:paraId="2F247152" w14:textId="77777777" w:rsidTr="007D2B5D">
        <w:tc>
          <w:tcPr>
            <w:tcW w:w="4508" w:type="dxa"/>
          </w:tcPr>
          <w:p w14:paraId="401B27C3" w14:textId="6F81C945" w:rsidR="00F80902" w:rsidRPr="00FB3A98" w:rsidRDefault="00130D4E" w:rsidP="007D2B5D">
            <w:pPr>
              <w:rPr>
                <w:sz w:val="20"/>
                <w:szCs w:val="20"/>
              </w:rPr>
            </w:pPr>
            <w:r w:rsidRPr="00FB3A98">
              <w:rPr>
                <w:sz w:val="20"/>
                <w:szCs w:val="20"/>
              </w:rPr>
              <w:t xml:space="preserve">(Kurze </w:t>
            </w:r>
            <w:r w:rsidR="00770D1C" w:rsidRPr="00FB3A98">
              <w:rPr>
                <w:sz w:val="20"/>
                <w:szCs w:val="20"/>
              </w:rPr>
              <w:t>Diskussion</w:t>
            </w:r>
            <w:r w:rsidRPr="00FB3A98">
              <w:rPr>
                <w:sz w:val="20"/>
                <w:szCs w:val="20"/>
              </w:rPr>
              <w:t xml:space="preserve"> mit Helge) Sollen Fehler in Konfigurationsdateien und an sonstigen Orten so weit als möglich korrigiert werden (</w:t>
            </w:r>
            <w:proofErr w:type="spellStart"/>
            <w:r w:rsidRPr="00FB3A98">
              <w:rPr>
                <w:sz w:val="20"/>
                <w:szCs w:val="20"/>
              </w:rPr>
              <w:t>im</w:t>
            </w:r>
            <w:proofErr w:type="spellEnd"/>
            <w:r w:rsidRPr="00FB3A98">
              <w:rPr>
                <w:sz w:val="20"/>
                <w:szCs w:val="20"/>
              </w:rPr>
              <w:t xml:space="preserve"> Bezug auf Fehler der Konfiguration)?</w:t>
            </w:r>
          </w:p>
        </w:tc>
        <w:tc>
          <w:tcPr>
            <w:tcW w:w="4508" w:type="dxa"/>
          </w:tcPr>
          <w:p w14:paraId="6CD12925" w14:textId="459F053D" w:rsidR="00F80902" w:rsidRPr="00FB3A98" w:rsidRDefault="00130D4E" w:rsidP="007D2B5D">
            <w:pPr>
              <w:rPr>
                <w:sz w:val="20"/>
                <w:szCs w:val="20"/>
              </w:rPr>
            </w:pPr>
            <w:r w:rsidRPr="00FB3A98">
              <w:rPr>
                <w:sz w:val="20"/>
                <w:szCs w:val="20"/>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3F1702" w:rsidRDefault="00F80902" w:rsidP="007D2B5D">
            <w:pPr>
              <w:rPr>
                <w:b/>
                <w:sz w:val="18"/>
                <w:szCs w:val="18"/>
              </w:rPr>
            </w:pPr>
            <w:r w:rsidRPr="003F1702">
              <w:rPr>
                <w:b/>
                <w:szCs w:val="22"/>
              </w:rPr>
              <w:t>Fazit &amp; Reflexion:</w:t>
            </w:r>
          </w:p>
        </w:tc>
      </w:tr>
      <w:tr w:rsidR="00F80902" w:rsidRPr="00FE5DAF" w14:paraId="6B54658C" w14:textId="77777777" w:rsidTr="007D2B5D">
        <w:tc>
          <w:tcPr>
            <w:tcW w:w="9016" w:type="dxa"/>
          </w:tcPr>
          <w:p w14:paraId="73E563AA" w14:textId="62600413" w:rsidR="00963107" w:rsidRPr="00FB3A98" w:rsidRDefault="00963107" w:rsidP="00963107">
            <w:pPr>
              <w:ind w:left="284" w:hanging="284"/>
              <w:rPr>
                <w:bCs/>
                <w:sz w:val="20"/>
                <w:szCs w:val="20"/>
              </w:rPr>
            </w:pPr>
            <w:r w:rsidRPr="00FB3A98">
              <w:rPr>
                <w:bCs/>
                <w:sz w:val="20"/>
                <w:szCs w:val="20"/>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B3A98">
              <w:rPr>
                <w:bCs/>
                <w:sz w:val="20"/>
                <w:szCs w:val="20"/>
              </w:rPr>
              <w:t>Probleme gab es vor allem bei der Konvertierung, wenn ein Feld leer war – ich musste diese daher mühsam alle abfangen.</w:t>
            </w:r>
          </w:p>
          <w:p w14:paraId="1122842E" w14:textId="77777777" w:rsidR="004F5708" w:rsidRPr="00FB3A98" w:rsidRDefault="004F5708" w:rsidP="00963107">
            <w:pPr>
              <w:ind w:left="284" w:hanging="284"/>
              <w:rPr>
                <w:bCs/>
                <w:sz w:val="20"/>
                <w:szCs w:val="20"/>
              </w:rPr>
            </w:pPr>
          </w:p>
          <w:p w14:paraId="6E5D8187" w14:textId="2494962D" w:rsidR="004F5708" w:rsidRPr="00FB3A98" w:rsidRDefault="004F5708" w:rsidP="007F59F5">
            <w:pPr>
              <w:ind w:left="284" w:hanging="284"/>
              <w:rPr>
                <w:bCs/>
                <w:sz w:val="20"/>
                <w:szCs w:val="20"/>
              </w:rPr>
            </w:pPr>
            <w:r w:rsidRPr="00FB3A98">
              <w:rPr>
                <w:bCs/>
                <w:sz w:val="20"/>
                <w:szCs w:val="20"/>
              </w:rPr>
              <w:t xml:space="preserve">Ich musste ausserdem eine Funktion erstellen, welche die Keys unter allen abgefragten Servern </w:t>
            </w:r>
            <w:r w:rsidR="00DC3386" w:rsidRPr="00FB3A98">
              <w:rPr>
                <w:bCs/>
                <w:sz w:val="20"/>
                <w:szCs w:val="20"/>
              </w:rPr>
              <w:t>standardisiert</w:t>
            </w:r>
            <w:r w:rsidRPr="00FB3A98">
              <w:rPr>
                <w:bCs/>
                <w:sz w:val="20"/>
                <w:szCs w:val="20"/>
              </w:rPr>
              <w:t xml:space="preserve"> – wenn dem nicht so ist, </w:t>
            </w:r>
            <w:r w:rsidR="00770D1C">
              <w:rPr>
                <w:bCs/>
                <w:sz w:val="20"/>
                <w:szCs w:val="20"/>
              </w:rPr>
              <w:t>werden</w:t>
            </w:r>
            <w:r w:rsidRPr="00FB3A98">
              <w:rPr>
                <w:bCs/>
                <w:sz w:val="20"/>
                <w:szCs w:val="20"/>
              </w:rPr>
              <w:t xml:space="preserve"> nämlich einfach nur die Felder angezeigt, deren Key bei </w:t>
            </w:r>
            <w:r w:rsidRPr="00FB3A98">
              <w:rPr>
                <w:bCs/>
                <w:sz w:val="20"/>
                <w:szCs w:val="20"/>
              </w:rPr>
              <w:lastRenderedPageBreak/>
              <w:t>allen vorhanden ist – das ist nicht schön, weil so einfach Daten verloren gehen.</w:t>
            </w:r>
            <w:r w:rsidR="007F59F5" w:rsidRPr="00FB3A98">
              <w:rPr>
                <w:bCs/>
                <w:sz w:val="20"/>
                <w:szCs w:val="20"/>
              </w:rPr>
              <w:t xml:space="preserve"> Ausserdem habe ich bei den Seriennummern die Tabelle erweitert, sodass nicht nur die Seriennummern angezeigt werden, sondern in einer separaten Tabelle auch Details dazu, damit man weiss, was zu was gehört.</w:t>
            </w:r>
          </w:p>
          <w:p w14:paraId="3E468432" w14:textId="77777777" w:rsidR="001C0770" w:rsidRPr="00FB3A98" w:rsidRDefault="001C0770" w:rsidP="007F59F5">
            <w:pPr>
              <w:ind w:left="284" w:hanging="284"/>
              <w:rPr>
                <w:bCs/>
                <w:sz w:val="20"/>
                <w:szCs w:val="20"/>
              </w:rPr>
            </w:pPr>
          </w:p>
          <w:p w14:paraId="1F12D255" w14:textId="176755E5" w:rsidR="001C0770" w:rsidRPr="00FB3A98" w:rsidRDefault="001C0770" w:rsidP="007F59F5">
            <w:pPr>
              <w:ind w:left="284" w:hanging="284"/>
              <w:rPr>
                <w:bCs/>
                <w:sz w:val="20"/>
                <w:szCs w:val="20"/>
              </w:rPr>
            </w:pPr>
            <w:r w:rsidRPr="00FB3A98">
              <w:rPr>
                <w:bCs/>
                <w:sz w:val="20"/>
                <w:szCs w:val="20"/>
              </w:rPr>
              <w:t>Helge und ich haben kurz vor dem Mittag noch darüber geredet, wie der Stand ist und haben uns dann entschlossen, die IPA testweise am Mittwochnachmittag auf den SwissFEL-Maschinen zu testen.</w:t>
            </w:r>
          </w:p>
          <w:p w14:paraId="455117C6" w14:textId="77777777" w:rsidR="001355C4" w:rsidRPr="00FB3A98" w:rsidRDefault="001355C4" w:rsidP="007F59F5">
            <w:pPr>
              <w:ind w:left="284" w:hanging="284"/>
              <w:rPr>
                <w:bCs/>
                <w:sz w:val="20"/>
                <w:szCs w:val="20"/>
              </w:rPr>
            </w:pPr>
          </w:p>
          <w:p w14:paraId="3C5FBE7B" w14:textId="7AC28FC5" w:rsidR="001355C4" w:rsidRPr="00FB3A98" w:rsidRDefault="001355C4" w:rsidP="007F59F5">
            <w:pPr>
              <w:ind w:left="284" w:hanging="284"/>
              <w:rPr>
                <w:bCs/>
                <w:sz w:val="20"/>
                <w:szCs w:val="20"/>
              </w:rPr>
            </w:pPr>
            <w:r w:rsidRPr="00FB3A98">
              <w:rPr>
                <w:bCs/>
                <w:sz w:val="20"/>
                <w:szCs w:val="20"/>
              </w:rPr>
              <w:t xml:space="preserve">Am Nachmittag habe ich mich vor allem mit den Hilfestellungen befasst </w:t>
            </w:r>
            <w:r w:rsidR="0077616C" w:rsidRPr="00FB3A98">
              <w:rPr>
                <w:bCs/>
                <w:sz w:val="20"/>
                <w:szCs w:val="20"/>
              </w:rPr>
              <w:t>und sowohl für das Modul als auch für alle Public-Funktionen Comment-</w:t>
            </w:r>
            <w:proofErr w:type="spellStart"/>
            <w:r w:rsidR="0077616C" w:rsidRPr="00FB3A98">
              <w:rPr>
                <w:bCs/>
                <w:sz w:val="20"/>
                <w:szCs w:val="20"/>
              </w:rPr>
              <w:t>Based</w:t>
            </w:r>
            <w:proofErr w:type="spellEnd"/>
            <w:r w:rsidR="0077616C" w:rsidRPr="00FB3A98">
              <w:rPr>
                <w:bCs/>
                <w:sz w:val="20"/>
                <w:szCs w:val="20"/>
              </w:rPr>
              <w:t xml:space="preserve"> Hilfestellungen einfügt. Ich habe dann auch noch ca. eine halbe Stunde dafür aufgewendet, das beim Editieren des </w:t>
            </w:r>
            <w:proofErr w:type="spellStart"/>
            <w:r w:rsidR="0077616C" w:rsidRPr="00FB3A98">
              <w:rPr>
                <w:bCs/>
                <w:sz w:val="20"/>
                <w:szCs w:val="20"/>
              </w:rPr>
              <w:t>Konfigpfads</w:t>
            </w:r>
            <w:proofErr w:type="spellEnd"/>
            <w:r w:rsidR="0077616C" w:rsidRPr="00FB3A98">
              <w:rPr>
                <w:bCs/>
                <w:sz w:val="20"/>
                <w:szCs w:val="20"/>
              </w:rPr>
              <w:t xml:space="preserve"> in der Funktion Update-Config die Konfiguration wirklich auch dorthin verschoben wird.</w:t>
            </w:r>
            <w:r w:rsidR="008F0653" w:rsidRPr="00FB3A98">
              <w:rPr>
                <w:bCs/>
                <w:sz w:val="20"/>
                <w:szCs w:val="20"/>
              </w:rPr>
              <w:t xml:space="preserve"> Im Nachhinein ist </w:t>
            </w:r>
            <w:proofErr w:type="gramStart"/>
            <w:r w:rsidR="008F0653" w:rsidRPr="00FB3A98">
              <w:rPr>
                <w:bCs/>
                <w:sz w:val="20"/>
                <w:szCs w:val="20"/>
              </w:rPr>
              <w:t>das eigentlich</w:t>
            </w:r>
            <w:proofErr w:type="gramEnd"/>
            <w:r w:rsidR="008F0653" w:rsidRPr="00FB3A98">
              <w:rPr>
                <w:bCs/>
                <w:sz w:val="20"/>
                <w:szCs w:val="20"/>
              </w:rPr>
              <w:t xml:space="preserve">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B3A98" w:rsidRDefault="008967C3" w:rsidP="007F59F5">
            <w:pPr>
              <w:ind w:left="284" w:hanging="284"/>
              <w:rPr>
                <w:bCs/>
                <w:sz w:val="20"/>
                <w:szCs w:val="20"/>
              </w:rPr>
            </w:pPr>
          </w:p>
          <w:p w14:paraId="58DF0A6C" w14:textId="4DDFAC0F" w:rsidR="008967C3" w:rsidRPr="00FB3A98" w:rsidRDefault="008967C3" w:rsidP="007F59F5">
            <w:pPr>
              <w:ind w:left="284" w:hanging="284"/>
              <w:rPr>
                <w:bCs/>
                <w:sz w:val="20"/>
                <w:szCs w:val="20"/>
              </w:rPr>
            </w:pPr>
            <w:r w:rsidRPr="00FB3A98">
              <w:rPr>
                <w:bCs/>
                <w:sz w:val="20"/>
                <w:szCs w:val="20"/>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B3A98">
              <w:rPr>
                <w:bCs/>
                <w:sz w:val="20"/>
                <w:szCs w:val="20"/>
              </w:rPr>
              <w:t xml:space="preserve"> Was diese Hilfe </w:t>
            </w:r>
            <w:proofErr w:type="gramStart"/>
            <w:r w:rsidR="00A605F8" w:rsidRPr="00FB3A98">
              <w:rPr>
                <w:bCs/>
                <w:sz w:val="20"/>
                <w:szCs w:val="20"/>
              </w:rPr>
              <w:t>angeht</w:t>
            </w:r>
            <w:proofErr w:type="gramEnd"/>
            <w:r w:rsidR="00A605F8" w:rsidRPr="00FB3A98">
              <w:rPr>
                <w:bCs/>
                <w:sz w:val="20"/>
                <w:szCs w:val="20"/>
              </w:rPr>
              <w:t xml:space="preserve">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B3A98" w:rsidRDefault="00E81D58" w:rsidP="007F59F5">
            <w:pPr>
              <w:ind w:left="284" w:hanging="284"/>
              <w:rPr>
                <w:bCs/>
                <w:sz w:val="20"/>
                <w:szCs w:val="20"/>
              </w:rPr>
            </w:pPr>
          </w:p>
          <w:p w14:paraId="7F483E90" w14:textId="76E5B15C" w:rsidR="00F80902" w:rsidRPr="00FB3A98" w:rsidRDefault="00E81D58" w:rsidP="007D2B5D">
            <w:pPr>
              <w:rPr>
                <w:b/>
                <w:bCs/>
                <w:sz w:val="20"/>
                <w:szCs w:val="20"/>
              </w:rPr>
            </w:pPr>
            <w:r w:rsidRPr="00FB3A98">
              <w:rPr>
                <w:sz w:val="20"/>
                <w:szCs w:val="20"/>
              </w:rPr>
              <w:t>Ich musste heute auch ein wenig Überzeit einlegen, da ich nicht vor den 8.3h mit dem Arbeitsjournal und dem Drumherum fertig geworden bin.</w:t>
            </w:r>
          </w:p>
          <w:p w14:paraId="1195260F" w14:textId="77777777" w:rsidR="00F80902" w:rsidRPr="00FB3A98" w:rsidRDefault="00F80902" w:rsidP="007D2B5D">
            <w:pPr>
              <w:rPr>
                <w:b/>
                <w:bCs/>
                <w:sz w:val="20"/>
                <w:szCs w:val="20"/>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3F1702" w:rsidRDefault="00F80902" w:rsidP="007D2B5D">
            <w:pPr>
              <w:rPr>
                <w:b/>
                <w:szCs w:val="22"/>
              </w:rPr>
            </w:pPr>
            <w:r w:rsidRPr="003F1702">
              <w:rPr>
                <w:b/>
                <w:szCs w:val="22"/>
              </w:rPr>
              <w:t>Recherchen:</w:t>
            </w:r>
          </w:p>
        </w:tc>
      </w:tr>
      <w:tr w:rsidR="00F80902" w:rsidRPr="00831425" w14:paraId="5A2EEC7D" w14:textId="77777777" w:rsidTr="007D2B5D">
        <w:tc>
          <w:tcPr>
            <w:tcW w:w="9016" w:type="dxa"/>
          </w:tcPr>
          <w:p w14:paraId="3618C5AE" w14:textId="02C73B8B" w:rsidR="00F80902" w:rsidRPr="00FB3A98" w:rsidRDefault="00EE3AFC" w:rsidP="003C4FE6">
            <w:pPr>
              <w:keepNext/>
              <w:rPr>
                <w:sz w:val="20"/>
                <w:szCs w:val="20"/>
                <w:lang w:val="en-US"/>
              </w:rPr>
            </w:pPr>
            <w:r w:rsidRPr="00FB3A98">
              <w:rPr>
                <w:sz w:val="20"/>
                <w:szCs w:val="20"/>
                <w:lang w:val="en-US"/>
              </w:rPr>
              <w:t xml:space="preserve">Export-CSV Object reference Problem --&gt; </w:t>
            </w:r>
            <w:sdt>
              <w:sdtPr>
                <w:rPr>
                  <w:sz w:val="20"/>
                  <w:szCs w:val="20"/>
                  <w:lang w:val="en-US"/>
                </w:rPr>
                <w:id w:val="352925451"/>
                <w:citation/>
              </w:sdtPr>
              <w:sdtEndPr/>
              <w:sdtContent>
                <w:r w:rsidRPr="00FB3A98">
                  <w:rPr>
                    <w:sz w:val="20"/>
                    <w:szCs w:val="20"/>
                    <w:lang w:val="en-US"/>
                  </w:rPr>
                  <w:fldChar w:fldCharType="begin"/>
                </w:r>
                <w:r w:rsidR="00D53EA1" w:rsidRPr="00FB3A98">
                  <w:rPr>
                    <w:sz w:val="20"/>
                    <w:szCs w:val="20"/>
                    <w:lang w:val="en-US"/>
                  </w:rPr>
                  <w:instrText xml:space="preserve">CITATION jer23 \l 2055 </w:instrText>
                </w:r>
                <w:r w:rsidRPr="00FB3A98">
                  <w:rPr>
                    <w:sz w:val="20"/>
                    <w:szCs w:val="20"/>
                    <w:lang w:val="en-US"/>
                  </w:rPr>
                  <w:fldChar w:fldCharType="separate"/>
                </w:r>
                <w:r w:rsidR="003F1702" w:rsidRPr="003F1702">
                  <w:rPr>
                    <w:noProof/>
                    <w:sz w:val="20"/>
                    <w:szCs w:val="20"/>
                    <w:lang w:val="en-US"/>
                  </w:rPr>
                  <w:t>(jeremy.hawkins1, 2023)</w:t>
                </w:r>
                <w:r w:rsidRPr="00FB3A98">
                  <w:rPr>
                    <w:sz w:val="20"/>
                    <w:szCs w:val="20"/>
                    <w:lang w:val="en-US"/>
                  </w:rPr>
                  <w:fldChar w:fldCharType="end"/>
                </w:r>
              </w:sdtContent>
            </w:sdt>
          </w:p>
          <w:p w14:paraId="3E8AE0E2" w14:textId="09163902" w:rsidR="00EE3AFC" w:rsidRPr="00FB3A98" w:rsidRDefault="00EE3AFC" w:rsidP="003C4FE6">
            <w:pPr>
              <w:keepNext/>
              <w:rPr>
                <w:sz w:val="20"/>
                <w:szCs w:val="20"/>
              </w:rPr>
            </w:pPr>
            <w:r w:rsidRPr="00FB3A98">
              <w:rPr>
                <w:sz w:val="20"/>
                <w:szCs w:val="20"/>
              </w:rPr>
              <w:t xml:space="preserve">Woher kommt eine Ausgabe der Konsole --&gt; </w:t>
            </w:r>
            <w:sdt>
              <w:sdtPr>
                <w:rPr>
                  <w:sz w:val="20"/>
                  <w:szCs w:val="20"/>
                </w:rPr>
                <w:id w:val="-1138793763"/>
                <w:citation/>
              </w:sdtPr>
              <w:sdtEndPr/>
              <w:sdtContent>
                <w:r w:rsidRPr="00FB3A98">
                  <w:rPr>
                    <w:sz w:val="20"/>
                    <w:szCs w:val="20"/>
                  </w:rPr>
                  <w:fldChar w:fldCharType="begin"/>
                </w:r>
                <w:r w:rsidR="00D53EA1" w:rsidRPr="00FB3A98">
                  <w:rPr>
                    <w:sz w:val="20"/>
                    <w:szCs w:val="20"/>
                  </w:rPr>
                  <w:instrText xml:space="preserve">CITATION Wil18 \l 2055 </w:instrText>
                </w:r>
                <w:r w:rsidRPr="00FB3A98">
                  <w:rPr>
                    <w:sz w:val="20"/>
                    <w:szCs w:val="20"/>
                  </w:rPr>
                  <w:fldChar w:fldCharType="separate"/>
                </w:r>
                <w:r w:rsidR="003F1702" w:rsidRPr="003F1702">
                  <w:rPr>
                    <w:noProof/>
                    <w:sz w:val="20"/>
                    <w:szCs w:val="20"/>
                  </w:rPr>
                  <w:t>(Maclean, 2018)</w:t>
                </w:r>
                <w:r w:rsidRPr="00FB3A98">
                  <w:rPr>
                    <w:sz w:val="20"/>
                    <w:szCs w:val="20"/>
                  </w:rPr>
                  <w:fldChar w:fldCharType="end"/>
                </w:r>
              </w:sdtContent>
            </w:sdt>
          </w:p>
          <w:p w14:paraId="40AA23DF" w14:textId="14475E64" w:rsidR="00EC4460" w:rsidRPr="00FE5DAF" w:rsidRDefault="00EC4460" w:rsidP="003C4FE6">
            <w:pPr>
              <w:keepNext/>
              <w:rPr>
                <w:sz w:val="18"/>
                <w:szCs w:val="18"/>
                <w:lang w:val="en-US"/>
              </w:rPr>
            </w:pPr>
            <w:proofErr w:type="spellStart"/>
            <w:r w:rsidRPr="00FB3A98">
              <w:rPr>
                <w:sz w:val="20"/>
                <w:szCs w:val="20"/>
                <w:lang w:val="en-US"/>
              </w:rPr>
              <w:t>Commentbased</w:t>
            </w:r>
            <w:proofErr w:type="spellEnd"/>
            <w:r w:rsidRPr="00FB3A98">
              <w:rPr>
                <w:sz w:val="20"/>
                <w:szCs w:val="20"/>
                <w:lang w:val="en-US"/>
              </w:rPr>
              <w:t xml:space="preserve"> Help --&gt; </w:t>
            </w:r>
            <w:sdt>
              <w:sdtPr>
                <w:rPr>
                  <w:sz w:val="20"/>
                  <w:szCs w:val="20"/>
                </w:rPr>
                <w:id w:val="-1373225222"/>
                <w:citation/>
              </w:sdtPr>
              <w:sdtEndPr/>
              <w:sdtContent>
                <w:r w:rsidRPr="00FB3A98">
                  <w:rPr>
                    <w:sz w:val="20"/>
                    <w:szCs w:val="20"/>
                  </w:rPr>
                  <w:fldChar w:fldCharType="begin"/>
                </w:r>
                <w:r w:rsidR="00F6585F" w:rsidRPr="00FB3A98">
                  <w:rPr>
                    <w:sz w:val="20"/>
                    <w:szCs w:val="20"/>
                    <w:lang w:val="en-US"/>
                  </w:rPr>
                  <w:instrText xml:space="preserve">CITATION sdw \t  \l 2055 </w:instrText>
                </w:r>
                <w:r w:rsidRPr="00FB3A98">
                  <w:rPr>
                    <w:sz w:val="20"/>
                    <w:szCs w:val="20"/>
                  </w:rPr>
                  <w:fldChar w:fldCharType="separate"/>
                </w:r>
                <w:r w:rsidR="003F1702" w:rsidRPr="003F1702">
                  <w:rPr>
                    <w:noProof/>
                    <w:sz w:val="20"/>
                    <w:szCs w:val="20"/>
                    <w:lang w:val="en-US"/>
                  </w:rPr>
                  <w:t>(sdwheeler A. , 2025)</w:t>
                </w:r>
                <w:r w:rsidRPr="00FB3A98">
                  <w:rPr>
                    <w:sz w:val="20"/>
                    <w:szCs w:val="20"/>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3F1702" w:rsidRDefault="009F0D84" w:rsidP="007D2B5D">
            <w:pPr>
              <w:rPr>
                <w:b/>
                <w:szCs w:val="22"/>
              </w:rPr>
            </w:pPr>
            <w:r w:rsidRPr="003F1702">
              <w:rPr>
                <w:b/>
                <w:szCs w:val="22"/>
              </w:rPr>
              <w:t>KI-Prompts:</w:t>
            </w:r>
          </w:p>
        </w:tc>
      </w:tr>
      <w:tr w:rsidR="009F0D84" w:rsidRPr="00FE5DAF" w14:paraId="1E6E5F7D" w14:textId="77777777" w:rsidTr="00F80902">
        <w:tc>
          <w:tcPr>
            <w:tcW w:w="9016" w:type="dxa"/>
          </w:tcPr>
          <w:p w14:paraId="7B4A1F68" w14:textId="6F48567E" w:rsidR="00E63AF8" w:rsidRPr="00FB3A98" w:rsidRDefault="006549D8" w:rsidP="003C4FE6">
            <w:pPr>
              <w:pStyle w:val="Listenabsatz"/>
              <w:keepNext/>
              <w:numPr>
                <w:ilvl w:val="0"/>
                <w:numId w:val="12"/>
              </w:numPr>
              <w:rPr>
                <w:sz w:val="20"/>
                <w:szCs w:val="20"/>
              </w:rPr>
            </w:pPr>
            <w:r w:rsidRPr="00FB3A98">
              <w:rPr>
                <w:sz w:val="20"/>
                <w:szCs w:val="20"/>
              </w:rPr>
              <w:t xml:space="preserve">Sinngemäss: </w:t>
            </w:r>
            <w:r w:rsidR="00E63AF8" w:rsidRPr="00FB3A98">
              <w:rPr>
                <w:sz w:val="20"/>
                <w:szCs w:val="20"/>
              </w:rPr>
              <w:t>Wie mache ich einen Abstand zwischen zwei separaten Teilen innerhalb einer CSV-Datei?</w:t>
            </w:r>
          </w:p>
          <w:p w14:paraId="30C7B92E" w14:textId="77777777" w:rsidR="006549D8" w:rsidRPr="00FB3A98" w:rsidRDefault="009D0A97" w:rsidP="003C4FE6">
            <w:pPr>
              <w:pStyle w:val="Listenabsatz"/>
              <w:keepNext/>
              <w:numPr>
                <w:ilvl w:val="0"/>
                <w:numId w:val="12"/>
              </w:numPr>
              <w:rPr>
                <w:sz w:val="20"/>
                <w:szCs w:val="20"/>
              </w:rPr>
            </w:pPr>
            <w:r w:rsidRPr="00FB3A98">
              <w:rPr>
                <w:sz w:val="20"/>
                <w:szCs w:val="20"/>
              </w:rPr>
              <w:t xml:space="preserve">Sinngemäss: </w:t>
            </w:r>
            <w:r w:rsidR="006549D8" w:rsidRPr="00FB3A98">
              <w:rPr>
                <w:sz w:val="20"/>
                <w:szCs w:val="20"/>
              </w:rPr>
              <w:t>Ich habe in einer Funktion “</w:t>
            </w:r>
            <w:proofErr w:type="spellStart"/>
            <w:r w:rsidR="006549D8" w:rsidRPr="00FB3A98">
              <w:rPr>
                <w:sz w:val="20"/>
                <w:szCs w:val="20"/>
              </w:rPr>
              <w:t>Cannot</w:t>
            </w:r>
            <w:proofErr w:type="spellEnd"/>
            <w:r w:rsidR="006549D8" w:rsidRPr="00FB3A98">
              <w:rPr>
                <w:sz w:val="20"/>
                <w:szCs w:val="20"/>
              </w:rPr>
              <w:t xml:space="preserve"> bind </w:t>
            </w:r>
            <w:proofErr w:type="spellStart"/>
            <w:r w:rsidR="006549D8" w:rsidRPr="00FB3A98">
              <w:rPr>
                <w:sz w:val="20"/>
                <w:szCs w:val="20"/>
              </w:rPr>
              <w:t>argument</w:t>
            </w:r>
            <w:proofErr w:type="spellEnd"/>
            <w:r w:rsidR="006549D8" w:rsidRPr="00FB3A98">
              <w:rPr>
                <w:sz w:val="20"/>
                <w:szCs w:val="20"/>
              </w:rPr>
              <w:t xml:space="preserve"> to parameter '</w:t>
            </w:r>
            <w:proofErr w:type="spellStart"/>
            <w:r w:rsidR="006549D8" w:rsidRPr="00FB3A98">
              <w:rPr>
                <w:sz w:val="20"/>
                <w:szCs w:val="20"/>
              </w:rPr>
              <w:t>helpString</w:t>
            </w:r>
            <w:proofErr w:type="spellEnd"/>
            <w:r w:rsidR="006549D8" w:rsidRPr="00FB3A98">
              <w:rPr>
                <w:sz w:val="20"/>
                <w:szCs w:val="20"/>
              </w:rPr>
              <w:t xml:space="preserve">' </w:t>
            </w:r>
            <w:proofErr w:type="spellStart"/>
            <w:r w:rsidR="006549D8" w:rsidRPr="00FB3A98">
              <w:rPr>
                <w:sz w:val="20"/>
                <w:szCs w:val="20"/>
              </w:rPr>
              <w:t>because</w:t>
            </w:r>
            <w:proofErr w:type="spellEnd"/>
            <w:r w:rsidR="006549D8" w:rsidRPr="00FB3A98">
              <w:rPr>
                <w:sz w:val="20"/>
                <w:szCs w:val="20"/>
              </w:rPr>
              <w:t xml:space="preserve"> it is an empty </w:t>
            </w:r>
            <w:proofErr w:type="spellStart"/>
            <w:r w:rsidR="006549D8" w:rsidRPr="00FB3A98">
              <w:rPr>
                <w:sz w:val="20"/>
                <w:szCs w:val="20"/>
              </w:rPr>
              <w:t>string</w:t>
            </w:r>
            <w:proofErr w:type="spellEnd"/>
            <w:r w:rsidR="006549D8" w:rsidRPr="00FB3A98">
              <w:rPr>
                <w:sz w:val="20"/>
                <w:szCs w:val="20"/>
              </w:rPr>
              <w:t xml:space="preserve">” </w:t>
            </w:r>
            <w:r w:rsidR="007E7D43" w:rsidRPr="00FB3A98">
              <w:rPr>
                <w:sz w:val="20"/>
                <w:szCs w:val="20"/>
              </w:rPr>
              <w:t>e</w:t>
            </w:r>
            <w:r w:rsidR="006549D8" w:rsidRPr="00FB3A98">
              <w:rPr>
                <w:sz w:val="20"/>
                <w:szCs w:val="20"/>
              </w:rPr>
              <w:t>rhalten. Woran liegt das?</w:t>
            </w:r>
          </w:p>
          <w:p w14:paraId="03423816" w14:textId="0AF85704" w:rsidR="009D0A97" w:rsidRPr="00FE5DAF" w:rsidRDefault="009D0A97" w:rsidP="00FE5DAF">
            <w:pPr>
              <w:pStyle w:val="Listenabsatz"/>
              <w:keepNext/>
              <w:numPr>
                <w:ilvl w:val="0"/>
                <w:numId w:val="12"/>
              </w:numPr>
              <w:rPr>
                <w:sz w:val="18"/>
                <w:szCs w:val="18"/>
              </w:rPr>
            </w:pPr>
            <w:r w:rsidRPr="00FB3A98">
              <w:rPr>
                <w:sz w:val="20"/>
                <w:szCs w:val="20"/>
              </w:rPr>
              <w:t>Sinngemäss: Woher kommt der Fehler «</w:t>
            </w:r>
            <w:proofErr w:type="spellStart"/>
            <w:r w:rsidRPr="00FB3A98">
              <w:rPr>
                <w:sz w:val="20"/>
                <w:szCs w:val="20"/>
              </w:rPr>
              <w:t>Unable</w:t>
            </w:r>
            <w:proofErr w:type="spellEnd"/>
            <w:r w:rsidRPr="00FB3A98">
              <w:rPr>
                <w:sz w:val="20"/>
                <w:szCs w:val="20"/>
              </w:rPr>
              <w:t xml:space="preserve"> to Clear Content of […] </w:t>
            </w:r>
            <w:proofErr w:type="spellStart"/>
            <w:r w:rsidRPr="00FB3A98">
              <w:rPr>
                <w:sz w:val="20"/>
                <w:szCs w:val="20"/>
              </w:rPr>
              <w:t>because</w:t>
            </w:r>
            <w:proofErr w:type="spellEnd"/>
            <w:r w:rsidRPr="00FB3A98">
              <w:rPr>
                <w:sz w:val="20"/>
                <w:szCs w:val="20"/>
              </w:rPr>
              <w:t xml:space="preserve"> it is a </w:t>
            </w:r>
            <w:proofErr w:type="spellStart"/>
            <w:r w:rsidRPr="00FB3A98">
              <w:rPr>
                <w:sz w:val="20"/>
                <w:szCs w:val="20"/>
              </w:rPr>
              <w:t>directory</w:t>
            </w:r>
            <w:proofErr w:type="spellEnd"/>
            <w:r w:rsidRPr="00FB3A98">
              <w:rPr>
                <w:sz w:val="20"/>
                <w:szCs w:val="20"/>
              </w:rPr>
              <w:t>” bei der Verwendung von Set-Content?</w:t>
            </w:r>
          </w:p>
        </w:tc>
      </w:tr>
    </w:tbl>
    <w:p w14:paraId="226737C9" w14:textId="176CB2E4" w:rsidR="00FE5DAF" w:rsidRDefault="00FE5DAF">
      <w:pPr>
        <w:pStyle w:val="Beschriftung"/>
      </w:pPr>
      <w:bookmarkStart w:id="40" w:name="_Toc193701322"/>
      <w:r>
        <w:t xml:space="preserve">Tabelle </w:t>
      </w:r>
      <w:r w:rsidR="009F4859">
        <w:fldChar w:fldCharType="begin"/>
      </w:r>
      <w:r w:rsidR="009F4859">
        <w:instrText xml:space="preserve"> SEQ Tabelle \* ARABIC </w:instrText>
      </w:r>
      <w:r w:rsidR="009F4859">
        <w:fldChar w:fldCharType="separate"/>
      </w:r>
      <w:r w:rsidR="009F4859">
        <w:rPr>
          <w:noProof/>
        </w:rPr>
        <w:t>13</w:t>
      </w:r>
      <w:r w:rsidR="009F4859">
        <w:fldChar w:fldCharType="end"/>
      </w:r>
      <w:r>
        <w:t>: Arbeitsjournal Tag 8</w:t>
      </w:r>
      <w:bookmarkEnd w:id="40"/>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635E4BDC" w14:textId="77777777" w:rsidTr="00C603B6">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3F1702" w:rsidRDefault="00F80902" w:rsidP="007D2B5D">
            <w:pPr>
              <w:rPr>
                <w:b/>
              </w:rPr>
            </w:pPr>
            <w:r w:rsidRPr="003F1702">
              <w:rPr>
                <w:b/>
              </w:rPr>
              <w:t>Geplante Arbeiten:</w:t>
            </w:r>
          </w:p>
        </w:tc>
        <w:tc>
          <w:tcPr>
            <w:tcW w:w="730" w:type="dxa"/>
          </w:tcPr>
          <w:p w14:paraId="580FEE48" w14:textId="77777777" w:rsidR="00F80902" w:rsidRPr="003F1702" w:rsidRDefault="00F80902" w:rsidP="007D2B5D">
            <w:pPr>
              <w:rPr>
                <w:b/>
              </w:rPr>
            </w:pPr>
            <w:r w:rsidRPr="003F1702">
              <w:rPr>
                <w:b/>
              </w:rPr>
              <w:t>Soll</w:t>
            </w:r>
          </w:p>
        </w:tc>
        <w:tc>
          <w:tcPr>
            <w:tcW w:w="3690" w:type="dxa"/>
          </w:tcPr>
          <w:p w14:paraId="76351832" w14:textId="77777777" w:rsidR="00F80902" w:rsidRPr="003F1702" w:rsidRDefault="00F80902" w:rsidP="007D2B5D">
            <w:pPr>
              <w:rPr>
                <w:b/>
              </w:rPr>
            </w:pPr>
            <w:r w:rsidRPr="003F1702">
              <w:rPr>
                <w:b/>
              </w:rPr>
              <w:t>Erledigte Arbeiten:</w:t>
            </w:r>
          </w:p>
        </w:tc>
        <w:tc>
          <w:tcPr>
            <w:tcW w:w="1078" w:type="dxa"/>
          </w:tcPr>
          <w:p w14:paraId="6DEE2069" w14:textId="77777777" w:rsidR="00F80902" w:rsidRPr="003F1702" w:rsidRDefault="00F80902" w:rsidP="007D2B5D">
            <w:pPr>
              <w:rPr>
                <w:b/>
              </w:rPr>
            </w:pPr>
            <w:r w:rsidRPr="003F1702">
              <w:rPr>
                <w:b/>
              </w:rPr>
              <w:t>Ist</w:t>
            </w:r>
          </w:p>
        </w:tc>
      </w:tr>
      <w:tr w:rsidR="00F80902" w14:paraId="2C787784" w14:textId="77777777" w:rsidTr="00C603B6">
        <w:tc>
          <w:tcPr>
            <w:tcW w:w="3518" w:type="dxa"/>
          </w:tcPr>
          <w:p w14:paraId="305AA56E" w14:textId="77777777" w:rsidR="00F80902" w:rsidRPr="00FB3A98" w:rsidRDefault="00D903CC" w:rsidP="001B37FC">
            <w:pPr>
              <w:pStyle w:val="Listenabsatz"/>
              <w:numPr>
                <w:ilvl w:val="0"/>
                <w:numId w:val="9"/>
              </w:numPr>
              <w:ind w:left="460"/>
              <w:rPr>
                <w:sz w:val="20"/>
                <w:szCs w:val="22"/>
              </w:rPr>
            </w:pPr>
            <w:r w:rsidRPr="00FB3A98">
              <w:rPr>
                <w:sz w:val="20"/>
                <w:szCs w:val="22"/>
              </w:rPr>
              <w:t>Fehlerbehandlung</w:t>
            </w:r>
          </w:p>
          <w:p w14:paraId="6864AAED" w14:textId="77777777" w:rsidR="00D903CC" w:rsidRPr="00FB3A98" w:rsidRDefault="00D903CC" w:rsidP="00D903CC">
            <w:pPr>
              <w:pStyle w:val="Listenabsatz"/>
              <w:numPr>
                <w:ilvl w:val="1"/>
                <w:numId w:val="9"/>
              </w:numPr>
              <w:rPr>
                <w:sz w:val="20"/>
                <w:szCs w:val="22"/>
              </w:rPr>
            </w:pPr>
            <w:r w:rsidRPr="00FB3A98">
              <w:rPr>
                <w:sz w:val="20"/>
                <w:szCs w:val="22"/>
              </w:rPr>
              <w:t>Validierung der Konfiguration, Parameter usw.</w:t>
            </w:r>
          </w:p>
          <w:p w14:paraId="7028CAFE" w14:textId="77777777" w:rsidR="00D903CC" w:rsidRPr="00FB3A98" w:rsidRDefault="00D903CC" w:rsidP="00D903CC">
            <w:pPr>
              <w:pStyle w:val="Listenabsatz"/>
              <w:numPr>
                <w:ilvl w:val="1"/>
                <w:numId w:val="9"/>
              </w:numPr>
              <w:rPr>
                <w:sz w:val="20"/>
                <w:szCs w:val="22"/>
              </w:rPr>
            </w:pPr>
            <w:r w:rsidRPr="00FB3A98">
              <w:rPr>
                <w:sz w:val="20"/>
                <w:szCs w:val="22"/>
              </w:rPr>
              <w:t>Fehler abfangen.</w:t>
            </w:r>
          </w:p>
          <w:p w14:paraId="79EAD58E" w14:textId="6077FB77" w:rsidR="0063305D" w:rsidRPr="00FB3A98" w:rsidRDefault="0063305D" w:rsidP="0063305D">
            <w:pPr>
              <w:pStyle w:val="Listenabsatz"/>
              <w:numPr>
                <w:ilvl w:val="0"/>
                <w:numId w:val="9"/>
              </w:numPr>
              <w:rPr>
                <w:sz w:val="20"/>
                <w:szCs w:val="22"/>
              </w:rPr>
            </w:pPr>
            <w:r w:rsidRPr="00FB3A98">
              <w:rPr>
                <w:sz w:val="20"/>
                <w:szCs w:val="22"/>
              </w:rPr>
              <w:t>2er Expertenbesuch</w:t>
            </w:r>
          </w:p>
          <w:p w14:paraId="3864E0F2" w14:textId="77777777" w:rsidR="00A41DD8" w:rsidRPr="00FB3A98" w:rsidRDefault="00A41DD8" w:rsidP="00A41DD8">
            <w:pPr>
              <w:pStyle w:val="Listenabsatz"/>
              <w:numPr>
                <w:ilvl w:val="0"/>
                <w:numId w:val="9"/>
              </w:numPr>
              <w:rPr>
                <w:sz w:val="20"/>
                <w:szCs w:val="22"/>
              </w:rPr>
            </w:pPr>
            <w:r w:rsidRPr="00FB3A98">
              <w:rPr>
                <w:sz w:val="20"/>
                <w:szCs w:val="22"/>
              </w:rPr>
              <w:t>Testfälle überarbeiten</w:t>
            </w:r>
          </w:p>
          <w:p w14:paraId="06495CC8" w14:textId="114C3697" w:rsidR="00F92635" w:rsidRPr="00FB3A98" w:rsidRDefault="00F92635" w:rsidP="00A41DD8">
            <w:pPr>
              <w:pStyle w:val="Listenabsatz"/>
              <w:numPr>
                <w:ilvl w:val="0"/>
                <w:numId w:val="9"/>
              </w:numPr>
              <w:rPr>
                <w:sz w:val="20"/>
                <w:szCs w:val="22"/>
              </w:rPr>
            </w:pPr>
            <w:r w:rsidRPr="00FB3A98">
              <w:rPr>
                <w:sz w:val="20"/>
                <w:szCs w:val="22"/>
              </w:rPr>
              <w:t>Arbeitsjournal</w:t>
            </w:r>
          </w:p>
        </w:tc>
        <w:tc>
          <w:tcPr>
            <w:tcW w:w="730" w:type="dxa"/>
          </w:tcPr>
          <w:p w14:paraId="4D9A8859" w14:textId="1C307903" w:rsidR="00F80902" w:rsidRPr="00FB3A98" w:rsidRDefault="0063305D" w:rsidP="007D2B5D">
            <w:pPr>
              <w:rPr>
                <w:sz w:val="20"/>
                <w:szCs w:val="22"/>
              </w:rPr>
            </w:pPr>
            <w:r w:rsidRPr="00FB3A98">
              <w:rPr>
                <w:sz w:val="20"/>
                <w:szCs w:val="22"/>
              </w:rPr>
              <w:t>5</w:t>
            </w:r>
            <w:r w:rsidR="00F92635" w:rsidRPr="00FB3A98">
              <w:rPr>
                <w:sz w:val="20"/>
                <w:szCs w:val="22"/>
              </w:rPr>
              <w:t>h</w:t>
            </w:r>
          </w:p>
          <w:p w14:paraId="5276AD09" w14:textId="77777777" w:rsidR="00F92635" w:rsidRPr="00FB3A98" w:rsidRDefault="00F92635" w:rsidP="007D2B5D">
            <w:pPr>
              <w:rPr>
                <w:sz w:val="20"/>
                <w:szCs w:val="22"/>
              </w:rPr>
            </w:pPr>
          </w:p>
          <w:p w14:paraId="7D3C029D" w14:textId="77777777" w:rsidR="00F92635" w:rsidRPr="00FB3A98" w:rsidRDefault="00F92635" w:rsidP="007D2B5D">
            <w:pPr>
              <w:rPr>
                <w:sz w:val="20"/>
                <w:szCs w:val="22"/>
              </w:rPr>
            </w:pPr>
          </w:p>
          <w:p w14:paraId="0153260D" w14:textId="77777777" w:rsidR="00F92635" w:rsidRPr="00FB3A98" w:rsidRDefault="00F92635" w:rsidP="007D2B5D">
            <w:pPr>
              <w:rPr>
                <w:sz w:val="20"/>
                <w:szCs w:val="22"/>
              </w:rPr>
            </w:pPr>
          </w:p>
          <w:p w14:paraId="63C64CAB" w14:textId="77777777" w:rsidR="00F92635" w:rsidRPr="00FB3A98" w:rsidRDefault="00F92635" w:rsidP="007D2B5D">
            <w:pPr>
              <w:rPr>
                <w:sz w:val="20"/>
                <w:szCs w:val="22"/>
              </w:rPr>
            </w:pPr>
          </w:p>
          <w:p w14:paraId="18FC2CCB" w14:textId="00A5D66F" w:rsidR="0063305D" w:rsidRPr="00FB3A98" w:rsidRDefault="0063305D" w:rsidP="007D2B5D">
            <w:pPr>
              <w:rPr>
                <w:sz w:val="20"/>
                <w:szCs w:val="22"/>
              </w:rPr>
            </w:pPr>
            <w:r w:rsidRPr="00FB3A98">
              <w:rPr>
                <w:sz w:val="20"/>
                <w:szCs w:val="22"/>
              </w:rPr>
              <w:t>1h</w:t>
            </w:r>
          </w:p>
          <w:p w14:paraId="04319314" w14:textId="77777777" w:rsidR="00F92635" w:rsidRPr="00FB3A98" w:rsidRDefault="00F92635" w:rsidP="007D2B5D">
            <w:pPr>
              <w:rPr>
                <w:sz w:val="20"/>
                <w:szCs w:val="22"/>
              </w:rPr>
            </w:pPr>
            <w:r w:rsidRPr="00FB3A98">
              <w:rPr>
                <w:sz w:val="20"/>
                <w:szCs w:val="22"/>
              </w:rPr>
              <w:t>2h</w:t>
            </w:r>
          </w:p>
          <w:p w14:paraId="477921DF" w14:textId="0871D2B1" w:rsidR="00FF494D" w:rsidRPr="00FB3A98" w:rsidRDefault="00FF494D" w:rsidP="007D2B5D">
            <w:pPr>
              <w:rPr>
                <w:sz w:val="20"/>
                <w:szCs w:val="22"/>
              </w:rPr>
            </w:pPr>
            <w:r w:rsidRPr="00FB3A98">
              <w:rPr>
                <w:sz w:val="20"/>
                <w:szCs w:val="22"/>
              </w:rPr>
              <w:t>0.3h</w:t>
            </w:r>
          </w:p>
        </w:tc>
        <w:tc>
          <w:tcPr>
            <w:tcW w:w="3690" w:type="dxa"/>
          </w:tcPr>
          <w:p w14:paraId="6B60E541" w14:textId="6BFAA740" w:rsidR="00F80902" w:rsidRPr="00FB3A98" w:rsidRDefault="00C603B6" w:rsidP="00C603B6">
            <w:pPr>
              <w:pStyle w:val="Listenabsatz"/>
              <w:numPr>
                <w:ilvl w:val="0"/>
                <w:numId w:val="29"/>
              </w:numPr>
              <w:rPr>
                <w:sz w:val="20"/>
                <w:szCs w:val="22"/>
              </w:rPr>
            </w:pPr>
            <w:r w:rsidRPr="00FB3A98">
              <w:rPr>
                <w:sz w:val="20"/>
                <w:szCs w:val="22"/>
              </w:rPr>
              <w:t xml:space="preserve">Fehlerbehandlung </w:t>
            </w:r>
          </w:p>
          <w:p w14:paraId="70637005" w14:textId="778FCAC5" w:rsidR="000F084C" w:rsidRPr="00FB3A98" w:rsidRDefault="000F084C" w:rsidP="000F084C">
            <w:pPr>
              <w:pStyle w:val="Listenabsatz"/>
              <w:numPr>
                <w:ilvl w:val="0"/>
                <w:numId w:val="29"/>
              </w:numPr>
              <w:rPr>
                <w:sz w:val="20"/>
                <w:szCs w:val="22"/>
              </w:rPr>
            </w:pPr>
            <w:r w:rsidRPr="00FB3A98">
              <w:rPr>
                <w:sz w:val="20"/>
                <w:szCs w:val="22"/>
              </w:rPr>
              <w:t xml:space="preserve">Fix </w:t>
            </w:r>
            <w:proofErr w:type="spellStart"/>
            <w:r w:rsidRPr="00FB3A98">
              <w:rPr>
                <w:sz w:val="20"/>
                <w:szCs w:val="22"/>
              </w:rPr>
              <w:t>Securestring</w:t>
            </w:r>
            <w:proofErr w:type="spellEnd"/>
          </w:p>
          <w:p w14:paraId="5A1D9F60" w14:textId="2A591967" w:rsidR="000F084C" w:rsidRPr="006621C0" w:rsidRDefault="00C603B6" w:rsidP="006621C0">
            <w:pPr>
              <w:pStyle w:val="Listenabsatz"/>
              <w:numPr>
                <w:ilvl w:val="0"/>
                <w:numId w:val="29"/>
              </w:numPr>
              <w:rPr>
                <w:sz w:val="20"/>
                <w:szCs w:val="22"/>
              </w:rPr>
            </w:pPr>
            <w:r w:rsidRPr="00FB3A98">
              <w:rPr>
                <w:sz w:val="20"/>
                <w:szCs w:val="22"/>
              </w:rPr>
              <w:t>Expertenbesuch</w:t>
            </w:r>
          </w:p>
          <w:p w14:paraId="3495DBAF" w14:textId="3EA24658" w:rsidR="002E3818" w:rsidRPr="00FB3A98" w:rsidRDefault="002E3818" w:rsidP="00C603B6">
            <w:pPr>
              <w:pStyle w:val="Listenabsatz"/>
              <w:numPr>
                <w:ilvl w:val="0"/>
                <w:numId w:val="29"/>
              </w:numPr>
              <w:rPr>
                <w:sz w:val="20"/>
                <w:szCs w:val="22"/>
              </w:rPr>
            </w:pPr>
            <w:r w:rsidRPr="00FB3A98">
              <w:rPr>
                <w:sz w:val="20"/>
                <w:szCs w:val="22"/>
              </w:rPr>
              <w:t>Testfälle überarbeiten</w:t>
            </w:r>
          </w:p>
          <w:p w14:paraId="3EEDC3E8" w14:textId="6EEA1BB2" w:rsidR="00AD204E" w:rsidRPr="00FB3A98" w:rsidRDefault="004262AA" w:rsidP="00C603B6">
            <w:pPr>
              <w:pStyle w:val="Listenabsatz"/>
              <w:numPr>
                <w:ilvl w:val="0"/>
                <w:numId w:val="29"/>
              </w:numPr>
              <w:rPr>
                <w:sz w:val="20"/>
                <w:szCs w:val="22"/>
              </w:rPr>
            </w:pPr>
            <w:r w:rsidRPr="00FB3A98">
              <w:rPr>
                <w:sz w:val="20"/>
                <w:szCs w:val="22"/>
              </w:rPr>
              <w:t>Arbeitsjournal</w:t>
            </w:r>
            <w:r w:rsidR="000F084C" w:rsidRPr="00FB3A98">
              <w:rPr>
                <w:sz w:val="20"/>
                <w:szCs w:val="22"/>
              </w:rPr>
              <w:t xml:space="preserve"> &amp; Nachführung Dokumentation</w:t>
            </w:r>
          </w:p>
          <w:p w14:paraId="55D40E6D" w14:textId="3AADEEF4" w:rsidR="00C603B6" w:rsidRPr="00FB3A98" w:rsidRDefault="00C603B6" w:rsidP="00C603B6">
            <w:pPr>
              <w:ind w:left="284" w:hanging="284"/>
              <w:rPr>
                <w:sz w:val="20"/>
                <w:szCs w:val="22"/>
              </w:rPr>
            </w:pPr>
          </w:p>
        </w:tc>
        <w:tc>
          <w:tcPr>
            <w:tcW w:w="1078" w:type="dxa"/>
          </w:tcPr>
          <w:p w14:paraId="2FC8AF20" w14:textId="4AB55760" w:rsidR="00F80902" w:rsidRPr="00FB3A98" w:rsidRDefault="00C778A4" w:rsidP="007D2B5D">
            <w:pPr>
              <w:jc w:val="both"/>
              <w:rPr>
                <w:sz w:val="20"/>
                <w:szCs w:val="22"/>
              </w:rPr>
            </w:pPr>
            <w:r w:rsidRPr="00FB3A98">
              <w:rPr>
                <w:sz w:val="20"/>
                <w:szCs w:val="22"/>
              </w:rPr>
              <w:t>4</w:t>
            </w:r>
            <w:r w:rsidR="00C603B6" w:rsidRPr="00FB3A98">
              <w:rPr>
                <w:sz w:val="20"/>
                <w:szCs w:val="22"/>
              </w:rPr>
              <w:t>,5h</w:t>
            </w:r>
          </w:p>
          <w:p w14:paraId="0503BD88" w14:textId="3C2BA890" w:rsidR="000F084C" w:rsidRPr="00FB3A98" w:rsidRDefault="00C778A4" w:rsidP="007D2B5D">
            <w:pPr>
              <w:jc w:val="both"/>
              <w:rPr>
                <w:sz w:val="20"/>
                <w:szCs w:val="22"/>
              </w:rPr>
            </w:pPr>
            <w:r w:rsidRPr="00FB3A98">
              <w:rPr>
                <w:sz w:val="20"/>
                <w:szCs w:val="22"/>
              </w:rPr>
              <w:t>0.75h</w:t>
            </w:r>
          </w:p>
          <w:p w14:paraId="4162EC97" w14:textId="37304EBF" w:rsidR="000F084C" w:rsidRPr="00FB3A98" w:rsidRDefault="00C603B6" w:rsidP="007D2B5D">
            <w:pPr>
              <w:jc w:val="both"/>
              <w:rPr>
                <w:sz w:val="20"/>
                <w:szCs w:val="22"/>
              </w:rPr>
            </w:pPr>
            <w:r w:rsidRPr="00FB3A98">
              <w:rPr>
                <w:sz w:val="20"/>
                <w:szCs w:val="22"/>
              </w:rPr>
              <w:t>0.75h</w:t>
            </w:r>
          </w:p>
          <w:p w14:paraId="3DCF0CA6" w14:textId="4B250882" w:rsidR="00C778A4" w:rsidRPr="00FB3A98" w:rsidRDefault="004262AA" w:rsidP="007D2B5D">
            <w:pPr>
              <w:jc w:val="both"/>
              <w:rPr>
                <w:sz w:val="20"/>
                <w:szCs w:val="22"/>
              </w:rPr>
            </w:pPr>
            <w:r w:rsidRPr="00FB3A98">
              <w:rPr>
                <w:sz w:val="20"/>
                <w:szCs w:val="22"/>
              </w:rPr>
              <w:t>2h</w:t>
            </w:r>
          </w:p>
          <w:p w14:paraId="433A3E65" w14:textId="75BB65DA" w:rsidR="00AD204E" w:rsidRPr="00FB3A98" w:rsidRDefault="00C778A4" w:rsidP="007D2B5D">
            <w:pPr>
              <w:jc w:val="both"/>
              <w:rPr>
                <w:sz w:val="20"/>
                <w:szCs w:val="22"/>
              </w:rPr>
            </w:pPr>
            <w:r w:rsidRPr="00FB3A98">
              <w:rPr>
                <w:sz w:val="20"/>
                <w:szCs w:val="22"/>
              </w:rPr>
              <w:t>1</w:t>
            </w:r>
            <w:r w:rsidR="00734B3C" w:rsidRPr="00FB3A98">
              <w:rPr>
                <w:sz w:val="20"/>
                <w:szCs w:val="22"/>
              </w:rPr>
              <w:t>.</w:t>
            </w:r>
            <w:r w:rsidR="00D61921" w:rsidRPr="00FB3A98">
              <w:rPr>
                <w:sz w:val="20"/>
                <w:szCs w:val="22"/>
              </w:rPr>
              <w:t>3</w:t>
            </w:r>
            <w:r w:rsidR="00AD204E" w:rsidRPr="00FB3A98">
              <w:rPr>
                <w:sz w:val="20"/>
                <w:szCs w:val="22"/>
              </w:rPr>
              <w:t>h</w:t>
            </w:r>
          </w:p>
        </w:tc>
      </w:tr>
      <w:tr w:rsidR="00C565FC" w:rsidRPr="000822E7" w14:paraId="3683219C" w14:textId="77777777" w:rsidTr="00C603B6">
        <w:tc>
          <w:tcPr>
            <w:tcW w:w="3518" w:type="dxa"/>
          </w:tcPr>
          <w:p w14:paraId="248DE017" w14:textId="30F91D88" w:rsidR="00C565FC" w:rsidRPr="000822E7" w:rsidRDefault="00C565FC" w:rsidP="00C565FC">
            <w:pPr>
              <w:rPr>
                <w:b/>
                <w:bCs/>
                <w:color w:val="FFFFFF" w:themeColor="background1"/>
              </w:rPr>
            </w:pPr>
            <w:r w:rsidRPr="003F1702">
              <w:rPr>
                <w:bCs/>
              </w:rPr>
              <w:t>Überzeit – Soll</w:t>
            </w:r>
          </w:p>
        </w:tc>
        <w:tc>
          <w:tcPr>
            <w:tcW w:w="730" w:type="dxa"/>
          </w:tcPr>
          <w:p w14:paraId="71DAA3BA" w14:textId="64F01F40" w:rsidR="00C565FC" w:rsidRPr="00FB3A98" w:rsidRDefault="00C565FC" w:rsidP="00C565FC">
            <w:pPr>
              <w:rPr>
                <w:color w:val="FFFFFF" w:themeColor="background1"/>
                <w:sz w:val="20"/>
                <w:szCs w:val="22"/>
              </w:rPr>
            </w:pPr>
            <w:r w:rsidRPr="00FB3A98">
              <w:rPr>
                <w:sz w:val="20"/>
                <w:szCs w:val="22"/>
              </w:rPr>
              <w:t>0h</w:t>
            </w:r>
          </w:p>
        </w:tc>
        <w:tc>
          <w:tcPr>
            <w:tcW w:w="3690" w:type="dxa"/>
          </w:tcPr>
          <w:p w14:paraId="6BC7FA73" w14:textId="6AEBD821" w:rsidR="00C565FC" w:rsidRPr="000822E7" w:rsidRDefault="00C565FC" w:rsidP="00C565FC">
            <w:pPr>
              <w:rPr>
                <w:b/>
                <w:bCs/>
                <w:color w:val="FFFFFF" w:themeColor="background1"/>
              </w:rPr>
            </w:pPr>
            <w:r w:rsidRPr="00714E50">
              <w:rPr>
                <w:bCs/>
              </w:rPr>
              <w:t>Überzeit - Ist</w:t>
            </w:r>
          </w:p>
        </w:tc>
        <w:tc>
          <w:tcPr>
            <w:tcW w:w="1078" w:type="dxa"/>
          </w:tcPr>
          <w:p w14:paraId="71DFEC8F" w14:textId="06EB27F3" w:rsidR="00C565FC" w:rsidRPr="00FB3A98" w:rsidRDefault="00C565FC" w:rsidP="00C565FC">
            <w:pPr>
              <w:rPr>
                <w:sz w:val="20"/>
                <w:szCs w:val="22"/>
              </w:rPr>
            </w:pPr>
            <w:r w:rsidRPr="00FB3A98">
              <w:rPr>
                <w:sz w:val="20"/>
                <w:szCs w:val="22"/>
              </w:rPr>
              <w:t>1h</w:t>
            </w:r>
          </w:p>
        </w:tc>
      </w:tr>
      <w:tr w:rsidR="00C565FC" w14:paraId="7E57AB24" w14:textId="77777777" w:rsidTr="00C603B6">
        <w:tc>
          <w:tcPr>
            <w:tcW w:w="3518" w:type="dxa"/>
          </w:tcPr>
          <w:p w14:paraId="5FAD3AA8" w14:textId="64E02295" w:rsidR="00C565FC" w:rsidRPr="00176C47" w:rsidRDefault="00C565FC" w:rsidP="00C565FC">
            <w:r>
              <w:t>Arbeitszeit – Soll</w:t>
            </w:r>
          </w:p>
        </w:tc>
        <w:tc>
          <w:tcPr>
            <w:tcW w:w="730" w:type="dxa"/>
          </w:tcPr>
          <w:p w14:paraId="13B028D5" w14:textId="7BA3B488" w:rsidR="00C565FC" w:rsidRPr="00FB3A98" w:rsidRDefault="00C565FC" w:rsidP="00C565FC">
            <w:pPr>
              <w:rPr>
                <w:sz w:val="20"/>
                <w:szCs w:val="22"/>
              </w:rPr>
            </w:pPr>
            <w:r w:rsidRPr="00FB3A98">
              <w:rPr>
                <w:sz w:val="20"/>
                <w:szCs w:val="22"/>
              </w:rPr>
              <w:t>8.3h</w:t>
            </w:r>
          </w:p>
        </w:tc>
        <w:tc>
          <w:tcPr>
            <w:tcW w:w="3690" w:type="dxa"/>
          </w:tcPr>
          <w:p w14:paraId="681B3923" w14:textId="5251AFA7" w:rsidR="00C565FC" w:rsidRPr="00CA0774" w:rsidRDefault="00C565FC" w:rsidP="00C565FC">
            <w:r>
              <w:t>Arbeitszeit - Ist</w:t>
            </w:r>
          </w:p>
        </w:tc>
        <w:tc>
          <w:tcPr>
            <w:tcW w:w="1078" w:type="dxa"/>
          </w:tcPr>
          <w:p w14:paraId="776BD1AC" w14:textId="15AD84F6" w:rsidR="00C565FC" w:rsidRPr="00FB3A98" w:rsidRDefault="00C565FC" w:rsidP="00C565FC">
            <w:pPr>
              <w:rPr>
                <w:sz w:val="20"/>
                <w:szCs w:val="22"/>
              </w:rPr>
            </w:pPr>
            <w:r w:rsidRPr="00FB3A98">
              <w:rPr>
                <w:sz w:val="20"/>
                <w:szCs w:val="22"/>
              </w:rPr>
              <w:t>9.3h</w:t>
            </w:r>
          </w:p>
        </w:tc>
      </w:tr>
    </w:tbl>
    <w:p w14:paraId="17C55E3D" w14:textId="77777777" w:rsidR="00F80902" w:rsidRDefault="00F80902" w:rsidP="00F80902"/>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3F1702" w:rsidRDefault="00F80902" w:rsidP="007D2B5D">
            <w:pPr>
              <w:rPr>
                <w:b/>
              </w:rPr>
            </w:pPr>
            <w:r w:rsidRPr="003F1702">
              <w:rPr>
                <w:b/>
              </w:rPr>
              <w:t>Fazit &amp; Reflexion:</w:t>
            </w:r>
          </w:p>
        </w:tc>
      </w:tr>
      <w:tr w:rsidR="00F80902" w14:paraId="06796EE8" w14:textId="77777777" w:rsidTr="007D2B5D">
        <w:tc>
          <w:tcPr>
            <w:tcW w:w="9016" w:type="dxa"/>
          </w:tcPr>
          <w:p w14:paraId="44EFD9B1" w14:textId="2EE7E416" w:rsidR="00FF494D" w:rsidRPr="00FB3A98" w:rsidRDefault="00FF494D" w:rsidP="00FF494D">
            <w:pPr>
              <w:ind w:left="284" w:hanging="284"/>
              <w:rPr>
                <w:bCs/>
                <w:sz w:val="20"/>
                <w:szCs w:val="22"/>
              </w:rPr>
            </w:pPr>
            <w:r w:rsidRPr="00FB3A98">
              <w:rPr>
                <w:bCs/>
                <w:sz w:val="20"/>
                <w:szCs w:val="22"/>
              </w:rPr>
              <w:t>Am Morgen habe ich heute vor allem bei der Fehlerbehandlung gearbeitet: D.h. ich habe vor try-catches eingebaut und die vorhersehbarsten Fälle abgefangen. Ausserdem war das zweite Gespräch mit dem Expert, welches wie ich finde gut gelaufen ist – Helge und der HEX schienen ziemlich zufrieden zu sein mit meinem Code und meiner Dokumentation und haben keine grösseren Probleme und Schwachstellen finden können. Weiteres dazu im Protokoll im Anhang (10.2).</w:t>
            </w:r>
            <w:r w:rsidR="00206893" w:rsidRPr="00FB3A98">
              <w:rPr>
                <w:bCs/>
                <w:sz w:val="20"/>
                <w:szCs w:val="22"/>
              </w:rPr>
              <w:t xml:space="preserve"> Das Gespräch habe ich im Zeitplan heute als </w:t>
            </w:r>
            <w:r w:rsidR="0053062A" w:rsidRPr="00FB3A98">
              <w:rPr>
                <w:bCs/>
                <w:sz w:val="20"/>
                <w:szCs w:val="22"/>
              </w:rPr>
              <w:t>Dokumentierung</w:t>
            </w:r>
            <w:r w:rsidR="00206893" w:rsidRPr="00FB3A98">
              <w:rPr>
                <w:bCs/>
                <w:sz w:val="20"/>
                <w:szCs w:val="22"/>
              </w:rPr>
              <w:t xml:space="preserve"> gekennzeichnet (da es doch 1h gedauert hat.</w:t>
            </w:r>
          </w:p>
          <w:p w14:paraId="0AF72CA8" w14:textId="77777777" w:rsidR="002B36D0" w:rsidRPr="00FB3A98" w:rsidRDefault="002B36D0" w:rsidP="00FF494D">
            <w:pPr>
              <w:ind w:left="284" w:hanging="284"/>
              <w:rPr>
                <w:bCs/>
                <w:sz w:val="20"/>
                <w:szCs w:val="22"/>
              </w:rPr>
            </w:pPr>
          </w:p>
          <w:p w14:paraId="00CD659F" w14:textId="0DD4DFCF" w:rsidR="002B36D0" w:rsidRPr="00FB3A98" w:rsidRDefault="002B36D0" w:rsidP="002B36D0">
            <w:pPr>
              <w:rPr>
                <w:bCs/>
                <w:sz w:val="20"/>
                <w:szCs w:val="22"/>
              </w:rPr>
            </w:pPr>
            <w:r w:rsidRPr="00FB3A98">
              <w:rPr>
                <w:bCs/>
                <w:sz w:val="20"/>
                <w:szCs w:val="22"/>
              </w:rPr>
              <w:t xml:space="preserve">Die Fehlerbehandlung selbst war </w:t>
            </w:r>
            <w:proofErr w:type="gramStart"/>
            <w:r w:rsidRPr="00FB3A98">
              <w:rPr>
                <w:bCs/>
                <w:sz w:val="20"/>
                <w:szCs w:val="22"/>
              </w:rPr>
              <w:t>teils relativ</w:t>
            </w:r>
            <w:proofErr w:type="gramEnd"/>
            <w:r w:rsidRPr="00FB3A98">
              <w:rPr>
                <w:bCs/>
                <w:sz w:val="20"/>
                <w:szCs w:val="22"/>
              </w:rPr>
              <w:t xml:space="preserve"> umständlich, da ich alles von Hand testen musste und es schwer war, alle verschiedenen Fälle zu berücksichtigen. Aus diesem Grund habe ich mit dazu entschlossen, am Nachmittag meine Testfälle zu überarbeiten – in der Planung waren dies noch wenig</w:t>
            </w:r>
            <w:r w:rsidR="00285654" w:rsidRPr="00FB3A98">
              <w:rPr>
                <w:bCs/>
                <w:sz w:val="20"/>
                <w:szCs w:val="22"/>
              </w:rPr>
              <w:t xml:space="preserve"> und allgemein gehalten, da ich nicht genau abschätzen konnte, was ich wie implementieren würde. Jetzt am Ende des Projektes kann ich das relativ genau abschätzen und habe sie deswegen angepasst – ausserdem konnte ich so besser die Fehlerbehandlung testen und Details hinzufügen.</w:t>
            </w:r>
          </w:p>
          <w:p w14:paraId="46F506C1" w14:textId="77777777" w:rsidR="004262AA" w:rsidRPr="00FB3A98" w:rsidRDefault="004262AA" w:rsidP="002B36D0">
            <w:pPr>
              <w:rPr>
                <w:bCs/>
                <w:sz w:val="20"/>
                <w:szCs w:val="22"/>
              </w:rPr>
            </w:pPr>
          </w:p>
          <w:p w14:paraId="4296C75F" w14:textId="3708FEC4" w:rsidR="004262AA" w:rsidRPr="00FB3A98" w:rsidRDefault="004262AA" w:rsidP="002B36D0">
            <w:pPr>
              <w:rPr>
                <w:bCs/>
                <w:sz w:val="20"/>
                <w:szCs w:val="22"/>
              </w:rPr>
            </w:pPr>
            <w:r w:rsidRPr="00FB3A98">
              <w:rPr>
                <w:bCs/>
                <w:sz w:val="20"/>
                <w:szCs w:val="22"/>
              </w:rPr>
              <w:t xml:space="preserve">Ich war den ganzen Nachmittag abwechselnd damit beschäftigt, Fehler zu finden und sie zu beheben, parallel die Testfälle zu überarbeiten und weitere zu schreiben. Ich habe währenddessen unter anderem auch alle Wege noch mal durchprobiert, wie das Programm gestartet werden kann. </w:t>
            </w:r>
            <w:r w:rsidR="00B82E04" w:rsidRPr="00FB3A98">
              <w:rPr>
                <w:bCs/>
                <w:sz w:val="20"/>
                <w:szCs w:val="22"/>
              </w:rPr>
              <w:t>Ich wäre im Nachhinein sehr, sehr froh darüber gewesen, wenn ich hierfür Unittests hätte, denn dann hätte ich nicht jedes Mal mühsam alles händisch testen müssen, was sehr mühsam und zeitaufwendig war.</w:t>
            </w:r>
            <w:r w:rsidR="00A76533" w:rsidRPr="00FB3A98">
              <w:rPr>
                <w:bCs/>
                <w:sz w:val="20"/>
                <w:szCs w:val="22"/>
              </w:rPr>
              <w:t xml:space="preserve"> Ich wurde nicht rechtzeitig mit meinen geplanten Arbeiten fertig, weswegen ich Überzeit machen musste, um das alles noch zu schaffen.</w:t>
            </w:r>
          </w:p>
          <w:p w14:paraId="2CD8BC4C" w14:textId="77777777" w:rsidR="00F80902" w:rsidRPr="00FB3A98" w:rsidRDefault="00F80902" w:rsidP="007D2B5D">
            <w:pPr>
              <w:rPr>
                <w:b/>
                <w:bCs/>
                <w:sz w:val="20"/>
                <w:szCs w:val="22"/>
              </w:rPr>
            </w:pPr>
          </w:p>
          <w:p w14:paraId="23773900" w14:textId="75D4E892" w:rsidR="00F80902" w:rsidRPr="00FB3A98" w:rsidRDefault="00D005C1" w:rsidP="007D2B5D">
            <w:pPr>
              <w:rPr>
                <w:bCs/>
                <w:sz w:val="20"/>
                <w:szCs w:val="22"/>
              </w:rPr>
            </w:pPr>
            <w:r w:rsidRPr="00FB3A98">
              <w:rPr>
                <w:bCs/>
                <w:sz w:val="20"/>
                <w:szCs w:val="22"/>
              </w:rPr>
              <w:t xml:space="preserve">Vermutlich muss ich morgen ebenfalls Überzeit machen, </w:t>
            </w:r>
            <w:r w:rsidR="000F084C" w:rsidRPr="00FB3A98">
              <w:rPr>
                <w:bCs/>
                <w:sz w:val="20"/>
                <w:szCs w:val="22"/>
              </w:rPr>
              <w:t>da ich die Logs und Kommentare sowie das Modulmanifest noch nachführen möchte.</w:t>
            </w:r>
          </w:p>
          <w:p w14:paraId="3821096C" w14:textId="77777777" w:rsidR="008F7B57" w:rsidRPr="00FB3A98" w:rsidRDefault="008F7B57" w:rsidP="007D2B5D">
            <w:pPr>
              <w:rPr>
                <w:bCs/>
                <w:sz w:val="20"/>
                <w:szCs w:val="22"/>
              </w:rPr>
            </w:pPr>
          </w:p>
          <w:p w14:paraId="37EBCF31" w14:textId="77777777" w:rsidR="008F7B57" w:rsidRPr="00FB3A98" w:rsidRDefault="008F7B57" w:rsidP="007D2B5D">
            <w:pPr>
              <w:rPr>
                <w:bCs/>
                <w:sz w:val="20"/>
                <w:szCs w:val="22"/>
              </w:rPr>
            </w:pPr>
            <w:r w:rsidRPr="00FB3A98">
              <w:rPr>
                <w:bCs/>
                <w:sz w:val="20"/>
                <w:szCs w:val="22"/>
              </w:rPr>
              <w:t xml:space="preserve">Beim Überprüfen der Testfälle mit den Anforderungen ist mir dann noch aufgefallen, </w:t>
            </w:r>
            <w:proofErr w:type="gramStart"/>
            <w:r w:rsidRPr="00FB3A98">
              <w:rPr>
                <w:bCs/>
                <w:sz w:val="20"/>
                <w:szCs w:val="22"/>
              </w:rPr>
              <w:t>das</w:t>
            </w:r>
            <w:proofErr w:type="gramEnd"/>
            <w:r w:rsidRPr="00FB3A98">
              <w:rPr>
                <w:bCs/>
                <w:sz w:val="20"/>
                <w:szCs w:val="22"/>
              </w:rPr>
              <w:t xml:space="preserve"> ich den Parameter </w:t>
            </w:r>
            <w:proofErr w:type="spellStart"/>
            <w:r w:rsidRPr="00FB3A98">
              <w:rPr>
                <w:bCs/>
                <w:sz w:val="20"/>
                <w:szCs w:val="22"/>
              </w:rPr>
              <w:t>zum</w:t>
            </w:r>
            <w:proofErr w:type="spellEnd"/>
            <w:r w:rsidRPr="00FB3A98">
              <w:rPr>
                <w:bCs/>
                <w:sz w:val="20"/>
                <w:szCs w:val="22"/>
              </w:rPr>
              <w:t xml:space="preserve"> den Pingtest ausschalten übersehen hatte und nicht implementiert war, was ich dann auch schnell noch nachkorrigiert hatte.</w:t>
            </w:r>
          </w:p>
          <w:p w14:paraId="76D2BD78" w14:textId="77777777" w:rsidR="006D14AF" w:rsidRPr="00FB3A98" w:rsidRDefault="006D14AF" w:rsidP="007D2B5D">
            <w:pPr>
              <w:rPr>
                <w:bCs/>
                <w:sz w:val="20"/>
                <w:szCs w:val="22"/>
              </w:rPr>
            </w:pPr>
          </w:p>
          <w:p w14:paraId="11BC78F8" w14:textId="044B72E4" w:rsidR="006D14AF" w:rsidRPr="008F7B57" w:rsidRDefault="006D14AF" w:rsidP="007D2B5D">
            <w:pPr>
              <w:rPr>
                <w:bCs/>
              </w:rPr>
            </w:pPr>
            <w:r w:rsidRPr="00FB3A98">
              <w:rPr>
                <w:bCs/>
                <w:sz w:val="20"/>
                <w:szCs w:val="22"/>
              </w:rPr>
              <w:t>Ich konnte trotzdem die Implementationsphase abschliessen, da jetzt alles laufen sollte.</w:t>
            </w:r>
          </w:p>
        </w:tc>
      </w:tr>
    </w:tbl>
    <w:p w14:paraId="7BA05F38" w14:textId="25D08967" w:rsidR="003F1702" w:rsidRDefault="003F1702" w:rsidP="00F80902"/>
    <w:p w14:paraId="4C33ECB0" w14:textId="77777777" w:rsidR="003F1702" w:rsidRDefault="003F1702">
      <w:pPr>
        <w:spacing w:line="280" w:lineRule="atLeast"/>
      </w:pPr>
      <w:r>
        <w:br w:type="page"/>
      </w:r>
    </w:p>
    <w:p w14:paraId="28DC485B"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3F1702" w:rsidRDefault="00F80902" w:rsidP="007D2B5D">
            <w:pPr>
              <w:rPr>
                <w:b/>
              </w:rPr>
            </w:pPr>
            <w:r w:rsidRPr="003F1702">
              <w:rPr>
                <w:b/>
              </w:rPr>
              <w:t>Recherchen:</w:t>
            </w:r>
          </w:p>
        </w:tc>
      </w:tr>
      <w:tr w:rsidR="00F80902" w14:paraId="5DD3C2A5" w14:textId="77777777" w:rsidTr="007D2B5D">
        <w:tc>
          <w:tcPr>
            <w:tcW w:w="9016" w:type="dxa"/>
          </w:tcPr>
          <w:p w14:paraId="4486EC76" w14:textId="5F6EFE15" w:rsidR="00F80902" w:rsidRPr="00FB3A98" w:rsidRDefault="00D005C1" w:rsidP="007D2B5D">
            <w:pPr>
              <w:rPr>
                <w:sz w:val="20"/>
                <w:szCs w:val="22"/>
              </w:rPr>
            </w:pPr>
            <w:r w:rsidRPr="00FB3A98">
              <w:rPr>
                <w:sz w:val="20"/>
                <w:szCs w:val="22"/>
              </w:rPr>
              <w:t xml:space="preserve">Konvertierung zu </w:t>
            </w:r>
            <w:proofErr w:type="spellStart"/>
            <w:r w:rsidRPr="00FB3A98">
              <w:rPr>
                <w:sz w:val="20"/>
                <w:szCs w:val="22"/>
              </w:rPr>
              <w:t>SecureString</w:t>
            </w:r>
            <w:proofErr w:type="spellEnd"/>
            <w:r w:rsidRPr="00FB3A98">
              <w:rPr>
                <w:sz w:val="20"/>
                <w:szCs w:val="22"/>
              </w:rPr>
              <w:t xml:space="preserve"> --&gt; </w:t>
            </w:r>
            <w:sdt>
              <w:sdtPr>
                <w:rPr>
                  <w:sz w:val="20"/>
                  <w:szCs w:val="22"/>
                </w:rPr>
                <w:id w:val="997464386"/>
                <w:citation/>
              </w:sdtPr>
              <w:sdtEndPr/>
              <w:sdtContent>
                <w:r w:rsidRPr="00FB3A98">
                  <w:rPr>
                    <w:sz w:val="20"/>
                    <w:szCs w:val="22"/>
                  </w:rPr>
                  <w:fldChar w:fldCharType="begin"/>
                </w:r>
                <w:r w:rsidR="00F6585F" w:rsidRPr="00FB3A98">
                  <w:rPr>
                    <w:sz w:val="20"/>
                    <w:szCs w:val="22"/>
                  </w:rPr>
                  <w:instrText xml:space="preserve">CITATION Mic \l 2055 </w:instrText>
                </w:r>
                <w:r w:rsidRPr="00FB3A98">
                  <w:rPr>
                    <w:sz w:val="20"/>
                    <w:szCs w:val="22"/>
                  </w:rPr>
                  <w:fldChar w:fldCharType="separate"/>
                </w:r>
                <w:r w:rsidR="003F1702" w:rsidRPr="003F1702">
                  <w:rPr>
                    <w:noProof/>
                    <w:sz w:val="20"/>
                    <w:szCs w:val="22"/>
                  </w:rPr>
                  <w:t>(Microsoft, kein Datum)</w:t>
                </w:r>
                <w:r w:rsidRPr="00FB3A98">
                  <w:rPr>
                    <w:sz w:val="20"/>
                    <w:szCs w:val="22"/>
                  </w:rPr>
                  <w:fldChar w:fldCharType="end"/>
                </w:r>
              </w:sdtContent>
            </w:sdt>
          </w:p>
          <w:p w14:paraId="2520290E" w14:textId="3B6B327D" w:rsidR="00D005C1" w:rsidRDefault="00D005C1" w:rsidP="007D2B5D">
            <w:r w:rsidRPr="00FB3A98">
              <w:rPr>
                <w:sz w:val="20"/>
                <w:szCs w:val="22"/>
              </w:rPr>
              <w:t>-</w:t>
            </w:r>
            <w:proofErr w:type="spellStart"/>
            <w:r w:rsidRPr="00FB3A98">
              <w:rPr>
                <w:sz w:val="20"/>
                <w:szCs w:val="22"/>
              </w:rPr>
              <w:t>Contains</w:t>
            </w:r>
            <w:proofErr w:type="spellEnd"/>
            <w:r w:rsidRPr="00FB3A98">
              <w:rPr>
                <w:sz w:val="20"/>
                <w:szCs w:val="22"/>
              </w:rPr>
              <w:t xml:space="preserve"> funktioniert nicht wie gedacht --&gt; </w:t>
            </w:r>
            <w:sdt>
              <w:sdtPr>
                <w:rPr>
                  <w:sz w:val="20"/>
                  <w:szCs w:val="22"/>
                </w:rPr>
                <w:id w:val="-1480689334"/>
                <w:citation/>
              </w:sdtPr>
              <w:sdtEndPr/>
              <w:sdtContent>
                <w:r w:rsidRPr="00FB3A98">
                  <w:rPr>
                    <w:sz w:val="20"/>
                    <w:szCs w:val="22"/>
                  </w:rPr>
                  <w:fldChar w:fldCharType="begin"/>
                </w:r>
                <w:r w:rsidR="00F6585F" w:rsidRPr="00FB3A98">
                  <w:rPr>
                    <w:sz w:val="20"/>
                    <w:szCs w:val="22"/>
                  </w:rPr>
                  <w:instrText xml:space="preserve">CITATION tnw13 \l 2055 </w:instrText>
                </w:r>
                <w:r w:rsidRPr="00FB3A98">
                  <w:rPr>
                    <w:sz w:val="20"/>
                    <w:szCs w:val="22"/>
                  </w:rPr>
                  <w:fldChar w:fldCharType="separate"/>
                </w:r>
                <w:r w:rsidR="003F1702" w:rsidRPr="003F1702">
                  <w:rPr>
                    <w:noProof/>
                    <w:sz w:val="20"/>
                    <w:szCs w:val="22"/>
                  </w:rPr>
                  <w:t>(tnw, 2013)</w:t>
                </w:r>
                <w:r w:rsidRPr="00FB3A98">
                  <w:rPr>
                    <w:sz w:val="20"/>
                    <w:szCs w:val="22"/>
                  </w:rPr>
                  <w:fldChar w:fldCharType="end"/>
                </w:r>
              </w:sdtContent>
            </w:sdt>
          </w:p>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3F1702" w:rsidRDefault="00F80902" w:rsidP="007D2B5D">
            <w:pPr>
              <w:rPr>
                <w:b/>
              </w:rPr>
            </w:pPr>
            <w:r w:rsidRPr="003F1702">
              <w:rPr>
                <w:b/>
              </w:rPr>
              <w:t>Hilfestellungen:</w:t>
            </w:r>
          </w:p>
        </w:tc>
      </w:tr>
      <w:tr w:rsidR="00F80902" w14:paraId="6BB0ADFC" w14:textId="77777777" w:rsidTr="007D2B5D">
        <w:tc>
          <w:tcPr>
            <w:tcW w:w="9016" w:type="dxa"/>
          </w:tcPr>
          <w:p w14:paraId="422C34D6" w14:textId="77777777" w:rsidR="0027039D" w:rsidRPr="00FB3A98" w:rsidRDefault="0027039D" w:rsidP="007D2B5D">
            <w:pPr>
              <w:rPr>
                <w:sz w:val="20"/>
                <w:szCs w:val="22"/>
              </w:rPr>
            </w:pPr>
            <w:r w:rsidRPr="00FB3A98">
              <w:rPr>
                <w:sz w:val="20"/>
                <w:szCs w:val="22"/>
              </w:rPr>
              <w:t>Kleine Anmerkungen beim zweiten Expertengespräch:</w:t>
            </w:r>
          </w:p>
          <w:p w14:paraId="47D90564" w14:textId="01E9EF7E" w:rsidR="0027039D" w:rsidRDefault="0027039D" w:rsidP="0027039D">
            <w:pPr>
              <w:pStyle w:val="Listenabsatz"/>
              <w:numPr>
                <w:ilvl w:val="0"/>
                <w:numId w:val="29"/>
              </w:numPr>
            </w:pPr>
            <w:proofErr w:type="spellStart"/>
            <w:r w:rsidRPr="00FB3A98">
              <w:rPr>
                <w:sz w:val="20"/>
                <w:szCs w:val="22"/>
              </w:rPr>
              <w:t>Secure</w:t>
            </w:r>
            <w:r w:rsidR="009F1767">
              <w:rPr>
                <w:sz w:val="20"/>
                <w:szCs w:val="22"/>
              </w:rPr>
              <w:t>S</w:t>
            </w:r>
            <w:r w:rsidRPr="00FB3A98">
              <w:rPr>
                <w:sz w:val="20"/>
                <w:szCs w:val="22"/>
              </w:rPr>
              <w:t>tring</w:t>
            </w:r>
            <w:proofErr w:type="spellEnd"/>
            <w:r w:rsidRPr="00FB3A98">
              <w:rPr>
                <w:sz w:val="20"/>
                <w:szCs w:val="22"/>
              </w:rPr>
              <w:t xml:space="preserve"> sollte anstatt String bei Passwörtern verwendet werden</w:t>
            </w:r>
          </w:p>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3F1702" w:rsidRDefault="009F0D84" w:rsidP="007D2B5D">
            <w:pPr>
              <w:rPr>
                <w:b/>
              </w:rPr>
            </w:pPr>
            <w:r w:rsidRPr="003F1702">
              <w:rPr>
                <w:b/>
              </w:rPr>
              <w:t>KI-Prompts:</w:t>
            </w:r>
          </w:p>
        </w:tc>
      </w:tr>
      <w:tr w:rsidR="009F0D84" w14:paraId="07C3FAEF" w14:textId="77777777" w:rsidTr="00F80902">
        <w:tc>
          <w:tcPr>
            <w:tcW w:w="9016" w:type="dxa"/>
          </w:tcPr>
          <w:p w14:paraId="3F36B678" w14:textId="77777777" w:rsidR="009F0D84" w:rsidRPr="00FB3A98" w:rsidRDefault="00C969CD" w:rsidP="007D2B5D">
            <w:pPr>
              <w:keepNext/>
              <w:rPr>
                <w:sz w:val="20"/>
                <w:szCs w:val="22"/>
              </w:rPr>
            </w:pPr>
            <w:r w:rsidRPr="00FB3A98">
              <w:rPr>
                <w:sz w:val="20"/>
                <w:szCs w:val="22"/>
              </w:rPr>
              <w:t>Sinngemäss: Ich möchte für ein cmdlet in powershell ausschalten, dass der rückgabewert angezeigt wird. Wie mache ich das?</w:t>
            </w:r>
          </w:p>
          <w:p w14:paraId="4AB11D75" w14:textId="0C5C7445" w:rsidR="00C969CD" w:rsidRDefault="00C969CD" w:rsidP="005F3B2F">
            <w:pPr>
              <w:keepNext/>
            </w:pPr>
            <w:r w:rsidRPr="00FB3A98">
              <w:rPr>
                <w:sz w:val="20"/>
                <w:szCs w:val="22"/>
              </w:rPr>
              <w:t xml:space="preserve">Sinngemäss: Wie kann ich bei Powershell </w:t>
            </w:r>
            <w:proofErr w:type="spellStart"/>
            <w:r w:rsidRPr="00FB3A98">
              <w:rPr>
                <w:sz w:val="20"/>
                <w:szCs w:val="22"/>
              </w:rPr>
              <w:t>Swi</w:t>
            </w:r>
            <w:r w:rsidR="00094B99">
              <w:rPr>
                <w:sz w:val="20"/>
                <w:szCs w:val="22"/>
              </w:rPr>
              <w:t>t</w:t>
            </w:r>
            <w:r w:rsidRPr="00FB3A98">
              <w:rPr>
                <w:sz w:val="20"/>
                <w:szCs w:val="22"/>
              </w:rPr>
              <w:t>ch</w:t>
            </w:r>
            <w:r w:rsidR="00094B99">
              <w:rPr>
                <w:sz w:val="20"/>
                <w:szCs w:val="22"/>
              </w:rPr>
              <w:t>C</w:t>
            </w:r>
            <w:r w:rsidRPr="00FB3A98">
              <w:rPr>
                <w:sz w:val="20"/>
                <w:szCs w:val="22"/>
              </w:rPr>
              <w:t>ase</w:t>
            </w:r>
            <w:proofErr w:type="spellEnd"/>
            <w:r w:rsidRPr="00FB3A98">
              <w:rPr>
                <w:sz w:val="20"/>
                <w:szCs w:val="22"/>
              </w:rPr>
              <w:t xml:space="preserve"> mehrere Möglichkeiten dasselbe machen lassen?</w:t>
            </w:r>
          </w:p>
        </w:tc>
      </w:tr>
    </w:tbl>
    <w:p w14:paraId="0A65C6C9" w14:textId="5135DAC8" w:rsidR="005F3B2F" w:rsidRDefault="005F3B2F">
      <w:pPr>
        <w:pStyle w:val="Beschriftung"/>
      </w:pPr>
      <w:bookmarkStart w:id="41" w:name="_Toc193701323"/>
      <w:r>
        <w:t xml:space="preserve">Tabelle </w:t>
      </w:r>
      <w:r w:rsidR="009F4859">
        <w:fldChar w:fldCharType="begin"/>
      </w:r>
      <w:r w:rsidR="009F4859">
        <w:instrText xml:space="preserve"> SEQ Tabelle \* ARABIC </w:instrText>
      </w:r>
      <w:r w:rsidR="009F4859">
        <w:fldChar w:fldCharType="separate"/>
      </w:r>
      <w:r w:rsidR="009F4859">
        <w:rPr>
          <w:noProof/>
        </w:rPr>
        <w:t>14</w:t>
      </w:r>
      <w:r w:rsidR="009F4859">
        <w:fldChar w:fldCharType="end"/>
      </w:r>
      <w:r>
        <w:t>: Arbeitsjournal Tag 9</w:t>
      </w:r>
      <w:bookmarkEnd w:id="41"/>
    </w:p>
    <w:p w14:paraId="7B465639" w14:textId="77777777" w:rsidR="009F0D84" w:rsidRDefault="009F0D84" w:rsidP="009F0D84">
      <w:r>
        <w:br w:type="page"/>
      </w:r>
    </w:p>
    <w:p w14:paraId="5466BE7E" w14:textId="0F0395C0" w:rsidR="009F0D84" w:rsidRPr="009F4859" w:rsidRDefault="00DA0851" w:rsidP="009F0D84">
      <w:pPr>
        <w:pStyle w:val="Untertitel"/>
        <w:rPr>
          <w:lang w:val="de-CH"/>
        </w:rPr>
      </w:pPr>
      <w:r w:rsidRPr="009F4859">
        <w:rPr>
          <w:lang w:val="de-CH"/>
        </w:rPr>
        <w:lastRenderedPageBreak/>
        <w:t>Mittwoch</w:t>
      </w:r>
      <w:r w:rsidR="009F0D84" w:rsidRPr="009F4859">
        <w:rPr>
          <w:lang w:val="de-CH"/>
        </w:rPr>
        <w:t xml:space="preserve">, </w:t>
      </w:r>
      <w:r w:rsidRPr="009F4859">
        <w:rPr>
          <w:lang w:val="de-CH"/>
        </w:rPr>
        <w:t>18.03.2025</w:t>
      </w:r>
      <w:r w:rsidR="009F0D84" w:rsidRPr="009F4859">
        <w:rPr>
          <w:lang w:val="de-CH"/>
        </w:rPr>
        <w:t xml:space="preserve">– Tag </w:t>
      </w:r>
      <w:r w:rsidRPr="009F4859">
        <w:rPr>
          <w:lang w:val="de-CH"/>
        </w:rPr>
        <w:t>10</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33B3427E" w14:textId="77777777" w:rsidTr="00E53D5F">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3F1702" w:rsidRDefault="00F80902" w:rsidP="007D2B5D">
            <w:pPr>
              <w:rPr>
                <w:b/>
              </w:rPr>
            </w:pPr>
            <w:r w:rsidRPr="003F1702">
              <w:rPr>
                <w:b/>
              </w:rPr>
              <w:t>Geplante Arbeiten:</w:t>
            </w:r>
          </w:p>
        </w:tc>
        <w:tc>
          <w:tcPr>
            <w:tcW w:w="730" w:type="dxa"/>
          </w:tcPr>
          <w:p w14:paraId="1A116BF9" w14:textId="77777777" w:rsidR="00F80902" w:rsidRPr="003F1702" w:rsidRDefault="00F80902" w:rsidP="007D2B5D">
            <w:pPr>
              <w:rPr>
                <w:b/>
              </w:rPr>
            </w:pPr>
            <w:r w:rsidRPr="003F1702">
              <w:rPr>
                <w:b/>
              </w:rPr>
              <w:t>Soll</w:t>
            </w:r>
          </w:p>
        </w:tc>
        <w:tc>
          <w:tcPr>
            <w:tcW w:w="3832" w:type="dxa"/>
          </w:tcPr>
          <w:p w14:paraId="2967DCCA" w14:textId="77777777" w:rsidR="00F80902" w:rsidRPr="003F1702" w:rsidRDefault="00F80902" w:rsidP="007D2B5D">
            <w:pPr>
              <w:rPr>
                <w:b/>
              </w:rPr>
            </w:pPr>
            <w:r w:rsidRPr="003F1702">
              <w:rPr>
                <w:b/>
              </w:rPr>
              <w:t>Erledigte Arbeiten:</w:t>
            </w:r>
          </w:p>
        </w:tc>
        <w:tc>
          <w:tcPr>
            <w:tcW w:w="936" w:type="dxa"/>
          </w:tcPr>
          <w:p w14:paraId="108E071B" w14:textId="77777777" w:rsidR="00F80902" w:rsidRPr="003F1702" w:rsidRDefault="00F80902" w:rsidP="007D2B5D">
            <w:pPr>
              <w:rPr>
                <w:b/>
              </w:rPr>
            </w:pPr>
            <w:r w:rsidRPr="003F1702">
              <w:rPr>
                <w:b/>
              </w:rPr>
              <w:t>Ist</w:t>
            </w:r>
          </w:p>
        </w:tc>
      </w:tr>
      <w:tr w:rsidR="00F80902" w14:paraId="61DEC253" w14:textId="77777777" w:rsidTr="00E53D5F">
        <w:tc>
          <w:tcPr>
            <w:tcW w:w="3518" w:type="dxa"/>
          </w:tcPr>
          <w:p w14:paraId="6440DC37" w14:textId="37FD4B8A" w:rsidR="00F80902" w:rsidRPr="00713A5C" w:rsidRDefault="00547114" w:rsidP="001B37FC">
            <w:pPr>
              <w:pStyle w:val="Listenabsatz"/>
              <w:numPr>
                <w:ilvl w:val="0"/>
                <w:numId w:val="9"/>
              </w:numPr>
              <w:ind w:left="460"/>
              <w:rPr>
                <w:sz w:val="20"/>
                <w:szCs w:val="22"/>
              </w:rPr>
            </w:pPr>
            <w:r w:rsidRPr="00713A5C">
              <w:rPr>
                <w:sz w:val="20"/>
                <w:szCs w:val="22"/>
              </w:rPr>
              <w:t>Testing</w:t>
            </w:r>
            <w:r w:rsidR="00B46B60" w:rsidRPr="00713A5C">
              <w:rPr>
                <w:sz w:val="20"/>
                <w:szCs w:val="22"/>
              </w:rPr>
              <w:t>/Kontrollieren</w:t>
            </w:r>
          </w:p>
          <w:p w14:paraId="3FE09506" w14:textId="2402C8D1" w:rsidR="00B84C65" w:rsidRPr="00713A5C" w:rsidRDefault="00B84C65" w:rsidP="00B84C65">
            <w:pPr>
              <w:pStyle w:val="Listenabsatz"/>
              <w:numPr>
                <w:ilvl w:val="1"/>
                <w:numId w:val="9"/>
              </w:numPr>
              <w:rPr>
                <w:sz w:val="20"/>
                <w:szCs w:val="22"/>
              </w:rPr>
            </w:pPr>
            <w:r w:rsidRPr="00713A5C">
              <w:rPr>
                <w:sz w:val="20"/>
                <w:szCs w:val="22"/>
              </w:rPr>
              <w:t xml:space="preserve">Testing auf Scharfer Maschine </w:t>
            </w:r>
          </w:p>
          <w:p w14:paraId="1C36EF55" w14:textId="72E6CE91" w:rsidR="009C4F43" w:rsidRPr="00713A5C" w:rsidRDefault="009C4F43" w:rsidP="00B84C65">
            <w:pPr>
              <w:pStyle w:val="Listenabsatz"/>
              <w:numPr>
                <w:ilvl w:val="1"/>
                <w:numId w:val="9"/>
              </w:numPr>
              <w:rPr>
                <w:sz w:val="20"/>
                <w:szCs w:val="22"/>
              </w:rPr>
            </w:pPr>
            <w:r w:rsidRPr="00713A5C">
              <w:rPr>
                <w:sz w:val="20"/>
                <w:szCs w:val="22"/>
              </w:rPr>
              <w:t>Testing gemäss Testfällen</w:t>
            </w:r>
          </w:p>
          <w:p w14:paraId="6DF7F695" w14:textId="2F7DD698" w:rsidR="009C4F43" w:rsidRPr="00713A5C" w:rsidRDefault="009C4F43" w:rsidP="00B84C65">
            <w:pPr>
              <w:pStyle w:val="Listenabsatz"/>
              <w:numPr>
                <w:ilvl w:val="1"/>
                <w:numId w:val="9"/>
              </w:numPr>
              <w:rPr>
                <w:sz w:val="20"/>
                <w:szCs w:val="22"/>
              </w:rPr>
            </w:pPr>
            <w:r w:rsidRPr="00713A5C">
              <w:rPr>
                <w:sz w:val="20"/>
                <w:szCs w:val="22"/>
              </w:rPr>
              <w:t>Fixen kleinerer Probleme</w:t>
            </w:r>
          </w:p>
          <w:p w14:paraId="495463E9" w14:textId="11FEB840" w:rsidR="00547114" w:rsidRPr="00713A5C" w:rsidRDefault="009C4F43" w:rsidP="00B84C65">
            <w:pPr>
              <w:pStyle w:val="Listenabsatz"/>
              <w:numPr>
                <w:ilvl w:val="0"/>
                <w:numId w:val="9"/>
              </w:numPr>
              <w:ind w:left="460"/>
              <w:rPr>
                <w:sz w:val="20"/>
                <w:szCs w:val="22"/>
              </w:rPr>
            </w:pPr>
            <w:r w:rsidRPr="00713A5C">
              <w:rPr>
                <w:sz w:val="20"/>
                <w:szCs w:val="22"/>
              </w:rPr>
              <w:t>Arbeitsjournal</w:t>
            </w:r>
          </w:p>
        </w:tc>
        <w:tc>
          <w:tcPr>
            <w:tcW w:w="730" w:type="dxa"/>
          </w:tcPr>
          <w:p w14:paraId="4C27F6F0" w14:textId="77777777" w:rsidR="009C4F43" w:rsidRPr="00713A5C" w:rsidRDefault="009C4F43" w:rsidP="007D2B5D">
            <w:pPr>
              <w:rPr>
                <w:sz w:val="20"/>
                <w:szCs w:val="22"/>
              </w:rPr>
            </w:pPr>
          </w:p>
          <w:p w14:paraId="6E373DCD" w14:textId="128B7D2C" w:rsidR="00F80902" w:rsidRPr="00713A5C" w:rsidRDefault="009C4F43" w:rsidP="007D2B5D">
            <w:pPr>
              <w:rPr>
                <w:sz w:val="20"/>
                <w:szCs w:val="22"/>
              </w:rPr>
            </w:pPr>
            <w:r w:rsidRPr="00713A5C">
              <w:rPr>
                <w:sz w:val="20"/>
                <w:szCs w:val="22"/>
              </w:rPr>
              <w:t>1h</w:t>
            </w:r>
          </w:p>
          <w:p w14:paraId="1B051BE2" w14:textId="77777777" w:rsidR="009C4F43" w:rsidRPr="00713A5C" w:rsidRDefault="009C4F43" w:rsidP="007D2B5D">
            <w:pPr>
              <w:rPr>
                <w:sz w:val="20"/>
                <w:szCs w:val="22"/>
              </w:rPr>
            </w:pPr>
          </w:p>
          <w:p w14:paraId="378A1173" w14:textId="77777777" w:rsidR="009C4F43" w:rsidRPr="00713A5C" w:rsidRDefault="009C4F43" w:rsidP="007D2B5D">
            <w:pPr>
              <w:rPr>
                <w:sz w:val="20"/>
                <w:szCs w:val="22"/>
              </w:rPr>
            </w:pPr>
            <w:r w:rsidRPr="00713A5C">
              <w:rPr>
                <w:sz w:val="20"/>
                <w:szCs w:val="22"/>
              </w:rPr>
              <w:t>2h</w:t>
            </w:r>
          </w:p>
          <w:p w14:paraId="25FEEF3E" w14:textId="77777777" w:rsidR="009C4F43" w:rsidRPr="00713A5C" w:rsidRDefault="009C4F43" w:rsidP="007D2B5D">
            <w:pPr>
              <w:rPr>
                <w:sz w:val="20"/>
                <w:szCs w:val="22"/>
              </w:rPr>
            </w:pPr>
          </w:p>
          <w:p w14:paraId="4D21862B" w14:textId="77777777" w:rsidR="009C4F43" w:rsidRPr="00713A5C" w:rsidRDefault="009C4F43" w:rsidP="007D2B5D">
            <w:pPr>
              <w:rPr>
                <w:sz w:val="20"/>
                <w:szCs w:val="22"/>
              </w:rPr>
            </w:pPr>
            <w:r w:rsidRPr="00713A5C">
              <w:rPr>
                <w:sz w:val="20"/>
                <w:szCs w:val="22"/>
              </w:rPr>
              <w:t>1h</w:t>
            </w:r>
          </w:p>
          <w:p w14:paraId="16E7BC87" w14:textId="77777777" w:rsidR="009C4F43" w:rsidRPr="00713A5C" w:rsidRDefault="009C4F43" w:rsidP="007D2B5D">
            <w:pPr>
              <w:rPr>
                <w:sz w:val="20"/>
                <w:szCs w:val="22"/>
              </w:rPr>
            </w:pPr>
          </w:p>
          <w:p w14:paraId="4589BC02" w14:textId="5AC85B62" w:rsidR="009C4F43" w:rsidRPr="00713A5C" w:rsidRDefault="009C4F43" w:rsidP="007D2B5D">
            <w:pPr>
              <w:rPr>
                <w:sz w:val="20"/>
                <w:szCs w:val="22"/>
              </w:rPr>
            </w:pPr>
            <w:r w:rsidRPr="00713A5C">
              <w:rPr>
                <w:sz w:val="20"/>
                <w:szCs w:val="22"/>
              </w:rPr>
              <w:t>0.3h</w:t>
            </w:r>
          </w:p>
        </w:tc>
        <w:tc>
          <w:tcPr>
            <w:tcW w:w="3832" w:type="dxa"/>
          </w:tcPr>
          <w:p w14:paraId="07648109" w14:textId="77777777" w:rsidR="00F80902" w:rsidRPr="00713A5C" w:rsidRDefault="00E53D5F" w:rsidP="001B37FC">
            <w:pPr>
              <w:pStyle w:val="Listenabsatz"/>
              <w:numPr>
                <w:ilvl w:val="0"/>
                <w:numId w:val="12"/>
              </w:numPr>
              <w:ind w:left="480"/>
              <w:rPr>
                <w:sz w:val="20"/>
                <w:szCs w:val="22"/>
              </w:rPr>
            </w:pPr>
            <w:r w:rsidRPr="00713A5C">
              <w:rPr>
                <w:sz w:val="20"/>
                <w:szCs w:val="22"/>
              </w:rPr>
              <w:t>Testing/Kontrollieren</w:t>
            </w:r>
          </w:p>
          <w:p w14:paraId="4A2DE49C" w14:textId="77777777" w:rsidR="00E53D5F" w:rsidRPr="00713A5C" w:rsidRDefault="00E53D5F" w:rsidP="00E53D5F">
            <w:pPr>
              <w:pStyle w:val="Listenabsatz"/>
              <w:numPr>
                <w:ilvl w:val="1"/>
                <w:numId w:val="12"/>
              </w:numPr>
              <w:rPr>
                <w:sz w:val="20"/>
                <w:szCs w:val="22"/>
              </w:rPr>
            </w:pPr>
            <w:r w:rsidRPr="00713A5C">
              <w:rPr>
                <w:sz w:val="20"/>
                <w:szCs w:val="22"/>
              </w:rPr>
              <w:t>Testen auf Scharfer Maschine</w:t>
            </w:r>
          </w:p>
          <w:p w14:paraId="2F56AAE7" w14:textId="77777777" w:rsidR="00E53D5F" w:rsidRPr="00713A5C" w:rsidRDefault="00E53D5F" w:rsidP="00E53D5F">
            <w:pPr>
              <w:pStyle w:val="Listenabsatz"/>
              <w:numPr>
                <w:ilvl w:val="1"/>
                <w:numId w:val="12"/>
              </w:numPr>
              <w:rPr>
                <w:sz w:val="20"/>
                <w:szCs w:val="22"/>
              </w:rPr>
            </w:pPr>
            <w:r w:rsidRPr="00713A5C">
              <w:rPr>
                <w:sz w:val="20"/>
                <w:szCs w:val="22"/>
              </w:rPr>
              <w:t>Testing gemäss Testfällen</w:t>
            </w:r>
          </w:p>
          <w:p w14:paraId="084702B6" w14:textId="77777777" w:rsidR="00E53D5F" w:rsidRPr="00713A5C" w:rsidRDefault="00E53D5F" w:rsidP="00E53D5F">
            <w:pPr>
              <w:pStyle w:val="Listenabsatz"/>
              <w:numPr>
                <w:ilvl w:val="1"/>
                <w:numId w:val="12"/>
              </w:numPr>
              <w:rPr>
                <w:sz w:val="20"/>
                <w:szCs w:val="22"/>
              </w:rPr>
            </w:pPr>
            <w:r w:rsidRPr="00713A5C">
              <w:rPr>
                <w:sz w:val="20"/>
                <w:szCs w:val="22"/>
              </w:rPr>
              <w:t>Fixen kleinerer Probleme</w:t>
            </w:r>
          </w:p>
          <w:p w14:paraId="17F4B560" w14:textId="77777777" w:rsidR="00E53D5F" w:rsidRPr="00713A5C" w:rsidRDefault="00E53D5F" w:rsidP="00E53D5F">
            <w:pPr>
              <w:pStyle w:val="Listenabsatz"/>
              <w:numPr>
                <w:ilvl w:val="1"/>
                <w:numId w:val="12"/>
              </w:numPr>
              <w:rPr>
                <w:sz w:val="20"/>
                <w:szCs w:val="22"/>
              </w:rPr>
            </w:pPr>
            <w:r w:rsidRPr="00713A5C">
              <w:rPr>
                <w:sz w:val="20"/>
                <w:szCs w:val="22"/>
              </w:rPr>
              <w:t>Einbau Pfade &amp; kleinere Bugbehebungen</w:t>
            </w:r>
          </w:p>
          <w:p w14:paraId="4C1B2697" w14:textId="06E5E72F" w:rsidR="00853871" w:rsidRPr="00713A5C" w:rsidRDefault="00853871" w:rsidP="00E53D5F">
            <w:pPr>
              <w:pStyle w:val="Listenabsatz"/>
              <w:numPr>
                <w:ilvl w:val="1"/>
                <w:numId w:val="12"/>
              </w:numPr>
              <w:rPr>
                <w:sz w:val="20"/>
                <w:szCs w:val="22"/>
              </w:rPr>
            </w:pPr>
            <w:r w:rsidRPr="00713A5C">
              <w:rPr>
                <w:sz w:val="20"/>
                <w:szCs w:val="22"/>
              </w:rPr>
              <w:t>Arbeitsjournal</w:t>
            </w:r>
          </w:p>
        </w:tc>
        <w:tc>
          <w:tcPr>
            <w:tcW w:w="936" w:type="dxa"/>
          </w:tcPr>
          <w:p w14:paraId="41D9465B" w14:textId="77777777" w:rsidR="00F80902" w:rsidRPr="00713A5C" w:rsidRDefault="00F80902" w:rsidP="007D2B5D">
            <w:pPr>
              <w:jc w:val="both"/>
              <w:rPr>
                <w:sz w:val="20"/>
                <w:szCs w:val="22"/>
              </w:rPr>
            </w:pPr>
          </w:p>
          <w:p w14:paraId="6CB69D43" w14:textId="77777777" w:rsidR="00E53D5F" w:rsidRPr="00713A5C" w:rsidRDefault="00E53D5F" w:rsidP="007D2B5D">
            <w:pPr>
              <w:jc w:val="both"/>
              <w:rPr>
                <w:sz w:val="20"/>
                <w:szCs w:val="22"/>
              </w:rPr>
            </w:pPr>
            <w:r w:rsidRPr="00713A5C">
              <w:rPr>
                <w:sz w:val="20"/>
                <w:szCs w:val="22"/>
              </w:rPr>
              <w:t>0.75h</w:t>
            </w:r>
          </w:p>
          <w:p w14:paraId="2E40D90B" w14:textId="77777777" w:rsidR="00E53D5F" w:rsidRPr="00713A5C" w:rsidRDefault="00E53D5F" w:rsidP="007D2B5D">
            <w:pPr>
              <w:jc w:val="both"/>
              <w:rPr>
                <w:sz w:val="20"/>
                <w:szCs w:val="22"/>
              </w:rPr>
            </w:pPr>
          </w:p>
          <w:p w14:paraId="2DD0586E" w14:textId="64D21A66" w:rsidR="00E53D5F" w:rsidRPr="00713A5C" w:rsidRDefault="00E62004" w:rsidP="007D2B5D">
            <w:pPr>
              <w:jc w:val="both"/>
              <w:rPr>
                <w:sz w:val="20"/>
                <w:szCs w:val="22"/>
              </w:rPr>
            </w:pPr>
            <w:r w:rsidRPr="00713A5C">
              <w:rPr>
                <w:sz w:val="20"/>
                <w:szCs w:val="22"/>
              </w:rPr>
              <w:t>2,5</w:t>
            </w:r>
            <w:r w:rsidR="00E53D5F" w:rsidRPr="00713A5C">
              <w:rPr>
                <w:sz w:val="20"/>
                <w:szCs w:val="22"/>
              </w:rPr>
              <w:t>h</w:t>
            </w:r>
          </w:p>
          <w:p w14:paraId="3E2FE37A" w14:textId="77777777" w:rsidR="00853871" w:rsidRPr="00713A5C" w:rsidRDefault="00853871" w:rsidP="007D2B5D">
            <w:pPr>
              <w:jc w:val="both"/>
              <w:rPr>
                <w:sz w:val="20"/>
                <w:szCs w:val="22"/>
              </w:rPr>
            </w:pPr>
          </w:p>
          <w:p w14:paraId="5295AFDB" w14:textId="5EDF12D7" w:rsidR="00853871" w:rsidRPr="00713A5C" w:rsidRDefault="00853871" w:rsidP="007D2B5D">
            <w:pPr>
              <w:jc w:val="both"/>
              <w:rPr>
                <w:sz w:val="20"/>
                <w:szCs w:val="22"/>
              </w:rPr>
            </w:pPr>
            <w:r w:rsidRPr="00713A5C">
              <w:rPr>
                <w:sz w:val="20"/>
                <w:szCs w:val="22"/>
              </w:rPr>
              <w:t>1</w:t>
            </w:r>
            <w:r w:rsidR="00EF0F96" w:rsidRPr="00713A5C">
              <w:rPr>
                <w:sz w:val="20"/>
                <w:szCs w:val="22"/>
              </w:rPr>
              <w:t>,5</w:t>
            </w:r>
            <w:r w:rsidRPr="00713A5C">
              <w:rPr>
                <w:sz w:val="20"/>
                <w:szCs w:val="22"/>
              </w:rPr>
              <w:t>h</w:t>
            </w:r>
          </w:p>
          <w:p w14:paraId="2E9D6BE8" w14:textId="77777777" w:rsidR="00853871" w:rsidRPr="00713A5C" w:rsidRDefault="00853871" w:rsidP="007D2B5D">
            <w:pPr>
              <w:jc w:val="both"/>
              <w:rPr>
                <w:sz w:val="20"/>
                <w:szCs w:val="22"/>
              </w:rPr>
            </w:pPr>
          </w:p>
          <w:p w14:paraId="5FE56881" w14:textId="77777777" w:rsidR="00853871" w:rsidRPr="00713A5C" w:rsidRDefault="00853871" w:rsidP="007D2B5D">
            <w:pPr>
              <w:jc w:val="both"/>
              <w:rPr>
                <w:sz w:val="20"/>
                <w:szCs w:val="22"/>
              </w:rPr>
            </w:pPr>
            <w:r w:rsidRPr="00713A5C">
              <w:rPr>
                <w:sz w:val="20"/>
                <w:szCs w:val="22"/>
              </w:rPr>
              <w:t>1h</w:t>
            </w:r>
          </w:p>
          <w:p w14:paraId="7EC0FB7B" w14:textId="77777777" w:rsidR="00853871" w:rsidRPr="00713A5C" w:rsidRDefault="00853871" w:rsidP="007D2B5D">
            <w:pPr>
              <w:jc w:val="both"/>
              <w:rPr>
                <w:sz w:val="20"/>
                <w:szCs w:val="22"/>
              </w:rPr>
            </w:pPr>
          </w:p>
          <w:p w14:paraId="48A44B04" w14:textId="7C36B4E9" w:rsidR="00853871" w:rsidRPr="00713A5C" w:rsidRDefault="00853871" w:rsidP="007D2B5D">
            <w:pPr>
              <w:jc w:val="both"/>
              <w:rPr>
                <w:sz w:val="20"/>
                <w:szCs w:val="22"/>
              </w:rPr>
            </w:pPr>
            <w:r w:rsidRPr="00713A5C">
              <w:rPr>
                <w:sz w:val="20"/>
                <w:szCs w:val="22"/>
              </w:rPr>
              <w:t>0.3h</w:t>
            </w:r>
          </w:p>
        </w:tc>
      </w:tr>
      <w:tr w:rsidR="00457789" w:rsidRPr="000822E7" w14:paraId="42EC067E" w14:textId="77777777" w:rsidTr="00E53D5F">
        <w:tc>
          <w:tcPr>
            <w:tcW w:w="3518" w:type="dxa"/>
          </w:tcPr>
          <w:p w14:paraId="39D1DD3E" w14:textId="5E458A13" w:rsidR="00457789" w:rsidRPr="003F1702" w:rsidRDefault="00457789" w:rsidP="00457789">
            <w:pPr>
              <w:rPr>
                <w:bCs/>
                <w:color w:val="FFFFFF" w:themeColor="background1"/>
              </w:rPr>
            </w:pPr>
            <w:r w:rsidRPr="003F1702">
              <w:rPr>
                <w:bCs/>
              </w:rPr>
              <w:t>Überzeit – Soll</w:t>
            </w:r>
          </w:p>
        </w:tc>
        <w:tc>
          <w:tcPr>
            <w:tcW w:w="730" w:type="dxa"/>
          </w:tcPr>
          <w:p w14:paraId="43216D5D" w14:textId="1AA6B671" w:rsidR="00457789" w:rsidRPr="003F1702" w:rsidRDefault="00457789" w:rsidP="00457789">
            <w:pPr>
              <w:rPr>
                <w:bCs/>
                <w:color w:val="FFFFFF" w:themeColor="background1"/>
              </w:rPr>
            </w:pPr>
            <w:r w:rsidRPr="003F1702">
              <w:rPr>
                <w:bCs/>
                <w:sz w:val="20"/>
                <w:szCs w:val="22"/>
              </w:rPr>
              <w:t>0h</w:t>
            </w:r>
          </w:p>
        </w:tc>
        <w:tc>
          <w:tcPr>
            <w:tcW w:w="3832" w:type="dxa"/>
          </w:tcPr>
          <w:p w14:paraId="746D5A74" w14:textId="08B1CA7F" w:rsidR="00457789" w:rsidRPr="003F1702" w:rsidRDefault="00457789" w:rsidP="00457789">
            <w:pPr>
              <w:rPr>
                <w:bCs/>
                <w:color w:val="FFFFFF" w:themeColor="background1"/>
              </w:rPr>
            </w:pPr>
            <w:r w:rsidRPr="003F1702">
              <w:rPr>
                <w:bCs/>
              </w:rPr>
              <w:t>Überzeit - Ist</w:t>
            </w:r>
          </w:p>
        </w:tc>
        <w:tc>
          <w:tcPr>
            <w:tcW w:w="936" w:type="dxa"/>
          </w:tcPr>
          <w:p w14:paraId="223413E5" w14:textId="188421DD" w:rsidR="00457789" w:rsidRPr="003F1702" w:rsidRDefault="00EF0F96" w:rsidP="00457789">
            <w:pPr>
              <w:rPr>
                <w:bCs/>
                <w:color w:val="FFFFFF" w:themeColor="background1"/>
              </w:rPr>
            </w:pPr>
            <w:r w:rsidRPr="003F1702">
              <w:rPr>
                <w:bCs/>
                <w:sz w:val="20"/>
                <w:szCs w:val="22"/>
              </w:rPr>
              <w:t>1,75h</w:t>
            </w:r>
          </w:p>
        </w:tc>
      </w:tr>
      <w:tr w:rsidR="00457789" w14:paraId="595B9094" w14:textId="77777777" w:rsidTr="00E53D5F">
        <w:tc>
          <w:tcPr>
            <w:tcW w:w="3518" w:type="dxa"/>
          </w:tcPr>
          <w:p w14:paraId="73C1E27E" w14:textId="4C437E4E" w:rsidR="00457789" w:rsidRPr="00176C47" w:rsidRDefault="00457789" w:rsidP="00457789">
            <w:r>
              <w:t>Arbeitszeit</w:t>
            </w:r>
            <w:r w:rsidR="00C565FC">
              <w:t xml:space="preserve"> – Soll</w:t>
            </w:r>
          </w:p>
        </w:tc>
        <w:tc>
          <w:tcPr>
            <w:tcW w:w="730" w:type="dxa"/>
          </w:tcPr>
          <w:p w14:paraId="701AE9FE" w14:textId="751EA1B1" w:rsidR="00457789" w:rsidRDefault="00E32DC1" w:rsidP="00457789">
            <w:r>
              <w:t>4</w:t>
            </w:r>
            <w:r w:rsidR="00457789">
              <w:t>.3h</w:t>
            </w:r>
          </w:p>
        </w:tc>
        <w:tc>
          <w:tcPr>
            <w:tcW w:w="3832" w:type="dxa"/>
          </w:tcPr>
          <w:p w14:paraId="538F969B" w14:textId="2BD8B211" w:rsidR="00457789" w:rsidRPr="00CA0774" w:rsidRDefault="00457789" w:rsidP="00457789">
            <w:r>
              <w:t>Arbeitszeit - Ist</w:t>
            </w:r>
          </w:p>
        </w:tc>
        <w:tc>
          <w:tcPr>
            <w:tcW w:w="936" w:type="dxa"/>
          </w:tcPr>
          <w:p w14:paraId="46919059" w14:textId="52B3A953" w:rsidR="00457789" w:rsidRDefault="006621C0" w:rsidP="00457789">
            <w:r>
              <w:t>6h</w:t>
            </w:r>
          </w:p>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3F1702" w:rsidRDefault="00F80902" w:rsidP="007D2B5D">
            <w:pPr>
              <w:rPr>
                <w:b/>
              </w:rPr>
            </w:pPr>
            <w:r w:rsidRPr="003F1702">
              <w:rPr>
                <w:b/>
              </w:rPr>
              <w:t>Probleme:</w:t>
            </w:r>
          </w:p>
        </w:tc>
        <w:tc>
          <w:tcPr>
            <w:tcW w:w="4508" w:type="dxa"/>
          </w:tcPr>
          <w:p w14:paraId="17A5B8DE" w14:textId="77777777" w:rsidR="00F80902" w:rsidRPr="003F1702" w:rsidRDefault="00F80902" w:rsidP="007D2B5D">
            <w:pPr>
              <w:rPr>
                <w:b/>
              </w:rPr>
            </w:pPr>
            <w:r w:rsidRPr="003F1702">
              <w:rPr>
                <w:b/>
              </w:rPr>
              <w:t>Problemlösungen:</w:t>
            </w:r>
          </w:p>
        </w:tc>
      </w:tr>
      <w:tr w:rsidR="00F80902" w14:paraId="4368332D" w14:textId="77777777" w:rsidTr="007D2B5D">
        <w:tc>
          <w:tcPr>
            <w:tcW w:w="4508" w:type="dxa"/>
          </w:tcPr>
          <w:p w14:paraId="02952A41" w14:textId="7B2191C9" w:rsidR="00F80902" w:rsidRPr="00FB3A98" w:rsidRDefault="0055011A" w:rsidP="007D2B5D">
            <w:pPr>
              <w:rPr>
                <w:sz w:val="20"/>
                <w:szCs w:val="22"/>
              </w:rPr>
            </w:pPr>
            <w:proofErr w:type="spellStart"/>
            <w:r w:rsidRPr="00FB3A98">
              <w:rPr>
                <w:sz w:val="20"/>
                <w:szCs w:val="22"/>
              </w:rPr>
              <w:t>Boolwerte</w:t>
            </w:r>
            <w:proofErr w:type="spellEnd"/>
            <w:r w:rsidRPr="00FB3A98">
              <w:rPr>
                <w:sz w:val="20"/>
                <w:szCs w:val="22"/>
              </w:rPr>
              <w:t xml:space="preserve"> in der Konfiguration werden immer wieder überschrieben</w:t>
            </w:r>
          </w:p>
        </w:tc>
        <w:tc>
          <w:tcPr>
            <w:tcW w:w="4508" w:type="dxa"/>
          </w:tcPr>
          <w:p w14:paraId="2F82AE5F" w14:textId="21961DBB" w:rsidR="00F80902" w:rsidRPr="00FB3A98" w:rsidRDefault="0055011A" w:rsidP="007D2B5D">
            <w:pPr>
              <w:rPr>
                <w:sz w:val="20"/>
                <w:szCs w:val="22"/>
              </w:rPr>
            </w:pPr>
            <w:r w:rsidRPr="00FB3A98">
              <w:rPr>
                <w:sz w:val="20"/>
                <w:szCs w:val="22"/>
              </w:rPr>
              <w:t>Lag an der Implementation der Update-Config-Funktion, welche diese immer zurücksetzte. Das wird umgangen, indem diese Values jedes Mal mitgegeben werden, um die Sicherung zu garantieren</w:t>
            </w:r>
          </w:p>
        </w:tc>
      </w:tr>
    </w:tbl>
    <w:p w14:paraId="0F802CD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3F1702" w:rsidRDefault="00F80902" w:rsidP="007D2B5D">
            <w:pPr>
              <w:rPr>
                <w:b/>
              </w:rPr>
            </w:pPr>
            <w:r w:rsidRPr="003F1702">
              <w:rPr>
                <w:b/>
              </w:rPr>
              <w:t>Fazit &amp; Reflexion:</w:t>
            </w:r>
          </w:p>
        </w:tc>
      </w:tr>
      <w:tr w:rsidR="00F80902" w14:paraId="580B5260" w14:textId="77777777" w:rsidTr="007D2B5D">
        <w:tc>
          <w:tcPr>
            <w:tcW w:w="9016" w:type="dxa"/>
          </w:tcPr>
          <w:p w14:paraId="64711E14" w14:textId="7E55AF72" w:rsidR="00E53D5F" w:rsidRPr="00FB3A98" w:rsidRDefault="00E53D5F" w:rsidP="00E53D5F">
            <w:pPr>
              <w:ind w:left="284" w:hanging="284"/>
              <w:rPr>
                <w:bCs/>
                <w:sz w:val="20"/>
                <w:szCs w:val="22"/>
              </w:rPr>
            </w:pPr>
            <w:r w:rsidRPr="006716ED">
              <w:rPr>
                <w:bCs/>
                <w:sz w:val="20"/>
                <w:szCs w:val="22"/>
              </w:rPr>
              <w:t xml:space="preserve">Der heutige Tag war sehr stressig, da ich alle 18 Testfälle durchmachen musste. Nachdem ich sie geschrieben </w:t>
            </w:r>
            <w:r w:rsidRPr="00FB3A98">
              <w:rPr>
                <w:bCs/>
                <w:sz w:val="20"/>
                <w:szCs w:val="22"/>
              </w:rPr>
              <w:t>hatte, habe ich begonnen, sie zu testen</w:t>
            </w:r>
            <w:r w:rsidR="00273505">
              <w:rPr>
                <w:bCs/>
                <w:sz w:val="20"/>
                <w:szCs w:val="22"/>
              </w:rPr>
              <w:t>. I</w:t>
            </w:r>
            <w:r w:rsidRPr="00FB3A98">
              <w:rPr>
                <w:bCs/>
                <w:sz w:val="20"/>
                <w:szCs w:val="22"/>
              </w:rPr>
              <w:t xml:space="preserve">ch </w:t>
            </w:r>
            <w:r w:rsidR="00273505">
              <w:rPr>
                <w:bCs/>
                <w:sz w:val="20"/>
                <w:szCs w:val="22"/>
              </w:rPr>
              <w:t xml:space="preserve">hatte </w:t>
            </w:r>
            <w:r w:rsidRPr="00FB3A98">
              <w:rPr>
                <w:bCs/>
                <w:sz w:val="20"/>
                <w:szCs w:val="22"/>
              </w:rPr>
              <w:t>aber bei nahezu jedem Test einen Fehler</w:t>
            </w:r>
            <w:r w:rsidR="00E24AA0">
              <w:rPr>
                <w:bCs/>
                <w:sz w:val="20"/>
                <w:szCs w:val="22"/>
              </w:rPr>
              <w:t xml:space="preserve">, </w:t>
            </w:r>
            <w:r w:rsidRPr="00FB3A98">
              <w:rPr>
                <w:bCs/>
                <w:sz w:val="20"/>
                <w:szCs w:val="22"/>
              </w:rPr>
              <w:t>obwohl ich eigentlich gestern schon versucht hatte, alles möglichst gut zu testen und abzuschliessen. Aus diesem Grund musste ich bei vielen Tests die Fehler noch ausbügeln, um das S</w:t>
            </w:r>
            <w:r w:rsidR="00A20D07">
              <w:rPr>
                <w:bCs/>
                <w:sz w:val="20"/>
                <w:szCs w:val="22"/>
              </w:rPr>
              <w:t>c</w:t>
            </w:r>
            <w:r w:rsidRPr="00FB3A98">
              <w:rPr>
                <w:bCs/>
                <w:sz w:val="20"/>
                <w:szCs w:val="22"/>
              </w:rPr>
              <w:t xml:space="preserve">ript lauffähig zu machen, weswegen ich heute auch Überstunden machen musste. </w:t>
            </w:r>
          </w:p>
          <w:p w14:paraId="29E7BDFF" w14:textId="77777777" w:rsidR="00F76055" w:rsidRPr="00FB3A98" w:rsidRDefault="00F76055" w:rsidP="00E53D5F">
            <w:pPr>
              <w:ind w:left="284" w:hanging="284"/>
              <w:rPr>
                <w:bCs/>
                <w:sz w:val="20"/>
                <w:szCs w:val="22"/>
              </w:rPr>
            </w:pPr>
          </w:p>
          <w:p w14:paraId="105D5C72" w14:textId="07F25A63" w:rsidR="00F76055" w:rsidRPr="00FB3A98" w:rsidRDefault="00F76055" w:rsidP="00E53D5F">
            <w:pPr>
              <w:ind w:left="284" w:hanging="284"/>
              <w:rPr>
                <w:bCs/>
                <w:sz w:val="20"/>
                <w:szCs w:val="22"/>
              </w:rPr>
            </w:pPr>
            <w:r w:rsidRPr="00FB3A98">
              <w:rPr>
                <w:bCs/>
                <w:sz w:val="20"/>
                <w:szCs w:val="22"/>
              </w:rPr>
              <w:t>Zu diesen Fehlern gehörten unter anderem die korrekte Validation der Typen aus der Konfiguration oder ein Fehler beim Update der Konfigurationsdatei. Weitere nennenswerte</w:t>
            </w:r>
            <w:r w:rsidR="006716ED">
              <w:rPr>
                <w:bCs/>
                <w:sz w:val="20"/>
                <w:szCs w:val="22"/>
              </w:rPr>
              <w:t xml:space="preserve"> Fehler</w:t>
            </w:r>
            <w:r w:rsidRPr="00FB3A98">
              <w:rPr>
                <w:bCs/>
                <w:sz w:val="20"/>
                <w:szCs w:val="22"/>
              </w:rPr>
              <w:t xml:space="preserve"> kann ich ehrlich gesagt nicht nennen. Lediglich beim Test auf der scharfen Maschine schien das Logging nicht zu funktionieren; Auf meinem PC lokal aber schon. Ich werde deswegen das in den nächsten Tagen noch überprüfen und wenn möglich noch anpassen. Die Kontrollieren</w:t>
            </w:r>
            <w:r w:rsidR="00224035">
              <w:rPr>
                <w:bCs/>
                <w:sz w:val="20"/>
                <w:szCs w:val="22"/>
              </w:rPr>
              <w:t>-P</w:t>
            </w:r>
            <w:r w:rsidRPr="00FB3A98">
              <w:rPr>
                <w:bCs/>
                <w:sz w:val="20"/>
                <w:szCs w:val="22"/>
              </w:rPr>
              <w:t>hase ist somit eigentlich auch schon wieder abgeschlossen.</w:t>
            </w:r>
          </w:p>
          <w:p w14:paraId="134762B5" w14:textId="77777777" w:rsidR="00F76055" w:rsidRPr="00FB3A98" w:rsidRDefault="00F76055" w:rsidP="00E53D5F">
            <w:pPr>
              <w:ind w:left="284" w:hanging="284"/>
              <w:rPr>
                <w:bCs/>
                <w:sz w:val="20"/>
                <w:szCs w:val="22"/>
              </w:rPr>
            </w:pPr>
          </w:p>
          <w:p w14:paraId="5A22159E" w14:textId="45C6D400" w:rsidR="00F76055" w:rsidRPr="00FB3A98" w:rsidRDefault="00F76055" w:rsidP="00F76055">
            <w:pPr>
              <w:rPr>
                <w:bCs/>
                <w:sz w:val="20"/>
                <w:szCs w:val="22"/>
              </w:rPr>
            </w:pPr>
            <w:r w:rsidRPr="00FB3A98">
              <w:rPr>
                <w:bCs/>
                <w:sz w:val="20"/>
                <w:szCs w:val="22"/>
              </w:rPr>
              <w:t xml:space="preserve">Beim Test auf der scharfen Maschine, welcher mir Helge </w:t>
            </w:r>
            <w:r w:rsidR="0022397A" w:rsidRPr="00FB3A98">
              <w:rPr>
                <w:bCs/>
                <w:sz w:val="20"/>
                <w:szCs w:val="22"/>
              </w:rPr>
              <w:t>vorgeschlagen hatte,</w:t>
            </w:r>
            <w:r w:rsidRPr="00FB3A98">
              <w:rPr>
                <w:bCs/>
                <w:sz w:val="20"/>
                <w:szCs w:val="22"/>
              </w:rPr>
              <w:t xml:space="preserve"> sind ausserdem weitere kleine Probleme und Fehler aufgetaucht (wie </w:t>
            </w:r>
            <w:r w:rsidR="00E17FC7" w:rsidRPr="00FB3A98">
              <w:rPr>
                <w:bCs/>
                <w:sz w:val="20"/>
                <w:szCs w:val="22"/>
              </w:rPr>
              <w:t>Generierung</w:t>
            </w:r>
            <w:r w:rsidRPr="00FB3A98">
              <w:rPr>
                <w:bCs/>
                <w:sz w:val="20"/>
                <w:szCs w:val="22"/>
              </w:rPr>
              <w:t xml:space="preserve"> einer </w:t>
            </w:r>
            <w:proofErr w:type="spellStart"/>
            <w:r w:rsidRPr="00FB3A98">
              <w:rPr>
                <w:bCs/>
                <w:sz w:val="20"/>
                <w:szCs w:val="22"/>
              </w:rPr>
              <w:t>server.json</w:t>
            </w:r>
            <w:proofErr w:type="spellEnd"/>
            <w:r w:rsidRPr="00FB3A98">
              <w:rPr>
                <w:bCs/>
                <w:sz w:val="20"/>
                <w:szCs w:val="22"/>
              </w:rPr>
              <w:t xml:space="preserve"> Datei, aber Pfad auf </w:t>
            </w:r>
            <w:proofErr w:type="spellStart"/>
            <w:r w:rsidRPr="00FB3A98">
              <w:rPr>
                <w:bCs/>
                <w:sz w:val="20"/>
                <w:szCs w:val="22"/>
              </w:rPr>
              <w:t>servers.json</w:t>
            </w:r>
            <w:proofErr w:type="spellEnd"/>
            <w:r w:rsidRPr="00FB3A98">
              <w:rPr>
                <w:bCs/>
                <w:sz w:val="20"/>
                <w:szCs w:val="22"/>
              </w:rPr>
              <w:t xml:space="preserve"> usw.). Im Zuge dessen hat er sich auch noch gewünscht, dass ich eine kurze Funktion, welche alle Pfade überprüft und im schlimmsten Fall erstellt. Diese war schnell gemacht, hat aber auch noch Überzeit eingebracht. </w:t>
            </w:r>
          </w:p>
          <w:p w14:paraId="6DC4BBEF" w14:textId="77777777" w:rsidR="00F76055" w:rsidRPr="00FB3A98" w:rsidRDefault="00F76055" w:rsidP="00F76055">
            <w:pPr>
              <w:rPr>
                <w:bCs/>
                <w:sz w:val="20"/>
                <w:szCs w:val="22"/>
              </w:rPr>
            </w:pPr>
          </w:p>
          <w:p w14:paraId="1563C1A7" w14:textId="07442CC5" w:rsidR="00F80902" w:rsidRDefault="00F76055" w:rsidP="00191ED8">
            <w:pPr>
              <w:rPr>
                <w:bCs/>
                <w:sz w:val="20"/>
                <w:szCs w:val="22"/>
              </w:rPr>
            </w:pPr>
            <w:r w:rsidRPr="00FB3A98">
              <w:rPr>
                <w:bCs/>
                <w:sz w:val="20"/>
                <w:szCs w:val="22"/>
              </w:rPr>
              <w:t xml:space="preserve">Zwischenzeitlich war ich sehr gestresst, weil ich so viele Fehler erhalten hatte, aber am Ende des Tages kann ich sagen, dass zum Glück das </w:t>
            </w:r>
            <w:r w:rsidR="0022397A">
              <w:rPr>
                <w:bCs/>
                <w:sz w:val="20"/>
                <w:szCs w:val="22"/>
              </w:rPr>
              <w:t>meiste</w:t>
            </w:r>
            <w:r w:rsidRPr="00FB3A98">
              <w:rPr>
                <w:bCs/>
                <w:sz w:val="20"/>
                <w:szCs w:val="22"/>
              </w:rPr>
              <w:t xml:space="preserve"> so funktioniert wie es sollte und ich mich die nächsten Tage vor allem auf die Dokumentation fokussieren kann.</w:t>
            </w:r>
            <w:r w:rsidR="009C79F1" w:rsidRPr="00FB3A98">
              <w:rPr>
                <w:bCs/>
                <w:sz w:val="20"/>
                <w:szCs w:val="22"/>
              </w:rPr>
              <w:t xml:space="preserve"> Es hat mich sehr erleichtert, dass am Ende auf der scharfen Maschine alles funktioniert hat und somit ein vorzeigbares Resultat existiert.</w:t>
            </w:r>
          </w:p>
          <w:p w14:paraId="032C615B" w14:textId="77777777" w:rsidR="0022397A" w:rsidRPr="0022397A" w:rsidRDefault="0022397A" w:rsidP="00191ED8">
            <w:pPr>
              <w:rPr>
                <w:sz w:val="20"/>
                <w:szCs w:val="22"/>
              </w:rPr>
            </w:pPr>
          </w:p>
          <w:p w14:paraId="0F234B45" w14:textId="7B8CF80C" w:rsidR="0022397A" w:rsidRPr="001D4959" w:rsidRDefault="0022397A" w:rsidP="00191ED8">
            <w:pPr>
              <w:rPr>
                <w:sz w:val="18"/>
                <w:szCs w:val="20"/>
              </w:rPr>
            </w:pPr>
            <w:r w:rsidRPr="0022397A">
              <w:rPr>
                <w:sz w:val="20"/>
                <w:szCs w:val="22"/>
              </w:rPr>
              <w:t xml:space="preserve">Am Ende haben Helge und ich ausserdem das Resultat an Kurt weitergeleitet, um ihn nach Feedback zu fragen, ob alle notwendigen Daten darin </w:t>
            </w:r>
            <w:proofErr w:type="gramStart"/>
            <w:r w:rsidRPr="0022397A">
              <w:rPr>
                <w:sz w:val="20"/>
                <w:szCs w:val="22"/>
              </w:rPr>
              <w:t>enthalten</w:t>
            </w:r>
            <w:proofErr w:type="gramEnd"/>
            <w:r w:rsidRPr="0022397A">
              <w:rPr>
                <w:sz w:val="20"/>
                <w:szCs w:val="22"/>
              </w:rPr>
              <w:t xml:space="preserve"> sind usw.</w:t>
            </w:r>
          </w:p>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3F1702" w:rsidRDefault="00F80902" w:rsidP="007D2B5D">
            <w:pPr>
              <w:rPr>
                <w:b/>
              </w:rPr>
            </w:pPr>
            <w:r w:rsidRPr="003F1702">
              <w:rPr>
                <w:b/>
              </w:rPr>
              <w:t>Recherchen:</w:t>
            </w:r>
          </w:p>
        </w:tc>
      </w:tr>
      <w:tr w:rsidR="00F80902" w14:paraId="49DB704F" w14:textId="77777777" w:rsidTr="007D2B5D">
        <w:tc>
          <w:tcPr>
            <w:tcW w:w="9016" w:type="dxa"/>
          </w:tcPr>
          <w:p w14:paraId="3FDE2FC5" w14:textId="71E43F66" w:rsidR="00F80902" w:rsidRDefault="00191ED8" w:rsidP="007D2B5D">
            <w:r w:rsidRPr="00FB3A98">
              <w:rPr>
                <w:sz w:val="20"/>
                <w:szCs w:val="22"/>
              </w:rPr>
              <w:t xml:space="preserve">Recherche, wie Typen in PowerShell geprüft werden können --&gt; </w:t>
            </w:r>
            <w:sdt>
              <w:sdtPr>
                <w:rPr>
                  <w:sz w:val="20"/>
                  <w:szCs w:val="22"/>
                </w:rPr>
                <w:id w:val="1724791272"/>
                <w:citation/>
              </w:sdtPr>
              <w:sdtEndPr/>
              <w:sdtContent>
                <w:r w:rsidRPr="00FB3A98">
                  <w:rPr>
                    <w:sz w:val="20"/>
                    <w:szCs w:val="22"/>
                  </w:rPr>
                  <w:fldChar w:fldCharType="begin"/>
                </w:r>
                <w:r w:rsidR="00F6585F" w:rsidRPr="00FB3A98">
                  <w:rPr>
                    <w:sz w:val="20"/>
                    <w:szCs w:val="22"/>
                  </w:rPr>
                  <w:instrText xml:space="preserve">CITATION Dam21 \l 2055 </w:instrText>
                </w:r>
                <w:r w:rsidRPr="00FB3A98">
                  <w:rPr>
                    <w:sz w:val="20"/>
                    <w:szCs w:val="22"/>
                  </w:rPr>
                  <w:fldChar w:fldCharType="separate"/>
                </w:r>
                <w:r w:rsidR="003F1702" w:rsidRPr="003F1702">
                  <w:rPr>
                    <w:noProof/>
                    <w:sz w:val="20"/>
                    <w:szCs w:val="22"/>
                  </w:rPr>
                  <w:t>(Powell, 2012)</w:t>
                </w:r>
                <w:r w:rsidRPr="00FB3A98">
                  <w:rPr>
                    <w:sz w:val="20"/>
                    <w:szCs w:val="22"/>
                  </w:rPr>
                  <w:fldChar w:fldCharType="end"/>
                </w:r>
              </w:sdtContent>
            </w:sdt>
          </w:p>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3F1702" w:rsidRDefault="00F80902" w:rsidP="007D2B5D">
            <w:pPr>
              <w:rPr>
                <w:b/>
              </w:rPr>
            </w:pPr>
            <w:r w:rsidRPr="003F1702">
              <w:rPr>
                <w:b/>
              </w:rPr>
              <w:t>Hilfestellungen:</w:t>
            </w:r>
          </w:p>
        </w:tc>
      </w:tr>
      <w:tr w:rsidR="00F80902" w14:paraId="287C6634" w14:textId="77777777" w:rsidTr="007D2B5D">
        <w:tc>
          <w:tcPr>
            <w:tcW w:w="9016" w:type="dxa"/>
          </w:tcPr>
          <w:p w14:paraId="3EED1647" w14:textId="0BE74ED5" w:rsidR="00F80902" w:rsidRPr="00853871" w:rsidRDefault="001D4959" w:rsidP="00853871">
            <w:pPr>
              <w:keepNext/>
              <w:rPr>
                <w:sz w:val="18"/>
                <w:szCs w:val="20"/>
              </w:rPr>
            </w:pPr>
            <w:r w:rsidRPr="00FB3A98">
              <w:rPr>
                <w:sz w:val="20"/>
                <w:szCs w:val="22"/>
              </w:rPr>
              <w:t xml:space="preserve">VF --&gt; Testen </w:t>
            </w:r>
            <w:proofErr w:type="gramStart"/>
            <w:r w:rsidRPr="00FB3A98">
              <w:rPr>
                <w:sz w:val="20"/>
                <w:szCs w:val="22"/>
              </w:rPr>
              <w:t>auf scharfen Maschine</w:t>
            </w:r>
            <w:proofErr w:type="gramEnd"/>
            <w:r w:rsidRPr="00FB3A98">
              <w:rPr>
                <w:sz w:val="20"/>
                <w:szCs w:val="22"/>
              </w:rPr>
              <w:t xml:space="preserve"> und kurze Unterhaltung über Optimierungspotenzial </w:t>
            </w:r>
          </w:p>
        </w:tc>
      </w:tr>
    </w:tbl>
    <w:p w14:paraId="577447FB" w14:textId="0FCEFABB" w:rsidR="009F0D84" w:rsidRDefault="00853871" w:rsidP="00853871">
      <w:pPr>
        <w:pStyle w:val="Beschriftung"/>
      </w:pPr>
      <w:bookmarkStart w:id="42" w:name="_Toc193701324"/>
      <w:r>
        <w:t xml:space="preserve">Tabelle </w:t>
      </w:r>
      <w:r w:rsidR="009F4859">
        <w:fldChar w:fldCharType="begin"/>
      </w:r>
      <w:r w:rsidR="009F4859">
        <w:instrText xml:space="preserve"> SEQ Tabelle \* ARABIC </w:instrText>
      </w:r>
      <w:r w:rsidR="009F4859">
        <w:fldChar w:fldCharType="separate"/>
      </w:r>
      <w:r w:rsidR="009F4859">
        <w:rPr>
          <w:noProof/>
        </w:rPr>
        <w:t>15</w:t>
      </w:r>
      <w:r w:rsidR="009F4859">
        <w:fldChar w:fldCharType="end"/>
      </w:r>
      <w:r>
        <w:t>: Arbeitsjournal Tag 10</w:t>
      </w:r>
      <w:bookmarkEnd w:id="42"/>
    </w:p>
    <w:p w14:paraId="17919A5B" w14:textId="34E1E4FD" w:rsidR="009F0D84" w:rsidRPr="00F85A78" w:rsidRDefault="00AD474F" w:rsidP="009F0D84">
      <w:pPr>
        <w:pStyle w:val="Untertitel"/>
        <w:rPr>
          <w:lang w:val="de-CH"/>
        </w:rPr>
      </w:pPr>
      <w:r w:rsidRPr="00F85A78">
        <w:rPr>
          <w:lang w:val="de-CH"/>
        </w:rPr>
        <w:t>Freitag</w:t>
      </w:r>
      <w:r w:rsidR="009F0D84" w:rsidRPr="00F85A78">
        <w:rPr>
          <w:lang w:val="de-CH"/>
        </w:rPr>
        <w:t xml:space="preserve">, </w:t>
      </w:r>
      <w:r w:rsidRPr="00F85A78">
        <w:rPr>
          <w:lang w:val="de-CH"/>
        </w:rPr>
        <w:t>21.03.2025</w:t>
      </w:r>
      <w:r w:rsidR="009F0D84" w:rsidRPr="00F85A78">
        <w:rPr>
          <w:lang w:val="de-CH"/>
        </w:rPr>
        <w:t xml:space="preserve"> – Tag </w:t>
      </w:r>
      <w:r w:rsidRPr="00F85A78">
        <w:rPr>
          <w:lang w:val="de-CH"/>
        </w:rPr>
        <w:t>11</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7F6B49E1" w14:textId="77777777" w:rsidTr="00832522">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3F1702" w:rsidRDefault="00F80902" w:rsidP="007D2B5D">
            <w:pPr>
              <w:rPr>
                <w:b/>
              </w:rPr>
            </w:pPr>
            <w:r w:rsidRPr="003F1702">
              <w:rPr>
                <w:b/>
              </w:rPr>
              <w:t>Geplante Arbeiten:</w:t>
            </w:r>
          </w:p>
        </w:tc>
        <w:tc>
          <w:tcPr>
            <w:tcW w:w="730" w:type="dxa"/>
          </w:tcPr>
          <w:p w14:paraId="68228B77" w14:textId="77777777" w:rsidR="00F80902" w:rsidRPr="003F1702" w:rsidRDefault="00F80902" w:rsidP="007D2B5D">
            <w:pPr>
              <w:rPr>
                <w:b/>
              </w:rPr>
            </w:pPr>
            <w:r w:rsidRPr="003F1702">
              <w:rPr>
                <w:b/>
              </w:rPr>
              <w:t>Soll</w:t>
            </w:r>
          </w:p>
        </w:tc>
        <w:tc>
          <w:tcPr>
            <w:tcW w:w="3690" w:type="dxa"/>
          </w:tcPr>
          <w:p w14:paraId="104D4E5E" w14:textId="77777777" w:rsidR="00F80902" w:rsidRPr="003F1702" w:rsidRDefault="00F80902" w:rsidP="007D2B5D">
            <w:pPr>
              <w:rPr>
                <w:b/>
              </w:rPr>
            </w:pPr>
            <w:r w:rsidRPr="003F1702">
              <w:rPr>
                <w:b/>
              </w:rPr>
              <w:t>Erledigte Arbeiten:</w:t>
            </w:r>
          </w:p>
        </w:tc>
        <w:tc>
          <w:tcPr>
            <w:tcW w:w="1078" w:type="dxa"/>
          </w:tcPr>
          <w:p w14:paraId="00C4227A" w14:textId="77777777" w:rsidR="00F80902" w:rsidRPr="003F1702" w:rsidRDefault="00F80902" w:rsidP="007D2B5D">
            <w:pPr>
              <w:rPr>
                <w:b/>
              </w:rPr>
            </w:pPr>
            <w:r w:rsidRPr="003F1702">
              <w:rPr>
                <w:b/>
              </w:rPr>
              <w:t>Ist</w:t>
            </w:r>
          </w:p>
        </w:tc>
      </w:tr>
      <w:tr w:rsidR="00F80902" w14:paraId="24CB5C31" w14:textId="77777777" w:rsidTr="00832522">
        <w:tc>
          <w:tcPr>
            <w:tcW w:w="3518" w:type="dxa"/>
          </w:tcPr>
          <w:p w14:paraId="1454181B" w14:textId="77777777" w:rsidR="00F80902" w:rsidRPr="00FB3A98" w:rsidRDefault="00547114" w:rsidP="001B37FC">
            <w:pPr>
              <w:pStyle w:val="Listenabsatz"/>
              <w:numPr>
                <w:ilvl w:val="0"/>
                <w:numId w:val="9"/>
              </w:numPr>
              <w:ind w:left="460"/>
              <w:rPr>
                <w:sz w:val="20"/>
                <w:szCs w:val="22"/>
              </w:rPr>
            </w:pPr>
            <w:proofErr w:type="spellStart"/>
            <w:r w:rsidRPr="00FB3A98">
              <w:rPr>
                <w:sz w:val="20"/>
                <w:szCs w:val="22"/>
              </w:rPr>
              <w:t>Refactoring</w:t>
            </w:r>
            <w:proofErr w:type="spellEnd"/>
            <w:r w:rsidRPr="00FB3A98">
              <w:rPr>
                <w:sz w:val="20"/>
                <w:szCs w:val="22"/>
              </w:rPr>
              <w:t>,</w:t>
            </w:r>
          </w:p>
          <w:p w14:paraId="23F02950" w14:textId="77777777" w:rsidR="00885B7C" w:rsidRPr="00FB3A98" w:rsidRDefault="00885B7C" w:rsidP="00885B7C">
            <w:pPr>
              <w:pStyle w:val="Listenabsatz"/>
              <w:numPr>
                <w:ilvl w:val="0"/>
                <w:numId w:val="9"/>
              </w:numPr>
              <w:ind w:left="460"/>
              <w:rPr>
                <w:sz w:val="20"/>
                <w:szCs w:val="22"/>
              </w:rPr>
            </w:pPr>
            <w:r w:rsidRPr="00FB3A98">
              <w:rPr>
                <w:sz w:val="20"/>
                <w:szCs w:val="22"/>
              </w:rPr>
              <w:t>Logs nachführen</w:t>
            </w:r>
          </w:p>
          <w:p w14:paraId="764CA241" w14:textId="51CD1603" w:rsidR="00AD474F" w:rsidRPr="00FB3A98" w:rsidRDefault="00AD474F" w:rsidP="00AD474F">
            <w:pPr>
              <w:pStyle w:val="Listenabsatz"/>
              <w:numPr>
                <w:ilvl w:val="0"/>
                <w:numId w:val="9"/>
              </w:numPr>
              <w:rPr>
                <w:sz w:val="20"/>
                <w:szCs w:val="22"/>
              </w:rPr>
            </w:pPr>
            <w:r w:rsidRPr="00FB3A98">
              <w:rPr>
                <w:sz w:val="20"/>
                <w:szCs w:val="22"/>
              </w:rPr>
              <w:t>Logging Testen</w:t>
            </w:r>
          </w:p>
          <w:p w14:paraId="4F6DAB6B" w14:textId="77777777" w:rsidR="00885B7C" w:rsidRPr="00FB3A98" w:rsidRDefault="00885B7C" w:rsidP="00885B7C">
            <w:pPr>
              <w:pStyle w:val="Listenabsatz"/>
              <w:numPr>
                <w:ilvl w:val="0"/>
                <w:numId w:val="9"/>
              </w:numPr>
              <w:ind w:left="460"/>
              <w:rPr>
                <w:sz w:val="20"/>
                <w:szCs w:val="22"/>
              </w:rPr>
            </w:pPr>
            <w:r w:rsidRPr="00FB3A98">
              <w:rPr>
                <w:sz w:val="20"/>
                <w:szCs w:val="22"/>
              </w:rPr>
              <w:t>Kommentare nachführen</w:t>
            </w:r>
          </w:p>
          <w:p w14:paraId="12500C2F" w14:textId="15825C58" w:rsidR="00885B7C" w:rsidRPr="00FB3A98" w:rsidRDefault="00885B7C" w:rsidP="00885B7C">
            <w:pPr>
              <w:pStyle w:val="Listenabsatz"/>
              <w:numPr>
                <w:ilvl w:val="0"/>
                <w:numId w:val="9"/>
              </w:numPr>
              <w:ind w:left="460"/>
              <w:rPr>
                <w:sz w:val="20"/>
                <w:szCs w:val="22"/>
              </w:rPr>
            </w:pPr>
            <w:r w:rsidRPr="00FB3A98">
              <w:rPr>
                <w:sz w:val="20"/>
                <w:szCs w:val="22"/>
              </w:rPr>
              <w:t>Modulmanifest</w:t>
            </w:r>
          </w:p>
          <w:p w14:paraId="7F35A483" w14:textId="77777777" w:rsidR="00547114" w:rsidRPr="00FB3A98" w:rsidRDefault="00547114" w:rsidP="001B37FC">
            <w:pPr>
              <w:pStyle w:val="Listenabsatz"/>
              <w:numPr>
                <w:ilvl w:val="0"/>
                <w:numId w:val="9"/>
              </w:numPr>
              <w:ind w:left="460"/>
              <w:rPr>
                <w:sz w:val="20"/>
                <w:szCs w:val="22"/>
              </w:rPr>
            </w:pPr>
            <w:r w:rsidRPr="00FB3A98">
              <w:rPr>
                <w:sz w:val="20"/>
                <w:szCs w:val="22"/>
              </w:rPr>
              <w:t>Nachführung Dokumentation</w:t>
            </w:r>
          </w:p>
          <w:p w14:paraId="24ACB0C2" w14:textId="20812521" w:rsidR="00547114" w:rsidRPr="00FB3A98" w:rsidRDefault="00547114" w:rsidP="001B37FC">
            <w:pPr>
              <w:pStyle w:val="Listenabsatz"/>
              <w:numPr>
                <w:ilvl w:val="0"/>
                <w:numId w:val="9"/>
              </w:numPr>
              <w:ind w:left="460"/>
              <w:rPr>
                <w:sz w:val="20"/>
                <w:szCs w:val="22"/>
              </w:rPr>
            </w:pPr>
            <w:r w:rsidRPr="00FB3A98">
              <w:rPr>
                <w:sz w:val="20"/>
                <w:szCs w:val="22"/>
              </w:rPr>
              <w:t>Auswerten Phase</w:t>
            </w:r>
          </w:p>
        </w:tc>
        <w:tc>
          <w:tcPr>
            <w:tcW w:w="730" w:type="dxa"/>
          </w:tcPr>
          <w:p w14:paraId="050816D0" w14:textId="77777777" w:rsidR="00F80902" w:rsidRPr="00FB3A98" w:rsidRDefault="004B779A" w:rsidP="007D2B5D">
            <w:pPr>
              <w:rPr>
                <w:sz w:val="20"/>
                <w:szCs w:val="22"/>
              </w:rPr>
            </w:pPr>
            <w:r w:rsidRPr="00FB3A98">
              <w:rPr>
                <w:sz w:val="20"/>
                <w:szCs w:val="22"/>
              </w:rPr>
              <w:t>1h</w:t>
            </w:r>
          </w:p>
          <w:p w14:paraId="73328BB3" w14:textId="77777777" w:rsidR="004B779A" w:rsidRPr="00FB3A98" w:rsidRDefault="004B779A" w:rsidP="007D2B5D">
            <w:pPr>
              <w:rPr>
                <w:sz w:val="20"/>
                <w:szCs w:val="22"/>
              </w:rPr>
            </w:pPr>
            <w:r w:rsidRPr="00FB3A98">
              <w:rPr>
                <w:sz w:val="20"/>
                <w:szCs w:val="22"/>
              </w:rPr>
              <w:t>0.5h</w:t>
            </w:r>
          </w:p>
          <w:p w14:paraId="7D01D1F4" w14:textId="77777777" w:rsidR="004B779A" w:rsidRPr="00FB3A98" w:rsidRDefault="004B779A" w:rsidP="007D2B5D">
            <w:pPr>
              <w:rPr>
                <w:sz w:val="20"/>
                <w:szCs w:val="22"/>
              </w:rPr>
            </w:pPr>
            <w:r w:rsidRPr="00FB3A98">
              <w:rPr>
                <w:sz w:val="20"/>
                <w:szCs w:val="22"/>
              </w:rPr>
              <w:t>0.3h</w:t>
            </w:r>
          </w:p>
          <w:p w14:paraId="22290AFE" w14:textId="77777777" w:rsidR="004B779A" w:rsidRPr="00FB3A98" w:rsidRDefault="004B779A" w:rsidP="007D2B5D">
            <w:pPr>
              <w:rPr>
                <w:sz w:val="20"/>
                <w:szCs w:val="22"/>
              </w:rPr>
            </w:pPr>
            <w:r w:rsidRPr="00FB3A98">
              <w:rPr>
                <w:sz w:val="20"/>
                <w:szCs w:val="22"/>
              </w:rPr>
              <w:t>0.5h</w:t>
            </w:r>
          </w:p>
          <w:p w14:paraId="22488EFC" w14:textId="77777777" w:rsidR="004B779A" w:rsidRPr="00FB3A98" w:rsidRDefault="004B779A" w:rsidP="007D2B5D">
            <w:pPr>
              <w:rPr>
                <w:sz w:val="20"/>
                <w:szCs w:val="22"/>
              </w:rPr>
            </w:pPr>
            <w:r w:rsidRPr="00FB3A98">
              <w:rPr>
                <w:sz w:val="20"/>
                <w:szCs w:val="22"/>
              </w:rPr>
              <w:t>0.5h</w:t>
            </w:r>
          </w:p>
          <w:p w14:paraId="6C04E0DF" w14:textId="4278AFF4" w:rsidR="004B779A" w:rsidRPr="00FB3A98" w:rsidRDefault="004B779A" w:rsidP="007D2B5D">
            <w:pPr>
              <w:rPr>
                <w:sz w:val="20"/>
                <w:szCs w:val="22"/>
              </w:rPr>
            </w:pPr>
            <w:r w:rsidRPr="00FB3A98">
              <w:rPr>
                <w:sz w:val="20"/>
                <w:szCs w:val="22"/>
              </w:rPr>
              <w:t>3.5h</w:t>
            </w:r>
          </w:p>
          <w:p w14:paraId="1005C803" w14:textId="630E67F1" w:rsidR="004B779A" w:rsidRPr="00FB3A98" w:rsidRDefault="004B779A" w:rsidP="007D2B5D">
            <w:pPr>
              <w:rPr>
                <w:sz w:val="20"/>
                <w:szCs w:val="22"/>
              </w:rPr>
            </w:pPr>
            <w:r w:rsidRPr="00FB3A98">
              <w:rPr>
                <w:sz w:val="20"/>
                <w:szCs w:val="22"/>
              </w:rPr>
              <w:t>2h</w:t>
            </w:r>
          </w:p>
        </w:tc>
        <w:tc>
          <w:tcPr>
            <w:tcW w:w="3690" w:type="dxa"/>
          </w:tcPr>
          <w:p w14:paraId="50555679" w14:textId="77777777" w:rsidR="00832522" w:rsidRPr="00FB3A98" w:rsidRDefault="00832522" w:rsidP="00832522">
            <w:pPr>
              <w:pStyle w:val="Listenabsatz"/>
              <w:numPr>
                <w:ilvl w:val="0"/>
                <w:numId w:val="12"/>
              </w:numPr>
              <w:rPr>
                <w:sz w:val="20"/>
                <w:szCs w:val="22"/>
              </w:rPr>
            </w:pPr>
            <w:proofErr w:type="spellStart"/>
            <w:r w:rsidRPr="00FB3A98">
              <w:rPr>
                <w:sz w:val="20"/>
                <w:szCs w:val="22"/>
              </w:rPr>
              <w:t>Refactoring</w:t>
            </w:r>
            <w:proofErr w:type="spellEnd"/>
            <w:r w:rsidRPr="00FB3A98">
              <w:rPr>
                <w:sz w:val="20"/>
                <w:szCs w:val="22"/>
              </w:rPr>
              <w:t>,</w:t>
            </w:r>
          </w:p>
          <w:p w14:paraId="74E32EA1" w14:textId="77777777" w:rsidR="00832522" w:rsidRPr="00FB3A98" w:rsidRDefault="00832522" w:rsidP="00832522">
            <w:pPr>
              <w:pStyle w:val="Listenabsatz"/>
              <w:numPr>
                <w:ilvl w:val="0"/>
                <w:numId w:val="12"/>
              </w:numPr>
              <w:rPr>
                <w:sz w:val="20"/>
                <w:szCs w:val="22"/>
              </w:rPr>
            </w:pPr>
            <w:r w:rsidRPr="00FB3A98">
              <w:rPr>
                <w:sz w:val="20"/>
                <w:szCs w:val="22"/>
              </w:rPr>
              <w:t>Logs nachführen</w:t>
            </w:r>
          </w:p>
          <w:p w14:paraId="4A80CC0D" w14:textId="77777777" w:rsidR="00832522" w:rsidRPr="00FB3A98" w:rsidRDefault="00832522" w:rsidP="00832522">
            <w:pPr>
              <w:pStyle w:val="Listenabsatz"/>
              <w:numPr>
                <w:ilvl w:val="0"/>
                <w:numId w:val="12"/>
              </w:numPr>
              <w:rPr>
                <w:sz w:val="20"/>
                <w:szCs w:val="22"/>
              </w:rPr>
            </w:pPr>
            <w:r w:rsidRPr="00FB3A98">
              <w:rPr>
                <w:sz w:val="20"/>
                <w:szCs w:val="22"/>
              </w:rPr>
              <w:t>Logging Testen</w:t>
            </w:r>
          </w:p>
          <w:p w14:paraId="4A20E869" w14:textId="77777777" w:rsidR="00832522" w:rsidRPr="00FB3A98" w:rsidRDefault="00832522" w:rsidP="00832522">
            <w:pPr>
              <w:pStyle w:val="Listenabsatz"/>
              <w:numPr>
                <w:ilvl w:val="0"/>
                <w:numId w:val="12"/>
              </w:numPr>
              <w:rPr>
                <w:sz w:val="20"/>
                <w:szCs w:val="22"/>
              </w:rPr>
            </w:pPr>
            <w:r w:rsidRPr="00FB3A98">
              <w:rPr>
                <w:sz w:val="20"/>
                <w:szCs w:val="22"/>
              </w:rPr>
              <w:t>Kommentare nachführen</w:t>
            </w:r>
          </w:p>
          <w:p w14:paraId="6B80EE3E" w14:textId="77777777" w:rsidR="00832522" w:rsidRPr="00FB3A98" w:rsidRDefault="00832522" w:rsidP="00832522">
            <w:pPr>
              <w:pStyle w:val="Listenabsatz"/>
              <w:numPr>
                <w:ilvl w:val="0"/>
                <w:numId w:val="12"/>
              </w:numPr>
              <w:rPr>
                <w:sz w:val="20"/>
                <w:szCs w:val="22"/>
              </w:rPr>
            </w:pPr>
            <w:r w:rsidRPr="00FB3A98">
              <w:rPr>
                <w:sz w:val="20"/>
                <w:szCs w:val="22"/>
              </w:rPr>
              <w:t>Modulmanifest</w:t>
            </w:r>
          </w:p>
          <w:p w14:paraId="7C6679A0" w14:textId="721CF22F" w:rsidR="004B779A" w:rsidRPr="00FB3A98" w:rsidRDefault="00832522" w:rsidP="004B779A">
            <w:pPr>
              <w:pStyle w:val="Listenabsatz"/>
              <w:numPr>
                <w:ilvl w:val="0"/>
                <w:numId w:val="12"/>
              </w:numPr>
              <w:rPr>
                <w:sz w:val="20"/>
                <w:szCs w:val="22"/>
              </w:rPr>
            </w:pPr>
            <w:r w:rsidRPr="00FB3A98">
              <w:rPr>
                <w:sz w:val="20"/>
                <w:szCs w:val="22"/>
              </w:rPr>
              <w:t xml:space="preserve">Nachführung </w:t>
            </w:r>
            <w:r w:rsidR="004B779A" w:rsidRPr="00FB3A98">
              <w:rPr>
                <w:sz w:val="20"/>
                <w:szCs w:val="22"/>
              </w:rPr>
              <w:t xml:space="preserve"> &amp; Verbesserung </w:t>
            </w:r>
            <w:r w:rsidRPr="00FB3A98">
              <w:rPr>
                <w:sz w:val="20"/>
                <w:szCs w:val="22"/>
              </w:rPr>
              <w:t>Dokumentation</w:t>
            </w:r>
          </w:p>
          <w:p w14:paraId="55591764" w14:textId="4E06F104" w:rsidR="004B779A" w:rsidRPr="00FB3A98" w:rsidRDefault="004B779A" w:rsidP="004A6A60">
            <w:pPr>
              <w:pStyle w:val="Listenabsatz"/>
              <w:numPr>
                <w:ilvl w:val="0"/>
                <w:numId w:val="12"/>
              </w:numPr>
              <w:rPr>
                <w:sz w:val="20"/>
                <w:szCs w:val="22"/>
              </w:rPr>
            </w:pPr>
            <w:r w:rsidRPr="00FB3A98">
              <w:rPr>
                <w:sz w:val="20"/>
                <w:szCs w:val="22"/>
              </w:rPr>
              <w:t>ILO</w:t>
            </w:r>
            <w:r w:rsidR="004A6A60">
              <w:rPr>
                <w:sz w:val="20"/>
                <w:szCs w:val="22"/>
              </w:rPr>
              <w:t>-Beschreibung hinzugefügt</w:t>
            </w:r>
          </w:p>
          <w:p w14:paraId="51A8C319" w14:textId="735BDFD9" w:rsidR="004B779A" w:rsidRPr="00FB3A98" w:rsidRDefault="004B779A" w:rsidP="004A6A60">
            <w:pPr>
              <w:pStyle w:val="Listenabsatz"/>
              <w:numPr>
                <w:ilvl w:val="0"/>
                <w:numId w:val="12"/>
              </w:numPr>
              <w:rPr>
                <w:sz w:val="20"/>
                <w:szCs w:val="22"/>
              </w:rPr>
            </w:pPr>
            <w:r w:rsidRPr="00FB3A98">
              <w:rPr>
                <w:sz w:val="20"/>
                <w:szCs w:val="22"/>
              </w:rPr>
              <w:t>Inventory</w:t>
            </w:r>
            <w:r w:rsidR="004A6A60">
              <w:rPr>
                <w:sz w:val="20"/>
                <w:szCs w:val="22"/>
              </w:rPr>
              <w:t>-Beschreibung hinzugefügt</w:t>
            </w:r>
          </w:p>
          <w:p w14:paraId="571DC6E7" w14:textId="6699A614" w:rsidR="00F80902" w:rsidRPr="00FB3A98" w:rsidRDefault="00832522" w:rsidP="00832522">
            <w:pPr>
              <w:pStyle w:val="Listenabsatz"/>
              <w:numPr>
                <w:ilvl w:val="0"/>
                <w:numId w:val="12"/>
              </w:numPr>
              <w:rPr>
                <w:sz w:val="20"/>
                <w:szCs w:val="22"/>
              </w:rPr>
            </w:pPr>
            <w:r w:rsidRPr="00FB3A98">
              <w:rPr>
                <w:sz w:val="20"/>
                <w:szCs w:val="22"/>
              </w:rPr>
              <w:t>Auswerten Phase</w:t>
            </w:r>
          </w:p>
        </w:tc>
        <w:tc>
          <w:tcPr>
            <w:tcW w:w="1078" w:type="dxa"/>
          </w:tcPr>
          <w:p w14:paraId="27F6E666" w14:textId="00FC9F69" w:rsidR="00F80902" w:rsidRPr="00FB3A98" w:rsidRDefault="00F85A78" w:rsidP="007D2B5D">
            <w:pPr>
              <w:jc w:val="both"/>
              <w:rPr>
                <w:sz w:val="20"/>
                <w:szCs w:val="22"/>
              </w:rPr>
            </w:pPr>
            <w:r w:rsidRPr="00FB3A98">
              <w:rPr>
                <w:sz w:val="20"/>
                <w:szCs w:val="22"/>
              </w:rPr>
              <w:t>0.5h</w:t>
            </w:r>
          </w:p>
          <w:p w14:paraId="5EE92EBD" w14:textId="4EF44B47" w:rsidR="00832522" w:rsidRPr="00FB3A98" w:rsidRDefault="00F85A78" w:rsidP="007D2B5D">
            <w:pPr>
              <w:jc w:val="both"/>
              <w:rPr>
                <w:sz w:val="20"/>
                <w:szCs w:val="22"/>
              </w:rPr>
            </w:pPr>
            <w:r w:rsidRPr="00FB3A98">
              <w:rPr>
                <w:sz w:val="20"/>
                <w:szCs w:val="22"/>
              </w:rPr>
              <w:t>1h</w:t>
            </w:r>
          </w:p>
          <w:p w14:paraId="3E215C3F" w14:textId="77777777" w:rsidR="00832522" w:rsidRPr="00FB3A98" w:rsidRDefault="00832522" w:rsidP="007D2B5D">
            <w:pPr>
              <w:jc w:val="both"/>
              <w:rPr>
                <w:sz w:val="20"/>
                <w:szCs w:val="22"/>
              </w:rPr>
            </w:pPr>
            <w:r w:rsidRPr="00FB3A98">
              <w:rPr>
                <w:sz w:val="20"/>
                <w:szCs w:val="22"/>
              </w:rPr>
              <w:t>0.3h</w:t>
            </w:r>
          </w:p>
          <w:p w14:paraId="41BC1BCA" w14:textId="77777777" w:rsidR="00F85A78" w:rsidRPr="00FB3A98" w:rsidRDefault="00F85A78" w:rsidP="007D2B5D">
            <w:pPr>
              <w:jc w:val="both"/>
              <w:rPr>
                <w:sz w:val="20"/>
                <w:szCs w:val="22"/>
              </w:rPr>
            </w:pPr>
            <w:r w:rsidRPr="00FB3A98">
              <w:rPr>
                <w:sz w:val="20"/>
                <w:szCs w:val="22"/>
              </w:rPr>
              <w:t>0.5h</w:t>
            </w:r>
          </w:p>
          <w:p w14:paraId="5C337238" w14:textId="77777777" w:rsidR="00F85A78" w:rsidRDefault="00F85A78" w:rsidP="007D2B5D">
            <w:pPr>
              <w:jc w:val="both"/>
              <w:rPr>
                <w:sz w:val="20"/>
                <w:szCs w:val="22"/>
              </w:rPr>
            </w:pPr>
            <w:r w:rsidRPr="00FB3A98">
              <w:rPr>
                <w:sz w:val="20"/>
                <w:szCs w:val="22"/>
              </w:rPr>
              <w:t>0.25h</w:t>
            </w:r>
          </w:p>
          <w:p w14:paraId="0814D329" w14:textId="2B0BF413" w:rsidR="004A6A60" w:rsidRDefault="00FB6318" w:rsidP="007D2B5D">
            <w:pPr>
              <w:jc w:val="both"/>
              <w:rPr>
                <w:sz w:val="20"/>
                <w:szCs w:val="22"/>
              </w:rPr>
            </w:pPr>
            <w:r>
              <w:rPr>
                <w:sz w:val="20"/>
                <w:szCs w:val="22"/>
              </w:rPr>
              <w:t>3</w:t>
            </w:r>
            <w:r w:rsidR="004A6A60">
              <w:rPr>
                <w:sz w:val="20"/>
                <w:szCs w:val="22"/>
              </w:rPr>
              <w:t>.25h</w:t>
            </w:r>
          </w:p>
          <w:p w14:paraId="6451D818" w14:textId="77777777" w:rsidR="004A6A60" w:rsidRDefault="004A6A60" w:rsidP="007D2B5D">
            <w:pPr>
              <w:jc w:val="both"/>
              <w:rPr>
                <w:sz w:val="20"/>
                <w:szCs w:val="22"/>
              </w:rPr>
            </w:pPr>
          </w:p>
          <w:p w14:paraId="3A9CB7CB" w14:textId="126A78A2" w:rsidR="004A6A60" w:rsidRDefault="004A6A60" w:rsidP="007D2B5D">
            <w:pPr>
              <w:jc w:val="both"/>
              <w:rPr>
                <w:sz w:val="20"/>
                <w:szCs w:val="22"/>
              </w:rPr>
            </w:pPr>
            <w:r>
              <w:rPr>
                <w:sz w:val="20"/>
                <w:szCs w:val="22"/>
              </w:rPr>
              <w:t>0.5h</w:t>
            </w:r>
          </w:p>
          <w:p w14:paraId="03E9B54B" w14:textId="77777777" w:rsidR="004A6A60" w:rsidRDefault="004A6A60" w:rsidP="007D2B5D">
            <w:pPr>
              <w:jc w:val="both"/>
              <w:rPr>
                <w:sz w:val="20"/>
                <w:szCs w:val="22"/>
              </w:rPr>
            </w:pPr>
          </w:p>
          <w:p w14:paraId="263D57CE" w14:textId="47EE547A" w:rsidR="004A6A60" w:rsidRDefault="004A6A60" w:rsidP="007D2B5D">
            <w:pPr>
              <w:jc w:val="both"/>
              <w:rPr>
                <w:sz w:val="20"/>
                <w:szCs w:val="22"/>
              </w:rPr>
            </w:pPr>
            <w:r>
              <w:rPr>
                <w:sz w:val="20"/>
                <w:szCs w:val="22"/>
              </w:rPr>
              <w:t>0.5h</w:t>
            </w:r>
          </w:p>
          <w:p w14:paraId="2C647438" w14:textId="5AE4C60F" w:rsidR="004A6A60" w:rsidRPr="00FB3A98" w:rsidRDefault="00FB6318" w:rsidP="007D2B5D">
            <w:pPr>
              <w:jc w:val="both"/>
              <w:rPr>
                <w:sz w:val="20"/>
                <w:szCs w:val="22"/>
              </w:rPr>
            </w:pPr>
            <w:r>
              <w:rPr>
                <w:sz w:val="20"/>
                <w:szCs w:val="22"/>
              </w:rPr>
              <w:t>2</w:t>
            </w:r>
            <w:r w:rsidR="004A6A60">
              <w:rPr>
                <w:sz w:val="20"/>
                <w:szCs w:val="22"/>
              </w:rPr>
              <w:t>h</w:t>
            </w:r>
          </w:p>
        </w:tc>
      </w:tr>
      <w:tr w:rsidR="00C565FC" w:rsidRPr="000822E7" w14:paraId="54BD7600" w14:textId="77777777" w:rsidTr="00832522">
        <w:tc>
          <w:tcPr>
            <w:tcW w:w="3518" w:type="dxa"/>
          </w:tcPr>
          <w:p w14:paraId="289C8118" w14:textId="1AB5B2F1" w:rsidR="00C565FC" w:rsidRPr="00696984" w:rsidRDefault="00C565FC" w:rsidP="00C565FC">
            <w:r w:rsidRPr="003F1702">
              <w:rPr>
                <w:bCs/>
              </w:rPr>
              <w:t>Überzeit – Soll</w:t>
            </w:r>
          </w:p>
        </w:tc>
        <w:tc>
          <w:tcPr>
            <w:tcW w:w="730" w:type="dxa"/>
          </w:tcPr>
          <w:p w14:paraId="17113F87" w14:textId="77777777" w:rsidR="00C565FC" w:rsidRPr="00696984" w:rsidRDefault="00C565FC" w:rsidP="00C565FC">
            <w:r w:rsidRPr="00696984">
              <w:t>0h</w:t>
            </w:r>
          </w:p>
        </w:tc>
        <w:tc>
          <w:tcPr>
            <w:tcW w:w="3690" w:type="dxa"/>
          </w:tcPr>
          <w:p w14:paraId="0BBECE4D" w14:textId="4A39255E" w:rsidR="00C565FC" w:rsidRPr="00696984" w:rsidRDefault="00C565FC" w:rsidP="00C565FC">
            <w:r w:rsidRPr="003F1702">
              <w:rPr>
                <w:bCs/>
              </w:rPr>
              <w:t>Überzeit - Ist</w:t>
            </w:r>
          </w:p>
        </w:tc>
        <w:tc>
          <w:tcPr>
            <w:tcW w:w="1078" w:type="dxa"/>
          </w:tcPr>
          <w:p w14:paraId="31FD128D" w14:textId="51163151" w:rsidR="00C565FC" w:rsidRPr="00696984" w:rsidRDefault="00C565FC" w:rsidP="00C565FC">
            <w:r w:rsidRPr="00696984">
              <w:t>0</w:t>
            </w:r>
            <w:r>
              <w:t>.5</w:t>
            </w:r>
            <w:r w:rsidRPr="00696984">
              <w:t>h</w:t>
            </w:r>
          </w:p>
        </w:tc>
      </w:tr>
      <w:tr w:rsidR="00C565FC" w14:paraId="271D5CA0" w14:textId="77777777" w:rsidTr="00832522">
        <w:tc>
          <w:tcPr>
            <w:tcW w:w="3518" w:type="dxa"/>
          </w:tcPr>
          <w:p w14:paraId="0364C27C" w14:textId="2A7D1831" w:rsidR="00C565FC" w:rsidRPr="00176C47" w:rsidRDefault="00C565FC" w:rsidP="00C565FC">
            <w:r>
              <w:t>Arbeitszeit – Soll</w:t>
            </w:r>
          </w:p>
        </w:tc>
        <w:tc>
          <w:tcPr>
            <w:tcW w:w="730" w:type="dxa"/>
          </w:tcPr>
          <w:p w14:paraId="4B85B26A" w14:textId="66A0C307" w:rsidR="00C565FC" w:rsidRDefault="00C565FC" w:rsidP="00C565FC">
            <w:r>
              <w:t>8.3h</w:t>
            </w:r>
          </w:p>
        </w:tc>
        <w:tc>
          <w:tcPr>
            <w:tcW w:w="3690" w:type="dxa"/>
          </w:tcPr>
          <w:p w14:paraId="631A5C28" w14:textId="0D5B6A48" w:rsidR="00C565FC" w:rsidRPr="00CA0774" w:rsidRDefault="00C565FC" w:rsidP="00C565FC">
            <w:r>
              <w:t>Arbeitszeit - Ist</w:t>
            </w:r>
          </w:p>
        </w:tc>
        <w:tc>
          <w:tcPr>
            <w:tcW w:w="1078" w:type="dxa"/>
          </w:tcPr>
          <w:p w14:paraId="054E4799" w14:textId="2BF0BEAB" w:rsidR="00C565FC" w:rsidRDefault="00C565FC" w:rsidP="00C565FC">
            <w:r>
              <w:t>8.8h</w:t>
            </w:r>
          </w:p>
        </w:tc>
      </w:tr>
    </w:tbl>
    <w:p w14:paraId="2C7727C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3F1702" w:rsidRDefault="00F80902" w:rsidP="007D2B5D">
            <w:pPr>
              <w:rPr>
                <w:b/>
              </w:rPr>
            </w:pPr>
            <w:r w:rsidRPr="003F1702">
              <w:rPr>
                <w:b/>
              </w:rPr>
              <w:t>Fazit &amp; Reflexion:</w:t>
            </w:r>
          </w:p>
        </w:tc>
      </w:tr>
      <w:tr w:rsidR="00F80902" w14:paraId="1247FA6B" w14:textId="77777777" w:rsidTr="007D2B5D">
        <w:tc>
          <w:tcPr>
            <w:tcW w:w="9016" w:type="dxa"/>
          </w:tcPr>
          <w:p w14:paraId="303DCF91" w14:textId="1CADC39E" w:rsidR="00831425" w:rsidRPr="00FB3A98" w:rsidRDefault="00831425" w:rsidP="00831425">
            <w:pPr>
              <w:ind w:left="284" w:hanging="284"/>
              <w:rPr>
                <w:bCs/>
                <w:sz w:val="20"/>
                <w:szCs w:val="22"/>
              </w:rPr>
            </w:pPr>
            <w:r w:rsidRPr="00FB3A98">
              <w:rPr>
                <w:bCs/>
                <w:sz w:val="20"/>
                <w:szCs w:val="22"/>
              </w:rPr>
              <w:t xml:space="preserve">Als erstes habe ich </w:t>
            </w:r>
            <w:proofErr w:type="spellStart"/>
            <w:r w:rsidRPr="00FB3A98">
              <w:rPr>
                <w:bCs/>
                <w:sz w:val="20"/>
                <w:szCs w:val="22"/>
              </w:rPr>
              <w:t>heute morgen</w:t>
            </w:r>
            <w:proofErr w:type="spellEnd"/>
            <w:r w:rsidRPr="00FB3A98">
              <w:rPr>
                <w:bCs/>
                <w:sz w:val="20"/>
                <w:szCs w:val="22"/>
              </w:rPr>
              <w:t xml:space="preserve"> das Logging getestet, welches auf der Testmaschine nicht funktioniert hat: Ich habe hierfür die Remote-Maschine gfa-cinteg01.psi.ch verwenden können, dass als «leere» Maschine perfekt </w:t>
            </w:r>
            <w:proofErr w:type="gramStart"/>
            <w:r w:rsidRPr="00FB3A98">
              <w:rPr>
                <w:bCs/>
                <w:sz w:val="20"/>
                <w:szCs w:val="22"/>
              </w:rPr>
              <w:t>fürs testen</w:t>
            </w:r>
            <w:proofErr w:type="gramEnd"/>
            <w:r w:rsidRPr="00FB3A98">
              <w:rPr>
                <w:bCs/>
                <w:sz w:val="20"/>
                <w:szCs w:val="22"/>
              </w:rPr>
              <w:t xml:space="preserve"> geeignet war. Ich konnte den Fehler nicht replizieren. </w:t>
            </w:r>
          </w:p>
          <w:p w14:paraId="1B73F6FB" w14:textId="77777777" w:rsidR="00832522" w:rsidRPr="00FB3A98" w:rsidRDefault="00832522" w:rsidP="00831425">
            <w:pPr>
              <w:ind w:left="284" w:hanging="284"/>
              <w:rPr>
                <w:bCs/>
                <w:sz w:val="20"/>
                <w:szCs w:val="22"/>
              </w:rPr>
            </w:pPr>
          </w:p>
          <w:p w14:paraId="28C95D23" w14:textId="52359B06" w:rsidR="00832522" w:rsidRPr="00FB3A98" w:rsidRDefault="00832522" w:rsidP="00831425">
            <w:pPr>
              <w:ind w:left="284" w:hanging="284"/>
              <w:rPr>
                <w:bCs/>
                <w:sz w:val="20"/>
                <w:szCs w:val="22"/>
              </w:rPr>
            </w:pPr>
            <w:r w:rsidRPr="00FB3A98">
              <w:rPr>
                <w:bCs/>
                <w:sz w:val="20"/>
                <w:szCs w:val="22"/>
              </w:rPr>
              <w:t xml:space="preserve">Ansonsten stand heute vor allem noch das </w:t>
            </w:r>
            <w:r w:rsidR="00E17FC7">
              <w:rPr>
                <w:bCs/>
                <w:sz w:val="20"/>
                <w:szCs w:val="22"/>
              </w:rPr>
              <w:t>N</w:t>
            </w:r>
            <w:r w:rsidRPr="00FB3A98">
              <w:rPr>
                <w:bCs/>
                <w:sz w:val="20"/>
                <w:szCs w:val="22"/>
              </w:rPr>
              <w:t xml:space="preserve">achführen der Logs, ein kurzes </w:t>
            </w:r>
            <w:proofErr w:type="spellStart"/>
            <w:r w:rsidRPr="00FB3A98">
              <w:rPr>
                <w:bCs/>
                <w:sz w:val="20"/>
                <w:szCs w:val="22"/>
              </w:rPr>
              <w:t>Refactoring</w:t>
            </w:r>
            <w:proofErr w:type="spellEnd"/>
            <w:r w:rsidRPr="00FB3A98">
              <w:rPr>
                <w:bCs/>
                <w:sz w:val="20"/>
                <w:szCs w:val="22"/>
              </w:rPr>
              <w:t xml:space="preserve"> an einigen Stellen im Code (Vereinheitlichung der Schreibweise der Variablen)</w:t>
            </w:r>
            <w:r w:rsidR="000C2121" w:rsidRPr="00FB3A98">
              <w:rPr>
                <w:bCs/>
                <w:sz w:val="20"/>
                <w:szCs w:val="22"/>
              </w:rPr>
              <w:t xml:space="preserve">, sowie das </w:t>
            </w:r>
            <w:r w:rsidR="007B7C7E" w:rsidRPr="00FB3A98">
              <w:rPr>
                <w:bCs/>
                <w:sz w:val="20"/>
                <w:szCs w:val="22"/>
              </w:rPr>
              <w:t>Ausfüllen</w:t>
            </w:r>
            <w:r w:rsidR="000C2121" w:rsidRPr="00FB3A98">
              <w:rPr>
                <w:bCs/>
                <w:sz w:val="20"/>
                <w:szCs w:val="22"/>
              </w:rPr>
              <w:t xml:space="preserve"> des Modulmanifests. </w:t>
            </w:r>
            <w:r w:rsidR="00F57C04" w:rsidRPr="00FB3A98">
              <w:rPr>
                <w:bCs/>
                <w:sz w:val="20"/>
                <w:szCs w:val="22"/>
              </w:rPr>
              <w:t xml:space="preserve">Alle diese Dinge konnte ich problemlos am frühen Morgen abschliessen und mit der Auswertungsphase beginnen. </w:t>
            </w:r>
          </w:p>
          <w:p w14:paraId="30E81BFA" w14:textId="77777777" w:rsidR="004B779A" w:rsidRPr="00FB3A98" w:rsidRDefault="004B779A" w:rsidP="00831425">
            <w:pPr>
              <w:ind w:left="284" w:hanging="284"/>
              <w:rPr>
                <w:bCs/>
                <w:sz w:val="20"/>
                <w:szCs w:val="22"/>
              </w:rPr>
            </w:pPr>
          </w:p>
          <w:p w14:paraId="5820CE9B" w14:textId="007A0099" w:rsidR="004B779A" w:rsidRPr="00FB3A98" w:rsidRDefault="004B779A" w:rsidP="00831425">
            <w:pPr>
              <w:ind w:left="284" w:hanging="284"/>
              <w:rPr>
                <w:bCs/>
                <w:sz w:val="20"/>
                <w:szCs w:val="22"/>
              </w:rPr>
            </w:pPr>
            <w:r w:rsidRPr="00FB3A98">
              <w:rPr>
                <w:bCs/>
                <w:sz w:val="20"/>
                <w:szCs w:val="22"/>
              </w:rPr>
              <w:t>Die Auswertungsphase konnte ich ebenfalls schnell abschliessen – von den im Zeitplan geplanten 4 Stunden waren sowieso etwa 2h davon als Puffer gedacht, sodass ich danach genug Zeit hatte, die Dokumentation noch zu verbessern und zu erweitern. Ich habe zur besseren Erklärung unter anderem im Informierungsteil der Dokumentation einen kurzen Teil zur Erklärung von ILO und Inventory hinzugefügt, um es für aussenstehende einfacher zu machen, die Dokumentation und die Arbeit zu verstehen.</w:t>
            </w:r>
          </w:p>
          <w:p w14:paraId="32857010" w14:textId="77777777" w:rsidR="004B779A" w:rsidRDefault="004B779A" w:rsidP="00831425">
            <w:pPr>
              <w:ind w:left="284" w:hanging="284"/>
              <w:rPr>
                <w:bCs/>
              </w:rPr>
            </w:pPr>
          </w:p>
          <w:p w14:paraId="0A20401B" w14:textId="609B8D3B" w:rsidR="00F80902" w:rsidRDefault="00FB3A98" w:rsidP="00FB3A98">
            <w:r w:rsidRPr="009455A5">
              <w:rPr>
                <w:sz w:val="20"/>
                <w:szCs w:val="22"/>
              </w:rPr>
              <w:t>Den Rest des Tages habe ich damit verbracht, die Dokumentation und deren Darstellung zu verbessern.</w:t>
            </w:r>
          </w:p>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3F1702" w:rsidRDefault="00F80902" w:rsidP="007D2B5D">
            <w:pPr>
              <w:rPr>
                <w:b/>
              </w:rPr>
            </w:pPr>
            <w:r w:rsidRPr="003F1702">
              <w:rPr>
                <w:b/>
              </w:rPr>
              <w:t>Recherchen:</w:t>
            </w:r>
          </w:p>
        </w:tc>
      </w:tr>
      <w:tr w:rsidR="00F80902" w:rsidRPr="00F6585F" w14:paraId="5423EAD1" w14:textId="77777777" w:rsidTr="007D2B5D">
        <w:tc>
          <w:tcPr>
            <w:tcW w:w="9016" w:type="dxa"/>
          </w:tcPr>
          <w:p w14:paraId="3B9B6950" w14:textId="0B14F05F" w:rsidR="00F80902" w:rsidRPr="00F6585F" w:rsidRDefault="00F6585F" w:rsidP="005F3B2F">
            <w:pPr>
              <w:keepNext/>
            </w:pPr>
            <w:r w:rsidRPr="00FB3A98">
              <w:rPr>
                <w:sz w:val="20"/>
                <w:szCs w:val="22"/>
              </w:rPr>
              <w:t xml:space="preserve">Recherche zu ILO --&gt; </w:t>
            </w:r>
            <w:sdt>
              <w:sdtPr>
                <w:rPr>
                  <w:sz w:val="20"/>
                  <w:szCs w:val="22"/>
                  <w:lang w:val="en-US"/>
                </w:rPr>
                <w:id w:val="787630699"/>
                <w:citation/>
              </w:sdtPr>
              <w:sdtEndPr/>
              <w:sdtContent>
                <w:r w:rsidRPr="00FB3A98">
                  <w:rPr>
                    <w:sz w:val="20"/>
                    <w:szCs w:val="22"/>
                    <w:lang w:val="en-US"/>
                  </w:rPr>
                  <w:fldChar w:fldCharType="begin"/>
                </w:r>
                <w:r w:rsidRPr="00FB3A98">
                  <w:rPr>
                    <w:sz w:val="20"/>
                    <w:szCs w:val="22"/>
                  </w:rPr>
                  <w:instrText xml:space="preserve"> CITATION Hew \l 2055 </w:instrText>
                </w:r>
                <w:r w:rsidRPr="00FB3A98">
                  <w:rPr>
                    <w:sz w:val="20"/>
                    <w:szCs w:val="22"/>
                    <w:lang w:val="en-US"/>
                  </w:rPr>
                  <w:fldChar w:fldCharType="separate"/>
                </w:r>
                <w:r w:rsidR="003F1702" w:rsidRPr="003F1702">
                  <w:rPr>
                    <w:noProof/>
                    <w:sz w:val="20"/>
                    <w:szCs w:val="22"/>
                  </w:rPr>
                  <w:t>(Hewlett Packard Enterprise, kein Datum)</w:t>
                </w:r>
                <w:r w:rsidRPr="00FB3A98">
                  <w:rPr>
                    <w:sz w:val="20"/>
                    <w:szCs w:val="22"/>
                    <w:lang w:val="en-US"/>
                  </w:rPr>
                  <w:fldChar w:fldCharType="end"/>
                </w:r>
              </w:sdtContent>
            </w:sdt>
            <w:r w:rsidRPr="00FB3A98">
              <w:rPr>
                <w:sz w:val="20"/>
                <w:szCs w:val="22"/>
              </w:rPr>
              <w:t xml:space="preserve">, </w:t>
            </w:r>
            <w:sdt>
              <w:sdtPr>
                <w:rPr>
                  <w:sz w:val="20"/>
                  <w:szCs w:val="22"/>
                </w:rPr>
                <w:id w:val="1314061474"/>
                <w:citation/>
              </w:sdtPr>
              <w:sdtEndPr/>
              <w:sdtContent>
                <w:r w:rsidRPr="00FB3A98">
                  <w:rPr>
                    <w:sz w:val="20"/>
                    <w:szCs w:val="22"/>
                  </w:rPr>
                  <w:fldChar w:fldCharType="begin"/>
                </w:r>
                <w:r w:rsidRPr="00FB3A98">
                  <w:rPr>
                    <w:sz w:val="20"/>
                    <w:szCs w:val="22"/>
                  </w:rPr>
                  <w:instrText xml:space="preserve"> CITATION Den21 \l 2055 </w:instrText>
                </w:r>
                <w:r w:rsidRPr="00FB3A98">
                  <w:rPr>
                    <w:sz w:val="20"/>
                    <w:szCs w:val="22"/>
                  </w:rPr>
                  <w:fldChar w:fldCharType="separate"/>
                </w:r>
                <w:r w:rsidR="003F1702" w:rsidRPr="003F1702">
                  <w:rPr>
                    <w:noProof/>
                    <w:sz w:val="20"/>
                    <w:szCs w:val="22"/>
                  </w:rPr>
                  <w:t>(Kaarsemaker, 2021)</w:t>
                </w:r>
                <w:r w:rsidRPr="00FB3A98">
                  <w:rPr>
                    <w:sz w:val="20"/>
                    <w:szCs w:val="22"/>
                  </w:rPr>
                  <w:fldChar w:fldCharType="end"/>
                </w:r>
              </w:sdtContent>
            </w:sdt>
            <w:r w:rsidRPr="00FB3A98">
              <w:rPr>
                <w:sz w:val="20"/>
                <w:szCs w:val="22"/>
              </w:rPr>
              <w:t xml:space="preserve">, </w:t>
            </w:r>
            <w:sdt>
              <w:sdtPr>
                <w:rPr>
                  <w:sz w:val="20"/>
                  <w:szCs w:val="22"/>
                </w:rPr>
                <w:id w:val="-1980604955"/>
                <w:citation/>
              </w:sdtPr>
              <w:sdtEndPr/>
              <w:sdtContent>
                <w:r w:rsidRPr="00FB3A98">
                  <w:rPr>
                    <w:sz w:val="20"/>
                    <w:szCs w:val="22"/>
                  </w:rPr>
                  <w:fldChar w:fldCharType="begin"/>
                </w:r>
                <w:r w:rsidRPr="00FB3A98">
                  <w:rPr>
                    <w:sz w:val="20"/>
                    <w:szCs w:val="22"/>
                  </w:rPr>
                  <w:instrText xml:space="preserve"> CITATION Wik25 \l 2055 </w:instrText>
                </w:r>
                <w:r w:rsidRPr="00FB3A98">
                  <w:rPr>
                    <w:sz w:val="20"/>
                    <w:szCs w:val="22"/>
                  </w:rPr>
                  <w:fldChar w:fldCharType="separate"/>
                </w:r>
                <w:r w:rsidR="003F1702" w:rsidRPr="003F1702">
                  <w:rPr>
                    <w:noProof/>
                    <w:sz w:val="20"/>
                    <w:szCs w:val="22"/>
                  </w:rPr>
                  <w:t>(Wikipedia, 2025)</w:t>
                </w:r>
                <w:r w:rsidRPr="00FB3A98">
                  <w:rPr>
                    <w:sz w:val="20"/>
                    <w:szCs w:val="22"/>
                  </w:rPr>
                  <w:fldChar w:fldCharType="end"/>
                </w:r>
              </w:sdtContent>
            </w:sdt>
            <w:r w:rsidRPr="00FB3A98">
              <w:rPr>
                <w:sz w:val="20"/>
                <w:szCs w:val="22"/>
              </w:rPr>
              <w:t xml:space="preserve">, </w:t>
            </w:r>
            <w:sdt>
              <w:sdtPr>
                <w:rPr>
                  <w:sz w:val="20"/>
                  <w:szCs w:val="22"/>
                </w:rPr>
                <w:id w:val="1800645993"/>
                <w:citation/>
              </w:sdtPr>
              <w:sdtEndPr/>
              <w:sdtContent>
                <w:r w:rsidRPr="00FB3A98">
                  <w:rPr>
                    <w:sz w:val="20"/>
                    <w:szCs w:val="22"/>
                  </w:rPr>
                  <w:fldChar w:fldCharType="begin"/>
                </w:r>
                <w:r w:rsidRPr="00FB3A98">
                  <w:rPr>
                    <w:sz w:val="20"/>
                    <w:szCs w:val="22"/>
                  </w:rPr>
                  <w:instrText xml:space="preserve">CITATION Wik251 \l 2055 </w:instrText>
                </w:r>
                <w:r w:rsidRPr="00FB3A98">
                  <w:rPr>
                    <w:sz w:val="20"/>
                    <w:szCs w:val="22"/>
                  </w:rPr>
                  <w:fldChar w:fldCharType="separate"/>
                </w:r>
                <w:r w:rsidR="003F1702" w:rsidRPr="003F1702">
                  <w:rPr>
                    <w:noProof/>
                    <w:sz w:val="20"/>
                    <w:szCs w:val="22"/>
                  </w:rPr>
                  <w:t>(Wikipedia, 2025)</w:t>
                </w:r>
                <w:r w:rsidRPr="00FB3A98">
                  <w:rPr>
                    <w:sz w:val="20"/>
                    <w:szCs w:val="22"/>
                  </w:rPr>
                  <w:fldChar w:fldCharType="end"/>
                </w:r>
              </w:sdtContent>
            </w:sdt>
          </w:p>
        </w:tc>
      </w:tr>
    </w:tbl>
    <w:p w14:paraId="00F43C15" w14:textId="26F01105" w:rsidR="007B7C7E" w:rsidRDefault="005F3B2F" w:rsidP="005F3B2F">
      <w:pPr>
        <w:pStyle w:val="Beschriftung"/>
      </w:pPr>
      <w:bookmarkStart w:id="43" w:name="_Toc193701325"/>
      <w:r>
        <w:t xml:space="preserve">Tabelle </w:t>
      </w:r>
      <w:r w:rsidR="009F4859">
        <w:fldChar w:fldCharType="begin"/>
      </w:r>
      <w:r w:rsidR="009F4859">
        <w:instrText xml:space="preserve"> SEQ Tabelle \* ARABIC </w:instrText>
      </w:r>
      <w:r w:rsidR="009F4859">
        <w:fldChar w:fldCharType="separate"/>
      </w:r>
      <w:r w:rsidR="009F4859">
        <w:rPr>
          <w:noProof/>
        </w:rPr>
        <w:t>16</w:t>
      </w:r>
      <w:r w:rsidR="009F4859">
        <w:fldChar w:fldCharType="end"/>
      </w:r>
      <w:r>
        <w:t>: Arbeitsjournal Tag 11</w:t>
      </w:r>
      <w:bookmarkEnd w:id="43"/>
    </w:p>
    <w:p w14:paraId="0598B286" w14:textId="53D48CFF" w:rsidR="009F0D84" w:rsidRPr="00AC50BB" w:rsidRDefault="005F3B2F" w:rsidP="009F0D84">
      <w:pPr>
        <w:pStyle w:val="Untertitel"/>
        <w:rPr>
          <w:lang w:val="de-CH"/>
        </w:rPr>
      </w:pPr>
      <w:r w:rsidRPr="00AC50BB">
        <w:rPr>
          <w:lang w:val="de-CH"/>
        </w:rPr>
        <w:t>Montag</w:t>
      </w:r>
      <w:r w:rsidR="009F0D84" w:rsidRPr="00AC50BB">
        <w:rPr>
          <w:lang w:val="de-CH"/>
        </w:rPr>
        <w:t xml:space="preserve">, </w:t>
      </w:r>
      <w:r w:rsidRPr="00AC50BB">
        <w:rPr>
          <w:lang w:val="de-CH"/>
        </w:rPr>
        <w:t>24.03.2025</w:t>
      </w:r>
      <w:r w:rsidR="009F0D84" w:rsidRPr="00AC50BB">
        <w:rPr>
          <w:lang w:val="de-CH"/>
        </w:rPr>
        <w:t xml:space="preserve"> – Tag </w:t>
      </w:r>
      <w:r w:rsidRPr="00AC50BB">
        <w:rPr>
          <w:lang w:val="de-CH"/>
        </w:rPr>
        <w:t>12</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4E0D8E12" w14:textId="77777777" w:rsidTr="00FC4A65">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3F1702" w:rsidRDefault="00F80902" w:rsidP="007D2B5D">
            <w:pPr>
              <w:rPr>
                <w:b/>
              </w:rPr>
            </w:pPr>
            <w:r w:rsidRPr="003F1702">
              <w:rPr>
                <w:b/>
              </w:rPr>
              <w:t>Geplante Arbeiten:</w:t>
            </w:r>
          </w:p>
        </w:tc>
        <w:tc>
          <w:tcPr>
            <w:tcW w:w="730" w:type="dxa"/>
          </w:tcPr>
          <w:p w14:paraId="7EA67041" w14:textId="77777777" w:rsidR="00F80902" w:rsidRPr="003F1702" w:rsidRDefault="00F80902" w:rsidP="007D2B5D">
            <w:pPr>
              <w:rPr>
                <w:b/>
              </w:rPr>
            </w:pPr>
            <w:r w:rsidRPr="003F1702">
              <w:rPr>
                <w:b/>
              </w:rPr>
              <w:t>Soll</w:t>
            </w:r>
          </w:p>
        </w:tc>
        <w:tc>
          <w:tcPr>
            <w:tcW w:w="3832" w:type="dxa"/>
          </w:tcPr>
          <w:p w14:paraId="522D6A25" w14:textId="77777777" w:rsidR="00F80902" w:rsidRPr="003F1702" w:rsidRDefault="00F80902" w:rsidP="007D2B5D">
            <w:pPr>
              <w:rPr>
                <w:b/>
              </w:rPr>
            </w:pPr>
            <w:r w:rsidRPr="003F1702">
              <w:rPr>
                <w:b/>
              </w:rPr>
              <w:t>Erledigte Arbeiten:</w:t>
            </w:r>
          </w:p>
        </w:tc>
        <w:tc>
          <w:tcPr>
            <w:tcW w:w="936" w:type="dxa"/>
          </w:tcPr>
          <w:p w14:paraId="334DE316" w14:textId="77777777" w:rsidR="00F80902" w:rsidRPr="003F1702" w:rsidRDefault="00F80902" w:rsidP="007D2B5D">
            <w:pPr>
              <w:rPr>
                <w:b/>
              </w:rPr>
            </w:pPr>
            <w:r w:rsidRPr="003F1702">
              <w:rPr>
                <w:b/>
              </w:rPr>
              <w:t>Ist</w:t>
            </w:r>
          </w:p>
        </w:tc>
      </w:tr>
      <w:tr w:rsidR="00F80902" w14:paraId="095B8059" w14:textId="77777777" w:rsidTr="00FC4A65">
        <w:tc>
          <w:tcPr>
            <w:tcW w:w="3518" w:type="dxa"/>
          </w:tcPr>
          <w:p w14:paraId="5AAD1316" w14:textId="77777777" w:rsidR="00F80902" w:rsidRDefault="007B7C7E" w:rsidP="001B37FC">
            <w:pPr>
              <w:pStyle w:val="Listenabsatz"/>
              <w:numPr>
                <w:ilvl w:val="0"/>
                <w:numId w:val="9"/>
              </w:numPr>
              <w:ind w:left="460"/>
              <w:rPr>
                <w:sz w:val="20"/>
                <w:szCs w:val="22"/>
              </w:rPr>
            </w:pPr>
            <w:proofErr w:type="spellStart"/>
            <w:r>
              <w:rPr>
                <w:sz w:val="20"/>
                <w:szCs w:val="22"/>
              </w:rPr>
              <w:t>Korrigierung</w:t>
            </w:r>
            <w:proofErr w:type="spellEnd"/>
            <w:r>
              <w:rPr>
                <w:sz w:val="20"/>
                <w:szCs w:val="22"/>
              </w:rPr>
              <w:t xml:space="preserve"> Dokumentation</w:t>
            </w:r>
          </w:p>
          <w:p w14:paraId="7883730A" w14:textId="77777777" w:rsidR="007B7C7E" w:rsidRDefault="007B7C7E" w:rsidP="001B37FC">
            <w:pPr>
              <w:pStyle w:val="Listenabsatz"/>
              <w:numPr>
                <w:ilvl w:val="0"/>
                <w:numId w:val="9"/>
              </w:numPr>
              <w:ind w:left="460"/>
              <w:rPr>
                <w:sz w:val="20"/>
                <w:szCs w:val="22"/>
              </w:rPr>
            </w:pPr>
            <w:r>
              <w:rPr>
                <w:sz w:val="20"/>
                <w:szCs w:val="22"/>
              </w:rPr>
              <w:t>Abgabe</w:t>
            </w:r>
          </w:p>
          <w:p w14:paraId="11FE5F00" w14:textId="37208110" w:rsidR="00FC4A65" w:rsidRDefault="00FC4A65" w:rsidP="001B37FC">
            <w:pPr>
              <w:pStyle w:val="Listenabsatz"/>
              <w:numPr>
                <w:ilvl w:val="0"/>
                <w:numId w:val="9"/>
              </w:numPr>
              <w:ind w:left="460"/>
              <w:rPr>
                <w:sz w:val="20"/>
                <w:szCs w:val="22"/>
              </w:rPr>
            </w:pPr>
            <w:r>
              <w:rPr>
                <w:sz w:val="20"/>
                <w:szCs w:val="22"/>
              </w:rPr>
              <w:t>README</w:t>
            </w:r>
          </w:p>
          <w:p w14:paraId="3C30043B" w14:textId="50F6B7D5" w:rsidR="006D1131" w:rsidRPr="00D146B1" w:rsidRDefault="006D1131" w:rsidP="001B37FC">
            <w:pPr>
              <w:pStyle w:val="Listenabsatz"/>
              <w:numPr>
                <w:ilvl w:val="0"/>
                <w:numId w:val="9"/>
              </w:numPr>
              <w:ind w:left="460"/>
              <w:rPr>
                <w:sz w:val="20"/>
                <w:szCs w:val="22"/>
              </w:rPr>
            </w:pPr>
            <w:r>
              <w:rPr>
                <w:sz w:val="20"/>
                <w:szCs w:val="22"/>
              </w:rPr>
              <w:t>Arbeitsjournal</w:t>
            </w:r>
          </w:p>
        </w:tc>
        <w:tc>
          <w:tcPr>
            <w:tcW w:w="730" w:type="dxa"/>
          </w:tcPr>
          <w:p w14:paraId="70FE95C7" w14:textId="56D4810E" w:rsidR="00F80902" w:rsidRDefault="007B7C7E" w:rsidP="007D2B5D">
            <w:pPr>
              <w:rPr>
                <w:sz w:val="20"/>
                <w:szCs w:val="22"/>
              </w:rPr>
            </w:pPr>
            <w:r>
              <w:rPr>
                <w:sz w:val="20"/>
                <w:szCs w:val="22"/>
              </w:rPr>
              <w:t>3h</w:t>
            </w:r>
          </w:p>
          <w:p w14:paraId="5E87401A" w14:textId="77777777" w:rsidR="007B7C7E" w:rsidRDefault="007B7C7E" w:rsidP="007D2B5D">
            <w:pPr>
              <w:rPr>
                <w:sz w:val="20"/>
                <w:szCs w:val="22"/>
              </w:rPr>
            </w:pPr>
            <w:r>
              <w:rPr>
                <w:sz w:val="20"/>
                <w:szCs w:val="22"/>
              </w:rPr>
              <w:t>1h</w:t>
            </w:r>
          </w:p>
          <w:p w14:paraId="3AC8F8F6" w14:textId="0176BFC9" w:rsidR="00FC4A65" w:rsidRDefault="00FC4A65" w:rsidP="007D2B5D">
            <w:pPr>
              <w:rPr>
                <w:sz w:val="20"/>
                <w:szCs w:val="22"/>
              </w:rPr>
            </w:pPr>
            <w:r>
              <w:rPr>
                <w:sz w:val="20"/>
                <w:szCs w:val="22"/>
              </w:rPr>
              <w:t>0.7h</w:t>
            </w:r>
          </w:p>
          <w:p w14:paraId="191F1F95" w14:textId="0B532626" w:rsidR="006D1131" w:rsidRPr="00D146B1" w:rsidRDefault="006D1131" w:rsidP="007D2B5D">
            <w:pPr>
              <w:rPr>
                <w:sz w:val="20"/>
                <w:szCs w:val="22"/>
              </w:rPr>
            </w:pPr>
            <w:r>
              <w:rPr>
                <w:sz w:val="20"/>
                <w:szCs w:val="22"/>
              </w:rPr>
              <w:t>0.3h</w:t>
            </w:r>
          </w:p>
        </w:tc>
        <w:tc>
          <w:tcPr>
            <w:tcW w:w="3832" w:type="dxa"/>
          </w:tcPr>
          <w:p w14:paraId="7F97B8E0" w14:textId="77777777" w:rsidR="00FC4A65" w:rsidRDefault="00FC4A65" w:rsidP="00FC4A65">
            <w:pPr>
              <w:pStyle w:val="Listenabsatz"/>
              <w:numPr>
                <w:ilvl w:val="0"/>
                <w:numId w:val="12"/>
              </w:numPr>
              <w:rPr>
                <w:sz w:val="20"/>
                <w:szCs w:val="22"/>
              </w:rPr>
            </w:pPr>
            <w:proofErr w:type="spellStart"/>
            <w:r>
              <w:rPr>
                <w:sz w:val="20"/>
                <w:szCs w:val="22"/>
              </w:rPr>
              <w:t>Korrigierung</w:t>
            </w:r>
            <w:proofErr w:type="spellEnd"/>
            <w:r>
              <w:rPr>
                <w:sz w:val="20"/>
                <w:szCs w:val="22"/>
              </w:rPr>
              <w:t xml:space="preserve"> Dokumentation</w:t>
            </w:r>
          </w:p>
          <w:p w14:paraId="7A9C6740" w14:textId="77777777" w:rsidR="00FC4A65" w:rsidRDefault="00FC4A65" w:rsidP="00FC4A65">
            <w:pPr>
              <w:pStyle w:val="Listenabsatz"/>
              <w:numPr>
                <w:ilvl w:val="0"/>
                <w:numId w:val="12"/>
              </w:numPr>
              <w:rPr>
                <w:sz w:val="20"/>
                <w:szCs w:val="22"/>
              </w:rPr>
            </w:pPr>
            <w:r>
              <w:rPr>
                <w:sz w:val="20"/>
                <w:szCs w:val="22"/>
              </w:rPr>
              <w:t>Abgabe</w:t>
            </w:r>
          </w:p>
          <w:p w14:paraId="5D320872" w14:textId="77777777" w:rsidR="00FC4A65" w:rsidRDefault="00FC4A65" w:rsidP="00FC4A65">
            <w:pPr>
              <w:pStyle w:val="Listenabsatz"/>
              <w:numPr>
                <w:ilvl w:val="0"/>
                <w:numId w:val="12"/>
              </w:numPr>
              <w:rPr>
                <w:sz w:val="20"/>
                <w:szCs w:val="22"/>
              </w:rPr>
            </w:pPr>
            <w:r>
              <w:rPr>
                <w:sz w:val="20"/>
                <w:szCs w:val="22"/>
              </w:rPr>
              <w:t>README</w:t>
            </w:r>
          </w:p>
          <w:p w14:paraId="0EC0F6CE" w14:textId="637AE38A" w:rsidR="00F80902" w:rsidRPr="00D146B1" w:rsidRDefault="00FC4A65" w:rsidP="00FC4A65">
            <w:pPr>
              <w:pStyle w:val="Listenabsatz"/>
              <w:numPr>
                <w:ilvl w:val="0"/>
                <w:numId w:val="12"/>
              </w:numPr>
              <w:rPr>
                <w:sz w:val="20"/>
                <w:szCs w:val="22"/>
              </w:rPr>
            </w:pPr>
            <w:r>
              <w:rPr>
                <w:sz w:val="20"/>
                <w:szCs w:val="22"/>
              </w:rPr>
              <w:t>Arbeitsjournal</w:t>
            </w:r>
          </w:p>
        </w:tc>
        <w:tc>
          <w:tcPr>
            <w:tcW w:w="936" w:type="dxa"/>
          </w:tcPr>
          <w:p w14:paraId="0B1FD97D" w14:textId="77777777" w:rsidR="00F80902" w:rsidRDefault="00FC4A65" w:rsidP="007D2B5D">
            <w:pPr>
              <w:jc w:val="both"/>
              <w:rPr>
                <w:sz w:val="20"/>
                <w:szCs w:val="22"/>
              </w:rPr>
            </w:pPr>
            <w:r>
              <w:rPr>
                <w:sz w:val="20"/>
                <w:szCs w:val="22"/>
              </w:rPr>
              <w:t>2,5h</w:t>
            </w:r>
          </w:p>
          <w:p w14:paraId="31AAD9CA" w14:textId="642A9F7B" w:rsidR="00FC4A65" w:rsidRDefault="00FC4A65" w:rsidP="007D2B5D">
            <w:pPr>
              <w:jc w:val="both"/>
              <w:rPr>
                <w:sz w:val="20"/>
                <w:szCs w:val="22"/>
              </w:rPr>
            </w:pPr>
            <w:r>
              <w:rPr>
                <w:sz w:val="20"/>
                <w:szCs w:val="22"/>
              </w:rPr>
              <w:t>0.5h</w:t>
            </w:r>
          </w:p>
          <w:p w14:paraId="7897E44A" w14:textId="77777777" w:rsidR="00FC4A65" w:rsidRDefault="00FC4A65" w:rsidP="007D2B5D">
            <w:pPr>
              <w:jc w:val="both"/>
              <w:rPr>
                <w:sz w:val="20"/>
                <w:szCs w:val="22"/>
              </w:rPr>
            </w:pPr>
            <w:r>
              <w:rPr>
                <w:sz w:val="20"/>
                <w:szCs w:val="22"/>
              </w:rPr>
              <w:t>0.7h</w:t>
            </w:r>
          </w:p>
          <w:p w14:paraId="1BC901EC" w14:textId="470185B7" w:rsidR="00FC4A65" w:rsidRPr="00D146B1" w:rsidRDefault="00FC4A65" w:rsidP="007D2B5D">
            <w:pPr>
              <w:jc w:val="both"/>
              <w:rPr>
                <w:sz w:val="20"/>
                <w:szCs w:val="22"/>
              </w:rPr>
            </w:pPr>
            <w:r>
              <w:rPr>
                <w:sz w:val="20"/>
                <w:szCs w:val="22"/>
              </w:rPr>
              <w:t>0.3h</w:t>
            </w:r>
          </w:p>
        </w:tc>
      </w:tr>
      <w:tr w:rsidR="00C565FC" w:rsidRPr="00D146B1" w14:paraId="3B4FE46E" w14:textId="77777777" w:rsidTr="00FC4A65">
        <w:tc>
          <w:tcPr>
            <w:tcW w:w="3518" w:type="dxa"/>
          </w:tcPr>
          <w:p w14:paraId="16577FFF" w14:textId="7B826073" w:rsidR="00C565FC" w:rsidRPr="00D146B1" w:rsidRDefault="00C565FC" w:rsidP="00C565FC">
            <w:r w:rsidRPr="003F1702">
              <w:rPr>
                <w:bCs/>
              </w:rPr>
              <w:t>Überzeit – Soll</w:t>
            </w:r>
          </w:p>
        </w:tc>
        <w:tc>
          <w:tcPr>
            <w:tcW w:w="730" w:type="dxa"/>
          </w:tcPr>
          <w:p w14:paraId="35D60CD0" w14:textId="77777777" w:rsidR="00C565FC" w:rsidRPr="00D146B1" w:rsidRDefault="00C565FC" w:rsidP="00C565FC">
            <w:pPr>
              <w:rPr>
                <w:sz w:val="20"/>
                <w:szCs w:val="22"/>
              </w:rPr>
            </w:pPr>
            <w:r w:rsidRPr="00D146B1">
              <w:rPr>
                <w:sz w:val="20"/>
                <w:szCs w:val="22"/>
              </w:rPr>
              <w:t>0h</w:t>
            </w:r>
          </w:p>
        </w:tc>
        <w:tc>
          <w:tcPr>
            <w:tcW w:w="3832" w:type="dxa"/>
          </w:tcPr>
          <w:p w14:paraId="6FB663B9" w14:textId="10ACFF18" w:rsidR="00C565FC" w:rsidRPr="00D146B1" w:rsidRDefault="00C565FC" w:rsidP="00C565FC">
            <w:r w:rsidRPr="003F1702">
              <w:rPr>
                <w:bCs/>
              </w:rPr>
              <w:t>Überzeit - Ist</w:t>
            </w:r>
          </w:p>
        </w:tc>
        <w:tc>
          <w:tcPr>
            <w:tcW w:w="936" w:type="dxa"/>
          </w:tcPr>
          <w:p w14:paraId="431C9A15" w14:textId="77777777" w:rsidR="00C565FC" w:rsidRPr="00D146B1" w:rsidRDefault="00C565FC" w:rsidP="00C565FC">
            <w:pPr>
              <w:rPr>
                <w:sz w:val="20"/>
                <w:szCs w:val="22"/>
              </w:rPr>
            </w:pPr>
            <w:r w:rsidRPr="00D146B1">
              <w:rPr>
                <w:sz w:val="20"/>
                <w:szCs w:val="22"/>
              </w:rPr>
              <w:t>0h</w:t>
            </w:r>
          </w:p>
        </w:tc>
      </w:tr>
      <w:tr w:rsidR="00C565FC" w14:paraId="61367F8B" w14:textId="77777777" w:rsidTr="00FC4A65">
        <w:tc>
          <w:tcPr>
            <w:tcW w:w="3518" w:type="dxa"/>
          </w:tcPr>
          <w:p w14:paraId="02FB30C6" w14:textId="4B1F0A16" w:rsidR="00C565FC" w:rsidRPr="00176C47" w:rsidRDefault="00C565FC" w:rsidP="00C565FC">
            <w:r>
              <w:t>Arbeitszeit – Soll</w:t>
            </w:r>
          </w:p>
        </w:tc>
        <w:tc>
          <w:tcPr>
            <w:tcW w:w="730" w:type="dxa"/>
          </w:tcPr>
          <w:p w14:paraId="798AC31D" w14:textId="09568819" w:rsidR="00C565FC" w:rsidRPr="00D146B1" w:rsidRDefault="00C565FC" w:rsidP="00C565FC">
            <w:pPr>
              <w:rPr>
                <w:sz w:val="20"/>
                <w:szCs w:val="22"/>
              </w:rPr>
            </w:pPr>
            <w:r>
              <w:rPr>
                <w:sz w:val="20"/>
                <w:szCs w:val="22"/>
              </w:rPr>
              <w:t>5 h</w:t>
            </w:r>
          </w:p>
        </w:tc>
        <w:tc>
          <w:tcPr>
            <w:tcW w:w="3832" w:type="dxa"/>
          </w:tcPr>
          <w:p w14:paraId="5B6C2FAA" w14:textId="57C2F051" w:rsidR="00C565FC" w:rsidRPr="00CA0774" w:rsidRDefault="00C565FC" w:rsidP="00C565FC">
            <w:r>
              <w:t>Arbeitszeit - Ist</w:t>
            </w:r>
          </w:p>
        </w:tc>
        <w:tc>
          <w:tcPr>
            <w:tcW w:w="936" w:type="dxa"/>
          </w:tcPr>
          <w:p w14:paraId="606D6E8A" w14:textId="6E5ABAE0" w:rsidR="00C565FC" w:rsidRPr="00D146B1" w:rsidRDefault="00C565FC" w:rsidP="00C565FC">
            <w:pPr>
              <w:rPr>
                <w:sz w:val="20"/>
                <w:szCs w:val="22"/>
              </w:rPr>
            </w:pPr>
            <w:r>
              <w:rPr>
                <w:sz w:val="20"/>
                <w:szCs w:val="22"/>
              </w:rPr>
              <w:t>5h</w:t>
            </w:r>
          </w:p>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Pr="00D146B1" w:rsidRDefault="00F80902" w:rsidP="007D2B5D">
            <w:pPr>
              <w:rPr>
                <w:sz w:val="20"/>
                <w:szCs w:val="22"/>
              </w:rPr>
            </w:pPr>
          </w:p>
        </w:tc>
        <w:tc>
          <w:tcPr>
            <w:tcW w:w="4508" w:type="dxa"/>
          </w:tcPr>
          <w:p w14:paraId="0C62911C" w14:textId="77777777" w:rsidR="00F80902" w:rsidRPr="00D146B1" w:rsidRDefault="00F80902" w:rsidP="007D2B5D">
            <w:pPr>
              <w:rPr>
                <w:sz w:val="20"/>
                <w:szCs w:val="22"/>
              </w:rPr>
            </w:pPr>
          </w:p>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3F1702" w:rsidRDefault="00F80902" w:rsidP="007D2B5D">
            <w:pPr>
              <w:rPr>
                <w:b/>
              </w:rPr>
            </w:pPr>
            <w:r w:rsidRPr="003F1702">
              <w:rPr>
                <w:b/>
              </w:rPr>
              <w:t>Fazit &amp; Reflexion:</w:t>
            </w:r>
          </w:p>
        </w:tc>
      </w:tr>
      <w:tr w:rsidR="00F80902" w14:paraId="620DFB6C" w14:textId="77777777" w:rsidTr="007D2B5D">
        <w:tc>
          <w:tcPr>
            <w:tcW w:w="9016" w:type="dxa"/>
          </w:tcPr>
          <w:p w14:paraId="3A59D957" w14:textId="65ABC4D7" w:rsidR="00C565FC" w:rsidRDefault="00C565FC" w:rsidP="00C565FC">
            <w:pPr>
              <w:ind w:left="284" w:hanging="284"/>
              <w:rPr>
                <w:bCs/>
                <w:sz w:val="20"/>
                <w:szCs w:val="22"/>
              </w:rPr>
            </w:pPr>
            <w:r>
              <w:rPr>
                <w:bCs/>
                <w:sz w:val="20"/>
                <w:szCs w:val="22"/>
              </w:rPr>
              <w:t xml:space="preserve">Am heutigen Tag habe ich mich praktisch nur noch auf die Dokumentation fokussiert: Ich hatte sie über das Wochenende meiner Familie gegeben, um die Grammatik und Rechtschreibung zu prüfen und habe die Änderung </w:t>
            </w:r>
            <w:proofErr w:type="spellStart"/>
            <w:r>
              <w:rPr>
                <w:bCs/>
                <w:sz w:val="20"/>
                <w:szCs w:val="22"/>
              </w:rPr>
              <w:t>heute morgen</w:t>
            </w:r>
            <w:proofErr w:type="spellEnd"/>
            <w:r>
              <w:rPr>
                <w:bCs/>
                <w:sz w:val="20"/>
                <w:szCs w:val="22"/>
              </w:rPr>
              <w:t xml:space="preserve"> hinzugefügt.</w:t>
            </w:r>
          </w:p>
          <w:p w14:paraId="0C19F5E8" w14:textId="77777777" w:rsidR="00C565FC" w:rsidRDefault="00C565FC" w:rsidP="00C565FC">
            <w:pPr>
              <w:ind w:left="284" w:hanging="284"/>
              <w:rPr>
                <w:bCs/>
                <w:sz w:val="20"/>
                <w:szCs w:val="22"/>
              </w:rPr>
            </w:pPr>
          </w:p>
          <w:p w14:paraId="7D15137B" w14:textId="144754D0" w:rsidR="00C565FC" w:rsidRPr="00C565FC" w:rsidRDefault="00C565FC" w:rsidP="00C565FC">
            <w:pPr>
              <w:ind w:left="284" w:hanging="284"/>
              <w:rPr>
                <w:bCs/>
                <w:sz w:val="20"/>
                <w:szCs w:val="22"/>
              </w:rPr>
            </w:pPr>
            <w:r>
              <w:rPr>
                <w:bCs/>
                <w:sz w:val="20"/>
                <w:szCs w:val="22"/>
              </w:rPr>
              <w:t xml:space="preserve">Ausserdem habe ich meinem </w:t>
            </w:r>
            <w:proofErr w:type="spellStart"/>
            <w:r>
              <w:rPr>
                <w:bCs/>
                <w:sz w:val="20"/>
                <w:szCs w:val="22"/>
              </w:rPr>
              <w:t>Github</w:t>
            </w:r>
            <w:proofErr w:type="spellEnd"/>
            <w:r>
              <w:rPr>
                <w:bCs/>
                <w:sz w:val="20"/>
                <w:szCs w:val="22"/>
              </w:rPr>
              <w:t>-Repository noch ein README hinzugefügt sowie alle Dateien &amp; Abbildungen gezippt</w:t>
            </w:r>
            <w:r w:rsidR="00FD628D">
              <w:rPr>
                <w:bCs/>
                <w:sz w:val="20"/>
                <w:szCs w:val="22"/>
              </w:rPr>
              <w:t xml:space="preserve">. Ich habe ausserdem auch nochmal Kurt Bitterli </w:t>
            </w:r>
            <w:r w:rsidR="00665F78">
              <w:rPr>
                <w:bCs/>
                <w:sz w:val="20"/>
                <w:szCs w:val="22"/>
              </w:rPr>
              <w:t>per Teams</w:t>
            </w:r>
            <w:r w:rsidR="00FD628D">
              <w:rPr>
                <w:bCs/>
                <w:sz w:val="20"/>
                <w:szCs w:val="22"/>
              </w:rPr>
              <w:t>, ob er sich bereits die CSV-Dateien vom scharfen Test hat anschauen können. Das hat er und laut ihm sind alle wichtigen Daten darin enthalten – er beginnt jetzt schon damit, anhand dieser Daten Inventory zu aktualisieren.</w:t>
            </w:r>
          </w:p>
          <w:p w14:paraId="69EA0A42" w14:textId="77777777" w:rsidR="00C565FC" w:rsidRPr="00C565FC" w:rsidRDefault="00C565FC" w:rsidP="00C565FC">
            <w:pPr>
              <w:ind w:left="284" w:hanging="284"/>
              <w:rPr>
                <w:b/>
                <w:bCs/>
                <w:sz w:val="20"/>
                <w:szCs w:val="22"/>
              </w:rPr>
            </w:pPr>
          </w:p>
          <w:p w14:paraId="08B10ECD" w14:textId="3DA9E8EE" w:rsidR="00F80902" w:rsidRPr="00D146B1" w:rsidRDefault="00F80902" w:rsidP="001B37FC">
            <w:pPr>
              <w:pStyle w:val="Listenabsatz"/>
              <w:numPr>
                <w:ilvl w:val="0"/>
                <w:numId w:val="8"/>
              </w:numPr>
              <w:rPr>
                <w:b/>
                <w:bCs/>
                <w:sz w:val="20"/>
                <w:szCs w:val="22"/>
              </w:rPr>
            </w:pPr>
            <w:r w:rsidRPr="00D146B1">
              <w:rPr>
                <w:sz w:val="20"/>
                <w:szCs w:val="22"/>
              </w:rPr>
              <w:t>Kurz Zusammenfassung, was habe ich gemacht.</w:t>
            </w:r>
          </w:p>
          <w:p w14:paraId="0B9189AB" w14:textId="77777777" w:rsidR="00F80902" w:rsidRPr="00D146B1" w:rsidRDefault="00F80902" w:rsidP="001B37FC">
            <w:pPr>
              <w:pStyle w:val="Listenabsatz"/>
              <w:numPr>
                <w:ilvl w:val="0"/>
                <w:numId w:val="8"/>
              </w:numPr>
              <w:rPr>
                <w:b/>
                <w:bCs/>
                <w:sz w:val="20"/>
                <w:szCs w:val="22"/>
              </w:rPr>
            </w:pPr>
            <w:r w:rsidRPr="00D146B1">
              <w:rPr>
                <w:sz w:val="20"/>
                <w:szCs w:val="22"/>
              </w:rPr>
              <w:t>Was gelang mir gut, was weniger? Worin liegen die Gründe?</w:t>
            </w:r>
          </w:p>
          <w:p w14:paraId="695B2BA0" w14:textId="77777777" w:rsidR="00F80902" w:rsidRPr="00D146B1" w:rsidRDefault="00F80902" w:rsidP="001B37FC">
            <w:pPr>
              <w:pStyle w:val="Listenabsatz"/>
              <w:numPr>
                <w:ilvl w:val="0"/>
                <w:numId w:val="8"/>
              </w:numPr>
              <w:rPr>
                <w:b/>
                <w:bCs/>
                <w:sz w:val="20"/>
                <w:szCs w:val="22"/>
              </w:rPr>
            </w:pPr>
            <w:r w:rsidRPr="00D146B1">
              <w:rPr>
                <w:sz w:val="20"/>
                <w:szCs w:val="22"/>
              </w:rPr>
              <w:t>Sind alle Ziele erreicht worden? Weshalb nicht?</w:t>
            </w:r>
          </w:p>
          <w:p w14:paraId="69A59667" w14:textId="77777777" w:rsidR="00F80902" w:rsidRPr="00D146B1" w:rsidRDefault="00F80902" w:rsidP="001B37FC">
            <w:pPr>
              <w:pStyle w:val="Listenabsatz"/>
              <w:numPr>
                <w:ilvl w:val="0"/>
                <w:numId w:val="8"/>
              </w:numPr>
              <w:rPr>
                <w:b/>
                <w:bCs/>
                <w:sz w:val="20"/>
                <w:szCs w:val="22"/>
              </w:rPr>
            </w:pPr>
            <w:r w:rsidRPr="00D146B1">
              <w:rPr>
                <w:sz w:val="20"/>
                <w:szCs w:val="22"/>
              </w:rPr>
              <w:t>Warum bin ich mit meiner Leistung zufrieden / unzufrieden?</w:t>
            </w:r>
          </w:p>
          <w:p w14:paraId="1087E23C" w14:textId="77777777" w:rsidR="00F80902" w:rsidRPr="00D146B1" w:rsidRDefault="00F80902" w:rsidP="001B37FC">
            <w:pPr>
              <w:pStyle w:val="Listenabsatz"/>
              <w:numPr>
                <w:ilvl w:val="0"/>
                <w:numId w:val="8"/>
              </w:numPr>
              <w:rPr>
                <w:b/>
                <w:bCs/>
                <w:sz w:val="20"/>
                <w:szCs w:val="22"/>
              </w:rPr>
            </w:pPr>
            <w:r w:rsidRPr="00D146B1">
              <w:rPr>
                <w:sz w:val="20"/>
                <w:szCs w:val="22"/>
              </w:rPr>
              <w:t>Was habe ich gelernt?</w:t>
            </w:r>
          </w:p>
          <w:p w14:paraId="47FED217" w14:textId="77777777" w:rsidR="00F80902" w:rsidRPr="00D146B1" w:rsidRDefault="00F80902" w:rsidP="001B37FC">
            <w:pPr>
              <w:pStyle w:val="Listenabsatz"/>
              <w:numPr>
                <w:ilvl w:val="0"/>
                <w:numId w:val="8"/>
              </w:numPr>
              <w:rPr>
                <w:b/>
                <w:bCs/>
                <w:sz w:val="20"/>
                <w:szCs w:val="22"/>
              </w:rPr>
            </w:pPr>
            <w:r w:rsidRPr="00D146B1">
              <w:rPr>
                <w:sz w:val="20"/>
                <w:szCs w:val="22"/>
              </w:rPr>
              <w:t>Was kann ich besser / anders machen?</w:t>
            </w:r>
          </w:p>
          <w:p w14:paraId="15CEA256" w14:textId="77777777" w:rsidR="00F80902" w:rsidRPr="00D146B1" w:rsidRDefault="00F80902" w:rsidP="007D2B5D">
            <w:pPr>
              <w:rPr>
                <w:b/>
                <w:bCs/>
                <w:sz w:val="20"/>
                <w:szCs w:val="22"/>
              </w:rPr>
            </w:pPr>
          </w:p>
          <w:p w14:paraId="333678E3" w14:textId="77777777" w:rsidR="00F80902" w:rsidRDefault="00F80902" w:rsidP="007D2B5D">
            <w:pPr>
              <w:rPr>
                <w:b/>
                <w:bCs/>
              </w:rPr>
            </w:pPr>
          </w:p>
          <w:p w14:paraId="4BC8666B" w14:textId="77777777" w:rsidR="00F80902" w:rsidRDefault="00F80902" w:rsidP="0050226A">
            <w:pPr>
              <w:keepNext/>
            </w:pPr>
          </w:p>
        </w:tc>
      </w:tr>
    </w:tbl>
    <w:p w14:paraId="6604E268" w14:textId="458FB641" w:rsidR="009F0D84" w:rsidRDefault="0050226A" w:rsidP="003F1702">
      <w:pPr>
        <w:pStyle w:val="Beschriftung"/>
      </w:pPr>
      <w:bookmarkStart w:id="44" w:name="_Toc193701326"/>
      <w:r>
        <w:t xml:space="preserve">Tabelle </w:t>
      </w:r>
      <w:r w:rsidR="009F4859">
        <w:fldChar w:fldCharType="begin"/>
      </w:r>
      <w:r w:rsidR="009F4859">
        <w:instrText xml:space="preserve"> SEQ Tabelle \* ARABIC </w:instrText>
      </w:r>
      <w:r w:rsidR="009F4859">
        <w:fldChar w:fldCharType="separate"/>
      </w:r>
      <w:r w:rsidR="009F4859">
        <w:rPr>
          <w:noProof/>
        </w:rPr>
        <w:t>17</w:t>
      </w:r>
      <w:r w:rsidR="009F4859">
        <w:fldChar w:fldCharType="end"/>
      </w:r>
      <w:r>
        <w:t>: Arbeitsjournal Tag 12</w:t>
      </w:r>
      <w:bookmarkEnd w:id="44"/>
      <w:r w:rsidR="009F0D84">
        <w:br w:type="page"/>
      </w:r>
    </w:p>
    <w:p w14:paraId="646EACC2" w14:textId="77777777" w:rsidR="009F0D84" w:rsidRDefault="009F0D84" w:rsidP="009F0D84"/>
    <w:p w14:paraId="04E68DC9" w14:textId="77777777" w:rsidR="009F0D84" w:rsidRDefault="009F0D84" w:rsidP="001462BD">
      <w:pPr>
        <w:pStyle w:val="berschrift1nummeriert"/>
      </w:pPr>
      <w:bookmarkStart w:id="45" w:name="_Toc193700734"/>
      <w:r>
        <w:t xml:space="preserve">Teil 2 – </w:t>
      </w:r>
      <w:proofErr w:type="spellStart"/>
      <w:r>
        <w:t>Projektdokumentation</w:t>
      </w:r>
      <w:bookmarkEnd w:id="45"/>
      <w:proofErr w:type="spellEnd"/>
    </w:p>
    <w:p w14:paraId="1BD9FC70" w14:textId="77777777" w:rsidR="009F0D84" w:rsidRDefault="009F0D84" w:rsidP="001462BD">
      <w:pPr>
        <w:pStyle w:val="berschrift2nummeriert"/>
      </w:pPr>
      <w:bookmarkStart w:id="46" w:name="_Toc193700735"/>
      <w:r>
        <w:t>Kurzfassung des IPA Berichts</w:t>
      </w:r>
      <w:bookmarkEnd w:id="46"/>
    </w:p>
    <w:p w14:paraId="14B612CE" w14:textId="77777777" w:rsidR="009F0D84" w:rsidRDefault="009F0D84" w:rsidP="001462BD">
      <w:pPr>
        <w:pStyle w:val="berschrift3nummeriert"/>
      </w:pPr>
      <w:bookmarkStart w:id="47" w:name="_Toc193700736"/>
      <w:r>
        <w:t>Ausgangslage</w:t>
      </w:r>
      <w:bookmarkEnd w:id="47"/>
    </w:p>
    <w:p w14:paraId="303E406F" w14:textId="58EA3C93" w:rsidR="00B50AA6" w:rsidRDefault="00B50AA6" w:rsidP="00B50AA6">
      <w:r>
        <w:t>Am PSI werden an den Grossforschungsanlagen Serversysteme eingesetzt, welche ein Wartungsinterface (Integrated Lights Out) besitzen. Über dieses lassen sich Wartungsaufgaben für den jeweiligen Server ausführen und Informationen über diesen auslesen.</w:t>
      </w:r>
    </w:p>
    <w:p w14:paraId="2A426852" w14:textId="77777777" w:rsidR="00B50AA6" w:rsidRDefault="00B50AA6" w:rsidP="00B50AA6"/>
    <w:p w14:paraId="35DE5844" w14:textId="57C506DC" w:rsidR="00B50AA6" w:rsidRPr="00B50AA6" w:rsidRDefault="00B50AA6" w:rsidP="00B50AA6">
      <w:pPr>
        <w:rPr>
          <w:rFonts w:asciiTheme="majorHAnsi" w:eastAsiaTheme="majorEastAsia" w:hAnsiTheme="majorHAnsi" w:cstheme="majorBidi"/>
          <w:b/>
        </w:rPr>
      </w:pPr>
      <w:r>
        <w:t xml:space="preserve">Um einen Überblick über die Anlagen und deren verbauten </w:t>
      </w:r>
      <w:r w:rsidR="009C4364">
        <w:t>Server und Komponenten</w:t>
      </w:r>
      <w:r>
        <w:t xml:space="preserve"> zu haben</w:t>
      </w:r>
      <w:r w:rsidR="009C4364">
        <w:t>,</w:t>
      </w:r>
      <w:r>
        <w:t xml:space="preserve"> ist ein Tool nötig, welches die wichtigsten MAC-Adressen und Seriennummern des Servers ausliest und einen Überblick dazu ausgibt. Es muss in PowerShell geschrieben werden, da eine Bibliothek zur Abfrage bereits in dieser Sprache vorhanden ist. Um die Zielsysteme gezielt </w:t>
      </w:r>
      <w:r w:rsidR="00A22C9D">
        <w:t>abzufragen,</w:t>
      </w:r>
      <w:r>
        <w:t xml:space="preserve"> soll</w:t>
      </w:r>
      <w:r w:rsidR="00DA11C2">
        <w:t>en</w:t>
      </w:r>
      <w:r>
        <w:t xml:space="preserve"> anhand eines Suchstring die Server aus der internen Datenbank inventory.psi.ch abgefragt werden. </w:t>
      </w:r>
    </w:p>
    <w:p w14:paraId="7DB15561" w14:textId="31A8DACA" w:rsidR="009F0D84" w:rsidRDefault="009F0D84" w:rsidP="00B50AA6">
      <w:pPr>
        <w:pStyle w:val="berschrift3nummeriert"/>
      </w:pPr>
      <w:bookmarkStart w:id="48" w:name="_Toc193700737"/>
      <w:r>
        <w:t>Vorgehen</w:t>
      </w:r>
      <w:bookmarkEnd w:id="48"/>
    </w:p>
    <w:p w14:paraId="29E99D71" w14:textId="49BEA857" w:rsidR="00421458" w:rsidRDefault="00421458" w:rsidP="00421458">
      <w:r>
        <w:t xml:space="preserve">Das Projekt wurde in Form eines PowerShell-Moduls implementiert, welches neben der Hauptfunktion weitere Funktionen zur einfacheren Handhabung bereitstellt. Die Abfragen von ILO und Inventory werden auf der Basis von generierten Konfigurationsdateien durchgeführt, welche durch den User generiert und befüllt werden. </w:t>
      </w:r>
      <w:r w:rsidR="004D32E8">
        <w:t>Es ist ebenso möglich</w:t>
      </w:r>
      <w:r w:rsidR="005461C2">
        <w:t>, das Programm ohne Konfiguration mit Parametern zu starten. Es bestehen ausserdem noch Elemente zur Unterstützung des Users in Form von Hilfestellungen.</w:t>
      </w:r>
    </w:p>
    <w:p w14:paraId="6D0F94DD" w14:textId="77777777" w:rsidR="003C393B" w:rsidRDefault="003C393B" w:rsidP="00421458"/>
    <w:p w14:paraId="195F03B2" w14:textId="3894957B" w:rsidR="009F0D84" w:rsidRPr="00E57530" w:rsidRDefault="003C393B" w:rsidP="009F0D84">
      <w:r>
        <w:t xml:space="preserve">Herausforderungen gab es vor allem </w:t>
      </w:r>
      <w:proofErr w:type="spellStart"/>
      <w:r>
        <w:t>im</w:t>
      </w:r>
      <w:proofErr w:type="spellEnd"/>
      <w:r>
        <w:t xml:space="preserve"> Bezug auf die Fehlerbehandlung und Hilfestellungen bei Fehlern.</w:t>
      </w:r>
    </w:p>
    <w:p w14:paraId="6D1D8839" w14:textId="2D292644" w:rsidR="009F0D84" w:rsidRDefault="009F0D84" w:rsidP="001462BD">
      <w:pPr>
        <w:pStyle w:val="berschrift3nummeriert"/>
      </w:pPr>
      <w:bookmarkStart w:id="49" w:name="_Toc193700738"/>
      <w:r>
        <w:t>Ergebnis</w:t>
      </w:r>
      <w:bookmarkEnd w:id="49"/>
    </w:p>
    <w:p w14:paraId="4F7DDD46" w14:textId="0ED5A533" w:rsidR="009F0D84" w:rsidRPr="00E57530" w:rsidRDefault="000D3BF0" w:rsidP="00D6124F">
      <w:r>
        <w:t>Das Ergebnis der Arbeit ist ein funktionales PowerShell-Modul, welches bereits</w:t>
      </w:r>
      <w:r w:rsidR="00486FB5">
        <w:t xml:space="preserve"> im Abgabezustand</w:t>
      </w:r>
      <w:r>
        <w:t xml:space="preserve"> verwendet werden kann</w:t>
      </w:r>
      <w:r w:rsidR="00D6124F">
        <w:t xml:space="preserve">. Es erfüllt die gestellten Anforderungen weitestgehend, es gibt aber auch Elemente (bspw. in der Fehlerbehebung), welche noch Optimierungspotenzial besitzen. </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50" w:name="_Toc193700739"/>
      <w:r w:rsidRPr="008E1A24">
        <w:lastRenderedPageBreak/>
        <w:t>Informieren</w:t>
      </w:r>
      <w:bookmarkEnd w:id="50"/>
    </w:p>
    <w:p w14:paraId="05F1BCB8" w14:textId="77777777" w:rsidR="009F0D84" w:rsidRDefault="009F0D84" w:rsidP="001462BD">
      <w:pPr>
        <w:pStyle w:val="berschrift3nummeriert"/>
      </w:pPr>
      <w:bookmarkStart w:id="51" w:name="_Toc193700740"/>
      <w:r w:rsidRPr="008E1A24">
        <w:t>Projektumfeld</w:t>
      </w:r>
      <w:bookmarkEnd w:id="51"/>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775D5DBD" w:rsidR="008608A6" w:rsidRDefault="008608A6" w:rsidP="008608A6">
      <w:pPr>
        <w:pStyle w:val="Beschriftung"/>
      </w:pPr>
      <w:bookmarkStart w:id="52" w:name="_Toc193701299"/>
      <w:r>
        <w:t xml:space="preserve">Abbildung </w:t>
      </w:r>
      <w:r w:rsidR="00602007">
        <w:fldChar w:fldCharType="begin"/>
      </w:r>
      <w:r w:rsidR="00602007">
        <w:instrText xml:space="preserve"> SEQ Abbildung \* ARABIC </w:instrText>
      </w:r>
      <w:r w:rsidR="00602007">
        <w:fldChar w:fldCharType="separate"/>
      </w:r>
      <w:r w:rsidR="00E962AC">
        <w:rPr>
          <w:noProof/>
        </w:rPr>
        <w:t>6</w:t>
      </w:r>
      <w:r w:rsidR="00602007">
        <w:rPr>
          <w:noProof/>
        </w:rPr>
        <w:fldChar w:fldCharType="end"/>
      </w:r>
      <w:r>
        <w:t>: Projektumfeld</w:t>
      </w:r>
      <w:bookmarkEnd w:id="52"/>
    </w:p>
    <w:p w14:paraId="475CEE0C" w14:textId="67E4A844" w:rsidR="008608A6" w:rsidRDefault="008608A6" w:rsidP="008608A6">
      <w:r>
        <w:t>Das Umfeld des Projekts ist in der Abbildung dargestellt – grundsätzlich läuft es so ab, dass sich die Person, die das S</w:t>
      </w:r>
      <w:r w:rsidR="00212742">
        <w:t>c</w:t>
      </w:r>
      <w:r>
        <w:t xml:space="preserve">ript ausführen will, per Remotedesktopverbindung auf einen Server einloggt. Diese Server befinden sich in einem gesonderten, gesicherten Netz ohne Internetzugang. Da das </w:t>
      </w:r>
      <w:r w:rsidR="00042813">
        <w:t>Script</w:t>
      </w:r>
      <w:r>
        <w:t xml:space="preserve">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7E60FE46" w:rsidR="008608A6" w:rsidRDefault="008608A6" w:rsidP="008608A6">
      <w:r w:rsidRPr="008608A6">
        <w:t>Das PowerShell-</w:t>
      </w:r>
      <w:r w:rsidR="00CB4D1E">
        <w:t>Script</w:t>
      </w:r>
      <w:r w:rsidRPr="008608A6">
        <w:t xml:space="preserve">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60E3665D" w:rsidR="005D47E1" w:rsidRPr="008608A6" w:rsidRDefault="005D47E1" w:rsidP="008608A6">
      <w:r>
        <w:t xml:space="preserve">Als Zielgruppe im weitesten Sinn kann man meinen Fachvorgesetzten nennen – er </w:t>
      </w:r>
      <w:r w:rsidR="001F5633">
        <w:t>benötigt</w:t>
      </w:r>
      <w:r>
        <w:t xml:space="preserve"> das </w:t>
      </w:r>
      <w:r w:rsidR="008B5A5F">
        <w:t>Script</w:t>
      </w:r>
      <w:r>
        <w:t xml:space="preserve">, um Inventurdaten zu erfassen. Die einzige andere Person, die noch zur Benützung in Frage </w:t>
      </w:r>
      <w:proofErr w:type="gramStart"/>
      <w:r>
        <w:t>käme</w:t>
      </w:r>
      <w:proofErr w:type="gramEnd"/>
      <w:r>
        <w:t xml:space="preserv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53" w:name="_Toc193700741"/>
      <w:r>
        <w:t>Systemgrenzen &amp; Schnittstellen</w:t>
      </w:r>
      <w:bookmarkEnd w:id="53"/>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1ACA29C4" w:rsidR="009F0D84" w:rsidRDefault="001A3451" w:rsidP="009F0D84">
      <w:r>
        <w:t xml:space="preserve">Ausserdem ist das </w:t>
      </w:r>
      <w:r w:rsidR="002B1968">
        <w:t>Einzige</w:t>
      </w:r>
      <w:r>
        <w:t xml:space="preserve">, was als Resultat des </w:t>
      </w:r>
      <w:r w:rsidR="00E40F40">
        <w:t>Script</w:t>
      </w:r>
      <w:r>
        <w:t xml:space="preserve">s </w:t>
      </w:r>
      <w:proofErr w:type="gramStart"/>
      <w:r>
        <w:t>übrig bleiben</w:t>
      </w:r>
      <w:proofErr w:type="gramEnd"/>
      <w:r>
        <w:t xml:space="preserve"> soll, Dateien mit den ausgelesenen Daten – sie werden weder per Mail verschickt, noch sonst irgendwie bereitgestellt.</w:t>
      </w:r>
      <w:r w:rsidR="002B1968">
        <w:t xml:space="preserve"> Sprich, es soll kein Update im Inventory durch das </w:t>
      </w:r>
      <w:r w:rsidR="00E40F40">
        <w:t>Script</w:t>
      </w:r>
      <w:r w:rsidR="002B1968">
        <w:t xml:space="preserve"> ausgelöst werden.</w:t>
      </w:r>
    </w:p>
    <w:p w14:paraId="341E4972" w14:textId="77777777" w:rsidR="001A3451" w:rsidRDefault="001A3451" w:rsidP="009F0D84"/>
    <w:p w14:paraId="227EF16C" w14:textId="7AE506B9" w:rsidR="001A3451" w:rsidRDefault="001A3451" w:rsidP="009F0D84">
      <w:r>
        <w:lastRenderedPageBreak/>
        <w:t xml:space="preserve">Schnittstellen gibt es vom </w:t>
      </w:r>
      <w:r>
        <w:rPr>
          <w:i/>
        </w:rPr>
        <w:t>normalen</w:t>
      </w:r>
      <w:r>
        <w:t xml:space="preserve"> PowerShell zur </w:t>
      </w:r>
      <w:r w:rsidR="000127DC">
        <w:t>«</w:t>
      </w:r>
      <w:r w:rsidRPr="000127DC">
        <w:t>HPEiLOCmdlets</w:t>
      </w:r>
      <w:r w:rsidR="000127DC">
        <w:t>»</w:t>
      </w:r>
      <w:r w:rsidR="00726626">
        <w:t xml:space="preserve">-Bibliothek, welche die HP-Server per </w:t>
      </w:r>
      <w:r w:rsidR="00726626" w:rsidRPr="00726626">
        <w:t>iLO</w:t>
      </w:r>
      <w:r w:rsidR="00726626">
        <w:t xml:space="preserve">-Technologie abfragt. Weiter gibt es </w:t>
      </w:r>
      <w:proofErr w:type="gramStart"/>
      <w:r w:rsidR="00726626">
        <w:t>natürlich auch</w:t>
      </w:r>
      <w:proofErr w:type="gramEnd"/>
      <w:r w:rsidR="00726626">
        <w:t xml:space="preserve"> die Schnittstelle von PowerShell zur </w:t>
      </w:r>
      <w:proofErr w:type="spellStart"/>
      <w:r w:rsidR="00726626">
        <w:t>WebAPI</w:t>
      </w:r>
      <w:proofErr w:type="spellEnd"/>
      <w:r w:rsidR="00726626">
        <w:t xml:space="preserve">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23EACC91" w:rsid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w:t>
      </w:r>
      <w:r w:rsidR="00E40F40">
        <w:t>Script</w:t>
      </w:r>
      <w:r>
        <w:t xml:space="preserve">. Ausserdem werden </w:t>
      </w:r>
      <w:r w:rsidR="003A6493">
        <w:t>selbstgebaute</w:t>
      </w:r>
      <w:r>
        <w:t xml:space="preserve"> Teile in der Ausgabe von iLO nicht mit dem gleichen Informationsumfang beschrieben, wie ihre eigenen (Nur </w:t>
      </w:r>
      <w:r w:rsidR="004A7F26">
        <w:t>«</w:t>
      </w:r>
      <w:r w:rsidRPr="004A7F26">
        <w:t>PCIe-Card</w:t>
      </w:r>
      <w:r w:rsidR="004A7F26">
        <w:t>»</w:t>
      </w:r>
      <w:r>
        <w:t xml:space="preserve"> statt konkreter Bezeichnung)</w:t>
      </w:r>
      <w:r w:rsidR="0048538E">
        <w:t>.</w:t>
      </w:r>
    </w:p>
    <w:p w14:paraId="1E20D18B" w14:textId="4307F448" w:rsidR="0008048E" w:rsidRDefault="0008048E" w:rsidP="009F0D84"/>
    <w:p w14:paraId="024F4873" w14:textId="5843A6BB" w:rsidR="0008048E" w:rsidRPr="00F51F53" w:rsidRDefault="0008048E" w:rsidP="009F0D84">
      <w:r>
        <w:t xml:space="preserve">In Absprache mit dem VF wurde festgelegt, dass die Implementation des Programmes sich spezifisch auf die in der Aufgabenstellung bezeichneten Servertypen fokussiert wird. Das Programm soll am Ende zuerst auf der SwissFEL-Anlage laufen und beschränkt sich auch dort auf die Kameraserver (gemäss </w:t>
      </w:r>
      <w:proofErr w:type="spellStart"/>
      <w:r>
        <w:t>Namingconventions</w:t>
      </w:r>
      <w:proofErr w:type="spellEnd"/>
      <w:r>
        <w:t xml:space="preserve"> also z.B. der Server </w:t>
      </w:r>
      <w:r w:rsidR="004A7F26">
        <w:t>«</w:t>
      </w:r>
      <w:r w:rsidRPr="004A7F26">
        <w:t>sf-sioc-cs-64</w:t>
      </w:r>
      <w:r w:rsidR="004A7F26">
        <w:t>»</w:t>
      </w:r>
      <w:r>
        <w:t>)</w:t>
      </w:r>
    </w:p>
    <w:p w14:paraId="2868866E" w14:textId="77777777" w:rsidR="009F0D84" w:rsidRDefault="009F0D84" w:rsidP="002C67DF">
      <w:pPr>
        <w:pStyle w:val="berschrift3nummeriert"/>
      </w:pPr>
      <w:bookmarkStart w:id="54" w:name="_Toc193700742"/>
      <w:r>
        <w:t>Anforderungsanalyse</w:t>
      </w:r>
      <w:bookmarkEnd w:id="54"/>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proofErr w:type="spellStart"/>
      <w:r>
        <w:t>Funktionale</w:t>
      </w:r>
      <w:proofErr w:type="spellEnd"/>
      <w:r>
        <w:t xml:space="preserve"> </w:t>
      </w:r>
      <w:proofErr w:type="spellStart"/>
      <w:r>
        <w:t>Anforderungen</w:t>
      </w:r>
      <w:proofErr w:type="spellEnd"/>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321EFE22" w:rsidR="009F0D84" w:rsidRPr="00050F28" w:rsidRDefault="004B4778" w:rsidP="007D2B5D">
            <w:pPr>
              <w:rPr>
                <w:sz w:val="18"/>
                <w:szCs w:val="20"/>
              </w:rPr>
            </w:pPr>
            <w:r>
              <w:rPr>
                <w:sz w:val="18"/>
                <w:szCs w:val="20"/>
              </w:rPr>
              <w:t xml:space="preserve">Es wird bei </w:t>
            </w:r>
            <w:r w:rsidR="0069083E">
              <w:rPr>
                <w:sz w:val="18"/>
                <w:szCs w:val="20"/>
              </w:rPr>
              <w:t>f</w:t>
            </w:r>
            <w:r>
              <w:rPr>
                <w:sz w:val="18"/>
                <w:szCs w:val="20"/>
              </w:rPr>
              <w:t>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0EBF953" w:rsidR="001F15A2" w:rsidRPr="00050F28" w:rsidRDefault="001F15A2" w:rsidP="001F15A2">
            <w:pPr>
              <w:rPr>
                <w:sz w:val="18"/>
                <w:szCs w:val="20"/>
              </w:rPr>
            </w:pPr>
            <w:r>
              <w:rPr>
                <w:sz w:val="18"/>
                <w:szCs w:val="20"/>
              </w:rPr>
              <w:t xml:space="preserve">Es soll eine Logfunktion geben, </w:t>
            </w:r>
            <w:r w:rsidR="000746A3">
              <w:rPr>
                <w:sz w:val="18"/>
                <w:szCs w:val="20"/>
              </w:rPr>
              <w:t xml:space="preserve">bei </w:t>
            </w:r>
            <w:r>
              <w:rPr>
                <w:sz w:val="18"/>
                <w:szCs w:val="20"/>
              </w:rPr>
              <w:t xml:space="preserve">der Aktivierung, Level und Zielort konfiguriert werden </w:t>
            </w:r>
            <w:r w:rsidR="00140408">
              <w:rPr>
                <w:sz w:val="18"/>
                <w:szCs w:val="20"/>
              </w:rPr>
              <w:t>kann</w:t>
            </w:r>
            <w:r>
              <w:rPr>
                <w:sz w:val="18"/>
                <w:szCs w:val="20"/>
              </w:rPr>
              <w:t>.</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lastRenderedPageBreak/>
              <w:t>ANF-12</w:t>
            </w:r>
          </w:p>
        </w:tc>
        <w:tc>
          <w:tcPr>
            <w:tcW w:w="7178" w:type="dxa"/>
          </w:tcPr>
          <w:p w14:paraId="66B90919" w14:textId="1C42D5D8" w:rsidR="001F15A2" w:rsidRPr="00050F28" w:rsidRDefault="001F15A2" w:rsidP="001F15A2">
            <w:pPr>
              <w:rPr>
                <w:sz w:val="18"/>
                <w:szCs w:val="20"/>
              </w:rPr>
            </w:pPr>
            <w:r>
              <w:rPr>
                <w:sz w:val="18"/>
                <w:szCs w:val="20"/>
              </w:rPr>
              <w:t>Das S</w:t>
            </w:r>
            <w:r w:rsidR="009A5087">
              <w:rPr>
                <w:sz w:val="18"/>
                <w:szCs w:val="20"/>
              </w:rPr>
              <w:t>c</w:t>
            </w:r>
            <w:r>
              <w:rPr>
                <w:sz w:val="18"/>
                <w:szCs w:val="20"/>
              </w:rPr>
              <w:t>ript soll so aufgebaut werden, dass auch ohne Inventory das S</w:t>
            </w:r>
            <w:r w:rsidR="00EF1DDC">
              <w:rPr>
                <w:sz w:val="18"/>
                <w:szCs w:val="20"/>
              </w:rPr>
              <w:t>c</w:t>
            </w:r>
            <w:r>
              <w:rPr>
                <w:sz w:val="18"/>
                <w:szCs w:val="20"/>
              </w:rPr>
              <w:t>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bl>
    <w:p w14:paraId="1470B412" w14:textId="77777777" w:rsidR="009F0D84" w:rsidRDefault="009F0D84" w:rsidP="009F0D84"/>
    <w:p w14:paraId="42B8C764" w14:textId="58F1E103" w:rsidR="009F0D84" w:rsidRDefault="009F0D84" w:rsidP="009F0D84">
      <w:pPr>
        <w:pStyle w:val="Untertitel"/>
      </w:pPr>
      <w:proofErr w:type="spellStart"/>
      <w:r>
        <w:t>Nicht</w:t>
      </w:r>
      <w:proofErr w:type="spellEnd"/>
      <w:r>
        <w:t xml:space="preserve"> </w:t>
      </w:r>
      <w:proofErr w:type="spellStart"/>
      <w:r>
        <w:t>Funktionale</w:t>
      </w:r>
      <w:proofErr w:type="spellEnd"/>
      <w:r>
        <w:t xml:space="preserve"> </w:t>
      </w:r>
      <w:proofErr w:type="spellStart"/>
      <w:r>
        <w:t>Anforderung</w:t>
      </w:r>
      <w:r w:rsidR="00C44F96">
        <w:t>en</w:t>
      </w:r>
      <w:proofErr w:type="spellEnd"/>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1A9BBB8F" w:rsidR="009F0D84" w:rsidRPr="00AB07FB" w:rsidRDefault="00AB07FB" w:rsidP="007D2B5D">
            <w:pPr>
              <w:rPr>
                <w:sz w:val="18"/>
                <w:szCs w:val="20"/>
              </w:rPr>
            </w:pPr>
            <w:r>
              <w:rPr>
                <w:sz w:val="18"/>
                <w:szCs w:val="20"/>
              </w:rPr>
              <w:t>Das S</w:t>
            </w:r>
            <w:r w:rsidR="003956B8">
              <w:rPr>
                <w:sz w:val="18"/>
                <w:szCs w:val="20"/>
              </w:rPr>
              <w:t>c</w:t>
            </w:r>
            <w:r>
              <w:rPr>
                <w:sz w:val="18"/>
                <w:szCs w:val="20"/>
              </w:rPr>
              <w:t xml:space="preserve">ript wird mittels PowerShell entwickelt &amp; verwendet die Bibliothek </w:t>
            </w:r>
            <w:r w:rsidR="004A7F26">
              <w:rPr>
                <w:sz w:val="18"/>
                <w:szCs w:val="20"/>
              </w:rPr>
              <w:t>«</w:t>
            </w:r>
            <w:r w:rsidRPr="004A7F26">
              <w:rPr>
                <w:sz w:val="18"/>
                <w:szCs w:val="20"/>
              </w:rPr>
              <w:t>HPEiLOCmdlets</w:t>
            </w:r>
            <w:r w:rsidR="004A7F26">
              <w:rPr>
                <w:sz w:val="18"/>
                <w:szCs w:val="20"/>
              </w:rPr>
              <w:t>»</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7698E933" w:rsidR="009F0D84" w:rsidRPr="00050F28" w:rsidRDefault="008A78DE" w:rsidP="007D2B5D">
            <w:pPr>
              <w:rPr>
                <w:sz w:val="18"/>
                <w:szCs w:val="20"/>
              </w:rPr>
            </w:pPr>
            <w:r>
              <w:rPr>
                <w:sz w:val="18"/>
                <w:szCs w:val="20"/>
              </w:rPr>
              <w:t>Das S</w:t>
            </w:r>
            <w:r w:rsidR="003956B8">
              <w:rPr>
                <w:sz w:val="18"/>
                <w:szCs w:val="20"/>
              </w:rPr>
              <w:t>c</w:t>
            </w:r>
            <w:r>
              <w:rPr>
                <w:sz w:val="18"/>
                <w:szCs w:val="20"/>
              </w:rPr>
              <w:t>ript soll per Abfragen Daten von den spezifizierten Servern auslesen und abspeichern.</w:t>
            </w:r>
          </w:p>
        </w:tc>
      </w:tr>
      <w:tr w:rsidR="006E2C71" w14:paraId="66F1E5C0" w14:textId="77777777" w:rsidTr="00050F28">
        <w:tc>
          <w:tcPr>
            <w:tcW w:w="1838" w:type="dxa"/>
          </w:tcPr>
          <w:p w14:paraId="79F0EBCD" w14:textId="379844A5" w:rsidR="006E2C71" w:rsidRPr="00050F28" w:rsidRDefault="006E2C71" w:rsidP="006E2C71">
            <w:pPr>
              <w:rPr>
                <w:sz w:val="18"/>
                <w:szCs w:val="20"/>
              </w:rPr>
            </w:pPr>
            <w:r>
              <w:rPr>
                <w:sz w:val="18"/>
                <w:szCs w:val="20"/>
              </w:rPr>
              <w:t>ANF-R-03</w:t>
            </w:r>
          </w:p>
        </w:tc>
        <w:tc>
          <w:tcPr>
            <w:tcW w:w="7178" w:type="dxa"/>
          </w:tcPr>
          <w:p w14:paraId="2A9310A2" w14:textId="574308A6" w:rsidR="006E2C71" w:rsidRDefault="006E2C71" w:rsidP="006E2C71">
            <w:pPr>
              <w:rPr>
                <w:sz w:val="18"/>
                <w:szCs w:val="20"/>
              </w:rPr>
            </w:pPr>
            <w:r>
              <w:rPr>
                <w:sz w:val="18"/>
                <w:szCs w:val="20"/>
              </w:rPr>
              <w:t>Das S</w:t>
            </w:r>
            <w:r w:rsidR="003956B8">
              <w:rPr>
                <w:sz w:val="18"/>
                <w:szCs w:val="20"/>
              </w:rPr>
              <w:t>c</w:t>
            </w:r>
            <w:r>
              <w:rPr>
                <w:sz w:val="18"/>
                <w:szCs w:val="20"/>
              </w:rPr>
              <w:t xml:space="preserve">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702C8D50" w14:textId="63E33EC1" w:rsidR="009F0D84" w:rsidRDefault="009F0D84" w:rsidP="002C67DF">
      <w:pPr>
        <w:pStyle w:val="berschrift3nummeriert"/>
      </w:pPr>
      <w:bookmarkStart w:id="55" w:name="_Toc193700743"/>
      <w:proofErr w:type="spellStart"/>
      <w:r>
        <w:t>Programablaufplan</w:t>
      </w:r>
      <w:bookmarkEnd w:id="55"/>
      <w:proofErr w:type="spellEnd"/>
      <w:r w:rsidR="001462BD">
        <w:t xml:space="preserve"> </w:t>
      </w:r>
    </w:p>
    <w:p w14:paraId="10C83435" w14:textId="06A19104" w:rsidR="001E0202" w:rsidRDefault="007771EF" w:rsidP="009F0D84">
      <w:r>
        <w:t xml:space="preserve">Aufgrund der sehr kleinen Zielgruppe des </w:t>
      </w:r>
      <w:proofErr w:type="spellStart"/>
      <w:r>
        <w:t>S</w:t>
      </w:r>
      <w:r w:rsidR="001E27FC">
        <w:t>c</w:t>
      </w:r>
      <w:r>
        <w:t>riptes</w:t>
      </w:r>
      <w:proofErr w:type="spellEnd"/>
      <w:r>
        <w:t xml:space="preserve">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134667E"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w:t>
      </w:r>
      <w:r w:rsidR="00E40F40">
        <w:t>Script</w:t>
      </w:r>
      <w:r w:rsidR="00CB306C">
        <w: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4526E75F" w:rsidR="000B2445" w:rsidRDefault="000B2445" w:rsidP="00E34FFF">
      <w:pPr>
        <w:pStyle w:val="Beschriftung"/>
        <w:jc w:val="center"/>
      </w:pPr>
      <w:bookmarkStart w:id="56" w:name="_Toc193701300"/>
      <w:r>
        <w:t xml:space="preserve">Abbildung </w:t>
      </w:r>
      <w:r w:rsidR="00602007">
        <w:fldChar w:fldCharType="begin"/>
      </w:r>
      <w:r w:rsidR="00602007">
        <w:instrText xml:space="preserve"> SEQ Abbildung \* ARABIC </w:instrText>
      </w:r>
      <w:r w:rsidR="00602007">
        <w:fldChar w:fldCharType="separate"/>
      </w:r>
      <w:r w:rsidR="00E962AC">
        <w:rPr>
          <w:noProof/>
        </w:rPr>
        <w:t>7</w:t>
      </w:r>
      <w:r w:rsidR="00602007">
        <w:rPr>
          <w:noProof/>
        </w:rPr>
        <w:fldChar w:fldCharType="end"/>
      </w:r>
      <w:r>
        <w:t>: Programmablaufplan (simpel)</w:t>
      </w:r>
      <w:bookmarkEnd w:id="56"/>
    </w:p>
    <w:p w14:paraId="48367F1A" w14:textId="3BA790A4" w:rsidR="000B2445"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741AF7">
        <w:t>«</w:t>
      </w:r>
      <w:r w:rsidR="00224DA3" w:rsidRPr="00741AF7">
        <w:t>Generiere Konfigurationsdatei</w:t>
      </w:r>
      <w:r w:rsidR="00741AF7">
        <w:t>»</w:t>
      </w:r>
      <w:r w:rsidR="00224DA3">
        <w:t xml:space="preserve"> sind</w:t>
      </w:r>
      <w:r w:rsidR="00741AF7">
        <w:t>, wurden</w:t>
      </w:r>
      <w:r w:rsidR="00224DA3">
        <w:t xml:space="preserve"> bewusst weggelassen, sodass dieser Plan eine Übersicht aller geplanter und vorgegebenen Funktionen darstellt. In der nächsten Phase, der Planung, gibt es einen weiteren, weitaus detaillierteren Ablaufplan, anhand dessen das </w:t>
      </w:r>
      <w:r w:rsidR="00E40F40">
        <w:t>Script</w:t>
      </w:r>
      <w:r w:rsidR="00224DA3">
        <w:t xml:space="preserve"> im Endeffekt implementiert wird.</w:t>
      </w:r>
    </w:p>
    <w:p w14:paraId="4116DB08" w14:textId="24DDAC15" w:rsidR="00BA6380" w:rsidRDefault="00BA6380">
      <w:pPr>
        <w:spacing w:line="280" w:lineRule="atLeast"/>
      </w:pPr>
      <w:r>
        <w:br w:type="page"/>
      </w:r>
    </w:p>
    <w:p w14:paraId="671F63DD" w14:textId="774309EC" w:rsidR="00BA6380" w:rsidRDefault="001B060C" w:rsidP="00BA6380">
      <w:pPr>
        <w:pStyle w:val="berschrift3nummeriert"/>
      </w:pPr>
      <w:bookmarkStart w:id="57" w:name="_Toc193700744"/>
      <w:r>
        <w:lastRenderedPageBreak/>
        <w:t>Integrated Lights Out (ILO)</w:t>
      </w:r>
      <w:bookmarkEnd w:id="57"/>
    </w:p>
    <w:p w14:paraId="01576005" w14:textId="20632FB7" w:rsidR="00BA6380" w:rsidRDefault="001B060C" w:rsidP="00BA6380">
      <w:r w:rsidRPr="001B060C">
        <w:rPr>
          <w:b/>
        </w:rPr>
        <w:t>I</w:t>
      </w:r>
      <w:r w:rsidRPr="001B060C">
        <w:t xml:space="preserve">ntegrated </w:t>
      </w:r>
      <w:r w:rsidRPr="001B060C">
        <w:rPr>
          <w:b/>
        </w:rPr>
        <w:t>L</w:t>
      </w:r>
      <w:r w:rsidRPr="001B060C">
        <w:t xml:space="preserve">ights </w:t>
      </w:r>
      <w:r w:rsidRPr="001B060C">
        <w:rPr>
          <w:b/>
        </w:rPr>
        <w:t>O</w:t>
      </w:r>
      <w:r w:rsidRPr="001B060C">
        <w:t xml:space="preserve">ut </w:t>
      </w:r>
      <w:r>
        <w:t xml:space="preserve">(kurz ILO) </w:t>
      </w:r>
      <w:r w:rsidRPr="001B060C">
        <w:t>ist ein von Hewlett Packard Enterprise</w:t>
      </w:r>
      <w:r>
        <w:t xml:space="preserve"> (kurz HPE)</w:t>
      </w:r>
      <w:r w:rsidRPr="001B060C">
        <w:t xml:space="preserve"> für ihr</w:t>
      </w:r>
      <w:r>
        <w:t>e ProLiant-Server bereitgestellte Out-of-Band Managementtechnologie. Diese Technologie ermöglicht es, über d</w:t>
      </w:r>
      <w:r w:rsidR="00CD2D16">
        <w:t>en ILO-Chip</w:t>
      </w:r>
      <w:r>
        <w:t xml:space="preserve"> </w:t>
      </w:r>
      <w:r w:rsidR="00CD2D16">
        <w:t>aus der Ferne</w:t>
      </w:r>
      <w:r>
        <w:t xml:space="preserve"> auf</w:t>
      </w:r>
      <w:r w:rsidR="00CD2D16">
        <w:t xml:space="preserve"> den Server zuzugreifen, </w:t>
      </w:r>
      <w:r w:rsidR="001E27FC">
        <w:t>in</w:t>
      </w:r>
      <w:r w:rsidR="00CD2D16">
        <w:t xml:space="preserve"> dem er verbaut ist. </w:t>
      </w:r>
    </w:p>
    <w:p w14:paraId="7D1EA749" w14:textId="77777777" w:rsidR="00CD2D16" w:rsidRDefault="00CD2D16" w:rsidP="00BA6380"/>
    <w:p w14:paraId="6066F951" w14:textId="77777777" w:rsidR="001E2068" w:rsidRDefault="00CD2D16" w:rsidP="00BA6380">
      <w:r>
        <w:t xml:space="preserve">Dies geschieht über eine vom eigentlichen Server komplett </w:t>
      </w:r>
      <w:r w:rsidR="001E2068">
        <w:t>unabhängige Netzwerkkarte und Netzwerkverbindung (daher auch die Out-of-Band Eigenschaft), über die der Server in jedem Zustand erreicht werden kann, ob dieser läuft, kaputt ist oder komplett abgeschaltet ist.</w:t>
      </w:r>
    </w:p>
    <w:p w14:paraId="295CE710" w14:textId="77777777" w:rsidR="00F6585F" w:rsidRDefault="00F6585F" w:rsidP="00F6585F">
      <w:pPr>
        <w:keepNext/>
      </w:pPr>
      <w:r>
        <w:rPr>
          <w:noProof/>
        </w:rPr>
        <w:drawing>
          <wp:inline distT="0" distB="0" distL="0" distR="0" wp14:anchorId="0FF27D61" wp14:editId="07DB62E9">
            <wp:extent cx="3104137" cy="1749287"/>
            <wp:effectExtent l="0" t="0" r="0" b="0"/>
            <wp:docPr id="845633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0800000">
                      <a:off x="0" y="0"/>
                      <a:ext cx="3104137" cy="1749287"/>
                    </a:xfrm>
                    <a:prstGeom prst="rect">
                      <a:avLst/>
                    </a:prstGeom>
                    <a:noFill/>
                    <a:ln>
                      <a:noFill/>
                    </a:ln>
                  </pic:spPr>
                </pic:pic>
              </a:graphicData>
            </a:graphic>
          </wp:inline>
        </w:drawing>
      </w:r>
    </w:p>
    <w:p w14:paraId="6802468F" w14:textId="19665DC5" w:rsidR="00F6585F" w:rsidRDefault="00F6585F" w:rsidP="00F6585F">
      <w:pPr>
        <w:pStyle w:val="Beschriftung"/>
      </w:pPr>
      <w:bookmarkStart w:id="58" w:name="_Toc193701301"/>
      <w:r>
        <w:t xml:space="preserve">Abbildung </w:t>
      </w:r>
      <w:r>
        <w:fldChar w:fldCharType="begin"/>
      </w:r>
      <w:r>
        <w:instrText xml:space="preserve"> SEQ Abbildung \* ARABIC </w:instrText>
      </w:r>
      <w:r>
        <w:fldChar w:fldCharType="separate"/>
      </w:r>
      <w:r w:rsidR="00E962AC">
        <w:rPr>
          <w:noProof/>
        </w:rPr>
        <w:t>8</w:t>
      </w:r>
      <w:r>
        <w:fldChar w:fldCharType="end"/>
      </w:r>
      <w:r>
        <w:t>: Gesonderte Netzwerkschnittstelle von ILO</w:t>
      </w:r>
      <w:bookmarkEnd w:id="58"/>
    </w:p>
    <w:p w14:paraId="7777FE4B" w14:textId="1F4235EB" w:rsidR="00CD2D16" w:rsidRDefault="001E2068" w:rsidP="00BA6380">
      <w:r>
        <w:t>ILO stellt über diese Verbindungen verschiedene Funktionen bereit wie bspw. das Ein- und Ausschalten der Server. Mit jeder Version kommen neue Funktionalitäten mit, welche die Informationsspanne erweitern: Mit ILO 6 kann z.B. auch der Speicher abgefragt werden. Ganz generell (und wichtigste Eigenschaft für die IPA)</w:t>
      </w:r>
      <w:r w:rsidR="005419BD">
        <w:t xml:space="preserve"> lässt sich über ILO auch </w:t>
      </w:r>
      <w:r w:rsidR="002008E8">
        <w:t>Eigenschaften wie die MAC-Adressen oder Seriennummern von den verbauten Komponenten auslesen.</w:t>
      </w:r>
    </w:p>
    <w:p w14:paraId="0F2338DF" w14:textId="77777777" w:rsidR="002008E8" w:rsidRDefault="002008E8" w:rsidP="00BA6380"/>
    <w:p w14:paraId="7D117990" w14:textId="52BA459C" w:rsidR="002008E8" w:rsidRDefault="002008E8" w:rsidP="00BA6380">
      <w:r>
        <w:t xml:space="preserve">Durch dieses Remotemanagement muss man also nicht immer zum physischen Server, um diesen zu konfigurieren oder Hardwaredaten davon abzulesen, sondern kann dies bequem vom Büro aus machen. </w:t>
      </w:r>
    </w:p>
    <w:p w14:paraId="7B4FAE34" w14:textId="215AC55D" w:rsidR="002008E8" w:rsidRDefault="002008E8" w:rsidP="00F6585F"/>
    <w:p w14:paraId="105C150E" w14:textId="77777777" w:rsidR="00F6585F" w:rsidRDefault="002008E8" w:rsidP="00F6585F">
      <w:pPr>
        <w:rPr>
          <w:noProof/>
        </w:rPr>
      </w:pPr>
      <w:r>
        <w:t xml:space="preserve">Es existieren verschiedene Programmierschnittstellen, welche die ILO-Funktionen nicht nur per Browser erreichbar machen. Dazu gehört auch neben der verwendeten HPEiLOCmdlets-Bibliothek auch </w:t>
      </w:r>
      <w:r w:rsidR="001654E5">
        <w:t>Bibliotheken für Perl, Python oder Ruby.</w:t>
      </w:r>
      <w:r w:rsidR="00F6585F" w:rsidRPr="00F6585F">
        <w:rPr>
          <w:noProof/>
        </w:rPr>
        <w:t xml:space="preserve"> </w:t>
      </w:r>
    </w:p>
    <w:p w14:paraId="610C6D4B" w14:textId="77777777" w:rsidR="00F6585F" w:rsidRDefault="00F6585F" w:rsidP="00F6585F">
      <w:pPr>
        <w:keepNext/>
      </w:pPr>
      <w:r>
        <w:rPr>
          <w:noProof/>
        </w:rPr>
        <w:drawing>
          <wp:inline distT="0" distB="0" distL="0" distR="0" wp14:anchorId="65BC020D" wp14:editId="14973510">
            <wp:extent cx="5065389" cy="2854519"/>
            <wp:effectExtent l="0" t="0" r="2540" b="3175"/>
            <wp:docPr id="3673013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0800000">
                      <a:off x="0" y="0"/>
                      <a:ext cx="5074750" cy="2859794"/>
                    </a:xfrm>
                    <a:prstGeom prst="rect">
                      <a:avLst/>
                    </a:prstGeom>
                    <a:noFill/>
                    <a:ln>
                      <a:noFill/>
                    </a:ln>
                  </pic:spPr>
                </pic:pic>
              </a:graphicData>
            </a:graphic>
          </wp:inline>
        </w:drawing>
      </w:r>
    </w:p>
    <w:p w14:paraId="34C9B6D4" w14:textId="1E0BB079" w:rsidR="00F6585F" w:rsidRDefault="00F6585F" w:rsidP="00F6585F">
      <w:pPr>
        <w:pStyle w:val="Beschriftung"/>
      </w:pPr>
      <w:bookmarkStart w:id="59" w:name="_Toc193701302"/>
      <w:r>
        <w:t xml:space="preserve">Abbildung </w:t>
      </w:r>
      <w:r>
        <w:fldChar w:fldCharType="begin"/>
      </w:r>
      <w:r>
        <w:instrText xml:space="preserve"> SEQ Abbildung \* ARABIC </w:instrText>
      </w:r>
      <w:r>
        <w:fldChar w:fldCharType="separate"/>
      </w:r>
      <w:r w:rsidR="00E962AC">
        <w:rPr>
          <w:noProof/>
        </w:rPr>
        <w:t>9</w:t>
      </w:r>
      <w:r>
        <w:fldChar w:fldCharType="end"/>
      </w:r>
      <w:r>
        <w:t>: ILO-Chip in einem ProLiant Gen9</w:t>
      </w:r>
      <w:bookmarkEnd w:id="59"/>
    </w:p>
    <w:p w14:paraId="7EDB18A9" w14:textId="4A935164" w:rsidR="00F6585F" w:rsidRDefault="00F6585F" w:rsidP="00F6585F">
      <w:pPr>
        <w:keepNext/>
      </w:pPr>
    </w:p>
    <w:p w14:paraId="1B3430B1" w14:textId="75392E10" w:rsidR="00BA6380" w:rsidRPr="00BA6380" w:rsidRDefault="00BA6380" w:rsidP="00BA6380">
      <w:pPr>
        <w:pStyle w:val="berschrift3nummeriert"/>
      </w:pPr>
      <w:bookmarkStart w:id="60" w:name="_Toc193700745"/>
      <w:r>
        <w:t>Inventory.psi.ch</w:t>
      </w:r>
      <w:bookmarkEnd w:id="60"/>
    </w:p>
    <w:p w14:paraId="10318CA9" w14:textId="484B62DF" w:rsidR="00713A5C" w:rsidRDefault="00713A5C" w:rsidP="000B2445">
      <w:r>
        <w:t xml:space="preserve">Inventory.psi.ch ist die </w:t>
      </w:r>
      <w:r w:rsidR="00FE12BA">
        <w:t>Datenbank zur Erfassung und Inventarisierung von externen und internen Komponenten. Sie wird primär durch die Gruppe Hardware Support (Lead: Kurt Bitterli) benützt und durch Alain Bertrand gewartet</w:t>
      </w:r>
      <w:r w:rsidR="00F53F30">
        <w:t>.</w:t>
      </w:r>
    </w:p>
    <w:p w14:paraId="39E4820E" w14:textId="77777777" w:rsidR="005A5091" w:rsidRDefault="005A5091" w:rsidP="000B2445"/>
    <w:p w14:paraId="4402DCE1" w14:textId="155801F6" w:rsidR="005A5091" w:rsidRDefault="005A5091" w:rsidP="000B2445">
      <w:r>
        <w:t xml:space="preserve">Inventory enthält also nicht nur Server und Computer, welche an den </w:t>
      </w:r>
      <w:proofErr w:type="spellStart"/>
      <w:r>
        <w:t>Grossforschunganlagen</w:t>
      </w:r>
      <w:proofErr w:type="spellEnd"/>
      <w:r>
        <w:t xml:space="preserve"> installiert oder an Lager sind, sondern auch Kabel, Netzwerkkarten </w:t>
      </w:r>
      <w:proofErr w:type="spellStart"/>
      <w:r>
        <w:t>uvm</w:t>
      </w:r>
      <w:proofErr w:type="spellEnd"/>
      <w:r>
        <w:t>. Neben den Informationen über welche Teile und Parts existieren speichert Inventory auch ab, wie solche Teile miteinander verknüpft sind. Als zweites Main Feature können über Inventory auch Teile bestellt werden.</w:t>
      </w:r>
    </w:p>
    <w:p w14:paraId="52727CFC" w14:textId="77777777" w:rsidR="005A5091" w:rsidRDefault="005A5091" w:rsidP="000B2445"/>
    <w:p w14:paraId="449B13E1" w14:textId="68DD2BFD" w:rsidR="005A5091" w:rsidRDefault="005A5091" w:rsidP="000B2445">
      <w:r>
        <w:t>Für die IPA ist aber lediglich die Informationsseite</w:t>
      </w:r>
      <w:r w:rsidR="00D706CC">
        <w:t xml:space="preserve">, spezifisch die der Server </w:t>
      </w:r>
      <w:r>
        <w:t>relevant, da diese die relevanten Daten zur ILO-Abfrage enthält.</w:t>
      </w:r>
      <w:r w:rsidR="00D706CC">
        <w:t xml:space="preserve"> Eine solche Seite kann z.B. so aussehen: </w:t>
      </w:r>
    </w:p>
    <w:p w14:paraId="7BEB4397" w14:textId="77777777" w:rsidR="00D706CC" w:rsidRDefault="00D706CC" w:rsidP="000B2445"/>
    <w:p w14:paraId="4B711A6B" w14:textId="77777777" w:rsidR="00E962AC" w:rsidRDefault="00D706CC" w:rsidP="00E962AC">
      <w:pPr>
        <w:keepNext/>
      </w:pPr>
      <w:r w:rsidRPr="00D706CC">
        <w:rPr>
          <w:noProof/>
        </w:rPr>
        <w:drawing>
          <wp:inline distT="0" distB="0" distL="0" distR="0" wp14:anchorId="00119951" wp14:editId="3E3365D5">
            <wp:extent cx="5759450" cy="2713355"/>
            <wp:effectExtent l="0" t="0" r="0" b="0"/>
            <wp:docPr id="11486959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95988" name=""/>
                    <pic:cNvPicPr/>
                  </pic:nvPicPr>
                  <pic:blipFill>
                    <a:blip r:embed="rId50"/>
                    <a:stretch>
                      <a:fillRect/>
                    </a:stretch>
                  </pic:blipFill>
                  <pic:spPr>
                    <a:xfrm>
                      <a:off x="0" y="0"/>
                      <a:ext cx="5759450" cy="2713355"/>
                    </a:xfrm>
                    <a:prstGeom prst="rect">
                      <a:avLst/>
                    </a:prstGeom>
                  </pic:spPr>
                </pic:pic>
              </a:graphicData>
            </a:graphic>
          </wp:inline>
        </w:drawing>
      </w:r>
    </w:p>
    <w:p w14:paraId="4D0F577B" w14:textId="0AFBE23D" w:rsidR="00E962AC" w:rsidRDefault="00E962AC" w:rsidP="00E962AC">
      <w:pPr>
        <w:pStyle w:val="Beschriftung"/>
      </w:pPr>
      <w:bookmarkStart w:id="61" w:name="_Toc193701303"/>
      <w:r>
        <w:t xml:space="preserve">Abbildung </w:t>
      </w:r>
      <w:r>
        <w:fldChar w:fldCharType="begin"/>
      </w:r>
      <w:r>
        <w:instrText xml:space="preserve"> SEQ Abbildung \* ARABIC </w:instrText>
      </w:r>
      <w:r>
        <w:fldChar w:fldCharType="separate"/>
      </w:r>
      <w:r>
        <w:rPr>
          <w:noProof/>
        </w:rPr>
        <w:t>10</w:t>
      </w:r>
      <w:r>
        <w:fldChar w:fldCharType="end"/>
      </w:r>
      <w:r>
        <w:t>: Informationsansicht Inventory</w:t>
      </w:r>
      <w:bookmarkEnd w:id="61"/>
    </w:p>
    <w:p w14:paraId="5487150D" w14:textId="6EDCC2E3" w:rsidR="00E962AC" w:rsidRDefault="00E962AC" w:rsidP="000B2445">
      <w:r>
        <w:t xml:space="preserve">Inventory stellt ausserdem eine JSON API bereit, welche alle Daten, die auch auf dieser Seite angezeigt </w:t>
      </w:r>
      <w:proofErr w:type="gramStart"/>
      <w:r>
        <w:t>werden</w:t>
      </w:r>
      <w:proofErr w:type="gramEnd"/>
      <w:r>
        <w:t xml:space="preserve"> zugänglich macht. Auf dieser Grundlage soll die </w:t>
      </w:r>
      <w:proofErr w:type="spellStart"/>
      <w:r>
        <w:t>Inventoryabfrage</w:t>
      </w:r>
      <w:proofErr w:type="spellEnd"/>
      <w:r>
        <w:t xml:space="preserve"> vom Programm durchgeführt werden. </w:t>
      </w:r>
      <w:proofErr w:type="spellStart"/>
      <w:r>
        <w:t>Im</w:t>
      </w:r>
      <w:proofErr w:type="spellEnd"/>
      <w:r>
        <w:t xml:space="preserve"> Bezug auf ILO ist vor allem das Feld </w:t>
      </w:r>
      <w:r>
        <w:rPr>
          <w:b/>
        </w:rPr>
        <w:t xml:space="preserve">Hostname </w:t>
      </w:r>
      <w:proofErr w:type="spellStart"/>
      <w:r>
        <w:rPr>
          <w:b/>
        </w:rPr>
        <w:t>Mgnt</w:t>
      </w:r>
      <w:proofErr w:type="spellEnd"/>
      <w:r>
        <w:t xml:space="preserve"> wichtig, welches den Hostnamen vom ILO darstellt. Die Felder </w:t>
      </w:r>
      <w:r>
        <w:rPr>
          <w:b/>
        </w:rPr>
        <w:t xml:space="preserve">MAC 1 – MAC 4 </w:t>
      </w:r>
      <w:r>
        <w:t xml:space="preserve"> sind jeweils die MAC-Adressen der verbauten Netzwerkkarten, das Feld </w:t>
      </w:r>
      <w:r>
        <w:rPr>
          <w:b/>
        </w:rPr>
        <w:t xml:space="preserve">MAC </w:t>
      </w:r>
      <w:proofErr w:type="spellStart"/>
      <w:r>
        <w:rPr>
          <w:b/>
        </w:rPr>
        <w:t>Mgnt</w:t>
      </w:r>
      <w:proofErr w:type="spellEnd"/>
      <w:r>
        <w:t xml:space="preserve"> ist wiederum die MAC-Adresse der ILO-Netzwerkschnittstelle.</w:t>
      </w:r>
      <w:r w:rsidR="00D706CC" w:rsidRPr="00D706CC">
        <w:t xml:space="preserve"> </w:t>
      </w:r>
    </w:p>
    <w:p w14:paraId="67D36288" w14:textId="77777777" w:rsidR="00E962AC" w:rsidRDefault="00E962AC" w:rsidP="000B2445"/>
    <w:p w14:paraId="1947CC06" w14:textId="77777777" w:rsidR="00E962AC" w:rsidRDefault="00E962AC" w:rsidP="000B2445"/>
    <w:p w14:paraId="78361F69" w14:textId="3377E2E2" w:rsidR="009F0D84" w:rsidRDefault="009F0D84" w:rsidP="000B2445">
      <w:r>
        <w:br w:type="page"/>
      </w:r>
    </w:p>
    <w:p w14:paraId="4F5FE7F8" w14:textId="77777777" w:rsidR="009F0D84" w:rsidRDefault="009F0D84" w:rsidP="002C67DF">
      <w:pPr>
        <w:pStyle w:val="berschrift2nummeriert"/>
      </w:pPr>
      <w:bookmarkStart w:id="62" w:name="_Toc193700746"/>
      <w:r>
        <w:lastRenderedPageBreak/>
        <w:t>Planen</w:t>
      </w:r>
      <w:bookmarkEnd w:id="62"/>
    </w:p>
    <w:p w14:paraId="2D52F36E" w14:textId="77777777" w:rsidR="009F0D84" w:rsidRDefault="009F0D84" w:rsidP="002C67DF">
      <w:pPr>
        <w:pStyle w:val="berschrift3nummeriert"/>
      </w:pPr>
      <w:bookmarkStart w:id="63" w:name="_Toc193700747"/>
      <w:r>
        <w:t>Testkonzept</w:t>
      </w:r>
      <w:bookmarkEnd w:id="63"/>
    </w:p>
    <w:p w14:paraId="625190BC" w14:textId="77777777" w:rsidR="009F0D84" w:rsidRPr="0073301B" w:rsidRDefault="009F0D84" w:rsidP="00F9093F">
      <w:pPr>
        <w:pStyle w:val="Untertitel"/>
        <w:rPr>
          <w:b/>
          <w:bCs/>
        </w:rPr>
      </w:pPr>
      <w:proofErr w:type="spellStart"/>
      <w:r w:rsidRPr="0073301B">
        <w:rPr>
          <w:b/>
          <w:bCs/>
        </w:rPr>
        <w:t>Testsystem</w:t>
      </w:r>
      <w:proofErr w:type="spellEnd"/>
    </w:p>
    <w:p w14:paraId="30B35223" w14:textId="77777777" w:rsidR="00303A6C" w:rsidRDefault="00303A6C" w:rsidP="009F0D84">
      <w:r>
        <w:t xml:space="preserve">Die Tests, welche anhand der Aufgabenstellung durchgeführt werden müssen, werden in Umgebungen getestet, welche der tatsächlichen Anwendung auch so vorkommen könnten. Dabei gibt es zwei unterschiedliche Fälle: Die Server hängen im </w:t>
      </w:r>
      <w:proofErr w:type="spellStart"/>
      <w:r>
        <w:t>Officenetzwerk</w:t>
      </w:r>
      <w:proofErr w:type="spellEnd"/>
      <w:r>
        <w:t xml:space="preserve"> oder sie hängen im Maschinennetz.</w:t>
      </w:r>
    </w:p>
    <w:p w14:paraId="6DEADB25" w14:textId="77777777" w:rsidR="00303A6C" w:rsidRDefault="00303A6C" w:rsidP="009F0D84"/>
    <w:p w14:paraId="0AFC5720" w14:textId="272F47BC" w:rsidR="00303A6C" w:rsidRPr="00222F74" w:rsidRDefault="00303A6C" w:rsidP="009F0D84">
      <w:r>
        <w:t xml:space="preserve">Getestet werden soll, ob das </w:t>
      </w:r>
      <w:r w:rsidR="00E40F40">
        <w:t>Script</w:t>
      </w:r>
      <w:r>
        <w:t xml:space="preserve"> wie geplant funktioniert und reagiert, vor allem </w:t>
      </w:r>
      <w:proofErr w:type="spellStart"/>
      <w:r>
        <w:t>im</w:t>
      </w:r>
      <w:proofErr w:type="spellEnd"/>
      <w:r>
        <w:t xml:space="preserve">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8B2DD0C"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w:t>
      </w:r>
      <w:proofErr w:type="gramStart"/>
      <w:r w:rsidR="001205C0">
        <w:t xml:space="preserve">am </w:t>
      </w:r>
      <w:proofErr w:type="spellStart"/>
      <w:r w:rsidR="00E40F40">
        <w:t>laufen</w:t>
      </w:r>
      <w:proofErr w:type="spellEnd"/>
      <w:proofErr w:type="gramEnd"/>
      <w:r w:rsidR="001205C0">
        <w:t xml:space="preserve">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D71DC4"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w:t>
            </w:r>
            <w:proofErr w:type="spellStart"/>
            <w:r>
              <w:rPr>
                <w:sz w:val="18"/>
                <w:szCs w:val="20"/>
              </w:rPr>
              <w:t>Build</w:t>
            </w:r>
            <w:proofErr w:type="spellEnd"/>
            <w:r>
              <w:rPr>
                <w:sz w:val="18"/>
                <w:szCs w:val="20"/>
              </w:rPr>
              <w:t xml:space="preserve">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proofErr w:type="spellStart"/>
      <w:r w:rsidRPr="0073301B">
        <w:rPr>
          <w:b/>
        </w:rPr>
        <w:t>Testmittel</w:t>
      </w:r>
      <w:proofErr w:type="spellEnd"/>
      <w:r w:rsidRPr="0073301B">
        <w:rPr>
          <w:b/>
        </w:rPr>
        <w:t xml:space="preserve"> und </w:t>
      </w:r>
      <w:proofErr w:type="spellStart"/>
      <w:r w:rsidRPr="0073301B">
        <w:rPr>
          <w:b/>
        </w:rPr>
        <w:t>Methoden</w:t>
      </w:r>
      <w:proofErr w:type="spellEnd"/>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26B24A03"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w:t>
      </w:r>
      <w:r w:rsidR="001E27FC">
        <w:t>notwendige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749D644C" w:rsidR="009F0D84" w:rsidRPr="000D5CA5" w:rsidRDefault="003D6E4B" w:rsidP="009F0D84">
      <w:r>
        <w:t xml:space="preserve">Als Folge der Durchführung als User Tests wird nur das Zusammenspiel der Funktionen als Endprodukt getestet, nicht aber alle Funktionen, die es im </w:t>
      </w:r>
      <w:r w:rsidR="008B5A5F">
        <w:t>Script</w:t>
      </w:r>
      <w:r>
        <w:t xml:space="preserve"> gibt. Diese liessen sich in Zukunft mit Unittests abdecken. </w:t>
      </w:r>
    </w:p>
    <w:p w14:paraId="5457B0E5" w14:textId="77777777" w:rsidR="009F0D84" w:rsidRPr="000F7447" w:rsidRDefault="009F0D84" w:rsidP="002C67DF">
      <w:pPr>
        <w:pStyle w:val="berschrift3nummeriert"/>
      </w:pPr>
      <w:bookmarkStart w:id="64" w:name="_Toc193700748"/>
      <w:r>
        <w:t>Testfälle</w:t>
      </w:r>
      <w:bookmarkEnd w:id="64"/>
    </w:p>
    <w:tbl>
      <w:tblPr>
        <w:tblStyle w:val="PSITabelle1"/>
        <w:tblW w:w="0" w:type="auto"/>
        <w:tblLook w:val="04A0" w:firstRow="1" w:lastRow="0" w:firstColumn="1" w:lastColumn="0" w:noHBand="0" w:noVBand="1"/>
      </w:tblPr>
      <w:tblGrid>
        <w:gridCol w:w="2254"/>
        <w:gridCol w:w="2254"/>
        <w:gridCol w:w="2254"/>
        <w:gridCol w:w="2254"/>
      </w:tblGrid>
      <w:tr w:rsidR="004E71E8" w14:paraId="78AFECC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37D58EA3" w14:textId="77777777" w:rsidR="004E71E8" w:rsidRPr="001E27FC" w:rsidRDefault="004E71E8" w:rsidP="008F15CF">
            <w:pPr>
              <w:rPr>
                <w:b/>
              </w:rPr>
            </w:pPr>
            <w:r w:rsidRPr="001E27FC">
              <w:rPr>
                <w:b/>
              </w:rPr>
              <w:t>Testfall:</w:t>
            </w:r>
          </w:p>
        </w:tc>
        <w:tc>
          <w:tcPr>
            <w:tcW w:w="2254" w:type="dxa"/>
          </w:tcPr>
          <w:p w14:paraId="16CDE2E7" w14:textId="77777777" w:rsidR="004E71E8" w:rsidRPr="001E27FC" w:rsidRDefault="004E71E8" w:rsidP="008F15CF">
            <w:pPr>
              <w:rPr>
                <w:b/>
              </w:rPr>
            </w:pPr>
            <w:r w:rsidRPr="001E27FC">
              <w:rPr>
                <w:b/>
              </w:rPr>
              <w:t>TF-01</w:t>
            </w:r>
          </w:p>
        </w:tc>
        <w:tc>
          <w:tcPr>
            <w:tcW w:w="2254" w:type="dxa"/>
          </w:tcPr>
          <w:p w14:paraId="738669AB" w14:textId="77777777" w:rsidR="004E71E8" w:rsidRPr="001E27FC" w:rsidRDefault="004E71E8" w:rsidP="008F15CF">
            <w:pPr>
              <w:rPr>
                <w:b/>
              </w:rPr>
            </w:pPr>
            <w:r w:rsidRPr="001E27FC">
              <w:rPr>
                <w:b/>
              </w:rPr>
              <w:t>Anforderung:</w:t>
            </w:r>
          </w:p>
        </w:tc>
        <w:tc>
          <w:tcPr>
            <w:tcW w:w="2254" w:type="dxa"/>
          </w:tcPr>
          <w:p w14:paraId="0690B657" w14:textId="77777777" w:rsidR="004E71E8" w:rsidRPr="001E27FC" w:rsidRDefault="004E71E8" w:rsidP="008F15CF">
            <w:pPr>
              <w:rPr>
                <w:b/>
              </w:rPr>
            </w:pPr>
            <w:r w:rsidRPr="001E27FC">
              <w:rPr>
                <w:b/>
              </w:rPr>
              <w:t>ANF-01</w:t>
            </w:r>
          </w:p>
        </w:tc>
      </w:tr>
      <w:tr w:rsidR="004E71E8" w14:paraId="2D739A9B" w14:textId="77777777" w:rsidTr="008F15CF">
        <w:tc>
          <w:tcPr>
            <w:tcW w:w="2254" w:type="dxa"/>
          </w:tcPr>
          <w:p w14:paraId="101AE7C8" w14:textId="77777777" w:rsidR="004E71E8" w:rsidRDefault="004E71E8" w:rsidP="008F15CF">
            <w:r>
              <w:t>Testart</w:t>
            </w:r>
          </w:p>
        </w:tc>
        <w:tc>
          <w:tcPr>
            <w:tcW w:w="6762" w:type="dxa"/>
            <w:gridSpan w:val="3"/>
          </w:tcPr>
          <w:p w14:paraId="733AAFB5" w14:textId="77777777" w:rsidR="004E71E8" w:rsidRDefault="004E71E8" w:rsidP="008F15CF">
            <w:r>
              <w:t>Funktionaler Test</w:t>
            </w:r>
          </w:p>
        </w:tc>
      </w:tr>
      <w:tr w:rsidR="004E71E8" w14:paraId="45D92444" w14:textId="77777777" w:rsidTr="008F15CF">
        <w:tc>
          <w:tcPr>
            <w:tcW w:w="2254" w:type="dxa"/>
          </w:tcPr>
          <w:p w14:paraId="46FEFCDB" w14:textId="77777777" w:rsidR="004E71E8" w:rsidRDefault="004E71E8" w:rsidP="008F15CF">
            <w:r>
              <w:t>Beschrieb</w:t>
            </w:r>
          </w:p>
        </w:tc>
        <w:tc>
          <w:tcPr>
            <w:tcW w:w="6762" w:type="dxa"/>
            <w:gridSpan w:val="3"/>
          </w:tcPr>
          <w:p w14:paraId="3F374183" w14:textId="77777777" w:rsidR="004E71E8" w:rsidRPr="009E4B05" w:rsidRDefault="004E71E8" w:rsidP="008F15CF">
            <w:r w:rsidRPr="008A29F1">
              <w:t xml:space="preserve">Benutzer </w:t>
            </w:r>
            <w:r>
              <w:t>kann Hilfe anzeigen lassen</w:t>
            </w:r>
          </w:p>
        </w:tc>
      </w:tr>
      <w:tr w:rsidR="004E71E8" w14:paraId="224425CA" w14:textId="77777777" w:rsidTr="008F15CF">
        <w:tc>
          <w:tcPr>
            <w:tcW w:w="2254" w:type="dxa"/>
          </w:tcPr>
          <w:p w14:paraId="36513133" w14:textId="77777777" w:rsidR="004E71E8" w:rsidRDefault="004E71E8" w:rsidP="008F15CF">
            <w:r>
              <w:t>Voraussetzungen</w:t>
            </w:r>
          </w:p>
        </w:tc>
        <w:tc>
          <w:tcPr>
            <w:tcW w:w="6762" w:type="dxa"/>
            <w:gridSpan w:val="3"/>
          </w:tcPr>
          <w:p w14:paraId="63D94BF7" w14:textId="6C644373" w:rsidR="004E71E8" w:rsidRPr="00ED37CB" w:rsidRDefault="008B5A5F" w:rsidP="008F15CF">
            <w:r>
              <w:t>Script</w:t>
            </w:r>
            <w:r w:rsidR="004E71E8">
              <w:t xml:space="preserve"> ist gestartet</w:t>
            </w:r>
          </w:p>
        </w:tc>
      </w:tr>
      <w:tr w:rsidR="004E71E8" w14:paraId="31D46365" w14:textId="77777777" w:rsidTr="008F15CF">
        <w:tc>
          <w:tcPr>
            <w:tcW w:w="2254" w:type="dxa"/>
          </w:tcPr>
          <w:p w14:paraId="2B6A6ECE" w14:textId="77777777" w:rsidR="004E71E8" w:rsidRDefault="004E71E8" w:rsidP="008F15CF">
            <w:r>
              <w:t>Testschritte</w:t>
            </w:r>
          </w:p>
        </w:tc>
        <w:tc>
          <w:tcPr>
            <w:tcW w:w="6762" w:type="dxa"/>
            <w:gridSpan w:val="3"/>
          </w:tcPr>
          <w:p w14:paraId="2D29A60F" w14:textId="77777777" w:rsidR="004E71E8" w:rsidRPr="00F61917" w:rsidRDefault="004E71E8" w:rsidP="004E71E8">
            <w:pPr>
              <w:pStyle w:val="Listenabsatz"/>
              <w:numPr>
                <w:ilvl w:val="0"/>
                <w:numId w:val="13"/>
              </w:numPr>
            </w:pPr>
            <w:r>
              <w:t>Get-</w:t>
            </w:r>
            <w:proofErr w:type="spellStart"/>
            <w:r>
              <w:t>HWInfoFromILO</w:t>
            </w:r>
            <w:proofErr w:type="spellEnd"/>
            <w:r>
              <w:t xml:space="preserve"> /?</w:t>
            </w:r>
          </w:p>
        </w:tc>
      </w:tr>
      <w:tr w:rsidR="004E71E8" w:rsidRPr="00617BE4" w14:paraId="67A17C79" w14:textId="77777777" w:rsidTr="008F15CF">
        <w:tc>
          <w:tcPr>
            <w:tcW w:w="2254" w:type="dxa"/>
          </w:tcPr>
          <w:p w14:paraId="3BF5DA48" w14:textId="77777777" w:rsidR="004E71E8" w:rsidRDefault="004E71E8" w:rsidP="008F15CF">
            <w:r>
              <w:t>Erwartetes Ergebnis</w:t>
            </w:r>
          </w:p>
        </w:tc>
        <w:tc>
          <w:tcPr>
            <w:tcW w:w="6762" w:type="dxa"/>
            <w:gridSpan w:val="3"/>
          </w:tcPr>
          <w:p w14:paraId="61C3C5A9" w14:textId="77777777" w:rsidR="004E71E8" w:rsidRDefault="004E71E8" w:rsidP="008F15CF">
            <w:r>
              <w:t>Die Hilfeseite wird angezeigt:</w:t>
            </w:r>
            <w:r>
              <w:br/>
              <w:t>NAME</w:t>
            </w:r>
          </w:p>
          <w:p w14:paraId="2E82C581" w14:textId="77777777" w:rsidR="004E71E8" w:rsidRPr="00617BE4" w:rsidRDefault="004E71E8" w:rsidP="008F15CF">
            <w:pPr>
              <w:rPr>
                <w:lang w:val="en-US"/>
              </w:rPr>
            </w:pPr>
            <w:r w:rsidRPr="00617BE4">
              <w:rPr>
                <w:lang w:val="en-US"/>
              </w:rPr>
              <w:t>Get-</w:t>
            </w:r>
            <w:proofErr w:type="spellStart"/>
            <w:r w:rsidRPr="00617BE4">
              <w:rPr>
                <w:lang w:val="en-US"/>
              </w:rPr>
              <w:t>HWInf</w:t>
            </w:r>
            <w:r>
              <w:rPr>
                <w:lang w:val="en-US"/>
              </w:rPr>
              <w:t>oFromILO</w:t>
            </w:r>
            <w:proofErr w:type="spellEnd"/>
          </w:p>
          <w:p w14:paraId="69DFA8EC" w14:textId="77777777" w:rsidR="004E71E8" w:rsidRDefault="004E71E8" w:rsidP="008F15CF">
            <w:pPr>
              <w:rPr>
                <w:lang w:val="en-US"/>
              </w:rPr>
            </w:pPr>
            <w:r w:rsidRPr="00617BE4">
              <w:rPr>
                <w:lang w:val="en-US"/>
              </w:rPr>
              <w:t>SYNOPSIS</w:t>
            </w:r>
          </w:p>
          <w:p w14:paraId="44605561" w14:textId="77777777" w:rsidR="004E71E8" w:rsidRDefault="004E71E8" w:rsidP="008F15CF">
            <w:pPr>
              <w:rPr>
                <w:lang w:val="en-US"/>
              </w:rPr>
            </w:pPr>
            <w:r>
              <w:rPr>
                <w:lang w:val="en-US"/>
              </w:rPr>
              <w:t>[…]</w:t>
            </w:r>
          </w:p>
          <w:p w14:paraId="3EB83671" w14:textId="77777777" w:rsidR="004E71E8" w:rsidRDefault="004E71E8" w:rsidP="008F15CF">
            <w:pPr>
              <w:rPr>
                <w:lang w:val="en-US"/>
              </w:rPr>
            </w:pPr>
            <w:r w:rsidRPr="00617BE4">
              <w:rPr>
                <w:lang w:val="en-US"/>
              </w:rPr>
              <w:t>SYNTAX</w:t>
            </w:r>
          </w:p>
          <w:p w14:paraId="3C0D5C7A" w14:textId="77777777" w:rsidR="004E71E8" w:rsidRPr="00617BE4" w:rsidRDefault="004E71E8" w:rsidP="008F15CF">
            <w:pPr>
              <w:rPr>
                <w:lang w:val="en-US"/>
              </w:rPr>
            </w:pPr>
            <w:r>
              <w:rPr>
                <w:lang w:val="en-US"/>
              </w:rPr>
              <w:t>[…]</w:t>
            </w:r>
          </w:p>
        </w:tc>
      </w:tr>
    </w:tbl>
    <w:p w14:paraId="39312B17" w14:textId="77777777" w:rsidR="004E71E8" w:rsidRPr="00617BE4" w:rsidRDefault="004E71E8" w:rsidP="004E71E8">
      <w:pPr>
        <w:rPr>
          <w:lang w:val="en-US"/>
        </w:rPr>
      </w:pPr>
    </w:p>
    <w:tbl>
      <w:tblPr>
        <w:tblStyle w:val="PSITabelle1"/>
        <w:tblW w:w="0" w:type="auto"/>
        <w:tblLook w:val="04A0" w:firstRow="1" w:lastRow="0" w:firstColumn="1" w:lastColumn="0" w:noHBand="0" w:noVBand="1"/>
      </w:tblPr>
      <w:tblGrid>
        <w:gridCol w:w="2254"/>
        <w:gridCol w:w="2254"/>
        <w:gridCol w:w="2254"/>
        <w:gridCol w:w="2254"/>
      </w:tblGrid>
      <w:tr w:rsidR="004E71E8" w14:paraId="1E4715CD"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2E4ED1DF" w14:textId="77777777" w:rsidR="004E71E8" w:rsidRPr="001E27FC" w:rsidRDefault="004E71E8" w:rsidP="008F15CF">
            <w:pPr>
              <w:rPr>
                <w:b/>
              </w:rPr>
            </w:pPr>
            <w:r w:rsidRPr="001E27FC">
              <w:rPr>
                <w:b/>
              </w:rPr>
              <w:t>Testfall:</w:t>
            </w:r>
          </w:p>
        </w:tc>
        <w:tc>
          <w:tcPr>
            <w:tcW w:w="2254" w:type="dxa"/>
          </w:tcPr>
          <w:p w14:paraId="20D61A8D" w14:textId="77777777" w:rsidR="004E71E8" w:rsidRPr="001E27FC" w:rsidRDefault="004E71E8" w:rsidP="008F15CF">
            <w:pPr>
              <w:rPr>
                <w:b/>
              </w:rPr>
            </w:pPr>
            <w:r w:rsidRPr="001E27FC">
              <w:rPr>
                <w:b/>
              </w:rPr>
              <w:t>TF-02</w:t>
            </w:r>
          </w:p>
        </w:tc>
        <w:tc>
          <w:tcPr>
            <w:tcW w:w="2254" w:type="dxa"/>
          </w:tcPr>
          <w:p w14:paraId="50C55216" w14:textId="77777777" w:rsidR="004E71E8" w:rsidRPr="001E27FC" w:rsidRDefault="004E71E8" w:rsidP="008F15CF">
            <w:pPr>
              <w:rPr>
                <w:b/>
              </w:rPr>
            </w:pPr>
            <w:r w:rsidRPr="001E27FC">
              <w:rPr>
                <w:b/>
              </w:rPr>
              <w:t>Anforderung:</w:t>
            </w:r>
          </w:p>
        </w:tc>
        <w:tc>
          <w:tcPr>
            <w:tcW w:w="2254" w:type="dxa"/>
          </w:tcPr>
          <w:p w14:paraId="3CEAFF0B" w14:textId="77777777" w:rsidR="004E71E8" w:rsidRPr="001E27FC" w:rsidRDefault="004E71E8" w:rsidP="008F15CF">
            <w:pPr>
              <w:rPr>
                <w:b/>
              </w:rPr>
            </w:pPr>
            <w:r w:rsidRPr="001E27FC">
              <w:rPr>
                <w:b/>
              </w:rPr>
              <w:t>ANF-02</w:t>
            </w:r>
          </w:p>
        </w:tc>
      </w:tr>
      <w:tr w:rsidR="004E71E8" w14:paraId="014B9681" w14:textId="77777777" w:rsidTr="008F15CF">
        <w:tc>
          <w:tcPr>
            <w:tcW w:w="2254" w:type="dxa"/>
          </w:tcPr>
          <w:p w14:paraId="281C13EB" w14:textId="77777777" w:rsidR="004E71E8" w:rsidRDefault="004E71E8" w:rsidP="008F15CF">
            <w:r>
              <w:t>Testart</w:t>
            </w:r>
          </w:p>
        </w:tc>
        <w:tc>
          <w:tcPr>
            <w:tcW w:w="6762" w:type="dxa"/>
            <w:gridSpan w:val="3"/>
          </w:tcPr>
          <w:p w14:paraId="5834EBEC" w14:textId="77777777" w:rsidR="004E71E8" w:rsidRDefault="004E71E8" w:rsidP="008F15CF">
            <w:r>
              <w:t>Funktionaler Test</w:t>
            </w:r>
          </w:p>
        </w:tc>
      </w:tr>
      <w:tr w:rsidR="004E71E8" w:rsidRPr="009E4B05" w14:paraId="6626BFBB" w14:textId="77777777" w:rsidTr="008F15CF">
        <w:tc>
          <w:tcPr>
            <w:tcW w:w="2254" w:type="dxa"/>
          </w:tcPr>
          <w:p w14:paraId="4BD97734" w14:textId="77777777" w:rsidR="004E71E8" w:rsidRDefault="004E71E8" w:rsidP="008F15CF">
            <w:r>
              <w:t>Beschrieb</w:t>
            </w:r>
          </w:p>
        </w:tc>
        <w:tc>
          <w:tcPr>
            <w:tcW w:w="6762" w:type="dxa"/>
            <w:gridSpan w:val="3"/>
          </w:tcPr>
          <w:p w14:paraId="70BEE366" w14:textId="77777777" w:rsidR="004E71E8" w:rsidRPr="009E4B05" w:rsidRDefault="004E71E8" w:rsidP="008F15CF">
            <w:r w:rsidRPr="008A29F1">
              <w:t xml:space="preserve">Benutzer </w:t>
            </w:r>
            <w:r>
              <w:t>kann Hilfe anzeigen lassen</w:t>
            </w:r>
          </w:p>
        </w:tc>
      </w:tr>
      <w:tr w:rsidR="004E71E8" w:rsidRPr="00ED37CB" w14:paraId="12725B9F" w14:textId="77777777" w:rsidTr="008F15CF">
        <w:tc>
          <w:tcPr>
            <w:tcW w:w="2254" w:type="dxa"/>
          </w:tcPr>
          <w:p w14:paraId="7796568D" w14:textId="77777777" w:rsidR="004E71E8" w:rsidRDefault="004E71E8" w:rsidP="008F15CF">
            <w:r>
              <w:t>Voraussetzungen</w:t>
            </w:r>
          </w:p>
        </w:tc>
        <w:tc>
          <w:tcPr>
            <w:tcW w:w="6762" w:type="dxa"/>
            <w:gridSpan w:val="3"/>
          </w:tcPr>
          <w:p w14:paraId="5D835575" w14:textId="0A14D314" w:rsidR="004E71E8" w:rsidRPr="00ED37CB" w:rsidRDefault="008B5A5F" w:rsidP="008F15CF">
            <w:r>
              <w:t>Script</w:t>
            </w:r>
            <w:r w:rsidR="004E71E8">
              <w:t xml:space="preserve"> ist gestartet</w:t>
            </w:r>
          </w:p>
        </w:tc>
      </w:tr>
      <w:tr w:rsidR="004E71E8" w:rsidRPr="00F61917" w14:paraId="4522CE04" w14:textId="77777777" w:rsidTr="008F15CF">
        <w:tc>
          <w:tcPr>
            <w:tcW w:w="2254" w:type="dxa"/>
          </w:tcPr>
          <w:p w14:paraId="4831AEBD" w14:textId="77777777" w:rsidR="004E71E8" w:rsidRDefault="004E71E8" w:rsidP="008F15CF">
            <w:r>
              <w:t>Testschritte</w:t>
            </w:r>
          </w:p>
        </w:tc>
        <w:tc>
          <w:tcPr>
            <w:tcW w:w="6762" w:type="dxa"/>
            <w:gridSpan w:val="3"/>
          </w:tcPr>
          <w:p w14:paraId="3509698B" w14:textId="77777777" w:rsidR="004E71E8" w:rsidRPr="00F61917" w:rsidRDefault="004E71E8" w:rsidP="004E71E8">
            <w:pPr>
              <w:pStyle w:val="Listenabsatz"/>
              <w:numPr>
                <w:ilvl w:val="0"/>
                <w:numId w:val="20"/>
              </w:numPr>
            </w:pPr>
            <w:r>
              <w:t>Get-</w:t>
            </w:r>
            <w:proofErr w:type="spellStart"/>
            <w:r>
              <w:t>HWInfoFromILO</w:t>
            </w:r>
            <w:proofErr w:type="spellEnd"/>
            <w:r>
              <w:t xml:space="preserve"> -</w:t>
            </w:r>
            <w:proofErr w:type="spellStart"/>
            <w:r>
              <w:t>configPath</w:t>
            </w:r>
            <w:proofErr w:type="spellEnd"/>
            <w:r>
              <w:t xml:space="preserve"> 0</w:t>
            </w:r>
          </w:p>
        </w:tc>
      </w:tr>
      <w:tr w:rsidR="004E71E8" w14:paraId="32AE4DE2" w14:textId="77777777" w:rsidTr="008F15CF">
        <w:tc>
          <w:tcPr>
            <w:tcW w:w="2254" w:type="dxa"/>
          </w:tcPr>
          <w:p w14:paraId="63464518" w14:textId="77777777" w:rsidR="004E71E8" w:rsidRDefault="004E71E8" w:rsidP="008F15CF">
            <w:r>
              <w:t>Erwartetes Ergebnis</w:t>
            </w:r>
          </w:p>
        </w:tc>
        <w:tc>
          <w:tcPr>
            <w:tcW w:w="6762" w:type="dxa"/>
            <w:gridSpan w:val="3"/>
          </w:tcPr>
          <w:p w14:paraId="19D59B2A" w14:textId="77777777" w:rsidR="004E71E8" w:rsidRDefault="004E71E8" w:rsidP="008F15CF">
            <w:r>
              <w:t>Die Hilfeseite über Parameter wird angezeigt und auf den Fehler hingewiesen, dass der Pfad nicht richtig ist.</w:t>
            </w:r>
          </w:p>
        </w:tc>
      </w:tr>
    </w:tbl>
    <w:p w14:paraId="63EEB6B5"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6D6DFE9"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57E43543" w14:textId="77777777" w:rsidR="004E71E8" w:rsidRPr="001E27FC" w:rsidRDefault="004E71E8" w:rsidP="008F15CF">
            <w:pPr>
              <w:rPr>
                <w:b/>
              </w:rPr>
            </w:pPr>
            <w:r w:rsidRPr="001E27FC">
              <w:rPr>
                <w:b/>
              </w:rPr>
              <w:t>Testfall:</w:t>
            </w:r>
          </w:p>
        </w:tc>
        <w:tc>
          <w:tcPr>
            <w:tcW w:w="2254" w:type="dxa"/>
          </w:tcPr>
          <w:p w14:paraId="68DC40AD" w14:textId="77777777" w:rsidR="004E71E8" w:rsidRPr="001E27FC" w:rsidRDefault="004E71E8" w:rsidP="008F15CF">
            <w:pPr>
              <w:rPr>
                <w:b/>
              </w:rPr>
            </w:pPr>
            <w:r w:rsidRPr="001E27FC">
              <w:rPr>
                <w:b/>
              </w:rPr>
              <w:t>TF-03</w:t>
            </w:r>
          </w:p>
        </w:tc>
        <w:tc>
          <w:tcPr>
            <w:tcW w:w="2254" w:type="dxa"/>
          </w:tcPr>
          <w:p w14:paraId="64AA17EB" w14:textId="77777777" w:rsidR="004E71E8" w:rsidRPr="001E27FC" w:rsidRDefault="004E71E8" w:rsidP="008F15CF">
            <w:pPr>
              <w:rPr>
                <w:b/>
              </w:rPr>
            </w:pPr>
            <w:r w:rsidRPr="001E27FC">
              <w:rPr>
                <w:b/>
              </w:rPr>
              <w:t>Anforderung:</w:t>
            </w:r>
          </w:p>
        </w:tc>
        <w:tc>
          <w:tcPr>
            <w:tcW w:w="2254" w:type="dxa"/>
          </w:tcPr>
          <w:p w14:paraId="6C6481DD" w14:textId="77777777" w:rsidR="004E71E8" w:rsidRPr="001E27FC" w:rsidRDefault="004E71E8" w:rsidP="008F15CF">
            <w:pPr>
              <w:rPr>
                <w:b/>
              </w:rPr>
            </w:pPr>
            <w:r w:rsidRPr="001E27FC">
              <w:rPr>
                <w:b/>
              </w:rPr>
              <w:t>ANF-03, ANF-05</w:t>
            </w:r>
          </w:p>
        </w:tc>
      </w:tr>
      <w:tr w:rsidR="004E71E8" w14:paraId="2173EC51" w14:textId="77777777" w:rsidTr="008F15CF">
        <w:tc>
          <w:tcPr>
            <w:tcW w:w="2254" w:type="dxa"/>
          </w:tcPr>
          <w:p w14:paraId="5C58EBBF" w14:textId="77777777" w:rsidR="004E71E8" w:rsidRDefault="004E71E8" w:rsidP="008F15CF">
            <w:r>
              <w:t>Testart</w:t>
            </w:r>
          </w:p>
        </w:tc>
        <w:tc>
          <w:tcPr>
            <w:tcW w:w="6762" w:type="dxa"/>
            <w:gridSpan w:val="3"/>
          </w:tcPr>
          <w:p w14:paraId="5A58F320" w14:textId="77777777" w:rsidR="004E71E8" w:rsidRDefault="004E71E8" w:rsidP="008F15CF">
            <w:r>
              <w:t>Funktionaler Test</w:t>
            </w:r>
          </w:p>
        </w:tc>
      </w:tr>
      <w:tr w:rsidR="004E71E8" w:rsidRPr="009E4B05" w14:paraId="01AA3199" w14:textId="77777777" w:rsidTr="008F15CF">
        <w:tc>
          <w:tcPr>
            <w:tcW w:w="2254" w:type="dxa"/>
          </w:tcPr>
          <w:p w14:paraId="773DA328" w14:textId="77777777" w:rsidR="004E71E8" w:rsidRDefault="004E71E8" w:rsidP="008F15CF">
            <w:r>
              <w:t>Beschrieb</w:t>
            </w:r>
          </w:p>
        </w:tc>
        <w:tc>
          <w:tcPr>
            <w:tcW w:w="6762" w:type="dxa"/>
            <w:gridSpan w:val="3"/>
          </w:tcPr>
          <w:p w14:paraId="12A93D87" w14:textId="77777777" w:rsidR="004E71E8" w:rsidRPr="009E4B05" w:rsidRDefault="004E71E8" w:rsidP="008F15CF">
            <w:r w:rsidRPr="008A29F1">
              <w:t xml:space="preserve">Benutzer </w:t>
            </w:r>
            <w:r>
              <w:t>kann Hilfe anzeigen lassen</w:t>
            </w:r>
          </w:p>
        </w:tc>
      </w:tr>
      <w:tr w:rsidR="004E71E8" w:rsidRPr="00ED37CB" w14:paraId="5B3BAB60" w14:textId="77777777" w:rsidTr="008F15CF">
        <w:tc>
          <w:tcPr>
            <w:tcW w:w="2254" w:type="dxa"/>
          </w:tcPr>
          <w:p w14:paraId="793D6DFB" w14:textId="77777777" w:rsidR="004E71E8" w:rsidRDefault="004E71E8" w:rsidP="008F15CF">
            <w:r>
              <w:t>Voraussetzungen</w:t>
            </w:r>
          </w:p>
        </w:tc>
        <w:tc>
          <w:tcPr>
            <w:tcW w:w="6762" w:type="dxa"/>
            <w:gridSpan w:val="3"/>
          </w:tcPr>
          <w:p w14:paraId="44B12740" w14:textId="79055B3D" w:rsidR="004E71E8" w:rsidRPr="00ED37CB" w:rsidRDefault="008B5A5F" w:rsidP="008F15CF">
            <w:r>
              <w:t>Script</w:t>
            </w:r>
            <w:r w:rsidR="004E71E8">
              <w:t xml:space="preserve"> ist gestartet &amp; Konfiguration vorhanden, Loglevel ist keine Zahl</w:t>
            </w:r>
          </w:p>
        </w:tc>
      </w:tr>
      <w:tr w:rsidR="004E71E8" w:rsidRPr="00D71DC4" w14:paraId="0C0E296B" w14:textId="77777777" w:rsidTr="008F15CF">
        <w:tc>
          <w:tcPr>
            <w:tcW w:w="2254" w:type="dxa"/>
          </w:tcPr>
          <w:p w14:paraId="1B2A55A6" w14:textId="77777777" w:rsidR="004E71E8" w:rsidRDefault="004E71E8" w:rsidP="008F15CF">
            <w:r>
              <w:t>Testschritte</w:t>
            </w:r>
          </w:p>
        </w:tc>
        <w:tc>
          <w:tcPr>
            <w:tcW w:w="6762" w:type="dxa"/>
            <w:gridSpan w:val="3"/>
          </w:tcPr>
          <w:p w14:paraId="422477A1" w14:textId="77777777" w:rsidR="004E71E8" w:rsidRPr="00F313EB" w:rsidRDefault="004E71E8" w:rsidP="004E71E8">
            <w:pPr>
              <w:pStyle w:val="Listenabsatz"/>
              <w:numPr>
                <w:ilvl w:val="0"/>
                <w:numId w:val="21"/>
              </w:numPr>
              <w:rPr>
                <w:lang w:val="en-US"/>
              </w:rPr>
            </w:pPr>
            <w:r w:rsidRPr="00F450CC">
              <w:rPr>
                <w:lang w:val="en-US"/>
              </w:rPr>
              <w:t>Get-</w:t>
            </w:r>
            <w:proofErr w:type="spellStart"/>
            <w:r w:rsidRPr="00F450CC">
              <w:rPr>
                <w:lang w:val="en-US"/>
              </w:rPr>
              <w:t>HWInfoFromILO</w:t>
            </w:r>
            <w:proofErr w:type="spellEnd"/>
            <w:r w:rsidRPr="00F450CC">
              <w:rPr>
                <w:lang w:val="en-US"/>
              </w:rPr>
              <w:t xml:space="preserve"> </w:t>
            </w:r>
            <w:r w:rsidRPr="00F313EB">
              <w:rPr>
                <w:lang w:val="en-US"/>
              </w:rPr>
              <w:t>-</w:t>
            </w:r>
            <w:proofErr w:type="spellStart"/>
            <w:r>
              <w:rPr>
                <w:lang w:val="en-US"/>
              </w:rPr>
              <w:t>config</w:t>
            </w:r>
            <w:r w:rsidRPr="00F313EB">
              <w:rPr>
                <w:lang w:val="en-US"/>
              </w:rPr>
              <w:t>Path</w:t>
            </w:r>
            <w:proofErr w:type="spellEnd"/>
            <w:r w:rsidRPr="00F313EB">
              <w:rPr>
                <w:lang w:val="en-US"/>
              </w:rPr>
              <w:t xml:space="preserve"> C:\P</w:t>
            </w:r>
            <w:r>
              <w:rPr>
                <w:lang w:val="en-US"/>
              </w:rPr>
              <w:t>athToConfig</w:t>
            </w:r>
          </w:p>
        </w:tc>
      </w:tr>
      <w:tr w:rsidR="004E71E8" w14:paraId="03F41601" w14:textId="77777777" w:rsidTr="008F15CF">
        <w:trPr>
          <w:trHeight w:val="368"/>
        </w:trPr>
        <w:tc>
          <w:tcPr>
            <w:tcW w:w="2254" w:type="dxa"/>
          </w:tcPr>
          <w:p w14:paraId="16579DC1" w14:textId="77777777" w:rsidR="004E71E8" w:rsidRDefault="004E71E8" w:rsidP="008F15CF">
            <w:r>
              <w:t>Erwartetes Ergebnis</w:t>
            </w:r>
          </w:p>
        </w:tc>
        <w:tc>
          <w:tcPr>
            <w:tcW w:w="6762" w:type="dxa"/>
            <w:gridSpan w:val="3"/>
          </w:tcPr>
          <w:p w14:paraId="3A4BAB36" w14:textId="77777777" w:rsidR="004E71E8" w:rsidRDefault="004E71E8" w:rsidP="008F15CF">
            <w:r>
              <w:t>Die Hilfeseite über Parameter wird angezeigt und auf den Fehler hingewiesen, dass der Loglevel keine Zahl sein kann.</w:t>
            </w:r>
          </w:p>
        </w:tc>
      </w:tr>
    </w:tbl>
    <w:p w14:paraId="45FCE09B" w14:textId="2870F0C3" w:rsidR="00D146B1" w:rsidRDefault="00D146B1" w:rsidP="004E71E8"/>
    <w:p w14:paraId="0FD13831" w14:textId="77777777" w:rsidR="00D146B1" w:rsidRDefault="00D146B1">
      <w:pPr>
        <w:spacing w:line="280" w:lineRule="atLeast"/>
      </w:pPr>
      <w:r>
        <w:br w:type="page"/>
      </w:r>
    </w:p>
    <w:p w14:paraId="7CC18DFC"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8D03F1A"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14175A6" w14:textId="77777777" w:rsidR="004E71E8" w:rsidRPr="001E27FC" w:rsidRDefault="004E71E8" w:rsidP="008F15CF">
            <w:pPr>
              <w:rPr>
                <w:b/>
              </w:rPr>
            </w:pPr>
            <w:r w:rsidRPr="001E27FC">
              <w:rPr>
                <w:b/>
              </w:rPr>
              <w:t>Testfall:</w:t>
            </w:r>
          </w:p>
        </w:tc>
        <w:tc>
          <w:tcPr>
            <w:tcW w:w="2254" w:type="dxa"/>
          </w:tcPr>
          <w:p w14:paraId="174B24E5" w14:textId="77777777" w:rsidR="004E71E8" w:rsidRPr="001E27FC" w:rsidRDefault="004E71E8" w:rsidP="008F15CF">
            <w:pPr>
              <w:rPr>
                <w:b/>
              </w:rPr>
            </w:pPr>
            <w:r w:rsidRPr="001E27FC">
              <w:rPr>
                <w:b/>
              </w:rPr>
              <w:t>TF-04</w:t>
            </w:r>
          </w:p>
        </w:tc>
        <w:tc>
          <w:tcPr>
            <w:tcW w:w="2254" w:type="dxa"/>
          </w:tcPr>
          <w:p w14:paraId="38D31286" w14:textId="77777777" w:rsidR="004E71E8" w:rsidRPr="001E27FC" w:rsidRDefault="004E71E8" w:rsidP="008F15CF">
            <w:pPr>
              <w:rPr>
                <w:b/>
              </w:rPr>
            </w:pPr>
            <w:r w:rsidRPr="001E27FC">
              <w:rPr>
                <w:b/>
              </w:rPr>
              <w:t>Anforderung:</w:t>
            </w:r>
          </w:p>
        </w:tc>
        <w:tc>
          <w:tcPr>
            <w:tcW w:w="2254" w:type="dxa"/>
          </w:tcPr>
          <w:p w14:paraId="147A7467" w14:textId="77777777" w:rsidR="004E71E8" w:rsidRPr="001E27FC" w:rsidRDefault="004E71E8" w:rsidP="008F15CF">
            <w:pPr>
              <w:rPr>
                <w:b/>
              </w:rPr>
            </w:pPr>
            <w:r w:rsidRPr="001E27FC">
              <w:rPr>
                <w:b/>
              </w:rPr>
              <w:t>ANF-06</w:t>
            </w:r>
          </w:p>
        </w:tc>
      </w:tr>
      <w:tr w:rsidR="004E71E8" w14:paraId="7D5FF0FB" w14:textId="77777777" w:rsidTr="008F15CF">
        <w:tc>
          <w:tcPr>
            <w:tcW w:w="2254" w:type="dxa"/>
          </w:tcPr>
          <w:p w14:paraId="28119E51" w14:textId="77777777" w:rsidR="004E71E8" w:rsidRDefault="004E71E8" w:rsidP="008F15CF">
            <w:r>
              <w:t>Testart</w:t>
            </w:r>
          </w:p>
        </w:tc>
        <w:tc>
          <w:tcPr>
            <w:tcW w:w="6762" w:type="dxa"/>
            <w:gridSpan w:val="3"/>
          </w:tcPr>
          <w:p w14:paraId="46F3430C" w14:textId="77777777" w:rsidR="004E71E8" w:rsidRDefault="004E71E8" w:rsidP="008F15CF">
            <w:r>
              <w:t>Funktionaler Test</w:t>
            </w:r>
          </w:p>
        </w:tc>
      </w:tr>
      <w:tr w:rsidR="004E71E8" w:rsidRPr="009E4B05" w14:paraId="4251D46B" w14:textId="77777777" w:rsidTr="008F15CF">
        <w:tc>
          <w:tcPr>
            <w:tcW w:w="2254" w:type="dxa"/>
          </w:tcPr>
          <w:p w14:paraId="64ACD447" w14:textId="77777777" w:rsidR="004E71E8" w:rsidRDefault="004E71E8" w:rsidP="008F15CF">
            <w:r>
              <w:t>Beschrieb</w:t>
            </w:r>
          </w:p>
        </w:tc>
        <w:tc>
          <w:tcPr>
            <w:tcW w:w="6762" w:type="dxa"/>
            <w:gridSpan w:val="3"/>
          </w:tcPr>
          <w:p w14:paraId="555894D0" w14:textId="77777777" w:rsidR="004E71E8" w:rsidRPr="009E4B05" w:rsidRDefault="004E71E8" w:rsidP="008F15CF">
            <w:r w:rsidRPr="008A29F1">
              <w:t xml:space="preserve">Benutzer </w:t>
            </w:r>
            <w:r>
              <w:t>kann eine Leere Konfiguration generieren</w:t>
            </w:r>
          </w:p>
        </w:tc>
      </w:tr>
      <w:tr w:rsidR="004E71E8" w:rsidRPr="00ED37CB" w14:paraId="3FD5B06B" w14:textId="77777777" w:rsidTr="008F15CF">
        <w:tc>
          <w:tcPr>
            <w:tcW w:w="2254" w:type="dxa"/>
          </w:tcPr>
          <w:p w14:paraId="584ED314" w14:textId="77777777" w:rsidR="004E71E8" w:rsidRDefault="004E71E8" w:rsidP="008F15CF">
            <w:r>
              <w:t>Voraussetzungen</w:t>
            </w:r>
          </w:p>
        </w:tc>
        <w:tc>
          <w:tcPr>
            <w:tcW w:w="6762" w:type="dxa"/>
            <w:gridSpan w:val="3"/>
          </w:tcPr>
          <w:p w14:paraId="630487AC" w14:textId="1920B120" w:rsidR="004E71E8" w:rsidRPr="00ED37CB" w:rsidRDefault="008B5A5F" w:rsidP="008F15CF">
            <w:r>
              <w:t>Script</w:t>
            </w:r>
            <w:r w:rsidR="004E71E8">
              <w:t xml:space="preserve"> ist gestartet, keine Konfigurationsdatei hinterlegt.</w:t>
            </w:r>
          </w:p>
        </w:tc>
      </w:tr>
      <w:tr w:rsidR="004E71E8" w:rsidRPr="007F2C7F" w14:paraId="20904A8F" w14:textId="77777777" w:rsidTr="008F15CF">
        <w:tc>
          <w:tcPr>
            <w:tcW w:w="2254" w:type="dxa"/>
          </w:tcPr>
          <w:p w14:paraId="03DDD809" w14:textId="77777777" w:rsidR="004E71E8" w:rsidRDefault="004E71E8" w:rsidP="008F15CF">
            <w:r>
              <w:t>Testschritte</w:t>
            </w:r>
          </w:p>
        </w:tc>
        <w:tc>
          <w:tcPr>
            <w:tcW w:w="6762" w:type="dxa"/>
            <w:gridSpan w:val="3"/>
          </w:tcPr>
          <w:p w14:paraId="70B5789B" w14:textId="77777777" w:rsidR="004E71E8" w:rsidRDefault="004E71E8" w:rsidP="004E71E8">
            <w:pPr>
              <w:pStyle w:val="Listenabsatz"/>
              <w:numPr>
                <w:ilvl w:val="0"/>
                <w:numId w:val="22"/>
              </w:numPr>
            </w:pPr>
            <w:r>
              <w:t>Get-</w:t>
            </w:r>
            <w:proofErr w:type="spellStart"/>
            <w:r>
              <w:t>HWInfoFromILO</w:t>
            </w:r>
            <w:proofErr w:type="spellEnd"/>
            <w:r>
              <w:t xml:space="preserve"> </w:t>
            </w:r>
          </w:p>
          <w:p w14:paraId="7CE0BA02" w14:textId="77777777" w:rsidR="004E71E8" w:rsidRDefault="004E71E8" w:rsidP="004E71E8">
            <w:pPr>
              <w:pStyle w:val="Listenabsatz"/>
              <w:numPr>
                <w:ilvl w:val="0"/>
                <w:numId w:val="22"/>
              </w:numPr>
            </w:pPr>
            <w:r w:rsidRPr="001F15A2">
              <w:t>Aus Optionen “</w:t>
            </w:r>
            <w:r>
              <w:t xml:space="preserve">1- </w:t>
            </w:r>
            <w:r w:rsidRPr="001F15A2">
              <w:t xml:space="preserve">Generate empty </w:t>
            </w:r>
            <w:r>
              <w:t>config» wählen</w:t>
            </w:r>
          </w:p>
          <w:p w14:paraId="544CC78D" w14:textId="77777777" w:rsidR="004E71E8" w:rsidRPr="007F2C7F" w:rsidRDefault="004E71E8" w:rsidP="004E71E8">
            <w:pPr>
              <w:pStyle w:val="Listenabsatz"/>
              <w:numPr>
                <w:ilvl w:val="0"/>
                <w:numId w:val="22"/>
              </w:numPr>
              <w:rPr>
                <w:lang w:val="en-US"/>
              </w:rPr>
            </w:pPr>
            <w:proofErr w:type="spellStart"/>
            <w:r w:rsidRPr="007F2C7F">
              <w:rPr>
                <w:lang w:val="en-US"/>
              </w:rPr>
              <w:t>Pfad</w:t>
            </w:r>
            <w:proofErr w:type="spellEnd"/>
            <w:r w:rsidRPr="007F2C7F">
              <w:rPr>
                <w:lang w:val="en-US"/>
              </w:rPr>
              <w:t xml:space="preserve"> C:\Users\wernle_y</w:t>
            </w:r>
            <w:r>
              <w:rPr>
                <w:lang w:val="en-US"/>
              </w:rPr>
              <w:t xml:space="preserve">\Downloads </w:t>
            </w:r>
            <w:proofErr w:type="spellStart"/>
            <w:r>
              <w:rPr>
                <w:lang w:val="en-US"/>
              </w:rPr>
              <w:t>eingeben</w:t>
            </w:r>
            <w:proofErr w:type="spellEnd"/>
          </w:p>
        </w:tc>
      </w:tr>
      <w:tr w:rsidR="004E71E8" w14:paraId="74CDE613" w14:textId="77777777" w:rsidTr="008F15CF">
        <w:tc>
          <w:tcPr>
            <w:tcW w:w="2254" w:type="dxa"/>
          </w:tcPr>
          <w:p w14:paraId="5A891DB9" w14:textId="77777777" w:rsidR="004E71E8" w:rsidRDefault="004E71E8" w:rsidP="008F15CF">
            <w:r>
              <w:t>Erwartetes Ergebnis</w:t>
            </w:r>
          </w:p>
        </w:tc>
        <w:tc>
          <w:tcPr>
            <w:tcW w:w="6762" w:type="dxa"/>
            <w:gridSpan w:val="3"/>
          </w:tcPr>
          <w:p w14:paraId="594630E0" w14:textId="77777777" w:rsidR="004E71E8" w:rsidRDefault="004E71E8" w:rsidP="008F15CF">
            <w:r>
              <w:t>Leere Konfigurationsdatei «config.json» wird im spezifizierten Pfad erstellt.</w:t>
            </w:r>
          </w:p>
        </w:tc>
      </w:tr>
    </w:tbl>
    <w:p w14:paraId="1A006BE7"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4AFECE62"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D384048" w14:textId="77777777" w:rsidR="004E71E8" w:rsidRPr="001E27FC" w:rsidRDefault="004E71E8" w:rsidP="008F15CF">
            <w:pPr>
              <w:rPr>
                <w:b/>
              </w:rPr>
            </w:pPr>
            <w:r w:rsidRPr="001E27FC">
              <w:rPr>
                <w:b/>
              </w:rPr>
              <w:t>Testfall:</w:t>
            </w:r>
          </w:p>
        </w:tc>
        <w:tc>
          <w:tcPr>
            <w:tcW w:w="2254" w:type="dxa"/>
          </w:tcPr>
          <w:p w14:paraId="1206C8F3" w14:textId="77777777" w:rsidR="004E71E8" w:rsidRPr="001E27FC" w:rsidRDefault="004E71E8" w:rsidP="008F15CF">
            <w:pPr>
              <w:rPr>
                <w:b/>
              </w:rPr>
            </w:pPr>
            <w:r w:rsidRPr="001E27FC">
              <w:rPr>
                <w:b/>
              </w:rPr>
              <w:t>TF-05</w:t>
            </w:r>
          </w:p>
        </w:tc>
        <w:tc>
          <w:tcPr>
            <w:tcW w:w="2254" w:type="dxa"/>
          </w:tcPr>
          <w:p w14:paraId="2957CDFF" w14:textId="77777777" w:rsidR="004E71E8" w:rsidRPr="001E27FC" w:rsidRDefault="004E71E8" w:rsidP="008F15CF">
            <w:pPr>
              <w:rPr>
                <w:b/>
              </w:rPr>
            </w:pPr>
            <w:r w:rsidRPr="001E27FC">
              <w:rPr>
                <w:b/>
              </w:rPr>
              <w:t>Anforderung:</w:t>
            </w:r>
          </w:p>
        </w:tc>
        <w:tc>
          <w:tcPr>
            <w:tcW w:w="2254" w:type="dxa"/>
          </w:tcPr>
          <w:p w14:paraId="28868090" w14:textId="77777777" w:rsidR="004E71E8" w:rsidRPr="001E27FC" w:rsidRDefault="004E71E8" w:rsidP="008F15CF">
            <w:pPr>
              <w:rPr>
                <w:b/>
              </w:rPr>
            </w:pPr>
            <w:r w:rsidRPr="001E27FC">
              <w:rPr>
                <w:b/>
              </w:rPr>
              <w:t>ANF-07</w:t>
            </w:r>
          </w:p>
        </w:tc>
      </w:tr>
      <w:tr w:rsidR="004E71E8" w14:paraId="1EF68464" w14:textId="77777777" w:rsidTr="008F15CF">
        <w:tc>
          <w:tcPr>
            <w:tcW w:w="2254" w:type="dxa"/>
          </w:tcPr>
          <w:p w14:paraId="2C4056AD" w14:textId="77777777" w:rsidR="004E71E8" w:rsidRDefault="004E71E8" w:rsidP="008F15CF">
            <w:r>
              <w:t>Testart</w:t>
            </w:r>
          </w:p>
        </w:tc>
        <w:tc>
          <w:tcPr>
            <w:tcW w:w="6762" w:type="dxa"/>
            <w:gridSpan w:val="3"/>
          </w:tcPr>
          <w:p w14:paraId="3B49F2DB" w14:textId="77777777" w:rsidR="004E71E8" w:rsidRDefault="004E71E8" w:rsidP="008F15CF">
            <w:r>
              <w:t>Funktionaler Test</w:t>
            </w:r>
          </w:p>
        </w:tc>
      </w:tr>
      <w:tr w:rsidR="004E71E8" w:rsidRPr="009E4B05" w14:paraId="141CB8B8" w14:textId="77777777" w:rsidTr="008F15CF">
        <w:tc>
          <w:tcPr>
            <w:tcW w:w="2254" w:type="dxa"/>
          </w:tcPr>
          <w:p w14:paraId="7241B915" w14:textId="77777777" w:rsidR="004E71E8" w:rsidRDefault="004E71E8" w:rsidP="008F15CF">
            <w:r>
              <w:t>Beschrieb</w:t>
            </w:r>
          </w:p>
        </w:tc>
        <w:tc>
          <w:tcPr>
            <w:tcW w:w="6762" w:type="dxa"/>
            <w:gridSpan w:val="3"/>
          </w:tcPr>
          <w:p w14:paraId="5E6642C7" w14:textId="77777777" w:rsidR="004E71E8" w:rsidRPr="009E4B05" w:rsidRDefault="004E71E8" w:rsidP="008F15CF">
            <w:r w:rsidRPr="008A29F1">
              <w:t xml:space="preserve">Benutzer </w:t>
            </w:r>
            <w:r>
              <w:t>kann eine Konfiguration generieren, welche Beispieldaten beinhaltet</w:t>
            </w:r>
          </w:p>
        </w:tc>
      </w:tr>
      <w:tr w:rsidR="004E71E8" w:rsidRPr="00ED37CB" w14:paraId="547ABC8D" w14:textId="77777777" w:rsidTr="008F15CF">
        <w:tc>
          <w:tcPr>
            <w:tcW w:w="2254" w:type="dxa"/>
          </w:tcPr>
          <w:p w14:paraId="2CE717F4" w14:textId="77777777" w:rsidR="004E71E8" w:rsidRDefault="004E71E8" w:rsidP="008F15CF">
            <w:r>
              <w:t>Voraussetzungen</w:t>
            </w:r>
          </w:p>
        </w:tc>
        <w:tc>
          <w:tcPr>
            <w:tcW w:w="6762" w:type="dxa"/>
            <w:gridSpan w:val="3"/>
          </w:tcPr>
          <w:p w14:paraId="388EAC74" w14:textId="76AEE6D4" w:rsidR="004E71E8" w:rsidRPr="00ED37CB" w:rsidRDefault="008B5A5F" w:rsidP="008F15CF">
            <w:r>
              <w:t>Script</w:t>
            </w:r>
            <w:r w:rsidR="004E71E8">
              <w:t xml:space="preserve"> ist gestartet, keine Konfigurationsdatei hinterlegt.</w:t>
            </w:r>
          </w:p>
        </w:tc>
      </w:tr>
      <w:tr w:rsidR="004E71E8" w:rsidRPr="00F61917" w14:paraId="11BDD121" w14:textId="77777777" w:rsidTr="008F15CF">
        <w:tc>
          <w:tcPr>
            <w:tcW w:w="2254" w:type="dxa"/>
          </w:tcPr>
          <w:p w14:paraId="03A041F8" w14:textId="77777777" w:rsidR="004E71E8" w:rsidRDefault="004E71E8" w:rsidP="008F15CF">
            <w:r>
              <w:t>Testschritte</w:t>
            </w:r>
          </w:p>
        </w:tc>
        <w:tc>
          <w:tcPr>
            <w:tcW w:w="6762" w:type="dxa"/>
            <w:gridSpan w:val="3"/>
          </w:tcPr>
          <w:p w14:paraId="360F8B48" w14:textId="77777777" w:rsidR="004E71E8" w:rsidRDefault="004E71E8" w:rsidP="004E71E8">
            <w:pPr>
              <w:pStyle w:val="Listenabsatz"/>
              <w:numPr>
                <w:ilvl w:val="0"/>
                <w:numId w:val="23"/>
              </w:numPr>
            </w:pPr>
            <w:r>
              <w:t>Get-</w:t>
            </w:r>
            <w:proofErr w:type="spellStart"/>
            <w:r>
              <w:t>HWInfoFromILO</w:t>
            </w:r>
            <w:proofErr w:type="spellEnd"/>
            <w:r>
              <w:t xml:space="preserve"> </w:t>
            </w:r>
          </w:p>
          <w:p w14:paraId="0D5F07E0" w14:textId="77777777" w:rsidR="004E71E8" w:rsidRPr="00F61917" w:rsidRDefault="004E71E8" w:rsidP="004E71E8">
            <w:pPr>
              <w:pStyle w:val="Listenabsatz"/>
              <w:numPr>
                <w:ilvl w:val="0"/>
                <w:numId w:val="23"/>
              </w:numPr>
            </w:pPr>
            <w:r w:rsidRPr="001F15A2">
              <w:t>Aus Optionen “</w:t>
            </w:r>
            <w:r>
              <w:t xml:space="preserve">2 - </w:t>
            </w:r>
            <w:r w:rsidRPr="001F15A2">
              <w:t xml:space="preserve">Generate </w:t>
            </w:r>
            <w:proofErr w:type="spellStart"/>
            <w:r>
              <w:t>dummy</w:t>
            </w:r>
            <w:proofErr w:type="spellEnd"/>
            <w:r>
              <w:t>-config» wählen</w:t>
            </w:r>
          </w:p>
        </w:tc>
      </w:tr>
      <w:tr w:rsidR="004E71E8" w14:paraId="3A03EE4E" w14:textId="77777777" w:rsidTr="008F15CF">
        <w:tc>
          <w:tcPr>
            <w:tcW w:w="2254" w:type="dxa"/>
          </w:tcPr>
          <w:p w14:paraId="3A0C8DAB" w14:textId="77777777" w:rsidR="004E71E8" w:rsidRDefault="004E71E8" w:rsidP="008F15CF">
            <w:r>
              <w:t>Erwartetes Ergebnis</w:t>
            </w:r>
          </w:p>
        </w:tc>
        <w:tc>
          <w:tcPr>
            <w:tcW w:w="6762" w:type="dxa"/>
            <w:gridSpan w:val="3"/>
          </w:tcPr>
          <w:p w14:paraId="0EA3B92F" w14:textId="77777777" w:rsidR="004E71E8" w:rsidRDefault="004E71E8" w:rsidP="008F15CF">
            <w:r>
              <w:t>Konfigurationsdatei «config.json» wird erstellt und enthält Beispieldaten.</w:t>
            </w:r>
          </w:p>
        </w:tc>
      </w:tr>
    </w:tbl>
    <w:p w14:paraId="43DA02F3"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48ACE1B4"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DAFEB3D" w14:textId="77777777" w:rsidR="004E71E8" w:rsidRPr="001E27FC" w:rsidRDefault="004E71E8" w:rsidP="008F15CF">
            <w:pPr>
              <w:rPr>
                <w:b/>
              </w:rPr>
            </w:pPr>
            <w:r w:rsidRPr="001E27FC">
              <w:rPr>
                <w:b/>
              </w:rPr>
              <w:t>Testfall:</w:t>
            </w:r>
          </w:p>
        </w:tc>
        <w:tc>
          <w:tcPr>
            <w:tcW w:w="2254" w:type="dxa"/>
          </w:tcPr>
          <w:p w14:paraId="00E0372A" w14:textId="77777777" w:rsidR="004E71E8" w:rsidRPr="001E27FC" w:rsidRDefault="004E71E8" w:rsidP="008F15CF">
            <w:pPr>
              <w:rPr>
                <w:b/>
              </w:rPr>
            </w:pPr>
            <w:r w:rsidRPr="001E27FC">
              <w:rPr>
                <w:b/>
              </w:rPr>
              <w:t>TF-06</w:t>
            </w:r>
          </w:p>
        </w:tc>
        <w:tc>
          <w:tcPr>
            <w:tcW w:w="2254" w:type="dxa"/>
          </w:tcPr>
          <w:p w14:paraId="34B0FBFB" w14:textId="77777777" w:rsidR="004E71E8" w:rsidRPr="001E27FC" w:rsidRDefault="004E71E8" w:rsidP="008F15CF">
            <w:pPr>
              <w:rPr>
                <w:b/>
              </w:rPr>
            </w:pPr>
            <w:r w:rsidRPr="001E27FC">
              <w:rPr>
                <w:b/>
              </w:rPr>
              <w:t>Anforderung:</w:t>
            </w:r>
          </w:p>
        </w:tc>
        <w:tc>
          <w:tcPr>
            <w:tcW w:w="2254" w:type="dxa"/>
          </w:tcPr>
          <w:p w14:paraId="04BFAF18" w14:textId="77777777" w:rsidR="004E71E8" w:rsidRPr="001E27FC" w:rsidRDefault="004E71E8" w:rsidP="008F15CF">
            <w:pPr>
              <w:rPr>
                <w:b/>
              </w:rPr>
            </w:pPr>
            <w:r w:rsidRPr="001E27FC">
              <w:rPr>
                <w:b/>
              </w:rPr>
              <w:t>Keine</w:t>
            </w:r>
          </w:p>
        </w:tc>
      </w:tr>
      <w:tr w:rsidR="004E71E8" w14:paraId="4C9DB66F" w14:textId="77777777" w:rsidTr="008F15CF">
        <w:tc>
          <w:tcPr>
            <w:tcW w:w="2254" w:type="dxa"/>
          </w:tcPr>
          <w:p w14:paraId="2B5B9E81" w14:textId="77777777" w:rsidR="004E71E8" w:rsidRDefault="004E71E8" w:rsidP="008F15CF">
            <w:r>
              <w:t>Testart</w:t>
            </w:r>
          </w:p>
        </w:tc>
        <w:tc>
          <w:tcPr>
            <w:tcW w:w="6762" w:type="dxa"/>
            <w:gridSpan w:val="3"/>
          </w:tcPr>
          <w:p w14:paraId="74DC906E" w14:textId="77777777" w:rsidR="004E71E8" w:rsidRDefault="004E71E8" w:rsidP="008F15CF">
            <w:r>
              <w:t>Funktionaler Test</w:t>
            </w:r>
          </w:p>
        </w:tc>
      </w:tr>
      <w:tr w:rsidR="004E71E8" w:rsidRPr="009E4B05" w14:paraId="0D349783" w14:textId="77777777" w:rsidTr="008F15CF">
        <w:tc>
          <w:tcPr>
            <w:tcW w:w="2254" w:type="dxa"/>
          </w:tcPr>
          <w:p w14:paraId="596C9E82" w14:textId="77777777" w:rsidR="004E71E8" w:rsidRDefault="004E71E8" w:rsidP="008F15CF">
            <w:r>
              <w:t>Beschrieb</w:t>
            </w:r>
          </w:p>
        </w:tc>
        <w:tc>
          <w:tcPr>
            <w:tcW w:w="6762" w:type="dxa"/>
            <w:gridSpan w:val="3"/>
          </w:tcPr>
          <w:p w14:paraId="3709C76E" w14:textId="77777777" w:rsidR="004E71E8" w:rsidRPr="009E4B05" w:rsidRDefault="004E71E8" w:rsidP="008F15CF">
            <w:r w:rsidRPr="008A29F1">
              <w:t xml:space="preserve">Benutzer </w:t>
            </w:r>
            <w:r>
              <w:t>kann eine Konfiguration neu hinterlegen</w:t>
            </w:r>
          </w:p>
        </w:tc>
      </w:tr>
      <w:tr w:rsidR="004E71E8" w:rsidRPr="00ED37CB" w14:paraId="41D4AE76" w14:textId="77777777" w:rsidTr="008F15CF">
        <w:tc>
          <w:tcPr>
            <w:tcW w:w="2254" w:type="dxa"/>
          </w:tcPr>
          <w:p w14:paraId="35A53A2F" w14:textId="77777777" w:rsidR="004E71E8" w:rsidRDefault="004E71E8" w:rsidP="008F15CF">
            <w:r>
              <w:t>Voraussetzungen</w:t>
            </w:r>
          </w:p>
        </w:tc>
        <w:tc>
          <w:tcPr>
            <w:tcW w:w="6762" w:type="dxa"/>
            <w:gridSpan w:val="3"/>
          </w:tcPr>
          <w:p w14:paraId="1EB5DC64" w14:textId="07784B60" w:rsidR="004E71E8" w:rsidRPr="00ED37CB" w:rsidRDefault="008B5A5F" w:rsidP="008F15CF">
            <w:r>
              <w:t>Script</w:t>
            </w:r>
            <w:r w:rsidR="004E71E8">
              <w:t xml:space="preserve"> ist gestartet, keine Konfigurationsdatei hinterlegt.</w:t>
            </w:r>
          </w:p>
        </w:tc>
      </w:tr>
      <w:tr w:rsidR="004E71E8" w:rsidRPr="005854BD" w14:paraId="29629153" w14:textId="77777777" w:rsidTr="008F15CF">
        <w:tc>
          <w:tcPr>
            <w:tcW w:w="2254" w:type="dxa"/>
          </w:tcPr>
          <w:p w14:paraId="1735BF4F" w14:textId="77777777" w:rsidR="004E71E8" w:rsidRDefault="004E71E8" w:rsidP="008F15CF">
            <w:r>
              <w:t>Testschritte</w:t>
            </w:r>
          </w:p>
        </w:tc>
        <w:tc>
          <w:tcPr>
            <w:tcW w:w="6762" w:type="dxa"/>
            <w:gridSpan w:val="3"/>
          </w:tcPr>
          <w:p w14:paraId="03F8F665" w14:textId="77777777" w:rsidR="004E71E8" w:rsidRDefault="004E71E8" w:rsidP="004E71E8">
            <w:pPr>
              <w:pStyle w:val="Listenabsatz"/>
              <w:numPr>
                <w:ilvl w:val="0"/>
                <w:numId w:val="30"/>
              </w:numPr>
            </w:pPr>
            <w:r>
              <w:t>Get-</w:t>
            </w:r>
            <w:proofErr w:type="spellStart"/>
            <w:r>
              <w:t>HWInfoFromILO</w:t>
            </w:r>
            <w:proofErr w:type="spellEnd"/>
            <w:r>
              <w:t xml:space="preserve"> </w:t>
            </w:r>
          </w:p>
          <w:p w14:paraId="0111391E" w14:textId="77777777" w:rsidR="004E71E8" w:rsidRDefault="004E71E8" w:rsidP="004E71E8">
            <w:pPr>
              <w:pStyle w:val="Listenabsatz"/>
              <w:numPr>
                <w:ilvl w:val="0"/>
                <w:numId w:val="30"/>
              </w:numPr>
              <w:rPr>
                <w:lang w:val="en-US"/>
              </w:rPr>
            </w:pPr>
            <w:r w:rsidRPr="005854BD">
              <w:rPr>
                <w:lang w:val="en-US"/>
              </w:rPr>
              <w:t xml:space="preserve">Aus </w:t>
            </w:r>
            <w:proofErr w:type="spellStart"/>
            <w:r w:rsidRPr="005854BD">
              <w:rPr>
                <w:lang w:val="en-US"/>
              </w:rPr>
              <w:t>Optionen</w:t>
            </w:r>
            <w:proofErr w:type="spellEnd"/>
            <w:r w:rsidRPr="005854BD">
              <w:rPr>
                <w:lang w:val="en-US"/>
              </w:rPr>
              <w:t xml:space="preserve"> “3 – Add Path to Configuration» </w:t>
            </w:r>
            <w:proofErr w:type="spellStart"/>
            <w:proofErr w:type="gramStart"/>
            <w:r w:rsidRPr="005854BD">
              <w:rPr>
                <w:lang w:val="en-US"/>
              </w:rPr>
              <w:t>wählen</w:t>
            </w:r>
            <w:proofErr w:type="spellEnd"/>
            <w:proofErr w:type="gramEnd"/>
          </w:p>
          <w:p w14:paraId="0CC8DEC3" w14:textId="77777777" w:rsidR="004E71E8" w:rsidRDefault="004E71E8" w:rsidP="004E71E8">
            <w:pPr>
              <w:pStyle w:val="Listenabsatz"/>
              <w:numPr>
                <w:ilvl w:val="0"/>
                <w:numId w:val="30"/>
              </w:numPr>
              <w:rPr>
                <w:lang w:val="en-US"/>
              </w:rPr>
            </w:pPr>
            <w:r>
              <w:rPr>
                <w:lang w:val="en-US"/>
              </w:rPr>
              <w:t>Set-ConfigPath -Path “C:\Users\wernle_y\Downloads\config.json</w:t>
            </w:r>
          </w:p>
          <w:p w14:paraId="11168E6C" w14:textId="77777777" w:rsidR="004E71E8" w:rsidRPr="005854BD" w:rsidRDefault="004E71E8" w:rsidP="004E71E8">
            <w:pPr>
              <w:pStyle w:val="Listenabsatz"/>
              <w:numPr>
                <w:ilvl w:val="0"/>
                <w:numId w:val="30"/>
              </w:numPr>
              <w:rPr>
                <w:lang w:val="en-US"/>
              </w:rPr>
            </w:pPr>
            <w:r>
              <w:rPr>
                <w:lang w:val="en-US"/>
              </w:rPr>
              <w:t>Get-Config</w:t>
            </w:r>
          </w:p>
        </w:tc>
      </w:tr>
      <w:tr w:rsidR="004E71E8" w14:paraId="14D6B1BB" w14:textId="77777777" w:rsidTr="008F15CF">
        <w:tc>
          <w:tcPr>
            <w:tcW w:w="2254" w:type="dxa"/>
          </w:tcPr>
          <w:p w14:paraId="456DF54E" w14:textId="77777777" w:rsidR="004E71E8" w:rsidRDefault="004E71E8" w:rsidP="008F15CF">
            <w:r>
              <w:t>Erwartetes Ergebnis</w:t>
            </w:r>
          </w:p>
        </w:tc>
        <w:tc>
          <w:tcPr>
            <w:tcW w:w="6762" w:type="dxa"/>
            <w:gridSpan w:val="3"/>
          </w:tcPr>
          <w:p w14:paraId="266892DB" w14:textId="77777777" w:rsidR="004E71E8" w:rsidRDefault="004E71E8" w:rsidP="008F15CF">
            <w:r>
              <w:t>Es wird die Konfiguration vom spezifizierten Pfad zurückgegeben.</w:t>
            </w:r>
          </w:p>
        </w:tc>
      </w:tr>
    </w:tbl>
    <w:p w14:paraId="0B6D0211" w14:textId="71099C9C" w:rsidR="00D146B1" w:rsidRDefault="00D146B1" w:rsidP="004E71E8"/>
    <w:p w14:paraId="18C9F919" w14:textId="77777777" w:rsidR="00D146B1" w:rsidRDefault="00D146B1">
      <w:pPr>
        <w:spacing w:line="280" w:lineRule="atLeast"/>
      </w:pPr>
      <w:r>
        <w:br w:type="page"/>
      </w:r>
    </w:p>
    <w:p w14:paraId="16AC74CD"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D794188"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6FF50351" w14:textId="77777777" w:rsidR="004E71E8" w:rsidRPr="001E27FC" w:rsidRDefault="004E71E8" w:rsidP="008F15CF">
            <w:pPr>
              <w:rPr>
                <w:b/>
              </w:rPr>
            </w:pPr>
            <w:r w:rsidRPr="001E27FC">
              <w:rPr>
                <w:b/>
              </w:rPr>
              <w:t>Testfall:</w:t>
            </w:r>
          </w:p>
        </w:tc>
        <w:tc>
          <w:tcPr>
            <w:tcW w:w="2254" w:type="dxa"/>
          </w:tcPr>
          <w:p w14:paraId="258D1CA9" w14:textId="77777777" w:rsidR="004E71E8" w:rsidRPr="001E27FC" w:rsidRDefault="004E71E8" w:rsidP="008F15CF">
            <w:pPr>
              <w:rPr>
                <w:b/>
              </w:rPr>
            </w:pPr>
            <w:r w:rsidRPr="001E27FC">
              <w:rPr>
                <w:b/>
              </w:rPr>
              <w:t>TF-07</w:t>
            </w:r>
          </w:p>
        </w:tc>
        <w:tc>
          <w:tcPr>
            <w:tcW w:w="2254" w:type="dxa"/>
          </w:tcPr>
          <w:p w14:paraId="319137F7" w14:textId="77777777" w:rsidR="004E71E8" w:rsidRPr="001E27FC" w:rsidRDefault="004E71E8" w:rsidP="008F15CF">
            <w:pPr>
              <w:rPr>
                <w:b/>
              </w:rPr>
            </w:pPr>
            <w:r w:rsidRPr="001E27FC">
              <w:rPr>
                <w:b/>
              </w:rPr>
              <w:t>Anforderung:</w:t>
            </w:r>
          </w:p>
        </w:tc>
        <w:tc>
          <w:tcPr>
            <w:tcW w:w="2254" w:type="dxa"/>
          </w:tcPr>
          <w:p w14:paraId="2B1CDDE4" w14:textId="77777777" w:rsidR="004E71E8" w:rsidRPr="001E27FC" w:rsidRDefault="004E71E8" w:rsidP="008F15CF">
            <w:pPr>
              <w:rPr>
                <w:b/>
              </w:rPr>
            </w:pPr>
            <w:r w:rsidRPr="001E27FC">
              <w:rPr>
                <w:b/>
              </w:rPr>
              <w:t>ANF-02</w:t>
            </w:r>
          </w:p>
        </w:tc>
      </w:tr>
      <w:tr w:rsidR="004E71E8" w14:paraId="4FDF972B" w14:textId="77777777" w:rsidTr="008F15CF">
        <w:tc>
          <w:tcPr>
            <w:tcW w:w="2254" w:type="dxa"/>
          </w:tcPr>
          <w:p w14:paraId="7FD3BFBD" w14:textId="77777777" w:rsidR="004E71E8" w:rsidRDefault="004E71E8" w:rsidP="008F15CF">
            <w:r>
              <w:t>Testart</w:t>
            </w:r>
          </w:p>
        </w:tc>
        <w:tc>
          <w:tcPr>
            <w:tcW w:w="6762" w:type="dxa"/>
            <w:gridSpan w:val="3"/>
          </w:tcPr>
          <w:p w14:paraId="796FC4D8" w14:textId="77777777" w:rsidR="004E71E8" w:rsidRDefault="004E71E8" w:rsidP="008F15CF">
            <w:r>
              <w:t>Funktionaler Test</w:t>
            </w:r>
          </w:p>
        </w:tc>
      </w:tr>
      <w:tr w:rsidR="004E71E8" w:rsidRPr="009E4B05" w14:paraId="380EAF04" w14:textId="77777777" w:rsidTr="008F15CF">
        <w:tc>
          <w:tcPr>
            <w:tcW w:w="2254" w:type="dxa"/>
          </w:tcPr>
          <w:p w14:paraId="4FB71A79" w14:textId="77777777" w:rsidR="004E71E8" w:rsidRDefault="004E71E8" w:rsidP="008F15CF">
            <w:r>
              <w:t>Beschrieb</w:t>
            </w:r>
          </w:p>
        </w:tc>
        <w:tc>
          <w:tcPr>
            <w:tcW w:w="6762" w:type="dxa"/>
            <w:gridSpan w:val="3"/>
          </w:tcPr>
          <w:p w14:paraId="3E7F633B" w14:textId="77777777" w:rsidR="004E71E8" w:rsidRPr="009E4B05" w:rsidRDefault="004E71E8" w:rsidP="008F15CF">
            <w:r w:rsidRPr="008A29F1">
              <w:t xml:space="preserve">Benutzer </w:t>
            </w:r>
            <w:r>
              <w:t>kann eine Konfiguration neu Hinterlegen</w:t>
            </w:r>
          </w:p>
        </w:tc>
      </w:tr>
      <w:tr w:rsidR="004E71E8" w:rsidRPr="00ED37CB" w14:paraId="04736738" w14:textId="77777777" w:rsidTr="008F15CF">
        <w:tc>
          <w:tcPr>
            <w:tcW w:w="2254" w:type="dxa"/>
          </w:tcPr>
          <w:p w14:paraId="265D0B77" w14:textId="77777777" w:rsidR="004E71E8" w:rsidRDefault="004E71E8" w:rsidP="008F15CF">
            <w:r>
              <w:t>Voraussetzungen</w:t>
            </w:r>
          </w:p>
        </w:tc>
        <w:tc>
          <w:tcPr>
            <w:tcW w:w="6762" w:type="dxa"/>
            <w:gridSpan w:val="3"/>
          </w:tcPr>
          <w:p w14:paraId="5A8D93FE" w14:textId="1A85D530" w:rsidR="004E71E8" w:rsidRPr="00ED37CB" w:rsidRDefault="008B5A5F" w:rsidP="008F15CF">
            <w:r>
              <w:t>Script</w:t>
            </w:r>
            <w:r w:rsidR="004E71E8">
              <w:t xml:space="preserve"> ist gestartet, keine Konfigurationsdatei hinterlegt.</w:t>
            </w:r>
          </w:p>
        </w:tc>
      </w:tr>
      <w:tr w:rsidR="004E71E8" w:rsidRPr="00D00D42" w14:paraId="183C7241" w14:textId="77777777" w:rsidTr="008F15CF">
        <w:tc>
          <w:tcPr>
            <w:tcW w:w="2254" w:type="dxa"/>
          </w:tcPr>
          <w:p w14:paraId="5A4B910E" w14:textId="77777777" w:rsidR="004E71E8" w:rsidRDefault="004E71E8" w:rsidP="008F15CF">
            <w:r>
              <w:t>Testschritte</w:t>
            </w:r>
          </w:p>
        </w:tc>
        <w:tc>
          <w:tcPr>
            <w:tcW w:w="6762" w:type="dxa"/>
            <w:gridSpan w:val="3"/>
          </w:tcPr>
          <w:p w14:paraId="2008AB64" w14:textId="77777777" w:rsidR="004E71E8" w:rsidRDefault="004E71E8" w:rsidP="004E71E8">
            <w:pPr>
              <w:pStyle w:val="Listenabsatz"/>
              <w:numPr>
                <w:ilvl w:val="0"/>
                <w:numId w:val="31"/>
              </w:numPr>
            </w:pPr>
            <w:r>
              <w:t>Get-</w:t>
            </w:r>
            <w:proofErr w:type="spellStart"/>
            <w:r>
              <w:t>HWInfoFromILO</w:t>
            </w:r>
            <w:proofErr w:type="spellEnd"/>
            <w:r>
              <w:t xml:space="preserve"> </w:t>
            </w:r>
          </w:p>
          <w:p w14:paraId="07A3E4FD" w14:textId="77777777" w:rsidR="004E71E8" w:rsidRDefault="004E71E8" w:rsidP="004E71E8">
            <w:pPr>
              <w:pStyle w:val="Listenabsatz"/>
              <w:numPr>
                <w:ilvl w:val="0"/>
                <w:numId w:val="31"/>
              </w:numPr>
              <w:rPr>
                <w:lang w:val="en-US"/>
              </w:rPr>
            </w:pPr>
            <w:r w:rsidRPr="00CF36A6">
              <w:rPr>
                <w:lang w:val="en-US"/>
              </w:rPr>
              <w:t xml:space="preserve">Aus </w:t>
            </w:r>
            <w:proofErr w:type="spellStart"/>
            <w:r w:rsidRPr="00CF36A6">
              <w:rPr>
                <w:lang w:val="en-US"/>
              </w:rPr>
              <w:t>Optionen</w:t>
            </w:r>
            <w:proofErr w:type="spellEnd"/>
            <w:r w:rsidRPr="00CF36A6">
              <w:rPr>
                <w:lang w:val="en-US"/>
              </w:rPr>
              <w:t xml:space="preserve"> “3 – Add Path to </w:t>
            </w:r>
            <w:r>
              <w:rPr>
                <w:lang w:val="en-US"/>
              </w:rPr>
              <w:t>Existing Config”</w:t>
            </w:r>
          </w:p>
          <w:p w14:paraId="3594603A" w14:textId="77777777" w:rsidR="004E71E8" w:rsidRPr="00D00D42" w:rsidRDefault="004E71E8" w:rsidP="004E71E8">
            <w:pPr>
              <w:pStyle w:val="Listenabsatz"/>
              <w:numPr>
                <w:ilvl w:val="0"/>
                <w:numId w:val="31"/>
              </w:numPr>
            </w:pPr>
            <w:r w:rsidRPr="00D00D42">
              <w:t>“A:\IPA\IPA” eingeben (</w:t>
            </w:r>
            <w:proofErr w:type="gramStart"/>
            <w:r w:rsidRPr="00D00D42">
              <w:t>Pf</w:t>
            </w:r>
            <w:r>
              <w:t>ad</w:t>
            </w:r>
            <w:proofErr w:type="gramEnd"/>
            <w:r>
              <w:t xml:space="preserve"> der nicht existiert)</w:t>
            </w:r>
          </w:p>
        </w:tc>
      </w:tr>
      <w:tr w:rsidR="004E71E8" w14:paraId="50230E05" w14:textId="77777777" w:rsidTr="008F15CF">
        <w:tc>
          <w:tcPr>
            <w:tcW w:w="2254" w:type="dxa"/>
          </w:tcPr>
          <w:p w14:paraId="61F7F1A4" w14:textId="77777777" w:rsidR="004E71E8" w:rsidRDefault="004E71E8" w:rsidP="008F15CF">
            <w:r>
              <w:t>Erwartetes Ergebnis</w:t>
            </w:r>
          </w:p>
        </w:tc>
        <w:tc>
          <w:tcPr>
            <w:tcW w:w="6762" w:type="dxa"/>
            <w:gridSpan w:val="3"/>
          </w:tcPr>
          <w:p w14:paraId="7FFE0C19" w14:textId="77777777" w:rsidR="004E71E8" w:rsidRDefault="004E71E8" w:rsidP="008F15CF">
            <w:r>
              <w:t>Fehler wird geloggt: Pfad konnte nicht gefunden werden</w:t>
            </w:r>
          </w:p>
        </w:tc>
      </w:tr>
    </w:tbl>
    <w:p w14:paraId="04016C22"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743EB1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459E13AA" w14:textId="77777777" w:rsidR="004E71E8" w:rsidRPr="001E27FC" w:rsidRDefault="004E71E8" w:rsidP="008F15CF">
            <w:pPr>
              <w:rPr>
                <w:b/>
              </w:rPr>
            </w:pPr>
            <w:r w:rsidRPr="001E27FC">
              <w:rPr>
                <w:b/>
              </w:rPr>
              <w:t>Testfall:</w:t>
            </w:r>
          </w:p>
        </w:tc>
        <w:tc>
          <w:tcPr>
            <w:tcW w:w="2254" w:type="dxa"/>
          </w:tcPr>
          <w:p w14:paraId="5C654D41" w14:textId="77777777" w:rsidR="004E71E8" w:rsidRPr="001E27FC" w:rsidRDefault="004E71E8" w:rsidP="008F15CF">
            <w:pPr>
              <w:rPr>
                <w:b/>
              </w:rPr>
            </w:pPr>
            <w:r w:rsidRPr="001E27FC">
              <w:rPr>
                <w:b/>
              </w:rPr>
              <w:t>TF-08</w:t>
            </w:r>
          </w:p>
        </w:tc>
        <w:tc>
          <w:tcPr>
            <w:tcW w:w="2254" w:type="dxa"/>
          </w:tcPr>
          <w:p w14:paraId="3551910D" w14:textId="77777777" w:rsidR="004E71E8" w:rsidRPr="001E27FC" w:rsidRDefault="004E71E8" w:rsidP="008F15CF">
            <w:pPr>
              <w:rPr>
                <w:b/>
              </w:rPr>
            </w:pPr>
            <w:r w:rsidRPr="001E27FC">
              <w:rPr>
                <w:b/>
              </w:rPr>
              <w:t>Anforderung:</w:t>
            </w:r>
          </w:p>
        </w:tc>
        <w:tc>
          <w:tcPr>
            <w:tcW w:w="2254" w:type="dxa"/>
          </w:tcPr>
          <w:p w14:paraId="153682C8" w14:textId="77777777" w:rsidR="004E71E8" w:rsidRPr="001E27FC" w:rsidRDefault="004E71E8" w:rsidP="008F15CF">
            <w:pPr>
              <w:rPr>
                <w:b/>
              </w:rPr>
            </w:pPr>
            <w:r w:rsidRPr="001E27FC">
              <w:rPr>
                <w:b/>
              </w:rPr>
              <w:t>ANF-10, ANF-16</w:t>
            </w:r>
          </w:p>
        </w:tc>
      </w:tr>
      <w:tr w:rsidR="004E71E8" w14:paraId="05FDF7A7" w14:textId="77777777" w:rsidTr="008F15CF">
        <w:tc>
          <w:tcPr>
            <w:tcW w:w="2254" w:type="dxa"/>
          </w:tcPr>
          <w:p w14:paraId="339E2F7D" w14:textId="77777777" w:rsidR="004E71E8" w:rsidRDefault="004E71E8" w:rsidP="008F15CF">
            <w:r>
              <w:t>Testart</w:t>
            </w:r>
          </w:p>
        </w:tc>
        <w:tc>
          <w:tcPr>
            <w:tcW w:w="6762" w:type="dxa"/>
            <w:gridSpan w:val="3"/>
          </w:tcPr>
          <w:p w14:paraId="5690A45A" w14:textId="77777777" w:rsidR="004E71E8" w:rsidRDefault="004E71E8" w:rsidP="008F15CF">
            <w:r>
              <w:t>Funktionaler Test</w:t>
            </w:r>
          </w:p>
        </w:tc>
      </w:tr>
      <w:tr w:rsidR="004E71E8" w:rsidRPr="009E4B05" w14:paraId="4F73ABC2" w14:textId="77777777" w:rsidTr="008F15CF">
        <w:tc>
          <w:tcPr>
            <w:tcW w:w="2254" w:type="dxa"/>
          </w:tcPr>
          <w:p w14:paraId="7B1264CE" w14:textId="77777777" w:rsidR="004E71E8" w:rsidRDefault="004E71E8" w:rsidP="008F15CF">
            <w:r>
              <w:t>Beschrieb</w:t>
            </w:r>
          </w:p>
        </w:tc>
        <w:tc>
          <w:tcPr>
            <w:tcW w:w="6762" w:type="dxa"/>
            <w:gridSpan w:val="3"/>
          </w:tcPr>
          <w:p w14:paraId="0BB23A4F" w14:textId="77777777" w:rsidR="004E71E8" w:rsidRPr="009E4B05" w:rsidRDefault="004E71E8" w:rsidP="008F15CF">
            <w:r>
              <w:t xml:space="preserve">Führe eine </w:t>
            </w:r>
            <w:proofErr w:type="spellStart"/>
            <w:r>
              <w:t>InventoryAbfrage</w:t>
            </w:r>
            <w:proofErr w:type="spellEnd"/>
            <w:r>
              <w:t xml:space="preserve"> durch.</w:t>
            </w:r>
          </w:p>
        </w:tc>
      </w:tr>
      <w:tr w:rsidR="004E71E8" w:rsidRPr="00ED37CB" w14:paraId="388A9AA8" w14:textId="77777777" w:rsidTr="008F15CF">
        <w:tc>
          <w:tcPr>
            <w:tcW w:w="2254" w:type="dxa"/>
          </w:tcPr>
          <w:p w14:paraId="2391211F" w14:textId="77777777" w:rsidR="004E71E8" w:rsidRDefault="004E71E8" w:rsidP="008F15CF">
            <w:r>
              <w:t>Voraussetzungen</w:t>
            </w:r>
          </w:p>
        </w:tc>
        <w:tc>
          <w:tcPr>
            <w:tcW w:w="6762" w:type="dxa"/>
            <w:gridSpan w:val="3"/>
          </w:tcPr>
          <w:p w14:paraId="11B06E78" w14:textId="76511D3B" w:rsidR="004E71E8" w:rsidRPr="00ED37CB" w:rsidRDefault="008B5A5F" w:rsidP="008F15CF">
            <w:r>
              <w:t>Script</w:t>
            </w:r>
            <w:r w:rsidR="004E71E8">
              <w:t xml:space="preserve"> ist gestartet, eine richtige Konfigurationsdatei ist hinterlegt, Inventory ist erreichbar.</w:t>
            </w:r>
          </w:p>
        </w:tc>
      </w:tr>
      <w:tr w:rsidR="004E71E8" w:rsidRPr="00F61917" w14:paraId="53DA601A" w14:textId="77777777" w:rsidTr="008F15CF">
        <w:tc>
          <w:tcPr>
            <w:tcW w:w="2254" w:type="dxa"/>
          </w:tcPr>
          <w:p w14:paraId="385BE730" w14:textId="77777777" w:rsidR="004E71E8" w:rsidRDefault="004E71E8" w:rsidP="008F15CF">
            <w:r>
              <w:t>Testschritte</w:t>
            </w:r>
          </w:p>
        </w:tc>
        <w:tc>
          <w:tcPr>
            <w:tcW w:w="6762" w:type="dxa"/>
            <w:gridSpan w:val="3"/>
          </w:tcPr>
          <w:p w14:paraId="38C0F335" w14:textId="77777777" w:rsidR="004E71E8" w:rsidRDefault="004E71E8" w:rsidP="004E71E8">
            <w:pPr>
              <w:pStyle w:val="Listenabsatz"/>
              <w:numPr>
                <w:ilvl w:val="0"/>
                <w:numId w:val="24"/>
              </w:numPr>
            </w:pPr>
            <w:r>
              <w:t xml:space="preserve">Option in </w:t>
            </w:r>
            <w:proofErr w:type="spellStart"/>
            <w:r>
              <w:t>Konfig</w:t>
            </w:r>
            <w:proofErr w:type="spellEnd"/>
            <w:r>
              <w:t xml:space="preserve"> «</w:t>
            </w:r>
            <w:proofErr w:type="spellStart"/>
            <w:r>
              <w:t>SearchStringInventory</w:t>
            </w:r>
            <w:proofErr w:type="spellEnd"/>
            <w:r>
              <w:t>» und «</w:t>
            </w:r>
            <w:proofErr w:type="spellStart"/>
            <w:r>
              <w:t>remoteMgmntField</w:t>
            </w:r>
            <w:proofErr w:type="spellEnd"/>
            <w:r>
              <w:t>» sind auf «</w:t>
            </w:r>
            <w:proofErr w:type="spellStart"/>
            <w:r>
              <w:t>gfa</w:t>
            </w:r>
            <w:proofErr w:type="spellEnd"/>
            <w:r>
              <w:t>-</w:t>
            </w:r>
            <w:proofErr w:type="spellStart"/>
            <w:r>
              <w:t>sioc</w:t>
            </w:r>
            <w:proofErr w:type="spellEnd"/>
            <w:r>
              <w:t>-</w:t>
            </w:r>
            <w:proofErr w:type="spellStart"/>
            <w:r>
              <w:t>cs</w:t>
            </w:r>
            <w:proofErr w:type="spellEnd"/>
            <w:r>
              <w:t>-de» und «</w:t>
            </w:r>
            <w:proofErr w:type="spellStart"/>
            <w:r>
              <w:t>HostnameMngt</w:t>
            </w:r>
            <w:proofErr w:type="spellEnd"/>
            <w:r>
              <w:t>» gesetzt. «</w:t>
            </w:r>
            <w:proofErr w:type="spellStart"/>
            <w:r>
              <w:t>IgnoreMACAddress</w:t>
            </w:r>
            <w:proofErr w:type="spellEnd"/>
            <w:r>
              <w:t>» und «</w:t>
            </w:r>
            <w:proofErr w:type="spellStart"/>
            <w:r>
              <w:t>IgnoreSerialNumber</w:t>
            </w:r>
            <w:proofErr w:type="spellEnd"/>
            <w:r>
              <w:t>» sind nicht gesetzt.</w:t>
            </w:r>
          </w:p>
          <w:p w14:paraId="5D3EF8C4" w14:textId="77777777" w:rsidR="004E71E8" w:rsidRPr="00F61917" w:rsidRDefault="004E71E8" w:rsidP="004E71E8">
            <w:pPr>
              <w:pStyle w:val="Listenabsatz"/>
              <w:numPr>
                <w:ilvl w:val="0"/>
                <w:numId w:val="24"/>
              </w:numPr>
            </w:pPr>
            <w:r w:rsidRPr="00FF683E">
              <w:t>Get-</w:t>
            </w:r>
            <w:proofErr w:type="spellStart"/>
            <w:r w:rsidRPr="00FF683E">
              <w:t>HWInfoFromILO</w:t>
            </w:r>
            <w:proofErr w:type="spellEnd"/>
          </w:p>
        </w:tc>
      </w:tr>
      <w:tr w:rsidR="004E71E8" w14:paraId="469E2183" w14:textId="77777777" w:rsidTr="008F15CF">
        <w:trPr>
          <w:trHeight w:val="1240"/>
        </w:trPr>
        <w:tc>
          <w:tcPr>
            <w:tcW w:w="2254" w:type="dxa"/>
          </w:tcPr>
          <w:p w14:paraId="7BA5AAAC" w14:textId="77777777" w:rsidR="004E71E8" w:rsidRDefault="004E71E8" w:rsidP="008F15CF">
            <w:r>
              <w:t>Erwartetes Ergebnis</w:t>
            </w:r>
          </w:p>
        </w:tc>
        <w:tc>
          <w:tcPr>
            <w:tcW w:w="6762" w:type="dxa"/>
            <w:gridSpan w:val="3"/>
          </w:tcPr>
          <w:p w14:paraId="1D917189" w14:textId="77777777" w:rsidR="004E71E8" w:rsidRDefault="004E71E8" w:rsidP="008F15CF">
            <w:r>
              <w:t xml:space="preserve">Es werden die Servernamen aus Inventory abgefragt, und in ein .json-File zwischengespeichert. </w:t>
            </w:r>
          </w:p>
          <w:p w14:paraId="6FBD61B8" w14:textId="77777777" w:rsidR="004E71E8" w:rsidRDefault="004E71E8" w:rsidP="008F15CF">
            <w:r>
              <w:t xml:space="preserve">Danach wird anhand der Hostnamen ein Pingtest durchgeführt --&gt; als Resultat werden ein </w:t>
            </w:r>
            <w:proofErr w:type="spellStart"/>
            <w:r>
              <w:t>report.json</w:t>
            </w:r>
            <w:proofErr w:type="spellEnd"/>
            <w:r>
              <w:t xml:space="preserve"> und </w:t>
            </w:r>
            <w:proofErr w:type="spellStart"/>
            <w:r>
              <w:t>dreu</w:t>
            </w:r>
            <w:proofErr w:type="spellEnd"/>
            <w:r>
              <w:t xml:space="preserve"> </w:t>
            </w:r>
            <w:proofErr w:type="spellStart"/>
            <w:r>
              <w:t>Csv</w:t>
            </w:r>
            <w:proofErr w:type="spellEnd"/>
            <w:r>
              <w:t xml:space="preserve"> (generell.csv, mac.csv und SerialNumber.csv generiert. </w:t>
            </w:r>
          </w:p>
          <w:p w14:paraId="4F5ABE96" w14:textId="77777777" w:rsidR="004E71E8" w:rsidRDefault="004E71E8" w:rsidP="008F15CF"/>
          <w:p w14:paraId="674E6C50" w14:textId="77777777" w:rsidR="004E71E8" w:rsidRDefault="004E71E8" w:rsidP="008F15CF">
            <w:r>
              <w:t xml:space="preserve">Das Resultat </w:t>
            </w:r>
            <w:proofErr w:type="spellStart"/>
            <w:r>
              <w:t>enthählt</w:t>
            </w:r>
            <w:proofErr w:type="spellEnd"/>
            <w:r>
              <w:t xml:space="preserve"> MAC-Adressen und Seriennummern in CSV-Dateien und einer JSON-Datei</w:t>
            </w:r>
          </w:p>
        </w:tc>
      </w:tr>
    </w:tbl>
    <w:p w14:paraId="3B78805F" w14:textId="61E5285C" w:rsidR="00D146B1" w:rsidRDefault="00D146B1" w:rsidP="004E71E8"/>
    <w:p w14:paraId="2F4A3873" w14:textId="77777777" w:rsidR="00D146B1" w:rsidRDefault="00D146B1">
      <w:pPr>
        <w:spacing w:line="280" w:lineRule="atLeast"/>
      </w:pPr>
      <w:r>
        <w:br w:type="page"/>
      </w:r>
    </w:p>
    <w:p w14:paraId="50623056"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276FEEED"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8E197ED" w14:textId="77777777" w:rsidR="004E71E8" w:rsidRPr="001E27FC" w:rsidRDefault="004E71E8" w:rsidP="008F15CF">
            <w:pPr>
              <w:rPr>
                <w:b/>
              </w:rPr>
            </w:pPr>
            <w:r w:rsidRPr="001E27FC">
              <w:rPr>
                <w:b/>
              </w:rPr>
              <w:t>Testfall:</w:t>
            </w:r>
          </w:p>
        </w:tc>
        <w:tc>
          <w:tcPr>
            <w:tcW w:w="2254" w:type="dxa"/>
          </w:tcPr>
          <w:p w14:paraId="218E29A7" w14:textId="77777777" w:rsidR="004E71E8" w:rsidRPr="001E27FC" w:rsidRDefault="004E71E8" w:rsidP="008F15CF">
            <w:pPr>
              <w:rPr>
                <w:b/>
              </w:rPr>
            </w:pPr>
            <w:r w:rsidRPr="001E27FC">
              <w:rPr>
                <w:b/>
              </w:rPr>
              <w:t>TF-09</w:t>
            </w:r>
          </w:p>
        </w:tc>
        <w:tc>
          <w:tcPr>
            <w:tcW w:w="2254" w:type="dxa"/>
          </w:tcPr>
          <w:p w14:paraId="65E0BB3D" w14:textId="77777777" w:rsidR="004E71E8" w:rsidRPr="001E27FC" w:rsidRDefault="004E71E8" w:rsidP="008F15CF">
            <w:pPr>
              <w:rPr>
                <w:b/>
              </w:rPr>
            </w:pPr>
            <w:r w:rsidRPr="001E27FC">
              <w:rPr>
                <w:b/>
              </w:rPr>
              <w:t>Anforderung:</w:t>
            </w:r>
          </w:p>
        </w:tc>
        <w:tc>
          <w:tcPr>
            <w:tcW w:w="2254" w:type="dxa"/>
          </w:tcPr>
          <w:p w14:paraId="797C0F9D" w14:textId="77777777" w:rsidR="004E71E8" w:rsidRPr="001E27FC" w:rsidRDefault="004E71E8" w:rsidP="008F15CF">
            <w:pPr>
              <w:rPr>
                <w:b/>
              </w:rPr>
            </w:pPr>
            <w:r w:rsidRPr="001E27FC">
              <w:rPr>
                <w:b/>
              </w:rPr>
              <w:t>ANF-10, ANF-24</w:t>
            </w:r>
          </w:p>
        </w:tc>
      </w:tr>
      <w:tr w:rsidR="004E71E8" w14:paraId="4120782D" w14:textId="77777777" w:rsidTr="008F15CF">
        <w:tc>
          <w:tcPr>
            <w:tcW w:w="2254" w:type="dxa"/>
          </w:tcPr>
          <w:p w14:paraId="0C2DBB5D" w14:textId="77777777" w:rsidR="004E71E8" w:rsidRDefault="004E71E8" w:rsidP="008F15CF">
            <w:r>
              <w:t>Testart</w:t>
            </w:r>
          </w:p>
        </w:tc>
        <w:tc>
          <w:tcPr>
            <w:tcW w:w="6762" w:type="dxa"/>
            <w:gridSpan w:val="3"/>
          </w:tcPr>
          <w:p w14:paraId="51799A47" w14:textId="77777777" w:rsidR="004E71E8" w:rsidRDefault="004E71E8" w:rsidP="008F15CF">
            <w:r>
              <w:t>Funktionaler Test</w:t>
            </w:r>
          </w:p>
        </w:tc>
      </w:tr>
      <w:tr w:rsidR="004E71E8" w:rsidRPr="009E4B05" w14:paraId="0587B0E2" w14:textId="77777777" w:rsidTr="008F15CF">
        <w:tc>
          <w:tcPr>
            <w:tcW w:w="2254" w:type="dxa"/>
          </w:tcPr>
          <w:p w14:paraId="15AF1CC8" w14:textId="77777777" w:rsidR="004E71E8" w:rsidRDefault="004E71E8" w:rsidP="008F15CF">
            <w:r>
              <w:t>Beschrieb</w:t>
            </w:r>
          </w:p>
        </w:tc>
        <w:tc>
          <w:tcPr>
            <w:tcW w:w="6762" w:type="dxa"/>
            <w:gridSpan w:val="3"/>
          </w:tcPr>
          <w:p w14:paraId="79EFF49A" w14:textId="77777777" w:rsidR="004E71E8" w:rsidRPr="009E4B05" w:rsidRDefault="004E71E8" w:rsidP="008F15CF">
            <w:r>
              <w:t>Teste ob wenn Inventory nicht erreichbar ist der richtige Fehler angezeigt wird.</w:t>
            </w:r>
          </w:p>
        </w:tc>
      </w:tr>
      <w:tr w:rsidR="004E71E8" w:rsidRPr="00ED37CB" w14:paraId="25A5F475" w14:textId="77777777" w:rsidTr="008F15CF">
        <w:tc>
          <w:tcPr>
            <w:tcW w:w="2254" w:type="dxa"/>
          </w:tcPr>
          <w:p w14:paraId="4199882C" w14:textId="77777777" w:rsidR="004E71E8" w:rsidRDefault="004E71E8" w:rsidP="008F15CF">
            <w:r>
              <w:t>Voraussetzungen</w:t>
            </w:r>
          </w:p>
        </w:tc>
        <w:tc>
          <w:tcPr>
            <w:tcW w:w="6762" w:type="dxa"/>
            <w:gridSpan w:val="3"/>
          </w:tcPr>
          <w:p w14:paraId="3A09D10F" w14:textId="19BB4EB0" w:rsidR="004E71E8" w:rsidRPr="00ED37CB" w:rsidRDefault="008B5A5F" w:rsidP="008F15CF">
            <w:r>
              <w:t>Script</w:t>
            </w:r>
            <w:r w:rsidR="004E71E8">
              <w:t xml:space="preserve"> ist gestartet, eine richtige Konfigurationsdatei ist hinterlegt, Inventory nicht  erreichbar.</w:t>
            </w:r>
          </w:p>
        </w:tc>
      </w:tr>
      <w:tr w:rsidR="004E71E8" w:rsidRPr="00F61917" w14:paraId="5E1EFD4A" w14:textId="77777777" w:rsidTr="008F15CF">
        <w:tc>
          <w:tcPr>
            <w:tcW w:w="2254" w:type="dxa"/>
          </w:tcPr>
          <w:p w14:paraId="6A9FF555" w14:textId="77777777" w:rsidR="004E71E8" w:rsidRDefault="004E71E8" w:rsidP="008F15CF">
            <w:r>
              <w:t>Testschritte</w:t>
            </w:r>
          </w:p>
        </w:tc>
        <w:tc>
          <w:tcPr>
            <w:tcW w:w="6762" w:type="dxa"/>
            <w:gridSpan w:val="3"/>
          </w:tcPr>
          <w:p w14:paraId="1593AD00" w14:textId="77777777" w:rsidR="004E71E8" w:rsidRDefault="004E71E8" w:rsidP="004E71E8">
            <w:pPr>
              <w:pStyle w:val="Listenabsatz"/>
              <w:numPr>
                <w:ilvl w:val="0"/>
                <w:numId w:val="32"/>
              </w:numPr>
            </w:pPr>
            <w:r>
              <w:t xml:space="preserve">Option in </w:t>
            </w:r>
            <w:proofErr w:type="spellStart"/>
            <w:r>
              <w:t>Konfig</w:t>
            </w:r>
            <w:proofErr w:type="spellEnd"/>
            <w:r>
              <w:t xml:space="preserve"> «</w:t>
            </w:r>
            <w:proofErr w:type="spellStart"/>
            <w:r>
              <w:t>SearchStringInventory</w:t>
            </w:r>
            <w:proofErr w:type="spellEnd"/>
            <w:r>
              <w:t>» und «</w:t>
            </w:r>
            <w:proofErr w:type="spellStart"/>
            <w:r>
              <w:t>remoteMgmntField</w:t>
            </w:r>
            <w:proofErr w:type="spellEnd"/>
            <w:r>
              <w:t>» sind auf «</w:t>
            </w:r>
            <w:proofErr w:type="spellStart"/>
            <w:r>
              <w:t>gfa</w:t>
            </w:r>
            <w:proofErr w:type="spellEnd"/>
            <w:r>
              <w:t>-</w:t>
            </w:r>
            <w:proofErr w:type="spellStart"/>
            <w:r>
              <w:t>sioc</w:t>
            </w:r>
            <w:proofErr w:type="spellEnd"/>
            <w:r>
              <w:t>-</w:t>
            </w:r>
            <w:proofErr w:type="spellStart"/>
            <w:r>
              <w:t>cs</w:t>
            </w:r>
            <w:proofErr w:type="spellEnd"/>
            <w:r>
              <w:t>-de» und «</w:t>
            </w:r>
            <w:proofErr w:type="spellStart"/>
            <w:r>
              <w:t>HostnameMngt</w:t>
            </w:r>
            <w:proofErr w:type="spellEnd"/>
            <w:r>
              <w:t>» gesetzt. «</w:t>
            </w:r>
            <w:proofErr w:type="spellStart"/>
            <w:r>
              <w:t>IgnoreMACAddress</w:t>
            </w:r>
            <w:proofErr w:type="spellEnd"/>
            <w:r>
              <w:t>» und «</w:t>
            </w:r>
            <w:proofErr w:type="spellStart"/>
            <w:r>
              <w:t>IgnoreSerialNumber</w:t>
            </w:r>
            <w:proofErr w:type="spellEnd"/>
            <w:r>
              <w:t>» sind nicht gesetzt.</w:t>
            </w:r>
          </w:p>
          <w:p w14:paraId="5D609AC9" w14:textId="77777777" w:rsidR="004E71E8" w:rsidRPr="00F61917" w:rsidRDefault="004E71E8" w:rsidP="004E71E8">
            <w:pPr>
              <w:pStyle w:val="Listenabsatz"/>
              <w:numPr>
                <w:ilvl w:val="0"/>
                <w:numId w:val="32"/>
              </w:numPr>
            </w:pPr>
            <w:r w:rsidRPr="00FF683E">
              <w:t>Get-</w:t>
            </w:r>
            <w:proofErr w:type="spellStart"/>
            <w:r w:rsidRPr="00FF683E">
              <w:t>HWInfoFromILO</w:t>
            </w:r>
            <w:proofErr w:type="spellEnd"/>
          </w:p>
        </w:tc>
      </w:tr>
      <w:tr w:rsidR="004E71E8" w14:paraId="62ECC3C7" w14:textId="77777777" w:rsidTr="008F15CF">
        <w:trPr>
          <w:trHeight w:val="1240"/>
        </w:trPr>
        <w:tc>
          <w:tcPr>
            <w:tcW w:w="2254" w:type="dxa"/>
          </w:tcPr>
          <w:p w14:paraId="65E7EBC7" w14:textId="77777777" w:rsidR="004E71E8" w:rsidRDefault="004E71E8" w:rsidP="008F15CF">
            <w:r>
              <w:t>Erwartetes Ergebnis</w:t>
            </w:r>
          </w:p>
        </w:tc>
        <w:tc>
          <w:tcPr>
            <w:tcW w:w="6762" w:type="dxa"/>
            <w:gridSpan w:val="3"/>
          </w:tcPr>
          <w:p w14:paraId="0D4D20B7" w14:textId="75C96207" w:rsidR="004E71E8" w:rsidRDefault="004E71E8" w:rsidP="008F15CF">
            <w:r>
              <w:t xml:space="preserve">Das </w:t>
            </w:r>
            <w:r w:rsidR="008B5A5F">
              <w:t>Script</w:t>
            </w:r>
            <w:r>
              <w:t xml:space="preserve"> startet komplett normal, gibt aber dann den Fehler </w:t>
            </w:r>
            <w:proofErr w:type="spellStart"/>
            <w:r>
              <w:t>zuerück</w:t>
            </w:r>
            <w:proofErr w:type="spellEnd"/>
            <w:r>
              <w:t>, dass Inventory die Verbindung abgelehnt hatte.</w:t>
            </w:r>
          </w:p>
        </w:tc>
      </w:tr>
    </w:tbl>
    <w:p w14:paraId="44413DA9" w14:textId="4D646440" w:rsidR="004E71E8" w:rsidRDefault="004E71E8" w:rsidP="004E71E8">
      <w:pPr>
        <w:spacing w:line="280" w:lineRule="atLeast"/>
      </w:pPr>
    </w:p>
    <w:tbl>
      <w:tblPr>
        <w:tblStyle w:val="PSITabelle1"/>
        <w:tblW w:w="0" w:type="auto"/>
        <w:tblLook w:val="04A0" w:firstRow="1" w:lastRow="0" w:firstColumn="1" w:lastColumn="0" w:noHBand="0" w:noVBand="1"/>
      </w:tblPr>
      <w:tblGrid>
        <w:gridCol w:w="2254"/>
        <w:gridCol w:w="2254"/>
        <w:gridCol w:w="2254"/>
        <w:gridCol w:w="2254"/>
      </w:tblGrid>
      <w:tr w:rsidR="004E71E8" w14:paraId="3237FA95"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5E75DBB" w14:textId="77777777" w:rsidR="004E71E8" w:rsidRPr="001E27FC" w:rsidRDefault="004E71E8" w:rsidP="008F15CF">
            <w:pPr>
              <w:rPr>
                <w:b/>
              </w:rPr>
            </w:pPr>
            <w:r w:rsidRPr="001E27FC">
              <w:rPr>
                <w:b/>
              </w:rPr>
              <w:t>Testfall:</w:t>
            </w:r>
          </w:p>
        </w:tc>
        <w:tc>
          <w:tcPr>
            <w:tcW w:w="2254" w:type="dxa"/>
          </w:tcPr>
          <w:p w14:paraId="68038089" w14:textId="77777777" w:rsidR="004E71E8" w:rsidRPr="001E27FC" w:rsidRDefault="004E71E8" w:rsidP="008F15CF">
            <w:pPr>
              <w:rPr>
                <w:b/>
              </w:rPr>
            </w:pPr>
            <w:r w:rsidRPr="001E27FC">
              <w:rPr>
                <w:b/>
              </w:rPr>
              <w:t>TF-10</w:t>
            </w:r>
          </w:p>
        </w:tc>
        <w:tc>
          <w:tcPr>
            <w:tcW w:w="2254" w:type="dxa"/>
          </w:tcPr>
          <w:p w14:paraId="6966EB0C" w14:textId="77777777" w:rsidR="004E71E8" w:rsidRPr="001E27FC" w:rsidRDefault="004E71E8" w:rsidP="008F15CF">
            <w:pPr>
              <w:rPr>
                <w:b/>
              </w:rPr>
            </w:pPr>
            <w:r w:rsidRPr="001E27FC">
              <w:rPr>
                <w:b/>
              </w:rPr>
              <w:t>Anforderung:</w:t>
            </w:r>
          </w:p>
        </w:tc>
        <w:tc>
          <w:tcPr>
            <w:tcW w:w="2254" w:type="dxa"/>
          </w:tcPr>
          <w:p w14:paraId="2C541F0D" w14:textId="77777777" w:rsidR="004E71E8" w:rsidRPr="001E27FC" w:rsidRDefault="004E71E8" w:rsidP="008F15CF">
            <w:pPr>
              <w:rPr>
                <w:b/>
              </w:rPr>
            </w:pPr>
            <w:r w:rsidRPr="001E27FC">
              <w:rPr>
                <w:b/>
              </w:rPr>
              <w:t>ANF-11, ANF-12</w:t>
            </w:r>
          </w:p>
        </w:tc>
      </w:tr>
      <w:tr w:rsidR="004E71E8" w14:paraId="15A650A4" w14:textId="77777777" w:rsidTr="008F15CF">
        <w:tc>
          <w:tcPr>
            <w:tcW w:w="2254" w:type="dxa"/>
          </w:tcPr>
          <w:p w14:paraId="2894FD33" w14:textId="77777777" w:rsidR="004E71E8" w:rsidRDefault="004E71E8" w:rsidP="008F15CF">
            <w:r>
              <w:t>Testart</w:t>
            </w:r>
          </w:p>
        </w:tc>
        <w:tc>
          <w:tcPr>
            <w:tcW w:w="6762" w:type="dxa"/>
            <w:gridSpan w:val="3"/>
          </w:tcPr>
          <w:p w14:paraId="76C2438C" w14:textId="77777777" w:rsidR="004E71E8" w:rsidRDefault="004E71E8" w:rsidP="008F15CF">
            <w:r>
              <w:t>Funktionaler Test</w:t>
            </w:r>
          </w:p>
        </w:tc>
      </w:tr>
      <w:tr w:rsidR="004E71E8" w:rsidRPr="009E4B05" w14:paraId="570F620F" w14:textId="77777777" w:rsidTr="008F15CF">
        <w:tc>
          <w:tcPr>
            <w:tcW w:w="2254" w:type="dxa"/>
          </w:tcPr>
          <w:p w14:paraId="287063F1" w14:textId="77777777" w:rsidR="004E71E8" w:rsidRDefault="004E71E8" w:rsidP="008F15CF">
            <w:r>
              <w:t>Beschrieb</w:t>
            </w:r>
          </w:p>
        </w:tc>
        <w:tc>
          <w:tcPr>
            <w:tcW w:w="6762" w:type="dxa"/>
            <w:gridSpan w:val="3"/>
          </w:tcPr>
          <w:p w14:paraId="7AB6EF83" w14:textId="77777777" w:rsidR="004E71E8" w:rsidRPr="009E4B05" w:rsidRDefault="004E71E8" w:rsidP="008F15CF">
            <w:r>
              <w:t xml:space="preserve">Teste </w:t>
            </w:r>
            <w:proofErr w:type="spellStart"/>
            <w:proofErr w:type="gramStart"/>
            <w:r>
              <w:t>ServerPath</w:t>
            </w:r>
            <w:proofErr w:type="spellEnd"/>
            <w:proofErr w:type="gramEnd"/>
            <w:r>
              <w:t xml:space="preserve"> wenn in Konfiguration so spezifiziert.</w:t>
            </w:r>
          </w:p>
        </w:tc>
      </w:tr>
      <w:tr w:rsidR="004E71E8" w:rsidRPr="00ED37CB" w14:paraId="19CA32C4" w14:textId="77777777" w:rsidTr="008F15CF">
        <w:tc>
          <w:tcPr>
            <w:tcW w:w="2254" w:type="dxa"/>
          </w:tcPr>
          <w:p w14:paraId="0431C1D4" w14:textId="77777777" w:rsidR="004E71E8" w:rsidRDefault="004E71E8" w:rsidP="008F15CF">
            <w:r>
              <w:t>Voraussetzungen</w:t>
            </w:r>
          </w:p>
        </w:tc>
        <w:tc>
          <w:tcPr>
            <w:tcW w:w="6762" w:type="dxa"/>
            <w:gridSpan w:val="3"/>
          </w:tcPr>
          <w:p w14:paraId="03E59678" w14:textId="4A222EF7" w:rsidR="004E71E8" w:rsidRPr="00ED37CB" w:rsidRDefault="008B5A5F" w:rsidP="008F15CF">
            <w:r>
              <w:t>Script</w:t>
            </w:r>
            <w:r w:rsidR="004E71E8">
              <w:t xml:space="preserve"> ist gestartet, eine richtige Konfigurationsdatei ist hinterlegt,  in der Konfiguration ist ein Feld «</w:t>
            </w:r>
            <w:proofErr w:type="spellStart"/>
            <w:r w:rsidR="004E71E8">
              <w:t>serverPath</w:t>
            </w:r>
            <w:proofErr w:type="spellEnd"/>
            <w:r w:rsidR="004E71E8">
              <w:t>» mit einem Pfad zu einem Array an Servernamen. Inventory ist ausgeschaltet.</w:t>
            </w:r>
          </w:p>
        </w:tc>
      </w:tr>
      <w:tr w:rsidR="004E71E8" w:rsidRPr="00F61917" w14:paraId="5988284E" w14:textId="77777777" w:rsidTr="008F15CF">
        <w:tc>
          <w:tcPr>
            <w:tcW w:w="2254" w:type="dxa"/>
          </w:tcPr>
          <w:p w14:paraId="7D0A5361" w14:textId="77777777" w:rsidR="004E71E8" w:rsidRDefault="004E71E8" w:rsidP="008F15CF">
            <w:r>
              <w:t>Testschritte</w:t>
            </w:r>
          </w:p>
        </w:tc>
        <w:tc>
          <w:tcPr>
            <w:tcW w:w="6762" w:type="dxa"/>
            <w:gridSpan w:val="3"/>
          </w:tcPr>
          <w:p w14:paraId="102DA9B3" w14:textId="77777777" w:rsidR="004E71E8" w:rsidRDefault="004E71E8" w:rsidP="004E71E8">
            <w:pPr>
              <w:pStyle w:val="Listenabsatz"/>
              <w:numPr>
                <w:ilvl w:val="0"/>
                <w:numId w:val="25"/>
              </w:numPr>
            </w:pPr>
            <w:r>
              <w:t xml:space="preserve">Option in </w:t>
            </w:r>
            <w:proofErr w:type="spellStart"/>
            <w:r>
              <w:t>Konfig</w:t>
            </w:r>
            <w:proofErr w:type="spellEnd"/>
            <w:r>
              <w:t xml:space="preserve"> «</w:t>
            </w:r>
            <w:proofErr w:type="spellStart"/>
            <w:r>
              <w:t>doNotSearchInventor»ist</w:t>
            </w:r>
            <w:proofErr w:type="spellEnd"/>
            <w:r>
              <w:t xml:space="preserve"> auf true gesetzt. «</w:t>
            </w:r>
            <w:proofErr w:type="spellStart"/>
            <w:r>
              <w:t>IgnoreMACAddress</w:t>
            </w:r>
            <w:proofErr w:type="spellEnd"/>
            <w:r>
              <w:t>» und «</w:t>
            </w:r>
            <w:proofErr w:type="spellStart"/>
            <w:r>
              <w:t>IgnoreSerialNumber</w:t>
            </w:r>
            <w:proofErr w:type="spellEnd"/>
            <w:r>
              <w:t xml:space="preserve">» sind beide gesetzt. </w:t>
            </w:r>
            <w:proofErr w:type="spellStart"/>
            <w:r>
              <w:t>serverPath</w:t>
            </w:r>
            <w:proofErr w:type="spellEnd"/>
            <w:r>
              <w:t xml:space="preserve"> ist gesetzt auf einen Pfad, in dem sich ein </w:t>
            </w:r>
            <w:proofErr w:type="spellStart"/>
            <w:r>
              <w:t>Server.json</w:t>
            </w:r>
            <w:proofErr w:type="spellEnd"/>
            <w:r>
              <w:t xml:space="preserve"> mit der Value «[</w:t>
            </w:r>
            <w:proofErr w:type="spellStart"/>
            <w:r>
              <w:t>rmgfa-sioc-cs-dev</w:t>
            </w:r>
            <w:proofErr w:type="spellEnd"/>
            <w:r>
              <w:t>]» befindet</w:t>
            </w:r>
          </w:p>
          <w:p w14:paraId="42D3FC70" w14:textId="77777777" w:rsidR="004E71E8" w:rsidRPr="00F61917" w:rsidRDefault="004E71E8" w:rsidP="004E71E8">
            <w:pPr>
              <w:pStyle w:val="Listenabsatz"/>
              <w:numPr>
                <w:ilvl w:val="0"/>
                <w:numId w:val="25"/>
              </w:numPr>
            </w:pPr>
            <w:r w:rsidRPr="00FF683E">
              <w:t>Get-</w:t>
            </w:r>
            <w:proofErr w:type="spellStart"/>
            <w:r w:rsidRPr="00FF683E">
              <w:t>HWInfoFromILO</w:t>
            </w:r>
            <w:proofErr w:type="spellEnd"/>
          </w:p>
        </w:tc>
      </w:tr>
      <w:tr w:rsidR="004E71E8" w14:paraId="15B69B69" w14:textId="77777777" w:rsidTr="008F15CF">
        <w:tc>
          <w:tcPr>
            <w:tcW w:w="2254" w:type="dxa"/>
          </w:tcPr>
          <w:p w14:paraId="577F2D73" w14:textId="77777777" w:rsidR="004E71E8" w:rsidRDefault="004E71E8" w:rsidP="008F15CF">
            <w:r>
              <w:t>Erwartetes Ergebnis</w:t>
            </w:r>
          </w:p>
        </w:tc>
        <w:tc>
          <w:tcPr>
            <w:tcW w:w="6762" w:type="dxa"/>
            <w:gridSpan w:val="3"/>
          </w:tcPr>
          <w:p w14:paraId="44FF6AF2" w14:textId="77777777" w:rsidR="004E71E8" w:rsidRDefault="004E71E8" w:rsidP="008F15CF">
            <w:r>
              <w:t xml:space="preserve">Die Server werden aus der Datei abgefragt, ein Pingtest durchgeführt und eine ILO-Abfrage durchgeführt. Es wird am Ende ein </w:t>
            </w:r>
            <w:proofErr w:type="spellStart"/>
            <w:r>
              <w:t>Report.json</w:t>
            </w:r>
            <w:proofErr w:type="spellEnd"/>
            <w:r>
              <w:t xml:space="preserve"> erstellt.</w:t>
            </w:r>
          </w:p>
        </w:tc>
      </w:tr>
    </w:tbl>
    <w:p w14:paraId="1974C84A" w14:textId="73BDA656" w:rsidR="00D146B1" w:rsidRDefault="00D146B1" w:rsidP="004E71E8"/>
    <w:p w14:paraId="4DA33591" w14:textId="77777777" w:rsidR="00D146B1" w:rsidRDefault="00D146B1">
      <w:pPr>
        <w:spacing w:line="280" w:lineRule="atLeast"/>
      </w:pPr>
      <w:r>
        <w:br w:type="page"/>
      </w:r>
    </w:p>
    <w:p w14:paraId="451C8F98"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1506E92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30347AC0" w14:textId="77777777" w:rsidR="004E71E8" w:rsidRPr="001E27FC" w:rsidRDefault="004E71E8" w:rsidP="008F15CF">
            <w:pPr>
              <w:rPr>
                <w:b/>
              </w:rPr>
            </w:pPr>
            <w:r w:rsidRPr="001E27FC">
              <w:rPr>
                <w:b/>
              </w:rPr>
              <w:t>Testfall:</w:t>
            </w:r>
          </w:p>
        </w:tc>
        <w:tc>
          <w:tcPr>
            <w:tcW w:w="2254" w:type="dxa"/>
          </w:tcPr>
          <w:p w14:paraId="6855F69B" w14:textId="77777777" w:rsidR="004E71E8" w:rsidRPr="001E27FC" w:rsidRDefault="004E71E8" w:rsidP="008F15CF">
            <w:pPr>
              <w:rPr>
                <w:b/>
              </w:rPr>
            </w:pPr>
            <w:r w:rsidRPr="001E27FC">
              <w:rPr>
                <w:b/>
              </w:rPr>
              <w:t>TF-11</w:t>
            </w:r>
          </w:p>
        </w:tc>
        <w:tc>
          <w:tcPr>
            <w:tcW w:w="2254" w:type="dxa"/>
          </w:tcPr>
          <w:p w14:paraId="44E296DD" w14:textId="77777777" w:rsidR="004E71E8" w:rsidRPr="001E27FC" w:rsidRDefault="004E71E8" w:rsidP="008F15CF">
            <w:pPr>
              <w:rPr>
                <w:b/>
              </w:rPr>
            </w:pPr>
            <w:r w:rsidRPr="001E27FC">
              <w:rPr>
                <w:b/>
              </w:rPr>
              <w:t>Anforderung:</w:t>
            </w:r>
          </w:p>
        </w:tc>
        <w:tc>
          <w:tcPr>
            <w:tcW w:w="2254" w:type="dxa"/>
          </w:tcPr>
          <w:p w14:paraId="43C26E1B" w14:textId="77777777" w:rsidR="004E71E8" w:rsidRPr="001E27FC" w:rsidRDefault="004E71E8" w:rsidP="008F15CF">
            <w:pPr>
              <w:rPr>
                <w:b/>
              </w:rPr>
            </w:pPr>
            <w:r w:rsidRPr="001E27FC">
              <w:rPr>
                <w:b/>
              </w:rPr>
              <w:t>ANF-11, ANF-08</w:t>
            </w:r>
          </w:p>
        </w:tc>
      </w:tr>
      <w:tr w:rsidR="004E71E8" w14:paraId="3E639A57" w14:textId="77777777" w:rsidTr="008F15CF">
        <w:tc>
          <w:tcPr>
            <w:tcW w:w="2254" w:type="dxa"/>
          </w:tcPr>
          <w:p w14:paraId="452AA9B3" w14:textId="77777777" w:rsidR="004E71E8" w:rsidRDefault="004E71E8" w:rsidP="008F15CF">
            <w:r>
              <w:t>Testart</w:t>
            </w:r>
          </w:p>
        </w:tc>
        <w:tc>
          <w:tcPr>
            <w:tcW w:w="6762" w:type="dxa"/>
            <w:gridSpan w:val="3"/>
          </w:tcPr>
          <w:p w14:paraId="10BD0488" w14:textId="77777777" w:rsidR="004E71E8" w:rsidRDefault="004E71E8" w:rsidP="008F15CF">
            <w:r>
              <w:t>Funktionaler Test</w:t>
            </w:r>
          </w:p>
        </w:tc>
      </w:tr>
      <w:tr w:rsidR="004E71E8" w:rsidRPr="009E4B05" w14:paraId="3BCA7742" w14:textId="77777777" w:rsidTr="008F15CF">
        <w:tc>
          <w:tcPr>
            <w:tcW w:w="2254" w:type="dxa"/>
          </w:tcPr>
          <w:p w14:paraId="0E24D9A5" w14:textId="77777777" w:rsidR="004E71E8" w:rsidRDefault="004E71E8" w:rsidP="008F15CF">
            <w:r>
              <w:t>Beschrieb</w:t>
            </w:r>
          </w:p>
        </w:tc>
        <w:tc>
          <w:tcPr>
            <w:tcW w:w="6762" w:type="dxa"/>
            <w:gridSpan w:val="3"/>
          </w:tcPr>
          <w:p w14:paraId="36BE40D8" w14:textId="77777777" w:rsidR="004E71E8" w:rsidRPr="009E4B05" w:rsidRDefault="004E71E8" w:rsidP="008F15CF">
            <w:r>
              <w:t>Führe Anfrage rein per Parameter durch, mit einem Array an Servern als Parametern</w:t>
            </w:r>
          </w:p>
        </w:tc>
      </w:tr>
      <w:tr w:rsidR="004E71E8" w:rsidRPr="00ED37CB" w14:paraId="5E0FEA4E" w14:textId="77777777" w:rsidTr="008F15CF">
        <w:trPr>
          <w:trHeight w:val="747"/>
        </w:trPr>
        <w:tc>
          <w:tcPr>
            <w:tcW w:w="2254" w:type="dxa"/>
          </w:tcPr>
          <w:p w14:paraId="614E022E" w14:textId="77777777" w:rsidR="004E71E8" w:rsidRDefault="004E71E8" w:rsidP="008F15CF">
            <w:r>
              <w:t>Voraussetzungen</w:t>
            </w:r>
          </w:p>
        </w:tc>
        <w:tc>
          <w:tcPr>
            <w:tcW w:w="6762" w:type="dxa"/>
            <w:gridSpan w:val="3"/>
          </w:tcPr>
          <w:p w14:paraId="08B68B70" w14:textId="27022C64" w:rsidR="004E71E8" w:rsidRPr="00ED37CB" w:rsidRDefault="008B5A5F" w:rsidP="008F15CF">
            <w:r>
              <w:t>Script</w:t>
            </w:r>
            <w:r w:rsidR="004E71E8">
              <w:t xml:space="preserve"> ist gestartet, keine Konfigurationsdatei ist hinterlegt.</w:t>
            </w:r>
          </w:p>
        </w:tc>
      </w:tr>
      <w:tr w:rsidR="004E71E8" w:rsidRPr="00D71DC4" w14:paraId="3E4175CC" w14:textId="77777777" w:rsidTr="008F15CF">
        <w:tc>
          <w:tcPr>
            <w:tcW w:w="2254" w:type="dxa"/>
          </w:tcPr>
          <w:p w14:paraId="239C8908" w14:textId="77777777" w:rsidR="004E71E8" w:rsidRDefault="004E71E8" w:rsidP="008F15CF">
            <w:r>
              <w:t>Testschritte</w:t>
            </w:r>
          </w:p>
        </w:tc>
        <w:tc>
          <w:tcPr>
            <w:tcW w:w="6762" w:type="dxa"/>
            <w:gridSpan w:val="3"/>
          </w:tcPr>
          <w:p w14:paraId="4741B173" w14:textId="77777777" w:rsidR="004E71E8" w:rsidRPr="00134130" w:rsidRDefault="004E71E8" w:rsidP="004E71E8">
            <w:pPr>
              <w:pStyle w:val="Listenabsatz"/>
              <w:numPr>
                <w:ilvl w:val="0"/>
                <w:numId w:val="26"/>
              </w:numPr>
              <w:rPr>
                <w:sz w:val="21"/>
                <w:lang w:val="en-US"/>
              </w:rPr>
            </w:pPr>
            <w:r w:rsidRPr="00134130">
              <w:rPr>
                <w:sz w:val="21"/>
                <w:lang w:val="en-US"/>
              </w:rPr>
              <w:t>Get-</w:t>
            </w:r>
            <w:proofErr w:type="spellStart"/>
            <w:r w:rsidRPr="00134130">
              <w:rPr>
                <w:sz w:val="21"/>
                <w:lang w:val="en-US"/>
              </w:rPr>
              <w:t>HWInfoFromILO</w:t>
            </w:r>
            <w:proofErr w:type="spellEnd"/>
            <w:r w:rsidRPr="00134130">
              <w:rPr>
                <w:sz w:val="21"/>
                <w:lang w:val="en-US"/>
              </w:rPr>
              <w:t xml:space="preserve"> -server </w:t>
            </w:r>
            <w:proofErr w:type="gramStart"/>
            <w:r w:rsidRPr="00134130">
              <w:rPr>
                <w:sz w:val="21"/>
                <w:lang w:val="en-US"/>
              </w:rPr>
              <w:t>@(</w:t>
            </w:r>
            <w:proofErr w:type="gramEnd"/>
            <w:r w:rsidRPr="00134130">
              <w:rPr>
                <w:sz w:val="21"/>
                <w:lang w:val="en-US"/>
              </w:rPr>
              <w:t>"rmgfa-sioc-cs-dev", "rmgfa-sioc-cs-de4", "rmgfa-sioc-cs-de3") -Password (ConvertTo-</w:t>
            </w:r>
            <w:proofErr w:type="spellStart"/>
            <w:r w:rsidRPr="00134130">
              <w:rPr>
                <w:sz w:val="21"/>
                <w:lang w:val="en-US"/>
              </w:rPr>
              <w:t>SecureString</w:t>
            </w:r>
            <w:proofErr w:type="spellEnd"/>
            <w:r w:rsidRPr="00134130">
              <w:rPr>
                <w:sz w:val="21"/>
                <w:lang w:val="en-US"/>
              </w:rPr>
              <w:t xml:space="preserve"> -String "test!1234" -</w:t>
            </w:r>
            <w:proofErr w:type="spellStart"/>
            <w:r w:rsidRPr="00134130">
              <w:rPr>
                <w:sz w:val="21"/>
                <w:lang w:val="en-US"/>
              </w:rPr>
              <w:t>AsPlainText</w:t>
            </w:r>
            <w:proofErr w:type="spellEnd"/>
            <w:r w:rsidRPr="00134130">
              <w:rPr>
                <w:sz w:val="21"/>
                <w:lang w:val="en-US"/>
              </w:rPr>
              <w:t>) -Username "Yannik" -</w:t>
            </w:r>
            <w:proofErr w:type="spellStart"/>
            <w:r w:rsidRPr="00134130">
              <w:rPr>
                <w:sz w:val="21"/>
                <w:lang w:val="en-US"/>
              </w:rPr>
              <w:t>DeactivateCertificateValidationILO</w:t>
            </w:r>
            <w:proofErr w:type="spellEnd"/>
            <w:r w:rsidRPr="00134130">
              <w:rPr>
                <w:sz w:val="21"/>
                <w:lang w:val="en-US"/>
              </w:rPr>
              <w:t>;</w:t>
            </w:r>
          </w:p>
        </w:tc>
      </w:tr>
      <w:tr w:rsidR="004E71E8" w14:paraId="1F09CCAC" w14:textId="77777777" w:rsidTr="008F15CF">
        <w:tc>
          <w:tcPr>
            <w:tcW w:w="2254" w:type="dxa"/>
          </w:tcPr>
          <w:p w14:paraId="7050F7F6" w14:textId="77777777" w:rsidR="004E71E8" w:rsidRDefault="004E71E8" w:rsidP="008F15CF">
            <w:r>
              <w:t>Erwartetes Ergebnis</w:t>
            </w:r>
          </w:p>
        </w:tc>
        <w:tc>
          <w:tcPr>
            <w:tcW w:w="6762" w:type="dxa"/>
            <w:gridSpan w:val="3"/>
          </w:tcPr>
          <w:p w14:paraId="6D4584F0" w14:textId="77777777" w:rsidR="004E71E8" w:rsidRDefault="004E71E8" w:rsidP="008F15CF">
            <w:r>
              <w:t xml:space="preserve">Die Server werden aus dem Array in eine Datei zwischengespeichert, ein Pingtest durchgeführt und eine ILO-Abfrage durchgeführt. Es wird am Ende ein </w:t>
            </w:r>
            <w:proofErr w:type="spellStart"/>
            <w:r>
              <w:t>Report.json</w:t>
            </w:r>
            <w:proofErr w:type="spellEnd"/>
            <w:r>
              <w:t xml:space="preserve"> erstellt.</w:t>
            </w:r>
          </w:p>
        </w:tc>
      </w:tr>
    </w:tbl>
    <w:p w14:paraId="55FDA219"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5571327B"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7E407B16" w14:textId="77777777" w:rsidR="004E71E8" w:rsidRPr="001E27FC" w:rsidRDefault="004E71E8" w:rsidP="008F15CF">
            <w:pPr>
              <w:rPr>
                <w:b/>
              </w:rPr>
            </w:pPr>
            <w:r w:rsidRPr="001E27FC">
              <w:rPr>
                <w:b/>
              </w:rPr>
              <w:t>Testfall:</w:t>
            </w:r>
          </w:p>
        </w:tc>
        <w:tc>
          <w:tcPr>
            <w:tcW w:w="2254" w:type="dxa"/>
          </w:tcPr>
          <w:p w14:paraId="0ABEEB50" w14:textId="77777777" w:rsidR="004E71E8" w:rsidRPr="001E27FC" w:rsidRDefault="004E71E8" w:rsidP="008F15CF">
            <w:pPr>
              <w:rPr>
                <w:b/>
              </w:rPr>
            </w:pPr>
            <w:r w:rsidRPr="001E27FC">
              <w:rPr>
                <w:b/>
              </w:rPr>
              <w:t>TF-12</w:t>
            </w:r>
          </w:p>
        </w:tc>
        <w:tc>
          <w:tcPr>
            <w:tcW w:w="2254" w:type="dxa"/>
          </w:tcPr>
          <w:p w14:paraId="59561A54" w14:textId="77777777" w:rsidR="004E71E8" w:rsidRPr="001E27FC" w:rsidRDefault="004E71E8" w:rsidP="008F15CF">
            <w:pPr>
              <w:rPr>
                <w:b/>
              </w:rPr>
            </w:pPr>
            <w:r w:rsidRPr="001E27FC">
              <w:rPr>
                <w:b/>
              </w:rPr>
              <w:t>Anforderung:</w:t>
            </w:r>
          </w:p>
        </w:tc>
        <w:tc>
          <w:tcPr>
            <w:tcW w:w="2254" w:type="dxa"/>
          </w:tcPr>
          <w:p w14:paraId="573CE02E" w14:textId="77777777" w:rsidR="004E71E8" w:rsidRPr="001E27FC" w:rsidRDefault="004E71E8" w:rsidP="008F15CF">
            <w:pPr>
              <w:rPr>
                <w:b/>
              </w:rPr>
            </w:pPr>
            <w:r w:rsidRPr="001E27FC">
              <w:rPr>
                <w:b/>
              </w:rPr>
              <w:t>ANF-08</w:t>
            </w:r>
          </w:p>
        </w:tc>
      </w:tr>
      <w:tr w:rsidR="004E71E8" w14:paraId="18C3525E" w14:textId="77777777" w:rsidTr="008F15CF">
        <w:tc>
          <w:tcPr>
            <w:tcW w:w="2254" w:type="dxa"/>
          </w:tcPr>
          <w:p w14:paraId="72AA767E" w14:textId="77777777" w:rsidR="004E71E8" w:rsidRDefault="004E71E8" w:rsidP="008F15CF">
            <w:r>
              <w:t>Testart</w:t>
            </w:r>
          </w:p>
        </w:tc>
        <w:tc>
          <w:tcPr>
            <w:tcW w:w="6762" w:type="dxa"/>
            <w:gridSpan w:val="3"/>
          </w:tcPr>
          <w:p w14:paraId="1090A980" w14:textId="77777777" w:rsidR="004E71E8" w:rsidRDefault="004E71E8" w:rsidP="008F15CF">
            <w:r>
              <w:t>Funktionaler Test</w:t>
            </w:r>
          </w:p>
        </w:tc>
      </w:tr>
      <w:tr w:rsidR="004E71E8" w:rsidRPr="009E4B05" w14:paraId="0ECE8D4F" w14:textId="77777777" w:rsidTr="008F15CF">
        <w:tc>
          <w:tcPr>
            <w:tcW w:w="2254" w:type="dxa"/>
          </w:tcPr>
          <w:p w14:paraId="183BA2D6" w14:textId="77777777" w:rsidR="004E71E8" w:rsidRDefault="004E71E8" w:rsidP="008F15CF">
            <w:r>
              <w:t>Beschrieb</w:t>
            </w:r>
          </w:p>
        </w:tc>
        <w:tc>
          <w:tcPr>
            <w:tcW w:w="6762" w:type="dxa"/>
            <w:gridSpan w:val="3"/>
          </w:tcPr>
          <w:p w14:paraId="42E2B88B" w14:textId="77777777" w:rsidR="004E71E8" w:rsidRPr="009E4B05" w:rsidRDefault="004E71E8" w:rsidP="008F15CF">
            <w:r>
              <w:t xml:space="preserve">Führe </w:t>
            </w:r>
            <w:proofErr w:type="gramStart"/>
            <w:r>
              <w:t>einen Abfrage</w:t>
            </w:r>
            <w:proofErr w:type="gramEnd"/>
            <w:r>
              <w:t xml:space="preserve"> rein per Parameter durch, mit einer Konfiguration als Parameter.</w:t>
            </w:r>
          </w:p>
        </w:tc>
      </w:tr>
      <w:tr w:rsidR="004E71E8" w:rsidRPr="00ED37CB" w14:paraId="6CC42E22" w14:textId="77777777" w:rsidTr="008F15CF">
        <w:trPr>
          <w:trHeight w:val="747"/>
        </w:trPr>
        <w:tc>
          <w:tcPr>
            <w:tcW w:w="2254" w:type="dxa"/>
          </w:tcPr>
          <w:p w14:paraId="250FB6E4" w14:textId="77777777" w:rsidR="004E71E8" w:rsidRDefault="004E71E8" w:rsidP="008F15CF">
            <w:r>
              <w:t>Voraussetzungen</w:t>
            </w:r>
          </w:p>
        </w:tc>
        <w:tc>
          <w:tcPr>
            <w:tcW w:w="6762" w:type="dxa"/>
            <w:gridSpan w:val="3"/>
          </w:tcPr>
          <w:p w14:paraId="66E7FC3A" w14:textId="24B47257" w:rsidR="004E71E8" w:rsidRPr="00ED37CB" w:rsidRDefault="008B5A5F" w:rsidP="008F15CF">
            <w:r>
              <w:t>Script</w:t>
            </w:r>
            <w:r w:rsidR="004E71E8">
              <w:t xml:space="preserve"> ist gestartet, es </w:t>
            </w:r>
            <w:proofErr w:type="spellStart"/>
            <w:r w:rsidR="004E71E8">
              <w:t>exisitiert</w:t>
            </w:r>
            <w:proofErr w:type="spellEnd"/>
            <w:r w:rsidR="004E71E8">
              <w:t xml:space="preserve"> eine Konfiguration unter «C:\Users\wernle_y\Download\config.json», es wurde aber sonst keine Hinterlegt.</w:t>
            </w:r>
          </w:p>
        </w:tc>
      </w:tr>
      <w:tr w:rsidR="004E71E8" w:rsidRPr="00D71DC4" w14:paraId="745BD501" w14:textId="77777777" w:rsidTr="008F15CF">
        <w:tc>
          <w:tcPr>
            <w:tcW w:w="2254" w:type="dxa"/>
          </w:tcPr>
          <w:p w14:paraId="3D2AD23A" w14:textId="77777777" w:rsidR="004E71E8" w:rsidRDefault="004E71E8" w:rsidP="008F15CF">
            <w:r>
              <w:t>Testschritte</w:t>
            </w:r>
          </w:p>
        </w:tc>
        <w:tc>
          <w:tcPr>
            <w:tcW w:w="6762" w:type="dxa"/>
            <w:gridSpan w:val="3"/>
          </w:tcPr>
          <w:p w14:paraId="2ECFC8EC" w14:textId="77777777" w:rsidR="004E71E8" w:rsidRPr="00C9104B" w:rsidRDefault="004E71E8" w:rsidP="004E71E8">
            <w:pPr>
              <w:pStyle w:val="Listenabsatz"/>
              <w:numPr>
                <w:ilvl w:val="0"/>
                <w:numId w:val="33"/>
              </w:numPr>
              <w:rPr>
                <w:lang w:val="en-US"/>
              </w:rPr>
            </w:pPr>
            <w:r w:rsidRPr="00C9104B">
              <w:rPr>
                <w:lang w:val="en-US"/>
              </w:rPr>
              <w:t>Get-</w:t>
            </w:r>
            <w:proofErr w:type="spellStart"/>
            <w:r w:rsidRPr="00A21F07">
              <w:rPr>
                <w:lang w:val="en-US"/>
              </w:rPr>
              <w:t>HWInfoFromILO</w:t>
            </w:r>
            <w:proofErr w:type="spellEnd"/>
            <w:r w:rsidRPr="00C9104B">
              <w:rPr>
                <w:lang w:val="en-US"/>
              </w:rPr>
              <w:t xml:space="preserve"> -</w:t>
            </w:r>
            <w:proofErr w:type="spellStart"/>
            <w:r>
              <w:rPr>
                <w:lang w:val="en-US"/>
              </w:rPr>
              <w:t>configPath</w:t>
            </w:r>
            <w:proofErr w:type="spellEnd"/>
            <w:r>
              <w:rPr>
                <w:lang w:val="en-US"/>
              </w:rPr>
              <w:t xml:space="preserve"> “</w:t>
            </w:r>
            <w:r w:rsidRPr="00AE2B71">
              <w:rPr>
                <w:lang w:val="en-US"/>
              </w:rPr>
              <w:t>C:\Users\wernle_y\Download\config.json</w:t>
            </w:r>
            <w:r>
              <w:rPr>
                <w:lang w:val="en-US"/>
              </w:rPr>
              <w:t>”</w:t>
            </w:r>
          </w:p>
        </w:tc>
      </w:tr>
      <w:tr w:rsidR="004E71E8" w14:paraId="3BC724C1" w14:textId="77777777" w:rsidTr="008F15CF">
        <w:tc>
          <w:tcPr>
            <w:tcW w:w="2254" w:type="dxa"/>
          </w:tcPr>
          <w:p w14:paraId="02078E50" w14:textId="77777777" w:rsidR="004E71E8" w:rsidRDefault="004E71E8" w:rsidP="008F15CF">
            <w:r>
              <w:t>Erwartetes Ergebnis</w:t>
            </w:r>
          </w:p>
        </w:tc>
        <w:tc>
          <w:tcPr>
            <w:tcW w:w="6762" w:type="dxa"/>
            <w:gridSpan w:val="3"/>
          </w:tcPr>
          <w:p w14:paraId="76EB4BC8" w14:textId="77777777" w:rsidR="004E71E8" w:rsidRDefault="004E71E8" w:rsidP="008F15CF">
            <w:r>
              <w:t>Die Abfrage findet komplett statt, verwendet die Konfiguration und die Dateien werden richtig generiert.</w:t>
            </w:r>
          </w:p>
        </w:tc>
      </w:tr>
    </w:tbl>
    <w:p w14:paraId="61D9DCA6" w14:textId="77777777" w:rsidR="004E71E8" w:rsidRDefault="004E71E8" w:rsidP="004E71E8"/>
    <w:p w14:paraId="7DF2B2A7"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92AE6D6"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62BCB584" w14:textId="77777777" w:rsidR="004E71E8" w:rsidRPr="001E27FC" w:rsidRDefault="004E71E8" w:rsidP="008F15CF">
            <w:pPr>
              <w:rPr>
                <w:b/>
                <w:sz w:val="21"/>
              </w:rPr>
            </w:pPr>
            <w:r w:rsidRPr="001E27FC">
              <w:rPr>
                <w:b/>
                <w:sz w:val="21"/>
              </w:rPr>
              <w:t>Testfall:</w:t>
            </w:r>
          </w:p>
        </w:tc>
        <w:tc>
          <w:tcPr>
            <w:tcW w:w="2254" w:type="dxa"/>
          </w:tcPr>
          <w:p w14:paraId="7C8C64BD" w14:textId="77777777" w:rsidR="004E71E8" w:rsidRPr="001E27FC" w:rsidRDefault="004E71E8" w:rsidP="008F15CF">
            <w:pPr>
              <w:rPr>
                <w:b/>
                <w:sz w:val="21"/>
              </w:rPr>
            </w:pPr>
            <w:r w:rsidRPr="001E27FC">
              <w:rPr>
                <w:b/>
                <w:sz w:val="21"/>
              </w:rPr>
              <w:t>TF-13</w:t>
            </w:r>
          </w:p>
        </w:tc>
        <w:tc>
          <w:tcPr>
            <w:tcW w:w="2254" w:type="dxa"/>
          </w:tcPr>
          <w:p w14:paraId="3101940F" w14:textId="77777777" w:rsidR="004E71E8" w:rsidRPr="001E27FC" w:rsidRDefault="004E71E8" w:rsidP="008F15CF">
            <w:pPr>
              <w:rPr>
                <w:b/>
                <w:sz w:val="21"/>
              </w:rPr>
            </w:pPr>
            <w:r w:rsidRPr="001E27FC">
              <w:rPr>
                <w:b/>
                <w:sz w:val="21"/>
              </w:rPr>
              <w:t>Anforderung:</w:t>
            </w:r>
          </w:p>
        </w:tc>
        <w:tc>
          <w:tcPr>
            <w:tcW w:w="2254" w:type="dxa"/>
          </w:tcPr>
          <w:p w14:paraId="2499BE6B" w14:textId="77777777" w:rsidR="004E71E8" w:rsidRPr="001E27FC" w:rsidRDefault="004E71E8" w:rsidP="008F15CF">
            <w:pPr>
              <w:rPr>
                <w:b/>
                <w:sz w:val="21"/>
              </w:rPr>
            </w:pPr>
            <w:r w:rsidRPr="001E27FC">
              <w:rPr>
                <w:b/>
                <w:sz w:val="21"/>
              </w:rPr>
              <w:t>ANF-08, ANF-11, ANF-12</w:t>
            </w:r>
          </w:p>
        </w:tc>
      </w:tr>
      <w:tr w:rsidR="004E71E8" w14:paraId="7D602215" w14:textId="77777777" w:rsidTr="008F15CF">
        <w:tc>
          <w:tcPr>
            <w:tcW w:w="2254" w:type="dxa"/>
          </w:tcPr>
          <w:p w14:paraId="3DE68306" w14:textId="77777777" w:rsidR="004E71E8" w:rsidRDefault="004E71E8" w:rsidP="008F15CF">
            <w:r>
              <w:t>Testart</w:t>
            </w:r>
          </w:p>
        </w:tc>
        <w:tc>
          <w:tcPr>
            <w:tcW w:w="6762" w:type="dxa"/>
            <w:gridSpan w:val="3"/>
          </w:tcPr>
          <w:p w14:paraId="4F3D4A81" w14:textId="77777777" w:rsidR="004E71E8" w:rsidRDefault="004E71E8" w:rsidP="008F15CF">
            <w:r>
              <w:t>Funktionaler Test</w:t>
            </w:r>
          </w:p>
        </w:tc>
      </w:tr>
      <w:tr w:rsidR="004E71E8" w:rsidRPr="009E4B05" w14:paraId="07A49DFA" w14:textId="77777777" w:rsidTr="008F15CF">
        <w:tc>
          <w:tcPr>
            <w:tcW w:w="2254" w:type="dxa"/>
          </w:tcPr>
          <w:p w14:paraId="6C087D0E" w14:textId="77777777" w:rsidR="004E71E8" w:rsidRDefault="004E71E8" w:rsidP="008F15CF">
            <w:r>
              <w:t>Beschrieb</w:t>
            </w:r>
          </w:p>
        </w:tc>
        <w:tc>
          <w:tcPr>
            <w:tcW w:w="6762" w:type="dxa"/>
            <w:gridSpan w:val="3"/>
          </w:tcPr>
          <w:p w14:paraId="1CB284FD" w14:textId="77777777" w:rsidR="004E71E8" w:rsidRPr="009E4B05" w:rsidRDefault="004E71E8" w:rsidP="008F15CF">
            <w:r>
              <w:t>Führe eine Abfrage rein per Parameter aus, mit einer Datei wo die Server abgelegt sind.</w:t>
            </w:r>
          </w:p>
        </w:tc>
      </w:tr>
      <w:tr w:rsidR="004E71E8" w:rsidRPr="00ED37CB" w14:paraId="30A70C9A" w14:textId="77777777" w:rsidTr="008F15CF">
        <w:trPr>
          <w:trHeight w:val="747"/>
        </w:trPr>
        <w:tc>
          <w:tcPr>
            <w:tcW w:w="2254" w:type="dxa"/>
          </w:tcPr>
          <w:p w14:paraId="514D3EE9" w14:textId="77777777" w:rsidR="004E71E8" w:rsidRDefault="004E71E8" w:rsidP="008F15CF">
            <w:r>
              <w:t>Voraussetzungen</w:t>
            </w:r>
          </w:p>
        </w:tc>
        <w:tc>
          <w:tcPr>
            <w:tcW w:w="6762" w:type="dxa"/>
            <w:gridSpan w:val="3"/>
          </w:tcPr>
          <w:p w14:paraId="1B73483D" w14:textId="5E54B688" w:rsidR="004E71E8" w:rsidRPr="00ED37CB" w:rsidRDefault="008B5A5F" w:rsidP="008F15CF">
            <w:r>
              <w:t>Script</w:t>
            </w:r>
            <w:r w:rsidR="004E71E8">
              <w:t xml:space="preserve"> ist gestartet, es </w:t>
            </w:r>
            <w:proofErr w:type="spellStart"/>
            <w:r w:rsidR="004E71E8">
              <w:t>exisitiert</w:t>
            </w:r>
            <w:proofErr w:type="spellEnd"/>
            <w:r w:rsidR="004E71E8">
              <w:t xml:space="preserve"> </w:t>
            </w:r>
            <w:proofErr w:type="gramStart"/>
            <w:r w:rsidR="004E71E8">
              <w:t xml:space="preserve">eine </w:t>
            </w:r>
            <w:proofErr w:type="spellStart"/>
            <w:r w:rsidR="004E71E8">
              <w:t>Server</w:t>
            </w:r>
            <w:proofErr w:type="gramEnd"/>
            <w:r w:rsidR="004E71E8">
              <w:t>.json</w:t>
            </w:r>
            <w:proofErr w:type="spellEnd"/>
            <w:r w:rsidR="004E71E8">
              <w:t xml:space="preserve">-Datei unter «C:\Users\wernle_y\Download\ </w:t>
            </w:r>
            <w:proofErr w:type="spellStart"/>
            <w:r w:rsidR="004E71E8">
              <w:t>Server.json</w:t>
            </w:r>
            <w:proofErr w:type="spellEnd"/>
            <w:r w:rsidR="004E71E8">
              <w:t>» mit dem Wert «rmdl20test».</w:t>
            </w:r>
          </w:p>
        </w:tc>
      </w:tr>
      <w:tr w:rsidR="004E71E8" w:rsidRPr="00D71DC4" w14:paraId="5312C4DD" w14:textId="77777777" w:rsidTr="008F15CF">
        <w:tc>
          <w:tcPr>
            <w:tcW w:w="2254" w:type="dxa"/>
          </w:tcPr>
          <w:p w14:paraId="139B2B84" w14:textId="77777777" w:rsidR="004E71E8" w:rsidRDefault="004E71E8" w:rsidP="008F15CF">
            <w:r>
              <w:t>Testschritte</w:t>
            </w:r>
          </w:p>
        </w:tc>
        <w:tc>
          <w:tcPr>
            <w:tcW w:w="6762" w:type="dxa"/>
            <w:gridSpan w:val="3"/>
          </w:tcPr>
          <w:p w14:paraId="42E129F0" w14:textId="77777777" w:rsidR="004E71E8" w:rsidRPr="00C9104B" w:rsidRDefault="004E71E8" w:rsidP="004E71E8">
            <w:pPr>
              <w:pStyle w:val="Listenabsatz"/>
              <w:numPr>
                <w:ilvl w:val="0"/>
                <w:numId w:val="34"/>
              </w:numPr>
              <w:rPr>
                <w:lang w:val="en-US"/>
              </w:rPr>
            </w:pPr>
            <w:r w:rsidRPr="00C9104B">
              <w:rPr>
                <w:lang w:val="en-US"/>
              </w:rPr>
              <w:t>Get</w:t>
            </w:r>
            <w:r>
              <w:rPr>
                <w:lang w:val="en-US"/>
              </w:rPr>
              <w:t>-</w:t>
            </w:r>
            <w:proofErr w:type="spellStart"/>
            <w:r w:rsidRPr="00A21F07">
              <w:rPr>
                <w:lang w:val="en-US"/>
              </w:rPr>
              <w:t>HWInfoFromILO</w:t>
            </w:r>
            <w:proofErr w:type="spellEnd"/>
            <w:r w:rsidRPr="00C9104B">
              <w:rPr>
                <w:lang w:val="en-US"/>
              </w:rPr>
              <w:t xml:space="preserve"> -</w:t>
            </w:r>
            <w:proofErr w:type="spellStart"/>
            <w:r>
              <w:rPr>
                <w:lang w:val="en-US"/>
              </w:rPr>
              <w:t>serverPath</w:t>
            </w:r>
            <w:proofErr w:type="spellEnd"/>
            <w:r>
              <w:rPr>
                <w:lang w:val="en-US"/>
              </w:rPr>
              <w:t xml:space="preserve"> “</w:t>
            </w:r>
            <w:r w:rsidRPr="00AE2B71">
              <w:rPr>
                <w:lang w:val="en-US"/>
              </w:rPr>
              <w:t>C:\Users\wernle_y\Download\</w:t>
            </w:r>
            <w:proofErr w:type="spellStart"/>
            <w:r>
              <w:rPr>
                <w:lang w:val="en-US"/>
              </w:rPr>
              <w:t>server</w:t>
            </w:r>
            <w:r w:rsidRPr="00AE2B71">
              <w:rPr>
                <w:lang w:val="en-US"/>
              </w:rPr>
              <w:t>.json</w:t>
            </w:r>
            <w:proofErr w:type="spellEnd"/>
            <w:r>
              <w:rPr>
                <w:lang w:val="en-US"/>
              </w:rPr>
              <w:t>”</w:t>
            </w:r>
          </w:p>
        </w:tc>
      </w:tr>
      <w:tr w:rsidR="004E71E8" w14:paraId="7C8B49E2" w14:textId="77777777" w:rsidTr="008F15CF">
        <w:tc>
          <w:tcPr>
            <w:tcW w:w="2254" w:type="dxa"/>
          </w:tcPr>
          <w:p w14:paraId="1217229D" w14:textId="77777777" w:rsidR="004E71E8" w:rsidRDefault="004E71E8" w:rsidP="008F15CF">
            <w:r>
              <w:t>Erwartetes Ergebnis</w:t>
            </w:r>
          </w:p>
        </w:tc>
        <w:tc>
          <w:tcPr>
            <w:tcW w:w="6762" w:type="dxa"/>
            <w:gridSpan w:val="3"/>
          </w:tcPr>
          <w:p w14:paraId="1C9789B9" w14:textId="77777777" w:rsidR="004E71E8" w:rsidRDefault="004E71E8" w:rsidP="008F15CF">
            <w:r>
              <w:t xml:space="preserve">Die Abfrage findet komplett statt auf Grundlage der </w:t>
            </w:r>
            <w:proofErr w:type="spellStart"/>
            <w:r>
              <w:t>Server.json</w:t>
            </w:r>
            <w:proofErr w:type="spellEnd"/>
            <w:r>
              <w:t xml:space="preserve"> statt und die Dateien werden richtig generiert.</w:t>
            </w:r>
          </w:p>
        </w:tc>
      </w:tr>
    </w:tbl>
    <w:p w14:paraId="069E4E7A"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6F5D3E5"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2355D0A" w14:textId="77777777" w:rsidR="004E71E8" w:rsidRPr="001E27FC" w:rsidRDefault="004E71E8" w:rsidP="008F15CF">
            <w:pPr>
              <w:rPr>
                <w:b/>
              </w:rPr>
            </w:pPr>
            <w:r w:rsidRPr="001E27FC">
              <w:rPr>
                <w:b/>
              </w:rPr>
              <w:lastRenderedPageBreak/>
              <w:t>Testfall:</w:t>
            </w:r>
          </w:p>
        </w:tc>
        <w:tc>
          <w:tcPr>
            <w:tcW w:w="2254" w:type="dxa"/>
          </w:tcPr>
          <w:p w14:paraId="543EFD62" w14:textId="77777777" w:rsidR="004E71E8" w:rsidRPr="001E27FC" w:rsidRDefault="004E71E8" w:rsidP="008F15CF">
            <w:pPr>
              <w:rPr>
                <w:b/>
              </w:rPr>
            </w:pPr>
            <w:r w:rsidRPr="001E27FC">
              <w:rPr>
                <w:b/>
              </w:rPr>
              <w:t>TF-14</w:t>
            </w:r>
          </w:p>
        </w:tc>
        <w:tc>
          <w:tcPr>
            <w:tcW w:w="2254" w:type="dxa"/>
          </w:tcPr>
          <w:p w14:paraId="0F8B6DA7" w14:textId="77777777" w:rsidR="004E71E8" w:rsidRPr="001E27FC" w:rsidRDefault="004E71E8" w:rsidP="008F15CF">
            <w:pPr>
              <w:rPr>
                <w:b/>
              </w:rPr>
            </w:pPr>
            <w:r w:rsidRPr="001E27FC">
              <w:rPr>
                <w:b/>
              </w:rPr>
              <w:t>Anforderung:</w:t>
            </w:r>
          </w:p>
        </w:tc>
        <w:tc>
          <w:tcPr>
            <w:tcW w:w="2254" w:type="dxa"/>
          </w:tcPr>
          <w:p w14:paraId="72FA4A00" w14:textId="77777777" w:rsidR="004E71E8" w:rsidRPr="001E27FC" w:rsidRDefault="004E71E8" w:rsidP="008F15CF">
            <w:pPr>
              <w:rPr>
                <w:b/>
              </w:rPr>
            </w:pPr>
            <w:r w:rsidRPr="001E27FC">
              <w:rPr>
                <w:b/>
              </w:rPr>
              <w:t>ANF-08, ANF-10</w:t>
            </w:r>
          </w:p>
        </w:tc>
      </w:tr>
      <w:tr w:rsidR="004E71E8" w14:paraId="7C9F6FE2" w14:textId="77777777" w:rsidTr="008F15CF">
        <w:tc>
          <w:tcPr>
            <w:tcW w:w="2254" w:type="dxa"/>
          </w:tcPr>
          <w:p w14:paraId="1FCEAF44" w14:textId="77777777" w:rsidR="004E71E8" w:rsidRDefault="004E71E8" w:rsidP="008F15CF">
            <w:r>
              <w:t>Testart</w:t>
            </w:r>
          </w:p>
        </w:tc>
        <w:tc>
          <w:tcPr>
            <w:tcW w:w="6762" w:type="dxa"/>
            <w:gridSpan w:val="3"/>
          </w:tcPr>
          <w:p w14:paraId="57268A96" w14:textId="77777777" w:rsidR="004E71E8" w:rsidRDefault="004E71E8" w:rsidP="008F15CF">
            <w:r>
              <w:t>Funktionaler Test</w:t>
            </w:r>
          </w:p>
        </w:tc>
      </w:tr>
      <w:tr w:rsidR="004E71E8" w:rsidRPr="009E4B05" w14:paraId="422901D3" w14:textId="77777777" w:rsidTr="008F15CF">
        <w:tc>
          <w:tcPr>
            <w:tcW w:w="2254" w:type="dxa"/>
          </w:tcPr>
          <w:p w14:paraId="0B9437AD" w14:textId="77777777" w:rsidR="004E71E8" w:rsidRDefault="004E71E8" w:rsidP="008F15CF">
            <w:r>
              <w:t>Beschrieb</w:t>
            </w:r>
          </w:p>
        </w:tc>
        <w:tc>
          <w:tcPr>
            <w:tcW w:w="6762" w:type="dxa"/>
            <w:gridSpan w:val="3"/>
          </w:tcPr>
          <w:p w14:paraId="5028A404" w14:textId="77777777" w:rsidR="004E71E8" w:rsidRPr="009E4B05" w:rsidRDefault="004E71E8" w:rsidP="008F15CF">
            <w:r>
              <w:t>Führe eine Abfrage rein per Parameter und per Inventory durch.</w:t>
            </w:r>
          </w:p>
        </w:tc>
      </w:tr>
      <w:tr w:rsidR="004E71E8" w:rsidRPr="00ED37CB" w14:paraId="44BB1943" w14:textId="77777777" w:rsidTr="008F15CF">
        <w:trPr>
          <w:trHeight w:val="747"/>
        </w:trPr>
        <w:tc>
          <w:tcPr>
            <w:tcW w:w="2254" w:type="dxa"/>
          </w:tcPr>
          <w:p w14:paraId="3A37C35C" w14:textId="77777777" w:rsidR="004E71E8" w:rsidRDefault="004E71E8" w:rsidP="008F15CF">
            <w:r>
              <w:t>Voraussetzungen</w:t>
            </w:r>
          </w:p>
        </w:tc>
        <w:tc>
          <w:tcPr>
            <w:tcW w:w="6762" w:type="dxa"/>
            <w:gridSpan w:val="3"/>
          </w:tcPr>
          <w:p w14:paraId="084E73BF" w14:textId="4B04E976" w:rsidR="004E71E8" w:rsidRPr="00ED37CB" w:rsidRDefault="008B5A5F" w:rsidP="008F15CF">
            <w:r>
              <w:t>Script</w:t>
            </w:r>
            <w:r w:rsidR="004E71E8">
              <w:t xml:space="preserve"> ist gestartet, Inventory ist erreichbar.</w:t>
            </w:r>
          </w:p>
        </w:tc>
      </w:tr>
      <w:tr w:rsidR="004E71E8" w:rsidRPr="00D71DC4" w14:paraId="6CCDE34B" w14:textId="77777777" w:rsidTr="008F15CF">
        <w:tc>
          <w:tcPr>
            <w:tcW w:w="2254" w:type="dxa"/>
          </w:tcPr>
          <w:p w14:paraId="58C505FE" w14:textId="77777777" w:rsidR="004E71E8" w:rsidRDefault="004E71E8" w:rsidP="008F15CF">
            <w:r>
              <w:t>Testschritte</w:t>
            </w:r>
          </w:p>
        </w:tc>
        <w:tc>
          <w:tcPr>
            <w:tcW w:w="6762" w:type="dxa"/>
            <w:gridSpan w:val="3"/>
          </w:tcPr>
          <w:p w14:paraId="1983B545" w14:textId="77777777" w:rsidR="004E71E8" w:rsidRPr="00C9104B" w:rsidRDefault="004E71E8" w:rsidP="004E71E8">
            <w:pPr>
              <w:pStyle w:val="Listenabsatz"/>
              <w:numPr>
                <w:ilvl w:val="0"/>
                <w:numId w:val="35"/>
              </w:numPr>
              <w:rPr>
                <w:lang w:val="en-US"/>
              </w:rPr>
            </w:pPr>
            <w:r w:rsidRPr="00C9104B">
              <w:rPr>
                <w:lang w:val="en-US"/>
              </w:rPr>
              <w:t>Get-</w:t>
            </w:r>
            <w:proofErr w:type="spellStart"/>
            <w:r w:rsidRPr="00A21F07">
              <w:rPr>
                <w:lang w:val="en-US"/>
              </w:rPr>
              <w:t>HWInfoFromILO</w:t>
            </w:r>
            <w:proofErr w:type="spellEnd"/>
            <w:r w:rsidRPr="00C9104B">
              <w:rPr>
                <w:lang w:val="en-US"/>
              </w:rPr>
              <w:t xml:space="preserve"> -</w:t>
            </w:r>
            <w:proofErr w:type="spellStart"/>
            <w:r w:rsidRPr="005E771C">
              <w:rPr>
                <w:lang w:val="en-US"/>
              </w:rPr>
              <w:t>SearchStringInventory</w:t>
            </w:r>
            <w:proofErr w:type="spellEnd"/>
            <w:r w:rsidRPr="005E771C">
              <w:rPr>
                <w:lang w:val="en-US"/>
              </w:rPr>
              <w:t xml:space="preserve"> </w:t>
            </w:r>
            <w:r>
              <w:rPr>
                <w:lang w:val="en-US"/>
              </w:rPr>
              <w:t>“</w:t>
            </w:r>
            <w:proofErr w:type="spellStart"/>
            <w:r>
              <w:rPr>
                <w:lang w:val="en-US"/>
              </w:rPr>
              <w:t>gfa</w:t>
            </w:r>
            <w:proofErr w:type="spellEnd"/>
            <w:r>
              <w:rPr>
                <w:lang w:val="en-US"/>
              </w:rPr>
              <w:t>-</w:t>
            </w:r>
            <w:proofErr w:type="spellStart"/>
            <w:r>
              <w:rPr>
                <w:lang w:val="en-US"/>
              </w:rPr>
              <w:t>sioc</w:t>
            </w:r>
            <w:proofErr w:type="spellEnd"/>
            <w:r>
              <w:rPr>
                <w:lang w:val="en-US"/>
              </w:rPr>
              <w:t>-cs-de”</w:t>
            </w:r>
          </w:p>
        </w:tc>
      </w:tr>
      <w:tr w:rsidR="004E71E8" w14:paraId="1A49FD77" w14:textId="77777777" w:rsidTr="008F15CF">
        <w:tc>
          <w:tcPr>
            <w:tcW w:w="2254" w:type="dxa"/>
          </w:tcPr>
          <w:p w14:paraId="31959C2C" w14:textId="77777777" w:rsidR="004E71E8" w:rsidRDefault="004E71E8" w:rsidP="008F15CF">
            <w:r>
              <w:t>Erwartetes Ergebnis</w:t>
            </w:r>
          </w:p>
        </w:tc>
        <w:tc>
          <w:tcPr>
            <w:tcW w:w="6762" w:type="dxa"/>
            <w:gridSpan w:val="3"/>
          </w:tcPr>
          <w:p w14:paraId="53951B6D" w14:textId="77777777" w:rsidR="004E71E8" w:rsidRDefault="004E71E8" w:rsidP="008F15CF">
            <w:r>
              <w:t>Die Abfrage durchsucht Inventory aufgrund des Suchstrings, speichert die beiden Server «</w:t>
            </w:r>
            <w:proofErr w:type="spellStart"/>
            <w:r>
              <w:t>rmgfa-sioc-cs-dev</w:t>
            </w:r>
            <w:proofErr w:type="spellEnd"/>
            <w:r>
              <w:t>» und «rmgfa-sioc-cs-de4» in einer Datei und führt aufgrund von ihr die Abfrage aus. Es werden alle Dateien generiert.</w:t>
            </w:r>
          </w:p>
        </w:tc>
      </w:tr>
    </w:tbl>
    <w:p w14:paraId="238D820B"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BEFDEE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6C2A23D" w14:textId="77777777" w:rsidR="004E71E8" w:rsidRPr="001E27FC" w:rsidRDefault="004E71E8" w:rsidP="008F15CF">
            <w:pPr>
              <w:rPr>
                <w:b/>
              </w:rPr>
            </w:pPr>
            <w:r w:rsidRPr="001E27FC">
              <w:rPr>
                <w:b/>
              </w:rPr>
              <w:t>Testfall:</w:t>
            </w:r>
          </w:p>
        </w:tc>
        <w:tc>
          <w:tcPr>
            <w:tcW w:w="2254" w:type="dxa"/>
          </w:tcPr>
          <w:p w14:paraId="73D6A126" w14:textId="77777777" w:rsidR="004E71E8" w:rsidRPr="001E27FC" w:rsidRDefault="004E71E8" w:rsidP="008F15CF">
            <w:pPr>
              <w:rPr>
                <w:b/>
              </w:rPr>
            </w:pPr>
            <w:r w:rsidRPr="001E27FC">
              <w:rPr>
                <w:b/>
              </w:rPr>
              <w:t>TF-15</w:t>
            </w:r>
          </w:p>
        </w:tc>
        <w:tc>
          <w:tcPr>
            <w:tcW w:w="2254" w:type="dxa"/>
          </w:tcPr>
          <w:p w14:paraId="0BF12858" w14:textId="77777777" w:rsidR="004E71E8" w:rsidRPr="001E27FC" w:rsidRDefault="004E71E8" w:rsidP="008F15CF">
            <w:pPr>
              <w:rPr>
                <w:b/>
              </w:rPr>
            </w:pPr>
            <w:r w:rsidRPr="001E27FC">
              <w:rPr>
                <w:b/>
              </w:rPr>
              <w:t>Anforderung:</w:t>
            </w:r>
          </w:p>
        </w:tc>
        <w:tc>
          <w:tcPr>
            <w:tcW w:w="2254" w:type="dxa"/>
          </w:tcPr>
          <w:p w14:paraId="3DA55D0F" w14:textId="77777777" w:rsidR="004E71E8" w:rsidRPr="001E27FC" w:rsidRDefault="004E71E8" w:rsidP="008F15CF">
            <w:pPr>
              <w:rPr>
                <w:b/>
              </w:rPr>
            </w:pPr>
            <w:r w:rsidRPr="001E27FC">
              <w:rPr>
                <w:b/>
              </w:rPr>
              <w:t>ANF-04</w:t>
            </w:r>
          </w:p>
        </w:tc>
      </w:tr>
      <w:tr w:rsidR="004E71E8" w14:paraId="613A5DEB" w14:textId="77777777" w:rsidTr="008F15CF">
        <w:tc>
          <w:tcPr>
            <w:tcW w:w="2254" w:type="dxa"/>
          </w:tcPr>
          <w:p w14:paraId="0C47A861" w14:textId="77777777" w:rsidR="004E71E8" w:rsidRDefault="004E71E8" w:rsidP="008F15CF">
            <w:r>
              <w:t>Testart</w:t>
            </w:r>
          </w:p>
        </w:tc>
        <w:tc>
          <w:tcPr>
            <w:tcW w:w="6762" w:type="dxa"/>
            <w:gridSpan w:val="3"/>
          </w:tcPr>
          <w:p w14:paraId="34133DE6" w14:textId="77777777" w:rsidR="004E71E8" w:rsidRDefault="004E71E8" w:rsidP="008F15CF">
            <w:r>
              <w:t>Funktionaler Test</w:t>
            </w:r>
          </w:p>
        </w:tc>
      </w:tr>
      <w:tr w:rsidR="004E71E8" w:rsidRPr="009E4B05" w14:paraId="23E87A86" w14:textId="77777777" w:rsidTr="008F15CF">
        <w:tc>
          <w:tcPr>
            <w:tcW w:w="2254" w:type="dxa"/>
          </w:tcPr>
          <w:p w14:paraId="1731F783" w14:textId="77777777" w:rsidR="004E71E8" w:rsidRDefault="004E71E8" w:rsidP="008F15CF">
            <w:r>
              <w:t>Beschrieb</w:t>
            </w:r>
          </w:p>
        </w:tc>
        <w:tc>
          <w:tcPr>
            <w:tcW w:w="6762" w:type="dxa"/>
            <w:gridSpan w:val="3"/>
          </w:tcPr>
          <w:p w14:paraId="72F108B8" w14:textId="77777777" w:rsidR="004E71E8" w:rsidRPr="009E4B05" w:rsidRDefault="004E71E8" w:rsidP="008F15CF">
            <w:r>
              <w:t>Anzeige einer Warnung bei abweichender Version</w:t>
            </w:r>
          </w:p>
        </w:tc>
      </w:tr>
      <w:tr w:rsidR="004E71E8" w:rsidRPr="00ED37CB" w14:paraId="0DA6D16B" w14:textId="77777777" w:rsidTr="008F15CF">
        <w:trPr>
          <w:trHeight w:val="747"/>
        </w:trPr>
        <w:tc>
          <w:tcPr>
            <w:tcW w:w="2254" w:type="dxa"/>
          </w:tcPr>
          <w:p w14:paraId="28B12DF0" w14:textId="77777777" w:rsidR="004E71E8" w:rsidRDefault="004E71E8" w:rsidP="008F15CF">
            <w:r>
              <w:t>Voraussetzungen</w:t>
            </w:r>
          </w:p>
        </w:tc>
        <w:tc>
          <w:tcPr>
            <w:tcW w:w="6762" w:type="dxa"/>
            <w:gridSpan w:val="3"/>
          </w:tcPr>
          <w:p w14:paraId="303C2010" w14:textId="5CED37CD" w:rsidR="004E71E8" w:rsidRPr="00ED37CB" w:rsidRDefault="008B5A5F" w:rsidP="008F15CF">
            <w:r>
              <w:t>Script</w:t>
            </w:r>
            <w:r w:rsidR="004E71E8">
              <w:t xml:space="preserve"> ist gestartet, die Bibliothek HPEiLOCmdlets ist in einer anderen Version als 4.4.0.0 installiert</w:t>
            </w:r>
          </w:p>
        </w:tc>
      </w:tr>
      <w:tr w:rsidR="004E71E8" w:rsidRPr="00D71DC4" w14:paraId="312B8B56" w14:textId="77777777" w:rsidTr="008F15CF">
        <w:tc>
          <w:tcPr>
            <w:tcW w:w="2254" w:type="dxa"/>
          </w:tcPr>
          <w:p w14:paraId="53BCB3E9" w14:textId="77777777" w:rsidR="004E71E8" w:rsidRDefault="004E71E8" w:rsidP="008F15CF">
            <w:r>
              <w:t>Testschritte</w:t>
            </w:r>
          </w:p>
        </w:tc>
        <w:tc>
          <w:tcPr>
            <w:tcW w:w="6762" w:type="dxa"/>
            <w:gridSpan w:val="3"/>
          </w:tcPr>
          <w:p w14:paraId="094EDAC6" w14:textId="77777777" w:rsidR="004E71E8" w:rsidRPr="00C9104B" w:rsidRDefault="004E71E8" w:rsidP="004E71E8">
            <w:pPr>
              <w:pStyle w:val="Listenabsatz"/>
              <w:numPr>
                <w:ilvl w:val="0"/>
                <w:numId w:val="36"/>
              </w:numPr>
              <w:rPr>
                <w:lang w:val="en-US"/>
              </w:rPr>
            </w:pPr>
            <w:r w:rsidRPr="00C9104B">
              <w:rPr>
                <w:lang w:val="en-US"/>
              </w:rPr>
              <w:t>Get-</w:t>
            </w:r>
            <w:proofErr w:type="spellStart"/>
            <w:r w:rsidRPr="00A21F07">
              <w:rPr>
                <w:lang w:val="en-US"/>
              </w:rPr>
              <w:t>HWInfoFromILO</w:t>
            </w:r>
            <w:proofErr w:type="spellEnd"/>
            <w:r w:rsidRPr="00C9104B">
              <w:rPr>
                <w:lang w:val="en-US"/>
              </w:rPr>
              <w:t xml:space="preserve"> -</w:t>
            </w:r>
            <w:proofErr w:type="spellStart"/>
            <w:r w:rsidRPr="005E771C">
              <w:rPr>
                <w:lang w:val="en-US"/>
              </w:rPr>
              <w:t>SearchStringInventory</w:t>
            </w:r>
            <w:proofErr w:type="spellEnd"/>
            <w:r w:rsidRPr="005E771C">
              <w:rPr>
                <w:lang w:val="en-US"/>
              </w:rPr>
              <w:t xml:space="preserve"> </w:t>
            </w:r>
            <w:r>
              <w:rPr>
                <w:lang w:val="en-US"/>
              </w:rPr>
              <w:t>“</w:t>
            </w:r>
            <w:proofErr w:type="spellStart"/>
            <w:r>
              <w:rPr>
                <w:lang w:val="en-US"/>
              </w:rPr>
              <w:t>rmgfa</w:t>
            </w:r>
            <w:proofErr w:type="spellEnd"/>
            <w:r>
              <w:rPr>
                <w:lang w:val="en-US"/>
              </w:rPr>
              <w:t>-</w:t>
            </w:r>
            <w:proofErr w:type="spellStart"/>
            <w:r>
              <w:rPr>
                <w:lang w:val="en-US"/>
              </w:rPr>
              <w:t>sioc</w:t>
            </w:r>
            <w:proofErr w:type="spellEnd"/>
            <w:r>
              <w:rPr>
                <w:lang w:val="en-US"/>
              </w:rPr>
              <w:t>-cs-de”</w:t>
            </w:r>
          </w:p>
        </w:tc>
      </w:tr>
      <w:tr w:rsidR="004E71E8" w14:paraId="0332F236" w14:textId="77777777" w:rsidTr="008F15CF">
        <w:tc>
          <w:tcPr>
            <w:tcW w:w="2254" w:type="dxa"/>
          </w:tcPr>
          <w:p w14:paraId="6E8D3EED" w14:textId="77777777" w:rsidR="004E71E8" w:rsidRDefault="004E71E8" w:rsidP="008F15CF">
            <w:r>
              <w:t>Erwartetes Ergebnis</w:t>
            </w:r>
          </w:p>
        </w:tc>
        <w:tc>
          <w:tcPr>
            <w:tcW w:w="6762" w:type="dxa"/>
            <w:gridSpan w:val="3"/>
          </w:tcPr>
          <w:p w14:paraId="3BB3FE63" w14:textId="77777777" w:rsidR="004E71E8" w:rsidRDefault="004E71E8" w:rsidP="008F15CF">
            <w:r>
              <w:t>Warnung: Die Verwendete Bibliotheksversion ist nicht die empfohlene Version</w:t>
            </w:r>
          </w:p>
        </w:tc>
      </w:tr>
    </w:tbl>
    <w:p w14:paraId="35CEC6DE" w14:textId="094ACD20" w:rsidR="004E71E8" w:rsidRDefault="004E71E8" w:rsidP="004E71E8">
      <w:pPr>
        <w:spacing w:line="280" w:lineRule="atLeast"/>
      </w:pPr>
    </w:p>
    <w:tbl>
      <w:tblPr>
        <w:tblStyle w:val="PSITabelle1"/>
        <w:tblW w:w="0" w:type="auto"/>
        <w:tblLook w:val="04A0" w:firstRow="1" w:lastRow="0" w:firstColumn="1" w:lastColumn="0" w:noHBand="0" w:noVBand="1"/>
      </w:tblPr>
      <w:tblGrid>
        <w:gridCol w:w="2254"/>
        <w:gridCol w:w="2254"/>
        <w:gridCol w:w="2254"/>
        <w:gridCol w:w="2254"/>
      </w:tblGrid>
      <w:tr w:rsidR="004E71E8" w14:paraId="1BEDA326"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58B005E5" w14:textId="77777777" w:rsidR="004E71E8" w:rsidRPr="001E27FC" w:rsidRDefault="004E71E8" w:rsidP="008F15CF">
            <w:pPr>
              <w:rPr>
                <w:b/>
              </w:rPr>
            </w:pPr>
            <w:r w:rsidRPr="001E27FC">
              <w:rPr>
                <w:b/>
              </w:rPr>
              <w:t>Testfall:</w:t>
            </w:r>
          </w:p>
        </w:tc>
        <w:tc>
          <w:tcPr>
            <w:tcW w:w="2254" w:type="dxa"/>
          </w:tcPr>
          <w:p w14:paraId="73DEF476" w14:textId="77777777" w:rsidR="004E71E8" w:rsidRPr="001E27FC" w:rsidRDefault="004E71E8" w:rsidP="008F15CF">
            <w:pPr>
              <w:rPr>
                <w:b/>
              </w:rPr>
            </w:pPr>
            <w:r w:rsidRPr="001E27FC">
              <w:rPr>
                <w:b/>
              </w:rPr>
              <w:t>TF-16</w:t>
            </w:r>
          </w:p>
        </w:tc>
        <w:tc>
          <w:tcPr>
            <w:tcW w:w="2254" w:type="dxa"/>
          </w:tcPr>
          <w:p w14:paraId="4B553DA4" w14:textId="77777777" w:rsidR="004E71E8" w:rsidRPr="001E27FC" w:rsidRDefault="004E71E8" w:rsidP="008F15CF">
            <w:pPr>
              <w:rPr>
                <w:b/>
              </w:rPr>
            </w:pPr>
            <w:r w:rsidRPr="001E27FC">
              <w:rPr>
                <w:b/>
              </w:rPr>
              <w:t>Anforderung:</w:t>
            </w:r>
          </w:p>
        </w:tc>
        <w:tc>
          <w:tcPr>
            <w:tcW w:w="2254" w:type="dxa"/>
          </w:tcPr>
          <w:p w14:paraId="202A9046" w14:textId="77777777" w:rsidR="004E71E8" w:rsidRPr="001E27FC" w:rsidRDefault="004E71E8" w:rsidP="008F15CF">
            <w:pPr>
              <w:rPr>
                <w:b/>
              </w:rPr>
            </w:pPr>
            <w:r w:rsidRPr="001E27FC">
              <w:rPr>
                <w:b/>
              </w:rPr>
              <w:t>ANF-09</w:t>
            </w:r>
          </w:p>
        </w:tc>
      </w:tr>
      <w:tr w:rsidR="004E71E8" w14:paraId="70F92CCB" w14:textId="77777777" w:rsidTr="008F15CF">
        <w:tc>
          <w:tcPr>
            <w:tcW w:w="2254" w:type="dxa"/>
          </w:tcPr>
          <w:p w14:paraId="0698BADB" w14:textId="77777777" w:rsidR="004E71E8" w:rsidRDefault="004E71E8" w:rsidP="008F15CF">
            <w:r>
              <w:t>Testart</w:t>
            </w:r>
          </w:p>
        </w:tc>
        <w:tc>
          <w:tcPr>
            <w:tcW w:w="6762" w:type="dxa"/>
            <w:gridSpan w:val="3"/>
          </w:tcPr>
          <w:p w14:paraId="2C451311" w14:textId="77777777" w:rsidR="004E71E8" w:rsidRDefault="004E71E8" w:rsidP="008F15CF">
            <w:r>
              <w:t>Funktionaler Test</w:t>
            </w:r>
          </w:p>
        </w:tc>
      </w:tr>
      <w:tr w:rsidR="004E71E8" w:rsidRPr="009E4B05" w14:paraId="6F54257C" w14:textId="77777777" w:rsidTr="008F15CF">
        <w:tc>
          <w:tcPr>
            <w:tcW w:w="2254" w:type="dxa"/>
          </w:tcPr>
          <w:p w14:paraId="22385BBD" w14:textId="77777777" w:rsidR="004E71E8" w:rsidRDefault="004E71E8" w:rsidP="008F15CF">
            <w:r>
              <w:t>Beschrieb</w:t>
            </w:r>
          </w:p>
        </w:tc>
        <w:tc>
          <w:tcPr>
            <w:tcW w:w="6762" w:type="dxa"/>
            <w:gridSpan w:val="3"/>
          </w:tcPr>
          <w:p w14:paraId="67241C07" w14:textId="77777777" w:rsidR="004E71E8" w:rsidRPr="009E4B05" w:rsidRDefault="004E71E8" w:rsidP="008F15CF">
            <w:r>
              <w:t xml:space="preserve">Logfunktion </w:t>
            </w:r>
          </w:p>
        </w:tc>
      </w:tr>
      <w:tr w:rsidR="004E71E8" w:rsidRPr="00ED37CB" w14:paraId="38FAEB17" w14:textId="77777777" w:rsidTr="008F15CF">
        <w:trPr>
          <w:trHeight w:val="747"/>
        </w:trPr>
        <w:tc>
          <w:tcPr>
            <w:tcW w:w="2254" w:type="dxa"/>
          </w:tcPr>
          <w:p w14:paraId="0A2F0A4D" w14:textId="77777777" w:rsidR="004E71E8" w:rsidRDefault="004E71E8" w:rsidP="008F15CF">
            <w:r>
              <w:t>Voraussetzungen</w:t>
            </w:r>
          </w:p>
        </w:tc>
        <w:tc>
          <w:tcPr>
            <w:tcW w:w="6762" w:type="dxa"/>
            <w:gridSpan w:val="3"/>
          </w:tcPr>
          <w:p w14:paraId="49AAD003" w14:textId="1570A556" w:rsidR="004E71E8" w:rsidRPr="00ED37CB" w:rsidRDefault="008B5A5F" w:rsidP="008F15CF">
            <w:r>
              <w:t>Script</w:t>
            </w:r>
            <w:r w:rsidR="004E71E8">
              <w:t xml:space="preserve"> ist gestartet, eine Konfigurationsdatei ist konfiguriert mit Loglevel 1, ein </w:t>
            </w:r>
            <w:proofErr w:type="spellStart"/>
            <w:r w:rsidR="004E71E8">
              <w:t>LogPfad</w:t>
            </w:r>
            <w:proofErr w:type="spellEnd"/>
            <w:r w:rsidR="004E71E8">
              <w:t xml:space="preserve"> ist gesetzt &amp; die Aktivierung ist auf true gesetzt</w:t>
            </w:r>
          </w:p>
        </w:tc>
      </w:tr>
      <w:tr w:rsidR="004E71E8" w:rsidRPr="00C9104B" w14:paraId="1F2EB293" w14:textId="77777777" w:rsidTr="008F15CF">
        <w:tc>
          <w:tcPr>
            <w:tcW w:w="2254" w:type="dxa"/>
          </w:tcPr>
          <w:p w14:paraId="0D19AFB2" w14:textId="77777777" w:rsidR="004E71E8" w:rsidRDefault="004E71E8" w:rsidP="008F15CF">
            <w:r>
              <w:t>Testschritte</w:t>
            </w:r>
          </w:p>
        </w:tc>
        <w:tc>
          <w:tcPr>
            <w:tcW w:w="6762" w:type="dxa"/>
            <w:gridSpan w:val="3"/>
          </w:tcPr>
          <w:p w14:paraId="2D75E714" w14:textId="77777777" w:rsidR="004E71E8" w:rsidRPr="00C9104B" w:rsidRDefault="004E71E8" w:rsidP="004E71E8">
            <w:pPr>
              <w:pStyle w:val="Listenabsatz"/>
              <w:numPr>
                <w:ilvl w:val="0"/>
                <w:numId w:val="37"/>
              </w:numPr>
              <w:rPr>
                <w:lang w:val="en-US"/>
              </w:rPr>
            </w:pPr>
            <w:r w:rsidRPr="00C9104B">
              <w:rPr>
                <w:lang w:val="en-US"/>
              </w:rPr>
              <w:t>Get-</w:t>
            </w:r>
            <w:proofErr w:type="spellStart"/>
            <w:r w:rsidRPr="00FF683E">
              <w:t>HWInfoFromILO</w:t>
            </w:r>
            <w:proofErr w:type="spellEnd"/>
          </w:p>
        </w:tc>
      </w:tr>
      <w:tr w:rsidR="004E71E8" w14:paraId="5DCBD8AE" w14:textId="77777777" w:rsidTr="008F15CF">
        <w:tc>
          <w:tcPr>
            <w:tcW w:w="2254" w:type="dxa"/>
          </w:tcPr>
          <w:p w14:paraId="5D856FBE" w14:textId="77777777" w:rsidR="004E71E8" w:rsidRDefault="004E71E8" w:rsidP="008F15CF">
            <w:r>
              <w:t>Erwartetes Ergebnis</w:t>
            </w:r>
          </w:p>
        </w:tc>
        <w:tc>
          <w:tcPr>
            <w:tcW w:w="6762" w:type="dxa"/>
            <w:gridSpan w:val="3"/>
          </w:tcPr>
          <w:p w14:paraId="631CAAA8" w14:textId="77777777" w:rsidR="004E71E8" w:rsidRDefault="004E71E8" w:rsidP="008F15CF">
            <w:r>
              <w:t>Es werden die gröberen Schritte des Programms am spezifizierten Ort in der Log.txt abgespeichert.</w:t>
            </w:r>
          </w:p>
        </w:tc>
      </w:tr>
    </w:tbl>
    <w:p w14:paraId="70446965" w14:textId="35DB7078" w:rsidR="00D146B1" w:rsidRDefault="00D146B1" w:rsidP="004E71E8"/>
    <w:p w14:paraId="3E768223" w14:textId="77777777" w:rsidR="00D146B1" w:rsidRDefault="00D146B1">
      <w:pPr>
        <w:spacing w:line="280" w:lineRule="atLeast"/>
      </w:pPr>
      <w:r>
        <w:br w:type="page"/>
      </w:r>
    </w:p>
    <w:p w14:paraId="03E651C4"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9E4369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B8C2DE6" w14:textId="77777777" w:rsidR="004E71E8" w:rsidRPr="001E27FC" w:rsidRDefault="004E71E8" w:rsidP="008F15CF">
            <w:pPr>
              <w:rPr>
                <w:b/>
              </w:rPr>
            </w:pPr>
            <w:r w:rsidRPr="001E27FC">
              <w:rPr>
                <w:b/>
              </w:rPr>
              <w:t>Testfall:</w:t>
            </w:r>
          </w:p>
        </w:tc>
        <w:tc>
          <w:tcPr>
            <w:tcW w:w="2254" w:type="dxa"/>
          </w:tcPr>
          <w:p w14:paraId="1BC97ABE" w14:textId="77777777" w:rsidR="004E71E8" w:rsidRPr="001E27FC" w:rsidRDefault="004E71E8" w:rsidP="008F15CF">
            <w:pPr>
              <w:rPr>
                <w:b/>
              </w:rPr>
            </w:pPr>
            <w:r w:rsidRPr="001E27FC">
              <w:rPr>
                <w:b/>
              </w:rPr>
              <w:t>TF-17</w:t>
            </w:r>
          </w:p>
        </w:tc>
        <w:tc>
          <w:tcPr>
            <w:tcW w:w="2254" w:type="dxa"/>
          </w:tcPr>
          <w:p w14:paraId="1B76889E" w14:textId="77777777" w:rsidR="004E71E8" w:rsidRPr="001E27FC" w:rsidRDefault="004E71E8" w:rsidP="008F15CF">
            <w:pPr>
              <w:rPr>
                <w:b/>
              </w:rPr>
            </w:pPr>
            <w:r w:rsidRPr="001E27FC">
              <w:rPr>
                <w:b/>
              </w:rPr>
              <w:t>Anforderung:</w:t>
            </w:r>
          </w:p>
        </w:tc>
        <w:tc>
          <w:tcPr>
            <w:tcW w:w="2254" w:type="dxa"/>
          </w:tcPr>
          <w:p w14:paraId="2D63D4B7" w14:textId="77777777" w:rsidR="004E71E8" w:rsidRPr="001E27FC" w:rsidRDefault="004E71E8" w:rsidP="008F15CF">
            <w:pPr>
              <w:rPr>
                <w:b/>
              </w:rPr>
            </w:pPr>
            <w:r w:rsidRPr="001E27FC">
              <w:rPr>
                <w:b/>
              </w:rPr>
              <w:t>ANF-18, ANF-19, ANF-20, ANF-21, ANF-22, ANF-23</w:t>
            </w:r>
          </w:p>
        </w:tc>
      </w:tr>
      <w:tr w:rsidR="004E71E8" w14:paraId="77E25A05" w14:textId="77777777" w:rsidTr="008F15CF">
        <w:tc>
          <w:tcPr>
            <w:tcW w:w="2254" w:type="dxa"/>
          </w:tcPr>
          <w:p w14:paraId="730FFF79" w14:textId="77777777" w:rsidR="004E71E8" w:rsidRDefault="004E71E8" w:rsidP="008F15CF">
            <w:r>
              <w:t>Testart</w:t>
            </w:r>
          </w:p>
        </w:tc>
        <w:tc>
          <w:tcPr>
            <w:tcW w:w="6762" w:type="dxa"/>
            <w:gridSpan w:val="3"/>
          </w:tcPr>
          <w:p w14:paraId="47C8A803" w14:textId="77777777" w:rsidR="004E71E8" w:rsidRDefault="004E71E8" w:rsidP="008F15CF">
            <w:r>
              <w:t>Funktionaler Test</w:t>
            </w:r>
          </w:p>
        </w:tc>
      </w:tr>
      <w:tr w:rsidR="004E71E8" w:rsidRPr="009E4B05" w14:paraId="0867E1C8" w14:textId="77777777" w:rsidTr="008F15CF">
        <w:tc>
          <w:tcPr>
            <w:tcW w:w="2254" w:type="dxa"/>
          </w:tcPr>
          <w:p w14:paraId="41A47757" w14:textId="77777777" w:rsidR="004E71E8" w:rsidRDefault="004E71E8" w:rsidP="008F15CF">
            <w:r>
              <w:t>Beschrieb</w:t>
            </w:r>
          </w:p>
        </w:tc>
        <w:tc>
          <w:tcPr>
            <w:tcW w:w="6762" w:type="dxa"/>
            <w:gridSpan w:val="3"/>
          </w:tcPr>
          <w:p w14:paraId="5D831274" w14:textId="77777777" w:rsidR="004E71E8" w:rsidRPr="009E4B05" w:rsidRDefault="004E71E8" w:rsidP="008F15CF">
            <w:r>
              <w:t>Überprüfung der Speicherung in CSV</w:t>
            </w:r>
          </w:p>
        </w:tc>
      </w:tr>
      <w:tr w:rsidR="004E71E8" w:rsidRPr="00ED37CB" w14:paraId="4C596CBA" w14:textId="77777777" w:rsidTr="008F15CF">
        <w:trPr>
          <w:trHeight w:val="747"/>
        </w:trPr>
        <w:tc>
          <w:tcPr>
            <w:tcW w:w="2254" w:type="dxa"/>
          </w:tcPr>
          <w:p w14:paraId="144D6FE1" w14:textId="77777777" w:rsidR="004E71E8" w:rsidRDefault="004E71E8" w:rsidP="008F15CF">
            <w:r>
              <w:t>Voraussetzungen</w:t>
            </w:r>
          </w:p>
        </w:tc>
        <w:tc>
          <w:tcPr>
            <w:tcW w:w="6762" w:type="dxa"/>
            <w:gridSpan w:val="3"/>
          </w:tcPr>
          <w:p w14:paraId="79C9C362" w14:textId="5C5BD419" w:rsidR="004E71E8" w:rsidRPr="00ED37CB" w:rsidRDefault="008B5A5F" w:rsidP="008F15CF">
            <w:r>
              <w:t>Script</w:t>
            </w:r>
            <w:r w:rsidR="004E71E8">
              <w:t xml:space="preserve"> ist gestartet, die Konfigurationsdatei enthält </w:t>
            </w:r>
            <w:proofErr w:type="spellStart"/>
            <w:r w:rsidR="004E71E8">
              <w:t>ignoreMACAddresses</w:t>
            </w:r>
            <w:proofErr w:type="spellEnd"/>
            <w:r w:rsidR="004E71E8">
              <w:t xml:space="preserve"> = true und einen ReportPath</w:t>
            </w:r>
          </w:p>
        </w:tc>
      </w:tr>
      <w:tr w:rsidR="004E71E8" w:rsidRPr="00C9104B" w14:paraId="7B9130F3" w14:textId="77777777" w:rsidTr="008F15CF">
        <w:tc>
          <w:tcPr>
            <w:tcW w:w="2254" w:type="dxa"/>
          </w:tcPr>
          <w:p w14:paraId="1DAD0B97" w14:textId="77777777" w:rsidR="004E71E8" w:rsidRDefault="004E71E8" w:rsidP="008F15CF">
            <w:r>
              <w:t>Testschritte</w:t>
            </w:r>
          </w:p>
        </w:tc>
        <w:tc>
          <w:tcPr>
            <w:tcW w:w="6762" w:type="dxa"/>
            <w:gridSpan w:val="3"/>
          </w:tcPr>
          <w:p w14:paraId="12A2688A" w14:textId="77777777" w:rsidR="004E71E8" w:rsidRPr="00C9104B" w:rsidRDefault="004E71E8" w:rsidP="004E71E8">
            <w:pPr>
              <w:pStyle w:val="Listenabsatz"/>
              <w:numPr>
                <w:ilvl w:val="0"/>
                <w:numId w:val="38"/>
              </w:numPr>
              <w:rPr>
                <w:lang w:val="en-US"/>
              </w:rPr>
            </w:pPr>
            <w:r w:rsidRPr="00C9104B">
              <w:rPr>
                <w:lang w:val="en-US"/>
              </w:rPr>
              <w:t>Get-</w:t>
            </w:r>
            <w:proofErr w:type="spellStart"/>
            <w:r w:rsidRPr="00FF683E">
              <w:t>HWInfoFromILO</w:t>
            </w:r>
            <w:proofErr w:type="spellEnd"/>
          </w:p>
        </w:tc>
      </w:tr>
      <w:tr w:rsidR="004E71E8" w14:paraId="787BA741" w14:textId="77777777" w:rsidTr="008F15CF">
        <w:tc>
          <w:tcPr>
            <w:tcW w:w="2254" w:type="dxa"/>
          </w:tcPr>
          <w:p w14:paraId="0C0FCAAC" w14:textId="77777777" w:rsidR="004E71E8" w:rsidRDefault="004E71E8" w:rsidP="008F15CF">
            <w:r>
              <w:t>Erwartetes Ergebnis</w:t>
            </w:r>
          </w:p>
        </w:tc>
        <w:tc>
          <w:tcPr>
            <w:tcW w:w="6762" w:type="dxa"/>
            <w:gridSpan w:val="3"/>
          </w:tcPr>
          <w:p w14:paraId="54DEEDA4" w14:textId="77777777" w:rsidR="004E71E8" w:rsidRDefault="004E71E8" w:rsidP="008F15CF">
            <w:r>
              <w:t>Es werden 2 CSV-Dateien generiert (generell.csv &amp; SerialNumber.csv).</w:t>
            </w:r>
          </w:p>
          <w:p w14:paraId="074F9F86" w14:textId="77777777" w:rsidR="004E71E8" w:rsidRDefault="004E71E8" w:rsidP="008F15CF"/>
          <w:p w14:paraId="14A77D39" w14:textId="77777777" w:rsidR="004E71E8" w:rsidRDefault="004E71E8" w:rsidP="008F15CF">
            <w:r>
              <w:t>Beim Verbindungsaufbau per ILO wird der Stand angezeigt und haben einen Zeitstempel</w:t>
            </w:r>
          </w:p>
        </w:tc>
      </w:tr>
    </w:tbl>
    <w:p w14:paraId="3ACC679E"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8DD235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4EAFEDBE" w14:textId="77777777" w:rsidR="004E71E8" w:rsidRPr="001E27FC" w:rsidRDefault="004E71E8" w:rsidP="008F15CF">
            <w:pPr>
              <w:rPr>
                <w:b/>
              </w:rPr>
            </w:pPr>
            <w:r w:rsidRPr="001E27FC">
              <w:rPr>
                <w:b/>
              </w:rPr>
              <w:t>Testfall:</w:t>
            </w:r>
          </w:p>
        </w:tc>
        <w:tc>
          <w:tcPr>
            <w:tcW w:w="2254" w:type="dxa"/>
          </w:tcPr>
          <w:p w14:paraId="4E406797" w14:textId="77777777" w:rsidR="004E71E8" w:rsidRPr="001E27FC" w:rsidRDefault="004E71E8" w:rsidP="008F15CF">
            <w:pPr>
              <w:rPr>
                <w:b/>
              </w:rPr>
            </w:pPr>
            <w:r w:rsidRPr="001E27FC">
              <w:rPr>
                <w:b/>
              </w:rPr>
              <w:t>TF-18</w:t>
            </w:r>
          </w:p>
        </w:tc>
        <w:tc>
          <w:tcPr>
            <w:tcW w:w="2254" w:type="dxa"/>
          </w:tcPr>
          <w:p w14:paraId="17D2F655" w14:textId="77777777" w:rsidR="004E71E8" w:rsidRPr="001E27FC" w:rsidRDefault="004E71E8" w:rsidP="008F15CF">
            <w:pPr>
              <w:rPr>
                <w:b/>
              </w:rPr>
            </w:pPr>
            <w:r w:rsidRPr="001E27FC">
              <w:rPr>
                <w:b/>
              </w:rPr>
              <w:t>Anforderung:</w:t>
            </w:r>
          </w:p>
        </w:tc>
        <w:tc>
          <w:tcPr>
            <w:tcW w:w="2254" w:type="dxa"/>
          </w:tcPr>
          <w:p w14:paraId="1340D2A1" w14:textId="77777777" w:rsidR="004E71E8" w:rsidRPr="001E27FC" w:rsidRDefault="004E71E8" w:rsidP="008F15CF">
            <w:pPr>
              <w:rPr>
                <w:b/>
              </w:rPr>
            </w:pPr>
            <w:r w:rsidRPr="001E27FC">
              <w:rPr>
                <w:b/>
              </w:rPr>
              <w:t>ANF-17</w:t>
            </w:r>
          </w:p>
        </w:tc>
      </w:tr>
      <w:tr w:rsidR="004E71E8" w14:paraId="65F35806" w14:textId="77777777" w:rsidTr="008F15CF">
        <w:tc>
          <w:tcPr>
            <w:tcW w:w="2254" w:type="dxa"/>
          </w:tcPr>
          <w:p w14:paraId="16A25518" w14:textId="77777777" w:rsidR="004E71E8" w:rsidRDefault="004E71E8" w:rsidP="008F15CF">
            <w:r>
              <w:t>Testart</w:t>
            </w:r>
          </w:p>
        </w:tc>
        <w:tc>
          <w:tcPr>
            <w:tcW w:w="6762" w:type="dxa"/>
            <w:gridSpan w:val="3"/>
          </w:tcPr>
          <w:p w14:paraId="6CA736EF" w14:textId="77777777" w:rsidR="004E71E8" w:rsidRDefault="004E71E8" w:rsidP="008F15CF">
            <w:r>
              <w:t>Funktionaler Test</w:t>
            </w:r>
          </w:p>
        </w:tc>
      </w:tr>
      <w:tr w:rsidR="004E71E8" w:rsidRPr="009E4B05" w14:paraId="64ECB07C" w14:textId="77777777" w:rsidTr="008F15CF">
        <w:tc>
          <w:tcPr>
            <w:tcW w:w="2254" w:type="dxa"/>
          </w:tcPr>
          <w:p w14:paraId="4384B8EB" w14:textId="77777777" w:rsidR="004E71E8" w:rsidRDefault="004E71E8" w:rsidP="008F15CF">
            <w:r>
              <w:t>Beschrieb</w:t>
            </w:r>
          </w:p>
        </w:tc>
        <w:tc>
          <w:tcPr>
            <w:tcW w:w="6762" w:type="dxa"/>
            <w:gridSpan w:val="3"/>
          </w:tcPr>
          <w:p w14:paraId="55B6E7EF" w14:textId="77777777" w:rsidR="004E71E8" w:rsidRPr="009E4B05" w:rsidRDefault="004E71E8" w:rsidP="008F15CF">
            <w:r>
              <w:t>Überprüfung ob Pingtest ausschaltbar ist</w:t>
            </w:r>
          </w:p>
        </w:tc>
      </w:tr>
      <w:tr w:rsidR="004E71E8" w:rsidRPr="00ED37CB" w14:paraId="138F2084" w14:textId="77777777" w:rsidTr="008F15CF">
        <w:trPr>
          <w:trHeight w:val="747"/>
        </w:trPr>
        <w:tc>
          <w:tcPr>
            <w:tcW w:w="2254" w:type="dxa"/>
          </w:tcPr>
          <w:p w14:paraId="673B7E21" w14:textId="77777777" w:rsidR="004E71E8" w:rsidRDefault="004E71E8" w:rsidP="008F15CF">
            <w:r>
              <w:t>Voraussetzungen</w:t>
            </w:r>
          </w:p>
        </w:tc>
        <w:tc>
          <w:tcPr>
            <w:tcW w:w="6762" w:type="dxa"/>
            <w:gridSpan w:val="3"/>
          </w:tcPr>
          <w:p w14:paraId="7062A635" w14:textId="63A10D2E" w:rsidR="004E71E8" w:rsidRPr="00ED37CB" w:rsidRDefault="008B5A5F" w:rsidP="008F15CF">
            <w:r>
              <w:t>Script</w:t>
            </w:r>
            <w:r w:rsidR="004E71E8">
              <w:t xml:space="preserve"> ist gestartet, die Konfigurationsdatei korrekt konfiguriert und enthält «</w:t>
            </w:r>
            <w:proofErr w:type="spellStart"/>
            <w:r w:rsidR="004E71E8">
              <w:t>deactivatePingtest</w:t>
            </w:r>
            <w:proofErr w:type="spellEnd"/>
            <w:r w:rsidR="004E71E8">
              <w:t>=true».</w:t>
            </w:r>
          </w:p>
        </w:tc>
      </w:tr>
      <w:tr w:rsidR="004E71E8" w:rsidRPr="00C9104B" w14:paraId="756B5112" w14:textId="77777777" w:rsidTr="008F15CF">
        <w:tc>
          <w:tcPr>
            <w:tcW w:w="2254" w:type="dxa"/>
          </w:tcPr>
          <w:p w14:paraId="74DF12BC" w14:textId="77777777" w:rsidR="004E71E8" w:rsidRDefault="004E71E8" w:rsidP="008F15CF">
            <w:r>
              <w:t>Testschritte</w:t>
            </w:r>
          </w:p>
        </w:tc>
        <w:tc>
          <w:tcPr>
            <w:tcW w:w="6762" w:type="dxa"/>
            <w:gridSpan w:val="3"/>
          </w:tcPr>
          <w:p w14:paraId="2CDEABA3" w14:textId="77777777" w:rsidR="004E71E8" w:rsidRPr="00C9104B" w:rsidRDefault="004E71E8" w:rsidP="004E71E8">
            <w:pPr>
              <w:pStyle w:val="Listenabsatz"/>
              <w:numPr>
                <w:ilvl w:val="0"/>
                <w:numId w:val="39"/>
              </w:numPr>
              <w:rPr>
                <w:lang w:val="en-US"/>
              </w:rPr>
            </w:pPr>
            <w:r w:rsidRPr="00C9104B">
              <w:rPr>
                <w:lang w:val="en-US"/>
              </w:rPr>
              <w:t>Get-</w:t>
            </w:r>
            <w:proofErr w:type="spellStart"/>
            <w:r w:rsidRPr="00FF683E">
              <w:t>HWInfoFromILO</w:t>
            </w:r>
            <w:proofErr w:type="spellEnd"/>
          </w:p>
        </w:tc>
      </w:tr>
      <w:tr w:rsidR="004E71E8" w14:paraId="331930D7" w14:textId="77777777" w:rsidTr="008F15CF">
        <w:trPr>
          <w:trHeight w:val="797"/>
        </w:trPr>
        <w:tc>
          <w:tcPr>
            <w:tcW w:w="2254" w:type="dxa"/>
          </w:tcPr>
          <w:p w14:paraId="31121CF8" w14:textId="77777777" w:rsidR="004E71E8" w:rsidRDefault="004E71E8" w:rsidP="008F15CF">
            <w:r>
              <w:t>Erwartetes Ergebnis</w:t>
            </w:r>
          </w:p>
        </w:tc>
        <w:tc>
          <w:tcPr>
            <w:tcW w:w="6762" w:type="dxa"/>
            <w:gridSpan w:val="3"/>
          </w:tcPr>
          <w:p w14:paraId="1EEE32A2" w14:textId="77777777" w:rsidR="004E71E8" w:rsidRDefault="004E71E8" w:rsidP="008F15CF">
            <w:r>
              <w:t>Es wird kein Pingtest durchgeführt, was durch den fehlenden Output in der Konsole ersichtlich ist.</w:t>
            </w:r>
          </w:p>
        </w:tc>
      </w:tr>
    </w:tbl>
    <w:p w14:paraId="39C4D831" w14:textId="623D9D94" w:rsidR="00A37604" w:rsidRDefault="00A37604" w:rsidP="009F0D84"/>
    <w:p w14:paraId="70D31805" w14:textId="77777777" w:rsidR="00A37604" w:rsidRDefault="00A37604">
      <w:pPr>
        <w:spacing w:line="280" w:lineRule="atLeast"/>
      </w:pPr>
      <w:r>
        <w:br w:type="page"/>
      </w:r>
    </w:p>
    <w:p w14:paraId="5519C5EB" w14:textId="77777777" w:rsidR="009F0D84" w:rsidRDefault="009F0D84" w:rsidP="002C67DF">
      <w:pPr>
        <w:pStyle w:val="berschrift3nummeriert"/>
      </w:pPr>
      <w:bookmarkStart w:id="65" w:name="_Toc193700749"/>
      <w:r w:rsidRPr="009556EF">
        <w:lastRenderedPageBreak/>
        <w:t>Verwendete Technologien</w:t>
      </w:r>
      <w:bookmarkEnd w:id="65"/>
    </w:p>
    <w:p w14:paraId="6F8FF0DE" w14:textId="338B2284" w:rsidR="009F0D84" w:rsidRDefault="00AC1DB7" w:rsidP="009F0D84">
      <w:pPr>
        <w:keepNext/>
      </w:pPr>
      <w:r>
        <w:rPr>
          <w:noProof/>
        </w:rPr>
        <w:t>Bei</w:t>
      </w:r>
      <w:r w:rsidR="00CE74B5">
        <w:rPr>
          <w:noProof/>
        </w:rPr>
        <w:t xml:space="preserve"> der Implementation des </w:t>
      </w:r>
      <w:r w:rsidR="008B5A5F">
        <w:rPr>
          <w:noProof/>
        </w:rPr>
        <w:t>Script</w:t>
      </w:r>
      <w:r w:rsidR="00CE74B5">
        <w:rPr>
          <w:noProof/>
        </w:rPr>
        <w: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7A9D6E19" w:rsidR="00A62575" w:rsidRDefault="00A62575" w:rsidP="00AC1DB7">
      <w:pPr>
        <w:pStyle w:val="Listenabsatz"/>
        <w:numPr>
          <w:ilvl w:val="0"/>
          <w:numId w:val="12"/>
        </w:numPr>
      </w:pPr>
      <w:r>
        <w:t>Git-</w:t>
      </w:r>
      <w:proofErr w:type="spellStart"/>
      <w:r>
        <w:t>Extensions</w:t>
      </w:r>
      <w:proofErr w:type="spellEnd"/>
      <w:r w:rsidR="00D146B1">
        <w:t xml:space="preserve"> v.5.2.1</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 xml:space="preserve">Microsoft Onedrive.com (Backup </w:t>
      </w:r>
      <w:proofErr w:type="spellStart"/>
      <w:r w:rsidRPr="00070650">
        <w:rPr>
          <w:lang w:val="en-US"/>
        </w:rPr>
        <w:t>Dokumentation</w:t>
      </w:r>
      <w:proofErr w:type="spellEnd"/>
      <w:r w:rsidRPr="00070650">
        <w:rPr>
          <w:lang w:val="en-US"/>
        </w:rPr>
        <w:t>)</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5ECE210A" w14:textId="3B9C88FA" w:rsidR="009F0D84" w:rsidRDefault="009F0D84" w:rsidP="002C67DF">
      <w:pPr>
        <w:pStyle w:val="berschrift3nummeriert"/>
      </w:pPr>
      <w:r>
        <w:t xml:space="preserve"> </w:t>
      </w:r>
      <w:bookmarkStart w:id="66" w:name="_Toc193700750"/>
      <w:r w:rsidR="003E6645">
        <w:t>Konfigurationsdatei(en)</w:t>
      </w:r>
      <w:bookmarkEnd w:id="66"/>
    </w:p>
    <w:p w14:paraId="7EE0A791" w14:textId="59458913" w:rsidR="00070650" w:rsidRDefault="00070650" w:rsidP="00070650">
      <w:r>
        <w:t>Für die Konfigurationsdatei macht es Sinn, sie in verschiedene kleinere Konfigurationsdateien aufzuteilen</w:t>
      </w:r>
      <w:r w:rsidR="004D74C4">
        <w:t>. D</w:t>
      </w:r>
      <w:r>
        <w:t>ies ist vor allem beim Login wichtig, denn wenn man eine Konfigurationsdatei verschickt, will man nicht unbedingt, dass das eigene Passwor</w:t>
      </w:r>
      <w:r w:rsidR="008B5A5F">
        <w:t>t</w:t>
      </w:r>
      <w:r>
        <w:t xml:space="preserve"> mitsamt Benutzername verschickt wird</w:t>
      </w:r>
      <w:r w:rsidR="009C73B8">
        <w:t>. E</w:t>
      </w:r>
      <w:r>
        <w:t xml:space="preserve">s besteht immer das Risiko, dass es abgefangen wird und ein gestohlenes Passwort kann viel Schaden anrichten. </w:t>
      </w:r>
    </w:p>
    <w:p w14:paraId="7FBC03B9" w14:textId="018A0622" w:rsidR="00A44103" w:rsidRDefault="00A44103" w:rsidP="00070650">
      <w:r>
        <w:t xml:space="preserve">Als Resultat davon soll das Login in einer separaten Konfiguration gespeichert werden – so kann man die </w:t>
      </w:r>
      <w:r>
        <w:rPr>
          <w:i/>
        </w:rPr>
        <w:t>normale</w:t>
      </w:r>
      <w:r>
        <w:t xml:space="preserve"> Konfiguration ohne </w:t>
      </w:r>
      <w:r w:rsidR="003A7354">
        <w:t>Bedenken</w:t>
      </w:r>
      <w:r>
        <w:t xml:space="preserve"> weitersenden.</w:t>
      </w:r>
    </w:p>
    <w:p w14:paraId="5786FCAB" w14:textId="77777777" w:rsidR="00A44103" w:rsidRDefault="00A44103" w:rsidP="00070650"/>
    <w:p w14:paraId="212A6ADB" w14:textId="68497F14" w:rsidR="00A44103" w:rsidRDefault="00A44103" w:rsidP="00070650">
      <w:r>
        <w:t xml:space="preserve">Ein weiterer Teil, welcher in ein separates File gehört, ist die Liste an Servern, die abgefragt </w:t>
      </w:r>
      <w:proofErr w:type="gramStart"/>
      <w:r>
        <w:t>werden</w:t>
      </w:r>
      <w:proofErr w:type="gramEnd"/>
      <w:r>
        <w:t xml:space="preserve"> soll</w:t>
      </w:r>
      <w:r w:rsidR="00C76C84">
        <w:t>.</w:t>
      </w:r>
      <w:r>
        <w:t xml:space="preserve"> </w:t>
      </w:r>
      <w:r w:rsidR="00C76C84">
        <w:t>Wenn</w:t>
      </w:r>
      <w:r w:rsidR="00000D8F">
        <w:t xml:space="preserve"> Inventory erreichbar</w:t>
      </w:r>
      <w:r w:rsidR="00C76C84">
        <w:t xml:space="preserve"> ist,</w:t>
      </w:r>
      <w:r w:rsidR="00000D8F">
        <w:t xml:space="preserve"> wird diese Liste automatisch aufgefüllt, aber wenn es nicht erreichbar is</w:t>
      </w:r>
      <w:r w:rsidR="001F62A5">
        <w:t>t, dann muss der Nutzer diese selbst ausfüllen</w:t>
      </w:r>
      <w:r w:rsidR="00000D8F">
        <w: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4C2EE0E9" w:rsidR="004F0435" w:rsidRDefault="006732C5" w:rsidP="003A7354">
      <w:pPr>
        <w:tabs>
          <w:tab w:val="left" w:pos="4253"/>
        </w:tabs>
      </w:pPr>
      <w:r>
        <w:rPr>
          <w:b/>
        </w:rPr>
        <w:t>Haupt-</w:t>
      </w:r>
      <w:proofErr w:type="spellStart"/>
      <w:r>
        <w:rPr>
          <w:b/>
        </w:rPr>
        <w:t>Konfigration</w:t>
      </w:r>
      <w:proofErr w:type="spellEnd"/>
      <w:r>
        <w:rPr>
          <w:b/>
        </w:rPr>
        <w:t xml:space="preserve"> (</w:t>
      </w:r>
      <w:r w:rsidR="003A7354">
        <w:rPr>
          <w:b/>
        </w:rPr>
        <w:t>«</w:t>
      </w:r>
      <w:r w:rsidRPr="003A7354">
        <w:rPr>
          <w:b/>
        </w:rPr>
        <w:t>config.json</w:t>
      </w:r>
      <w:r w:rsidR="003A7354">
        <w:rPr>
          <w:b/>
        </w:rPr>
        <w:t>»</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proofErr w:type="spellStart"/>
            <w:r>
              <w:t>searchForFilesAt</w:t>
            </w:r>
            <w:proofErr w:type="spellEnd"/>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proofErr w:type="spellStart"/>
            <w:r>
              <w:t>configPath</w:t>
            </w:r>
            <w:proofErr w:type="spellEnd"/>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proofErr w:type="spellStart"/>
            <w:r>
              <w:t>loginConfigPath</w:t>
            </w:r>
            <w:proofErr w:type="spellEnd"/>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proofErr w:type="spellStart"/>
            <w:r>
              <w:t>reportPath</w:t>
            </w:r>
            <w:proofErr w:type="spellEnd"/>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proofErr w:type="spellStart"/>
            <w:r>
              <w:t>logPath</w:t>
            </w:r>
            <w:proofErr w:type="spellEnd"/>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proofErr w:type="spellStart"/>
            <w:r>
              <w:t>serverPath</w:t>
            </w:r>
            <w:proofErr w:type="spellEnd"/>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proofErr w:type="spellStart"/>
            <w:r>
              <w:t>logLevel</w:t>
            </w:r>
            <w:proofErr w:type="spellEnd"/>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proofErr w:type="spellStart"/>
            <w:r>
              <w:lastRenderedPageBreak/>
              <w:t>loggingActivated</w:t>
            </w:r>
            <w:proofErr w:type="spellEnd"/>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proofErr w:type="spellStart"/>
            <w:r>
              <w:t>searchStringInventory</w:t>
            </w:r>
            <w:proofErr w:type="spellEnd"/>
          </w:p>
        </w:tc>
        <w:tc>
          <w:tcPr>
            <w:tcW w:w="4535" w:type="dxa"/>
          </w:tcPr>
          <w:p w14:paraId="238CE589" w14:textId="7D86FE3F" w:rsidR="00E94947" w:rsidRDefault="00E94947" w:rsidP="0010123F">
            <w:r>
              <w:t>sf-</w:t>
            </w:r>
            <w:proofErr w:type="spellStart"/>
            <w:r>
              <w:t>sioc</w:t>
            </w:r>
            <w:proofErr w:type="spellEnd"/>
            <w:r>
              <w:t>-</w:t>
            </w:r>
            <w:proofErr w:type="spellStart"/>
            <w:r>
              <w:t>cs</w:t>
            </w:r>
            <w:proofErr w:type="spellEnd"/>
          </w:p>
        </w:tc>
      </w:tr>
      <w:tr w:rsidR="00A44FBA" w14:paraId="20EFC85E" w14:textId="77777777" w:rsidTr="005D4005">
        <w:tc>
          <w:tcPr>
            <w:tcW w:w="4535" w:type="dxa"/>
          </w:tcPr>
          <w:p w14:paraId="7E215936" w14:textId="1D88D81F" w:rsidR="00A44FBA" w:rsidRDefault="00C33130" w:rsidP="0010123F">
            <w:proofErr w:type="spellStart"/>
            <w:r>
              <w:t>doNotS</w:t>
            </w:r>
            <w:r w:rsidR="00A44FBA">
              <w:t>earchInventory</w:t>
            </w:r>
            <w:proofErr w:type="spellEnd"/>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proofErr w:type="spellStart"/>
            <w:r>
              <w:t>r</w:t>
            </w:r>
            <w:r w:rsidR="00B0161C">
              <w:t>emoteMgmntField</w:t>
            </w:r>
            <w:proofErr w:type="spellEnd"/>
          </w:p>
        </w:tc>
        <w:tc>
          <w:tcPr>
            <w:tcW w:w="4535" w:type="dxa"/>
          </w:tcPr>
          <w:p w14:paraId="335799F4" w14:textId="3286EA06" w:rsidR="00E94947" w:rsidRDefault="00B0161C" w:rsidP="0010123F">
            <w:r>
              <w:t xml:space="preserve">Hostname </w:t>
            </w:r>
            <w:proofErr w:type="spellStart"/>
            <w:r>
              <w:t>Mgnt</w:t>
            </w:r>
            <w:proofErr w:type="spellEnd"/>
          </w:p>
        </w:tc>
      </w:tr>
      <w:tr w:rsidR="00335358" w14:paraId="5A378EE1" w14:textId="77777777" w:rsidTr="005D4005">
        <w:tc>
          <w:tcPr>
            <w:tcW w:w="4535" w:type="dxa"/>
          </w:tcPr>
          <w:p w14:paraId="6A67E56B" w14:textId="7094B6F0" w:rsidR="00335358" w:rsidRDefault="00335358" w:rsidP="0010123F">
            <w:proofErr w:type="spellStart"/>
            <w:r>
              <w:t>deactivateCertificateValidation</w:t>
            </w:r>
            <w:r w:rsidR="00A7793B">
              <w:t>ILO</w:t>
            </w:r>
            <w:proofErr w:type="spellEnd"/>
          </w:p>
        </w:tc>
        <w:tc>
          <w:tcPr>
            <w:tcW w:w="4535" w:type="dxa"/>
          </w:tcPr>
          <w:p w14:paraId="2ED91CED" w14:textId="27855C78" w:rsidR="00335358" w:rsidRDefault="00335358" w:rsidP="0010123F">
            <w:r>
              <w:t>false</w:t>
            </w:r>
          </w:p>
        </w:tc>
      </w:tr>
    </w:tbl>
    <w:p w14:paraId="18AA5E2A" w14:textId="77777777" w:rsidR="003D4259" w:rsidRDefault="003D4259" w:rsidP="0010123F"/>
    <w:p w14:paraId="6FDBDAFB" w14:textId="1EB81FD8" w:rsidR="0010123F" w:rsidRDefault="006309B2" w:rsidP="0010123F">
      <w:r>
        <w:t xml:space="preserve">Die Bezeichnungen sind weitestgehend selbsterklärend – sie sind jeweils </w:t>
      </w:r>
      <w:proofErr w:type="gramStart"/>
      <w:r>
        <w:t>der Pfad</w:t>
      </w:r>
      <w:proofErr w:type="gramEnd"/>
      <w:r>
        <w:t xml:space="preserve"> wo entweder eine Datei abgelegt ist oder wo Dateien abgelegt werden sollen. </w:t>
      </w:r>
    </w:p>
    <w:p w14:paraId="2499CB67" w14:textId="77777777" w:rsidR="006309B2" w:rsidRDefault="006309B2" w:rsidP="0010123F"/>
    <w:p w14:paraId="63B2FF12" w14:textId="5DDA9A36" w:rsidR="006309B2" w:rsidRDefault="006309B2" w:rsidP="0010123F">
      <w:r>
        <w:t xml:space="preserve">Besonders zu erwähnen sind die Felder </w:t>
      </w:r>
      <w:r w:rsidR="003A7354">
        <w:t>«</w:t>
      </w:r>
      <w:proofErr w:type="spellStart"/>
      <w:r w:rsidRPr="003A7354">
        <w:t>searchStringInventory</w:t>
      </w:r>
      <w:proofErr w:type="spellEnd"/>
      <w:r w:rsidR="003A7354">
        <w:t>»</w:t>
      </w:r>
      <w:r w:rsidR="00641089">
        <w:t xml:space="preserve"> und </w:t>
      </w:r>
      <w:r w:rsidR="003A7354">
        <w:t>«</w:t>
      </w:r>
      <w:proofErr w:type="spellStart"/>
      <w:r w:rsidR="00641089" w:rsidRPr="003A7354">
        <w:t>RemoteMgmntField</w:t>
      </w:r>
      <w:proofErr w:type="spellEnd"/>
      <w:r w:rsidR="003A7354">
        <w:t>»</w:t>
      </w:r>
      <w:r w:rsidR="00641089">
        <w:t xml:space="preserve">. Ersteres gibt an, mit welchem String </w:t>
      </w:r>
      <w:proofErr w:type="gramStart"/>
      <w:r w:rsidR="00641089">
        <w:t>gesucht werden soll</w:t>
      </w:r>
      <w:proofErr w:type="gramEnd"/>
      <w:r w:rsidR="00641089">
        <w:t xml:space="preserve"> und letzteres ist das Feld in Inventory, welches schlussendlich zurückgegeben werden soll.</w:t>
      </w:r>
    </w:p>
    <w:p w14:paraId="14BCE77C" w14:textId="77777777" w:rsidR="00A44FBA" w:rsidRDefault="00A44FBA" w:rsidP="0010123F"/>
    <w:p w14:paraId="5DDE9B57" w14:textId="2A2141B1" w:rsidR="00DE184A" w:rsidRDefault="00A44FBA" w:rsidP="00041FA4">
      <w:r>
        <w:t xml:space="preserve">Als weiteres wichtiges Feld ist </w:t>
      </w:r>
      <w:r w:rsidR="000D34D5">
        <w:t>«</w:t>
      </w:r>
      <w:proofErr w:type="spellStart"/>
      <w:r w:rsidRPr="000D34D5">
        <w:t>serverPath</w:t>
      </w:r>
      <w:proofErr w:type="spellEnd"/>
      <w:r w:rsidR="000D34D5">
        <w:t>»</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1941F7C6" w:rsidR="00041FA4" w:rsidRPr="00041FA4" w:rsidRDefault="00041FA4" w:rsidP="00041FA4">
      <w:r>
        <w:t>Falls das der Ben</w:t>
      </w:r>
      <w:r w:rsidR="003D4259">
        <w:t>u</w:t>
      </w:r>
      <w:r>
        <w:t xml:space="preserve">tzer wünscht, kann er mittels </w:t>
      </w:r>
      <w:r w:rsidR="000D34D5">
        <w:t>«</w:t>
      </w:r>
      <w:proofErr w:type="spellStart"/>
      <w:r w:rsidRPr="000D34D5">
        <w:t>deactivateCertificateValidationILO</w:t>
      </w:r>
      <w:proofErr w:type="spellEnd"/>
      <w:r w:rsidR="000D34D5">
        <w:t>»</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6CFECBFD" w:rsidR="0010123F" w:rsidRPr="00041FA4" w:rsidRDefault="0010123F" w:rsidP="00070650">
      <w:pPr>
        <w:rPr>
          <w:b/>
          <w:lang w:val="fr-FR"/>
        </w:rPr>
      </w:pPr>
      <w:r w:rsidRPr="00041FA4">
        <w:rPr>
          <w:b/>
          <w:lang w:val="fr-FR"/>
        </w:rPr>
        <w:t>Login-</w:t>
      </w:r>
      <w:proofErr w:type="spellStart"/>
      <w:r w:rsidRPr="00041FA4">
        <w:rPr>
          <w:b/>
          <w:lang w:val="fr-FR"/>
        </w:rPr>
        <w:t>Konfiguration</w:t>
      </w:r>
      <w:proofErr w:type="spellEnd"/>
      <w:r w:rsidRPr="00041FA4">
        <w:rPr>
          <w:b/>
          <w:lang w:val="fr-FR"/>
        </w:rPr>
        <w:t xml:space="preserve"> (</w:t>
      </w:r>
      <w:r w:rsidR="0019194F">
        <w:rPr>
          <w:b/>
          <w:lang w:val="fr-FR"/>
        </w:rPr>
        <w:t>«</w:t>
      </w:r>
      <w:proofErr w:type="gramStart"/>
      <w:r w:rsidRPr="0019194F">
        <w:rPr>
          <w:b/>
          <w:lang w:val="fr-FR"/>
        </w:rPr>
        <w:t>login.json</w:t>
      </w:r>
      <w:proofErr w:type="gramEnd"/>
      <w:r w:rsidR="0019194F">
        <w:rPr>
          <w:b/>
          <w:lang w:val="fr-FR"/>
        </w:rPr>
        <w:t>»</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proofErr w:type="spellStart"/>
            <w:r>
              <w:t>SomeUsername</w:t>
            </w:r>
            <w:proofErr w:type="spellEnd"/>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proofErr w:type="spellStart"/>
            <w:r>
              <w:t>SomePassword</w:t>
            </w:r>
            <w:proofErr w:type="spellEnd"/>
          </w:p>
        </w:tc>
      </w:tr>
    </w:tbl>
    <w:p w14:paraId="1A341546" w14:textId="43969330" w:rsidR="00A44FBA" w:rsidRDefault="00A44FBA">
      <w:pPr>
        <w:spacing w:line="280" w:lineRule="atLeast"/>
      </w:pPr>
    </w:p>
    <w:p w14:paraId="210E5718" w14:textId="20DDE7FA" w:rsidR="0010123F" w:rsidRDefault="0010123F" w:rsidP="00070650">
      <w:pPr>
        <w:rPr>
          <w:b/>
        </w:rPr>
      </w:pPr>
      <w:r>
        <w:rPr>
          <w:b/>
        </w:rPr>
        <w:t>Server-Konfiguration (</w:t>
      </w:r>
      <w:r w:rsidR="00F133A4">
        <w:rPr>
          <w:b/>
        </w:rPr>
        <w:t>«</w:t>
      </w:r>
      <w:proofErr w:type="spellStart"/>
      <w:r w:rsidRPr="00F133A4">
        <w:rPr>
          <w:b/>
        </w:rPr>
        <w:t>servers.json</w:t>
      </w:r>
      <w:proofErr w:type="spellEnd"/>
      <w:r w:rsidR="00F133A4">
        <w:rPr>
          <w:b/>
        </w:rPr>
        <w:t>»</w:t>
      </w:r>
      <w:r>
        <w:rPr>
          <w:b/>
        </w:rPr>
        <w:t>)</w:t>
      </w:r>
    </w:p>
    <w:p w14:paraId="40EE56AE" w14:textId="43C50093" w:rsidR="003E1C0E" w:rsidRPr="003E1C0E" w:rsidRDefault="003E1C0E" w:rsidP="00070650">
      <w:r>
        <w:t xml:space="preserve">Die Serverkonfiguration unterscheidet sich von den anderen beiden Konfigurationen darin, </w:t>
      </w:r>
      <w:proofErr w:type="spellStart"/>
      <w:proofErr w:type="gramStart"/>
      <w:r>
        <w:t>das</w:t>
      </w:r>
      <w:proofErr w:type="spellEnd"/>
      <w:proofErr w:type="gramEnd"/>
      <w:r>
        <w:t xml:space="preserve">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5AB27C04" w:rsidR="00DB611E" w:rsidRDefault="0055727B" w:rsidP="0055727B">
      <w:pPr>
        <w:pStyle w:val="Beschriftung"/>
      </w:pPr>
      <w:bookmarkStart w:id="67" w:name="_Toc193701343"/>
      <w:r>
        <w:t xml:space="preserve">Codesnippet </w:t>
      </w:r>
      <w:r w:rsidR="00602007">
        <w:fldChar w:fldCharType="begin"/>
      </w:r>
      <w:r w:rsidR="00602007">
        <w:instrText xml:space="preserve"> SEQ Codesnippet \* ARABIC </w:instrText>
      </w:r>
      <w:r w:rsidR="00602007">
        <w:fldChar w:fldCharType="separate"/>
      </w:r>
      <w:r w:rsidR="00740DF2">
        <w:rPr>
          <w:noProof/>
        </w:rPr>
        <w:t>1</w:t>
      </w:r>
      <w:r w:rsidR="00602007">
        <w:rPr>
          <w:noProof/>
        </w:rPr>
        <w:fldChar w:fldCharType="end"/>
      </w:r>
      <w:r>
        <w:t>: Inhalt der Server-Konfiguration</w:t>
      </w:r>
      <w:bookmarkEnd w:id="67"/>
    </w:p>
    <w:p w14:paraId="0C4C818B" w14:textId="77777777" w:rsidR="00DB611E" w:rsidRDefault="00DB611E">
      <w:pPr>
        <w:spacing w:line="280" w:lineRule="atLeast"/>
        <w:rPr>
          <w:iCs/>
          <w:sz w:val="18"/>
          <w:szCs w:val="18"/>
        </w:rPr>
      </w:pPr>
      <w:r>
        <w:br w:type="page"/>
      </w:r>
    </w:p>
    <w:p w14:paraId="48FE0FB0" w14:textId="72F0D5E8" w:rsidR="003E6645" w:rsidRDefault="003E6645" w:rsidP="003E6645">
      <w:pPr>
        <w:pStyle w:val="berschrift3nummeriert"/>
      </w:pPr>
      <w:bookmarkStart w:id="68" w:name="_Toc193700751"/>
      <w:r>
        <w:lastRenderedPageBreak/>
        <w:t>Parameter</w:t>
      </w:r>
      <w:bookmarkEnd w:id="68"/>
    </w:p>
    <w:p w14:paraId="6A9119EC" w14:textId="421880A8" w:rsidR="009F6705" w:rsidRDefault="006715B3" w:rsidP="009F6705">
      <w:r>
        <w:t xml:space="preserve">PowerShell ermöglicht viele verschiedene Arten, Parameter zu verwenden. Die Parameter sind </w:t>
      </w:r>
      <w:r w:rsidR="003D4259">
        <w:t>essenziell</w:t>
      </w:r>
      <w:r>
        <w:t xml:space="preserve"> eigentlich die der Konfigurationsdateien. </w:t>
      </w:r>
    </w:p>
    <w:p w14:paraId="71ED8ADE" w14:textId="77777777" w:rsidR="006715B3" w:rsidRDefault="006715B3" w:rsidP="009F6705"/>
    <w:p w14:paraId="684A2FF6" w14:textId="78DA2E4E" w:rsidR="00FA63E5" w:rsidRDefault="006715B3" w:rsidP="00B1659F">
      <w:r>
        <w:t xml:space="preserve">Im Prinzip geht es darum herauszufinden, welche Parameter zwingend nötig sind, um das </w:t>
      </w:r>
      <w:r w:rsidR="008B5A5F">
        <w:t>Script</w:t>
      </w:r>
      <w:r>
        <w:t xml:space="preserve">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w:t>
      </w:r>
      <w:r w:rsidR="008B5A5F">
        <w:t>Script</w:t>
      </w:r>
      <w:r w:rsidR="00FA63E5">
        <w:t xml:space="preserve"> genutzt werden können, aber nicht immer notwendig sind. </w:t>
      </w:r>
    </w:p>
    <w:p w14:paraId="503A08BF" w14:textId="77777777" w:rsidR="00FA63E5" w:rsidRDefault="00FA63E5" w:rsidP="00B1659F"/>
    <w:p w14:paraId="208E9D00" w14:textId="6380F047" w:rsidR="00FA63E5" w:rsidRDefault="00FA63E5" w:rsidP="00B1659F">
      <w:r>
        <w:t xml:space="preserve">Es gibt insgesamt </w:t>
      </w:r>
      <w:r w:rsidR="000007CE">
        <w:t>vier</w:t>
      </w:r>
      <w:r>
        <w:t xml:space="preserve"> Fälle, um das </w:t>
      </w:r>
      <w:r w:rsidR="008B5A5F">
        <w:t>Script</w:t>
      </w:r>
      <w:r>
        <w:t xml:space="preserve"> per </w:t>
      </w:r>
      <w:proofErr w:type="spellStart"/>
      <w:r>
        <w:t>Kommadozeile</w:t>
      </w:r>
      <w:proofErr w:type="spellEnd"/>
      <w:r>
        <w:t xml:space="preserve"> zu starten:</w:t>
      </w:r>
    </w:p>
    <w:p w14:paraId="50FEECE0" w14:textId="1BD0B2B6" w:rsidR="00FA63E5" w:rsidRDefault="00FA63E5" w:rsidP="00FA63E5">
      <w:pPr>
        <w:pStyle w:val="Nummerierung1"/>
      </w:pPr>
      <w:r>
        <w:t xml:space="preserve">via Verbindung auf Inventory (d.h. Angabe von </w:t>
      </w:r>
      <w:r w:rsidR="00F133A4">
        <w:t>«</w:t>
      </w:r>
      <w:proofErr w:type="spellStart"/>
      <w:r w:rsidRPr="00F133A4">
        <w:t>searchStringInventory</w:t>
      </w:r>
      <w:proofErr w:type="spellEnd"/>
      <w:r w:rsidR="00F133A4">
        <w:t>»</w:t>
      </w:r>
      <w:r w:rsidRPr="00F133A4">
        <w:t xml:space="preserve">, </w:t>
      </w:r>
      <w:r w:rsidR="00F133A4">
        <w:t>«</w:t>
      </w:r>
      <w:r w:rsidRPr="00F133A4">
        <w:t>Username</w:t>
      </w:r>
      <w:r w:rsidR="00F133A4">
        <w:t>»</w:t>
      </w:r>
      <w:r w:rsidRPr="00F133A4">
        <w:rPr>
          <w:b/>
        </w:rPr>
        <w:t>,</w:t>
      </w:r>
      <w:r w:rsidR="00F133A4">
        <w:rPr>
          <w:b/>
        </w:rPr>
        <w:br/>
        <w:t>«</w:t>
      </w:r>
      <w:r w:rsidRPr="00F133A4">
        <w:t>Passwor</w:t>
      </w:r>
      <w:r w:rsidR="00041573" w:rsidRPr="00F133A4">
        <w:t>d</w:t>
      </w:r>
      <w:r w:rsidR="00F133A4">
        <w:t>»</w:t>
      </w:r>
      <w:r>
        <w:t>)</w:t>
      </w:r>
    </w:p>
    <w:p w14:paraId="725793AD" w14:textId="5B468608" w:rsidR="00FA63E5" w:rsidRDefault="00FA63E5" w:rsidP="00FA63E5">
      <w:pPr>
        <w:pStyle w:val="Nummerierung1"/>
      </w:pPr>
      <w:proofErr w:type="gramStart"/>
      <w:r>
        <w:t xml:space="preserve">via </w:t>
      </w:r>
      <w:r w:rsidR="005E75C1">
        <w:t>direkter</w:t>
      </w:r>
      <w:r w:rsidR="006D798B">
        <w:t xml:space="preserve"> </w:t>
      </w:r>
      <w:r>
        <w:t>Angabe</w:t>
      </w:r>
      <w:proofErr w:type="gramEnd"/>
      <w:r>
        <w:t xml:space="preserve"> </w:t>
      </w:r>
      <w:r w:rsidR="000007CE">
        <w:t>einer Liste an Servern (d.h. Angabe eines Arra</w:t>
      </w:r>
      <w:r w:rsidR="00041573">
        <w:t xml:space="preserve">ys zur Suche, </w:t>
      </w:r>
      <w:r w:rsidR="00F133A4">
        <w:t>«</w:t>
      </w:r>
      <w:r w:rsidR="00041573" w:rsidRPr="00F133A4">
        <w:t>Username</w:t>
      </w:r>
      <w:r w:rsidR="00F133A4">
        <w:t>»</w:t>
      </w:r>
      <w:r w:rsidR="00041573" w:rsidRPr="00F133A4">
        <w:t xml:space="preserve">, </w:t>
      </w:r>
      <w:r w:rsidR="00F133A4">
        <w:t>«</w:t>
      </w:r>
      <w:r w:rsidR="00041573" w:rsidRPr="00F133A4">
        <w:t>Password</w:t>
      </w:r>
      <w:r w:rsidR="00F133A4">
        <w:t>»</w:t>
      </w:r>
      <w:r w:rsidR="00041573">
        <w:t>)</w:t>
      </w:r>
    </w:p>
    <w:p w14:paraId="67533017" w14:textId="730F969B" w:rsidR="00D67774" w:rsidRDefault="00D67774" w:rsidP="003B5015">
      <w:pPr>
        <w:pStyle w:val="Nummerierung1"/>
      </w:pPr>
      <w:r>
        <w:t xml:space="preserve">via Angabe einer Liste an Servern als Datei (d.h. </w:t>
      </w:r>
      <w:r w:rsidR="00F133A4">
        <w:t>«</w:t>
      </w:r>
      <w:proofErr w:type="spellStart"/>
      <w:r w:rsidRPr="00F133A4">
        <w:t>serverPath</w:t>
      </w:r>
      <w:proofErr w:type="spellEnd"/>
      <w:r w:rsidR="00F133A4">
        <w:t>»</w:t>
      </w:r>
      <w:r w:rsidRPr="00F133A4">
        <w:t xml:space="preserve">, </w:t>
      </w:r>
      <w:r w:rsidR="00F133A4">
        <w:t>«</w:t>
      </w:r>
      <w:r w:rsidRPr="00F133A4">
        <w:t>Username</w:t>
      </w:r>
      <w:r w:rsidR="00F133A4">
        <w:t>»</w:t>
      </w:r>
      <w:r w:rsidRPr="00F133A4">
        <w:t xml:space="preserve">, </w:t>
      </w:r>
      <w:r w:rsidR="00F133A4">
        <w:t>«</w:t>
      </w:r>
      <w:r w:rsidRPr="00F133A4">
        <w:t>Password</w:t>
      </w:r>
      <w:r w:rsidR="00F133A4">
        <w:t>»</w:t>
      </w:r>
      <w:r>
        <w:t>)</w:t>
      </w:r>
    </w:p>
    <w:p w14:paraId="2D9D2E46" w14:textId="747A5CD3" w:rsidR="006B25DE" w:rsidRDefault="006B25DE" w:rsidP="00FA63E5">
      <w:pPr>
        <w:pStyle w:val="Nummerierung1"/>
      </w:pPr>
      <w:r>
        <w:t xml:space="preserve">via Angabe einer Konfiguration (d.h. </w:t>
      </w:r>
      <w:r w:rsidR="00F133A4">
        <w:t>«</w:t>
      </w:r>
      <w:proofErr w:type="spellStart"/>
      <w:r w:rsidRPr="00F133A4">
        <w:t>configPath</w:t>
      </w:r>
      <w:proofErr w:type="spellEnd"/>
      <w:r w:rsidR="00F133A4">
        <w:t>»</w:t>
      </w:r>
      <w:r w:rsidRPr="00F133A4">
        <w:t xml:space="preserve">, </w:t>
      </w:r>
      <w:r w:rsidR="00F133A4">
        <w:t>«</w:t>
      </w:r>
      <w:r w:rsidRPr="00F133A4">
        <w:t>Username</w:t>
      </w:r>
      <w:r w:rsidR="00F133A4">
        <w:t>»</w:t>
      </w:r>
      <w:r w:rsidRPr="00F133A4">
        <w:t xml:space="preserve">, </w:t>
      </w:r>
      <w:r w:rsidR="00F133A4">
        <w:t>«</w:t>
      </w:r>
      <w:r w:rsidRPr="00F133A4">
        <w:t>Password</w:t>
      </w:r>
      <w:r w:rsidR="00F133A4">
        <w:t>»</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w:t>
      </w:r>
      <w:proofErr w:type="spellStart"/>
      <w:proofErr w:type="gramStart"/>
      <w:r w:rsidRPr="000E59F8">
        <w:rPr>
          <w:rFonts w:ascii="Consolas" w:hAnsi="Consolas"/>
          <w:color w:val="FFFFFF" w:themeColor="background1"/>
          <w:sz w:val="14"/>
          <w:szCs w:val="14"/>
          <w:lang w:val="en-US" w:eastAsia="de-CH"/>
        </w:rPr>
        <w:t>CmdletBinding</w:t>
      </w:r>
      <w:proofErr w:type="spellEnd"/>
      <w:r w:rsidRPr="000E59F8">
        <w:rPr>
          <w:rFonts w:ascii="Consolas" w:hAnsi="Consolas"/>
          <w:color w:val="FFFFFF" w:themeColor="background1"/>
          <w:sz w:val="14"/>
          <w:szCs w:val="14"/>
          <w:lang w:val="en-US" w:eastAsia="de-CH"/>
        </w:rPr>
        <w:t>(</w:t>
      </w:r>
      <w:proofErr w:type="spellStart"/>
      <w:proofErr w:type="gramEnd"/>
      <w:r w:rsidRPr="000E59F8">
        <w:rPr>
          <w:rFonts w:ascii="Consolas" w:hAnsi="Consolas"/>
          <w:color w:val="FFFFFF" w:themeColor="background1"/>
          <w:sz w:val="14"/>
          <w:szCs w:val="14"/>
          <w:lang w:val="en-US" w:eastAsia="de-CH"/>
        </w:rPr>
        <w:t>PositionalBinding</w:t>
      </w:r>
      <w:proofErr w:type="spellEnd"/>
      <w:r w:rsidRPr="000E59F8">
        <w:rPr>
          <w:rFonts w:ascii="Consolas" w:hAnsi="Consolas"/>
          <w:color w:val="FFFFFF" w:themeColor="background1"/>
          <w:sz w:val="14"/>
          <w:szCs w:val="14"/>
          <w:lang w:val="en-US" w:eastAsia="de-CH"/>
        </w:rPr>
        <w:t xml:space="preserve">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roofErr w:type="gramStart"/>
      <w:r w:rsidRPr="000E59F8">
        <w:rPr>
          <w:rFonts w:ascii="Consolas" w:hAnsi="Consolas"/>
          <w:color w:val="FFFFFF" w:themeColor="background1"/>
          <w:sz w:val="14"/>
          <w:szCs w:val="14"/>
          <w:lang w:val="en-US" w:eastAsia="de-CH"/>
        </w:rPr>
        <w:t>param(</w:t>
      </w:r>
      <w:proofErr w:type="gramEnd"/>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ServerArray</w:t>
      </w:r>
      <w:proofErr w:type="spellEnd"/>
      <w:r w:rsidRPr="000E59F8">
        <w:rPr>
          <w:rFonts w:ascii="Consolas" w:hAnsi="Consolas"/>
          <w:color w:val="FFFFFF" w:themeColor="background1"/>
          <w:sz w:val="14"/>
          <w:szCs w:val="14"/>
          <w:lang w:val="en-US" w:eastAsia="de-CH"/>
        </w:rPr>
        <w:t>")]</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LoggingActivated</w:t>
      </w:r>
      <w:proofErr w:type="spellEnd"/>
      <w:r w:rsidRPr="000E59F8">
        <w:rPr>
          <w:rFonts w:ascii="Consolas" w:hAnsi="Consolas"/>
          <w:color w:val="FFFFFF" w:themeColor="background1"/>
          <w:sz w:val="14"/>
          <w:szCs w:val="14"/>
          <w:lang w:val="en-US" w:eastAsia="de-CH"/>
        </w:rPr>
        <w:t>,</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SearchStringInventory</w:t>
      </w:r>
      <w:proofErr w:type="spellEnd"/>
      <w:r w:rsidRPr="000E59F8">
        <w:rPr>
          <w:rFonts w:ascii="Consolas" w:hAnsi="Consolas"/>
          <w:color w:val="FFFFFF" w:themeColor="background1"/>
          <w:sz w:val="14"/>
          <w:szCs w:val="14"/>
          <w:lang w:val="en-US" w:eastAsia="de-CH"/>
        </w:rPr>
        <w:t>,</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DoNotSearchInventory</w:t>
      </w:r>
      <w:proofErr w:type="spellEnd"/>
      <w:r w:rsidRPr="000E59F8">
        <w:rPr>
          <w:rFonts w:ascii="Consolas" w:hAnsi="Consolas"/>
          <w:color w:val="FFFFFF" w:themeColor="background1"/>
          <w:sz w:val="14"/>
          <w:szCs w:val="14"/>
          <w:lang w:val="en-US" w:eastAsia="de-CH"/>
        </w:rPr>
        <w:t>,</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RemoteMgmntField</w:t>
      </w:r>
      <w:proofErr w:type="spellEnd"/>
      <w:r w:rsidRPr="000E59F8">
        <w:rPr>
          <w:rFonts w:ascii="Consolas" w:hAnsi="Consolas"/>
          <w:color w:val="FFFFFF" w:themeColor="background1"/>
          <w:sz w:val="14"/>
          <w:szCs w:val="14"/>
          <w:lang w:val="en-US" w:eastAsia="de-CH"/>
        </w:rPr>
        <w:t>,</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DeactivateCertificateValidationILO</w:t>
      </w:r>
      <w:proofErr w:type="spellEnd"/>
      <w:r w:rsidRPr="000E59F8">
        <w:rPr>
          <w:rFonts w:ascii="Consolas" w:hAnsi="Consolas"/>
          <w:color w:val="FFFFFF" w:themeColor="background1"/>
          <w:sz w:val="14"/>
          <w:szCs w:val="14"/>
          <w:lang w:val="en-US" w:eastAsia="de-CH"/>
        </w:rPr>
        <w:t>,</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lastRenderedPageBreak/>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ServerArray</w:t>
      </w:r>
      <w:proofErr w:type="spellEnd"/>
      <w:r w:rsidRPr="000E59F8">
        <w:rPr>
          <w:rFonts w:ascii="Consolas" w:hAnsi="Consolas"/>
          <w:color w:val="FFFFFF" w:themeColor="background1"/>
          <w:sz w:val="14"/>
          <w:szCs w:val="14"/>
          <w:lang w:val="en-US" w:eastAsia="de-CH"/>
        </w:rPr>
        <w:t>")]</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EC4CC0">
        <w:rPr>
          <w:rFonts w:ascii="Consolas" w:hAnsi="Consolas"/>
          <w:color w:val="FFFFFF" w:themeColor="background1"/>
          <w:sz w:val="14"/>
          <w:szCs w:val="14"/>
          <w:lang w:val="en-US" w:eastAsia="de-CH"/>
        </w:rPr>
        <w:t>ParameterSetName</w:t>
      </w:r>
      <w:proofErr w:type="spellEnd"/>
      <w:r w:rsidRPr="00EC4CC0">
        <w:rPr>
          <w:rFonts w:ascii="Consolas" w:hAnsi="Consolas"/>
          <w:color w:val="FFFFFF" w:themeColor="background1"/>
          <w:sz w:val="14"/>
          <w:szCs w:val="14"/>
          <w:lang w:val="en-US" w:eastAsia="de-CH"/>
        </w:rPr>
        <w:t xml:space="preserve"> = "Inventory")]</w:t>
      </w:r>
    </w:p>
    <w:p w14:paraId="734ADE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xml:space="preserve">    </w:t>
      </w:r>
      <w:r w:rsidRPr="000F084C">
        <w:rPr>
          <w:rFonts w:ascii="Consolas" w:hAnsi="Consolas"/>
          <w:color w:val="FFFFFF" w:themeColor="background1"/>
          <w:sz w:val="14"/>
          <w:szCs w:val="14"/>
          <w:lang w:val="en-US" w:eastAsia="de-CH"/>
        </w:rPr>
        <w:t>[string]</w:t>
      </w:r>
    </w:p>
    <w:p w14:paraId="1A5114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    $Password</w:t>
      </w:r>
    </w:p>
    <w:p w14:paraId="33967DF1" w14:textId="77777777" w:rsidR="000E59F8" w:rsidRPr="000F084C" w:rsidRDefault="000E59F8" w:rsidP="0055727B">
      <w:pPr>
        <w:keepNext/>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w:t>
      </w:r>
    </w:p>
    <w:p w14:paraId="2F6A5F1E" w14:textId="623A1801" w:rsidR="000E59F8" w:rsidRPr="000F084C" w:rsidRDefault="0055727B" w:rsidP="0055727B">
      <w:pPr>
        <w:pStyle w:val="Beschriftung"/>
        <w:rPr>
          <w:rFonts w:ascii="Consolas" w:hAnsi="Consolas"/>
          <w:color w:val="CCCCCC"/>
          <w:sz w:val="21"/>
          <w:szCs w:val="21"/>
          <w:lang w:val="en-US" w:eastAsia="de-CH"/>
        </w:rPr>
      </w:pPr>
      <w:bookmarkStart w:id="69" w:name="_Toc193701344"/>
      <w:r w:rsidRPr="000F084C">
        <w:rPr>
          <w:lang w:val="en-US"/>
        </w:rPr>
        <w:t xml:space="preserve">Codesnippet </w:t>
      </w:r>
      <w:r>
        <w:fldChar w:fldCharType="begin"/>
      </w:r>
      <w:r w:rsidRPr="000F084C">
        <w:rPr>
          <w:lang w:val="en-US"/>
        </w:rPr>
        <w:instrText xml:space="preserve"> SEQ Codesnippet \* ARABIC </w:instrText>
      </w:r>
      <w:r>
        <w:fldChar w:fldCharType="separate"/>
      </w:r>
      <w:r w:rsidR="00740DF2">
        <w:rPr>
          <w:noProof/>
          <w:lang w:val="en-US"/>
        </w:rPr>
        <w:t>2</w:t>
      </w:r>
      <w:r>
        <w:fldChar w:fldCharType="end"/>
      </w:r>
      <w:r w:rsidRPr="000F084C">
        <w:rPr>
          <w:lang w:val="en-US"/>
        </w:rPr>
        <w:t xml:space="preserve">: </w:t>
      </w:r>
      <w:proofErr w:type="spellStart"/>
      <w:r w:rsidRPr="000F084C">
        <w:rPr>
          <w:lang w:val="en-US"/>
        </w:rPr>
        <w:t>Geplante</w:t>
      </w:r>
      <w:proofErr w:type="spellEnd"/>
      <w:r w:rsidRPr="000F084C">
        <w:rPr>
          <w:lang w:val="en-US"/>
        </w:rPr>
        <w:t xml:space="preserve"> Parameter</w:t>
      </w:r>
      <w:bookmarkEnd w:id="69"/>
    </w:p>
    <w:p w14:paraId="3043ADD2" w14:textId="117E9B3D" w:rsidR="00797F41" w:rsidRDefault="00797F41" w:rsidP="00B1659F">
      <w:r>
        <w:t xml:space="preserve">Dabei wird anhand der oben beschriebenen vier Fälle je ein Parameterset erstellt – das bedeutet, es kann nur jeweils ein einziges davon gleichzeitig verwendet werden. Man kann also nicht z.B. ein </w:t>
      </w:r>
      <w:proofErr w:type="spellStart"/>
      <w:r>
        <w:t>ServerArray</w:t>
      </w:r>
      <w:proofErr w:type="spellEnd"/>
      <w:r>
        <w:t xml:space="preserve">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6E318820" w:rsidR="00DB611E" w:rsidRDefault="00E80413" w:rsidP="00B1659F">
      <w:r>
        <w:t xml:space="preserve">Die Nutzung </w:t>
      </w:r>
      <w:proofErr w:type="gramStart"/>
      <w:r>
        <w:t xml:space="preserve">des </w:t>
      </w:r>
      <w:proofErr w:type="spellStart"/>
      <w:r>
        <w:rPr>
          <w:b/>
        </w:rPr>
        <w:t>Positionalbinding</w:t>
      </w:r>
      <w:proofErr w:type="spellEnd"/>
      <w:r>
        <w:t>-Argument</w:t>
      </w:r>
      <w:proofErr w:type="gramEnd"/>
      <w:r>
        <w:t xml:space="preserve"> ganz am Anfang der Parameter</w:t>
      </w:r>
      <w:r w:rsidR="00B21C71">
        <w:t>liste führt dazu, dass die Parameter nicht positionell gesetzt werden können, sondern nur durch genaue Angabe des Namens</w:t>
      </w:r>
      <w:r w:rsidR="002273B7">
        <w:t>. D</w:t>
      </w:r>
      <w:r w:rsidR="00B21C71">
        <w:t xml:space="preserve">adurch wird der Nutzer dazu gebracht, darüber nachzudenken, was er da überhaupt eingibt und </w:t>
      </w:r>
      <w:r w:rsidR="003D4259">
        <w:t xml:space="preserve">zusätzlich </w:t>
      </w:r>
      <w:r w:rsidR="00D35E12">
        <w:t xml:space="preserve">ist es im Nachhinein auch besser nachvollziehbar, welcher Wert </w:t>
      </w:r>
      <w:r w:rsidR="00EC5278">
        <w:t xml:space="preserve">wofür </w:t>
      </w:r>
      <w:r w:rsidR="00D35E12">
        <w:t>verwendet wurde.</w:t>
      </w:r>
    </w:p>
    <w:p w14:paraId="4FBB84DE" w14:textId="77777777" w:rsidR="00DB611E" w:rsidRDefault="00DB611E">
      <w:pPr>
        <w:spacing w:line="280" w:lineRule="atLeast"/>
      </w:pPr>
      <w:r>
        <w:br w:type="page"/>
      </w:r>
    </w:p>
    <w:p w14:paraId="0A571E6C" w14:textId="7950CF2B" w:rsidR="003E6645" w:rsidRPr="003E6645" w:rsidRDefault="003E6645" w:rsidP="003E6645">
      <w:pPr>
        <w:pStyle w:val="berschrift3nummeriert"/>
      </w:pPr>
      <w:bookmarkStart w:id="70" w:name="_Toc193700752"/>
      <w:r>
        <w:lastRenderedPageBreak/>
        <w:t xml:space="preserve">Programmablaufplan </w:t>
      </w:r>
      <w:r w:rsidR="00E34FFF">
        <w:t>detailliert</w:t>
      </w:r>
      <w:bookmarkEnd w:id="70"/>
    </w:p>
    <w:p w14:paraId="2C81D8D6" w14:textId="54EF2040" w:rsidR="00E34FFF" w:rsidRDefault="00E34FFF" w:rsidP="009F0D84">
      <w:r>
        <w:t xml:space="preserve">Aus dem simplen Programmablaufplan lässt sich zwar ableiten, wie die grobe Funktionalität des </w:t>
      </w:r>
      <w:proofErr w:type="spellStart"/>
      <w:r w:rsidR="008B5A5F">
        <w:t>Script</w:t>
      </w:r>
      <w:r>
        <w:t>es</w:t>
      </w:r>
      <w:proofErr w:type="spellEnd"/>
      <w:r>
        <w:t xml:space="preserve">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61B68D04" w:rsidR="00E34FFF" w:rsidRPr="003D106B" w:rsidRDefault="00E34FFF" w:rsidP="00AC50BB">
      <w:pPr>
        <w:pStyle w:val="Beschriftung"/>
        <w:jc w:val="both"/>
      </w:pPr>
      <w:bookmarkStart w:id="71" w:name="_Toc193701304"/>
      <w:r>
        <w:t xml:space="preserve">Abbildung </w:t>
      </w:r>
      <w:r w:rsidR="00602007">
        <w:fldChar w:fldCharType="begin"/>
      </w:r>
      <w:r w:rsidR="00602007">
        <w:instrText xml:space="preserve"> SEQ Abbildung \* ARABIC </w:instrText>
      </w:r>
      <w:r w:rsidR="00602007">
        <w:fldChar w:fldCharType="separate"/>
      </w:r>
      <w:r w:rsidR="00E962AC">
        <w:rPr>
          <w:noProof/>
        </w:rPr>
        <w:t>11</w:t>
      </w:r>
      <w:r w:rsidR="00602007">
        <w:rPr>
          <w:noProof/>
        </w:rPr>
        <w:fldChar w:fldCharType="end"/>
      </w:r>
      <w:r>
        <w:t xml:space="preserve">: Programmablaufplan </w:t>
      </w:r>
      <w:r w:rsidR="008B5A5F">
        <w:t>Script</w:t>
      </w:r>
      <w:r>
        <w:t xml:space="preserve"> detailliert</w:t>
      </w:r>
      <w:bookmarkEnd w:id="71"/>
    </w:p>
    <w:p w14:paraId="4FFF17C3" w14:textId="77777777" w:rsidR="009F0D84" w:rsidRDefault="009F0D84" w:rsidP="009F0D84">
      <w:r>
        <w:br w:type="page"/>
      </w:r>
    </w:p>
    <w:p w14:paraId="083F8104" w14:textId="77777777" w:rsidR="009F0D84" w:rsidRDefault="009F0D84" w:rsidP="002C67DF">
      <w:pPr>
        <w:pStyle w:val="berschrift2nummeriert"/>
      </w:pPr>
      <w:bookmarkStart w:id="72" w:name="_Toc193700753"/>
      <w:r>
        <w:lastRenderedPageBreak/>
        <w:t>Entscheiden</w:t>
      </w:r>
      <w:bookmarkEnd w:id="72"/>
    </w:p>
    <w:p w14:paraId="07451C85" w14:textId="785F9579" w:rsidR="009F0D84" w:rsidRDefault="0003557B" w:rsidP="009F0D84">
      <w:r>
        <w:t xml:space="preserve">Aus der Aufgabenstellung gibt es eigentlich nur eine vorgeschriebene Entscheidung: Welche Parameter sind nötig zum Starten des </w:t>
      </w:r>
      <w:r w:rsidR="008B5A5F">
        <w:t>Script</w:t>
      </w:r>
      <w:r>
        <w:t xml:space="preserve">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w:t>
      </w:r>
      <w:r w:rsidR="00500174">
        <w:t>en</w:t>
      </w:r>
      <w:r w:rsidR="00E50CD0">
        <w:t xml:space="preserve"> beschränkt wird.</w:t>
      </w:r>
    </w:p>
    <w:p w14:paraId="08A9252C" w14:textId="77777777" w:rsidR="00445619" w:rsidRDefault="00445619" w:rsidP="009F0D84"/>
    <w:p w14:paraId="54BBA676" w14:textId="7B97C490" w:rsidR="005B37DA" w:rsidRDefault="00445619" w:rsidP="005B37DA">
      <w:r>
        <w:t xml:space="preserve">Es gibt jedoch noch eine andere Entscheidung </w:t>
      </w:r>
      <w:r w:rsidR="005B37DA">
        <w:t>in</w:t>
      </w:r>
      <w:r>
        <w:t xml:space="preserve"> Bezug auf die Programmierstruktur – PowerShell lässt die Implementierung von Code sowohl als Modul als auch als einzelnes </w:t>
      </w:r>
      <w:r w:rsidR="008B5A5F">
        <w:t>Script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w:t>
      </w:r>
      <w:proofErr w:type="spellStart"/>
      <w:r w:rsidR="008B5A5F">
        <w:t>Script</w:t>
      </w:r>
      <w:r w:rsidR="005B37DA">
        <w:t>es</w:t>
      </w:r>
      <w:proofErr w:type="spellEnd"/>
      <w:r w:rsidR="003B194E">
        <w:t xml:space="preserve"> und der Fachvorgesetzte war damit einverstanden, dass ich das auch so implementieren kann</w:t>
      </w:r>
      <w:r w:rsidR="005B37DA">
        <w:t>. Anhand der Entscheidungsmatrix soll nun entschieden werden, welche der beiden Optionen die bessere ist.</w:t>
      </w:r>
    </w:p>
    <w:p w14:paraId="5CCB3A04" w14:textId="77777777" w:rsidR="009F7B32" w:rsidRDefault="009F7B32"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6B87F60F" w:rsidR="00732B79" w:rsidRPr="00732B79" w:rsidRDefault="008B5A5F" w:rsidP="00732B79">
            <w:pPr>
              <w:jc w:val="center"/>
              <w:rPr>
                <w:rFonts w:ascii="Calibri" w:hAnsi="Calibri" w:cs="Calibri"/>
                <w:color w:val="000000"/>
                <w:sz w:val="24"/>
                <w:lang w:eastAsia="de-CH"/>
              </w:rPr>
            </w:pPr>
            <w:r>
              <w:rPr>
                <w:rFonts w:ascii="Calibri" w:hAnsi="Calibri" w:cs="Calibri"/>
                <w:color w:val="000000"/>
                <w:sz w:val="24"/>
                <w:lang w:eastAsia="de-CH"/>
              </w:rPr>
              <w:t>Script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xml:space="preserve">Einfachheit d. </w:t>
            </w:r>
            <w:proofErr w:type="spellStart"/>
            <w:r w:rsidRPr="00732B79">
              <w:rPr>
                <w:rFonts w:ascii="Calibri" w:hAnsi="Calibri" w:cs="Calibri"/>
                <w:color w:val="000000"/>
                <w:sz w:val="24"/>
                <w:lang w:eastAsia="de-CH"/>
              </w:rPr>
              <w:t>Deployments</w:t>
            </w:r>
            <w:proofErr w:type="spellEnd"/>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9F4859">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77217B7B" w14:textId="5AFBC0DB" w:rsidR="009F4859" w:rsidRDefault="009F4859" w:rsidP="009F4859">
      <w:pPr>
        <w:pStyle w:val="Beschriftung"/>
      </w:pPr>
      <w:bookmarkStart w:id="73" w:name="_Toc193701327"/>
      <w:r>
        <w:t xml:space="preserve">Tabelle </w:t>
      </w:r>
      <w:r>
        <w:fldChar w:fldCharType="begin"/>
      </w:r>
      <w:r>
        <w:instrText xml:space="preserve"> SEQ Tabelle \* ARABIC </w:instrText>
      </w:r>
      <w:r>
        <w:fldChar w:fldCharType="separate"/>
      </w:r>
      <w:r>
        <w:rPr>
          <w:noProof/>
        </w:rPr>
        <w:t>18</w:t>
      </w:r>
      <w:r>
        <w:fldChar w:fldCharType="end"/>
      </w:r>
      <w:r>
        <w:rPr>
          <w:noProof/>
        </w:rPr>
        <w:t xml:space="preserve">: </w:t>
      </w:r>
      <w:r w:rsidRPr="004109BA">
        <w:rPr>
          <w:noProof/>
        </w:rPr>
        <w:t>Entscheidungsmatrix Programmierstruktur</w:t>
      </w:r>
      <w:bookmarkEnd w:id="73"/>
    </w:p>
    <w:p w14:paraId="535E7EA8" w14:textId="1530405A" w:rsidR="009F0D84" w:rsidRDefault="009F0D84" w:rsidP="00F9093F">
      <w:pPr>
        <w:pStyle w:val="Untertitel"/>
        <w:rPr>
          <w:lang w:val="de-CH"/>
        </w:rPr>
      </w:pPr>
      <w:r w:rsidRPr="00DA76E2">
        <w:rPr>
          <w:lang w:val="de-CH"/>
        </w:rPr>
        <w:t>Fazit</w:t>
      </w:r>
    </w:p>
    <w:p w14:paraId="4E95ABE6" w14:textId="5F6ED401" w:rsidR="002B1A33" w:rsidRDefault="002B1A33" w:rsidP="002B1A33">
      <w:r>
        <w:t xml:space="preserve">Wie man anhand der Entscheidungsmatrix unschwer erkennen kann, ist die </w:t>
      </w:r>
      <w:r w:rsidR="00430A39">
        <w:t>Entscheidung</w:t>
      </w:r>
      <w:r>
        <w:t xml:space="preserve"> knapp ausgefallen und auf dem Modul gelandet. Das ist vor allem der Wiederverwendbarkeit des Codes sowie der Lesbarkeit geschuldet. </w:t>
      </w:r>
    </w:p>
    <w:p w14:paraId="34AC260A" w14:textId="77777777" w:rsidR="002B1A33" w:rsidRDefault="002B1A33" w:rsidP="002B1A33"/>
    <w:p w14:paraId="1575A8D9" w14:textId="41928EA2" w:rsidR="00685D74" w:rsidRDefault="002B1A33" w:rsidP="002B1A33">
      <w:r>
        <w:t xml:space="preserve">Als </w:t>
      </w:r>
      <w:r w:rsidR="008B5A5F">
        <w:t>Script</w:t>
      </w:r>
      <w:r>
        <w:t xml:space="preserve"> </w:t>
      </w:r>
      <w:proofErr w:type="gramStart"/>
      <w:r>
        <w:t>ist</w:t>
      </w:r>
      <w:proofErr w:type="gramEnd"/>
      <w:r>
        <w:t xml:space="preserve"> gemeint, mehrere Dateien zu verwenden, aber diese nicht durch ein Modul zentral zu bündeln. Es ist zwar einfacher in der Entwicklung, aber dafür geht die Modularität und die Wiederverwendbarkeit verloren – da dieses </w:t>
      </w:r>
      <w:r w:rsidR="008B5A5F">
        <w:t>Script</w:t>
      </w:r>
      <w:r>
        <w:t xml:space="preserve"> später noch weiterentwickelt werden soll, ist diese aber stark von Vorteil. Ansonsten ist das Modul in den meisten Bereichen nur leicht besser als das </w:t>
      </w:r>
      <w:r w:rsidR="008B5A5F">
        <w:t>Script</w:t>
      </w:r>
      <w:r>
        <w:t xml:space="preserve">. Ein Nachteil des Moduls ist, dass der Kandidat noch nie selbst ein komplettes Modul entwickelt hat, sondern nur </w:t>
      </w:r>
      <w:r w:rsidR="00685D74">
        <w:t xml:space="preserve">zum Testen. </w:t>
      </w:r>
    </w:p>
    <w:p w14:paraId="41DF959C" w14:textId="2EEA4B6F" w:rsidR="00685D74" w:rsidRPr="002B1A33" w:rsidRDefault="00685D74" w:rsidP="002B1A33">
      <w:r>
        <w:t xml:space="preserve">Das Modul bietet ausserdem als entscheidenden Vorteil auch ein </w:t>
      </w:r>
      <w:r w:rsidR="00DB611E">
        <w:t>v</w:t>
      </w:r>
      <w:r>
        <w:t xml:space="preserve">ereinfachtes </w:t>
      </w:r>
      <w:proofErr w:type="spellStart"/>
      <w:r>
        <w:t>Deployment</w:t>
      </w:r>
      <w:proofErr w:type="spellEnd"/>
      <w:r>
        <w:t xml:space="preserve">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74" w:name="_Toc193700754"/>
      <w:r>
        <w:t>Realisieren</w:t>
      </w:r>
      <w:bookmarkEnd w:id="74"/>
    </w:p>
    <w:p w14:paraId="1526EC35" w14:textId="22BF3C66" w:rsidR="003205C2" w:rsidRDefault="003205C2" w:rsidP="003205C2">
      <w:pPr>
        <w:pStyle w:val="berschrift3nummeriert"/>
      </w:pPr>
      <w:bookmarkStart w:id="75" w:name="_Toc193700755"/>
      <w:r>
        <w:t>Grundstruktur</w:t>
      </w:r>
      <w:bookmarkEnd w:id="75"/>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3464F782">
            <wp:extent cx="5001371" cy="2588942"/>
            <wp:effectExtent l="0" t="0" r="889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52">
                      <a:extLst>
                        <a:ext uri="{28A0092B-C50C-407E-A947-70E740481C1C}">
                          <a14:useLocalDpi xmlns:a14="http://schemas.microsoft.com/office/drawing/2010/main" val="0"/>
                        </a:ext>
                      </a:extLst>
                    </a:blip>
                    <a:stretch>
                      <a:fillRect/>
                    </a:stretch>
                  </pic:blipFill>
                  <pic:spPr>
                    <a:xfrm>
                      <a:off x="0" y="0"/>
                      <a:ext cx="5017336" cy="2597206"/>
                    </a:xfrm>
                    <a:prstGeom prst="rect">
                      <a:avLst/>
                    </a:prstGeom>
                  </pic:spPr>
                </pic:pic>
              </a:graphicData>
            </a:graphic>
          </wp:inline>
        </w:drawing>
      </w:r>
    </w:p>
    <w:p w14:paraId="11387009" w14:textId="5BA24E12" w:rsidR="001A7758" w:rsidRDefault="00316E60" w:rsidP="00316E60">
      <w:pPr>
        <w:pStyle w:val="Beschriftung"/>
      </w:pPr>
      <w:bookmarkStart w:id="76" w:name="_Toc193701305"/>
      <w:r>
        <w:t xml:space="preserve">Abbildung </w:t>
      </w:r>
      <w:r w:rsidR="00602007">
        <w:fldChar w:fldCharType="begin"/>
      </w:r>
      <w:r w:rsidR="00602007">
        <w:instrText xml:space="preserve"> SEQ Abbildung \* ARABIC </w:instrText>
      </w:r>
      <w:r w:rsidR="00602007">
        <w:fldChar w:fldCharType="separate"/>
      </w:r>
      <w:r w:rsidR="00E962AC">
        <w:rPr>
          <w:noProof/>
        </w:rPr>
        <w:t>12</w:t>
      </w:r>
      <w:r w:rsidR="00602007">
        <w:rPr>
          <w:noProof/>
        </w:rPr>
        <w:fldChar w:fldCharType="end"/>
      </w:r>
      <w:r>
        <w:t>: Ordnerstruktur</w:t>
      </w:r>
      <w:bookmarkEnd w:id="76"/>
    </w:p>
    <w:p w14:paraId="1EB425DE" w14:textId="19A32F27" w:rsidR="001A7758" w:rsidRDefault="001A7758" w:rsidP="007B3F2B">
      <w:r>
        <w:t xml:space="preserve">Der Ordner </w:t>
      </w:r>
      <w:r>
        <w:rPr>
          <w:b/>
        </w:rPr>
        <w:t>ILO-</w:t>
      </w:r>
      <w:proofErr w:type="spellStart"/>
      <w:r>
        <w:rPr>
          <w:b/>
        </w:rPr>
        <w:t>Inventorizer</w:t>
      </w:r>
      <w:proofErr w:type="spellEnd"/>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w:t>
      </w:r>
      <w:proofErr w:type="spellStart"/>
      <w:r>
        <w:rPr>
          <w:b/>
        </w:rPr>
        <w:t>Inventorizer</w:t>
      </w:r>
      <w:proofErr w:type="spellEnd"/>
      <w:r>
        <w:t>) und leitet in ihrem enthaltenen Text in auf die eigentlichen Funktionen und Hauptfunktionen</w:t>
      </w:r>
      <w:r w:rsidR="00B364F6">
        <w:t xml:space="preserve"> weiter.</w:t>
      </w:r>
    </w:p>
    <w:p w14:paraId="08977E2D" w14:textId="77777777" w:rsidR="00DD25CD" w:rsidRDefault="00DD25CD" w:rsidP="007B3F2B"/>
    <w:p w14:paraId="6B5C7DF2" w14:textId="23E7DFBD" w:rsidR="00DD25CD" w:rsidRDefault="00DD25CD" w:rsidP="007B3F2B">
      <w:r>
        <w:t xml:space="preserve">Zur </w:t>
      </w:r>
      <w:r w:rsidR="00430A39">
        <w:t>v</w:t>
      </w:r>
      <w:r>
        <w:t xml:space="preserve">ereinfachten </w:t>
      </w:r>
      <w:r w:rsidR="00430A39">
        <w:t>E</w:t>
      </w:r>
      <w:r>
        <w:t>ntwicklung gibt</w:t>
      </w:r>
      <w:r w:rsidR="0055727B">
        <w:t xml:space="preserve"> es das </w:t>
      </w:r>
      <w:proofErr w:type="spellStart"/>
      <w:r w:rsidR="0055727B">
        <w:rPr>
          <w:b/>
        </w:rPr>
        <w:t>launch.json</w:t>
      </w:r>
      <w:proofErr w:type="spellEnd"/>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w:t>
      </w:r>
      <w:r w:rsidR="008B5A5F">
        <w:t>Script</w:t>
      </w:r>
      <w:r w:rsidR="0055727B">
        <w:t xml:space="preserve">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proofErr w:type="spellStart"/>
      <w:proofErr w:type="gramStart"/>
      <w:r w:rsidRPr="008B5953">
        <w:rPr>
          <w:rFonts w:ascii="Consolas" w:hAnsi="Consolas"/>
          <w:color w:val="CCCCCC"/>
          <w:sz w:val="18"/>
          <w:szCs w:val="18"/>
          <w:lang w:val="en-US" w:eastAsia="de-CH"/>
        </w:rPr>
        <w:t>Inventorizer</w:t>
      </w:r>
      <w:proofErr w:type="spellEnd"/>
      <w:r w:rsidRPr="008B5953">
        <w:rPr>
          <w:rFonts w:ascii="Consolas" w:hAnsi="Consolas"/>
          <w:color w:val="CCCCCC"/>
          <w:sz w:val="18"/>
          <w:szCs w:val="18"/>
          <w:lang w:val="en-US" w:eastAsia="de-CH"/>
        </w:rPr>
        <w:t>;</w:t>
      </w:r>
      <w:proofErr w:type="gramEnd"/>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w:t>
      </w:r>
      <w:proofErr w:type="gramStart"/>
      <w:r w:rsidRPr="008B5953">
        <w:rPr>
          <w:rFonts w:ascii="Consolas" w:hAnsi="Consolas"/>
          <w:color w:val="CCCCCC"/>
          <w:sz w:val="18"/>
          <w:szCs w:val="18"/>
          <w:lang w:val="en-US" w:eastAsia="de-CH"/>
        </w:rPr>
        <w:t>.\ILO</w:t>
      </w:r>
      <w:r w:rsidRPr="008B5953">
        <w:rPr>
          <w:rFonts w:ascii="Consolas" w:hAnsi="Consolas"/>
          <w:color w:val="D4D4D4"/>
          <w:sz w:val="18"/>
          <w:szCs w:val="18"/>
          <w:lang w:val="en-US" w:eastAsia="de-CH"/>
        </w:rPr>
        <w:t>-</w:t>
      </w:r>
      <w:proofErr w:type="spellStart"/>
      <w:r w:rsidRPr="008B5953">
        <w:rPr>
          <w:rFonts w:ascii="Consolas" w:hAnsi="Consolas"/>
          <w:color w:val="CCCCCC"/>
          <w:sz w:val="18"/>
          <w:szCs w:val="18"/>
          <w:lang w:val="en-US" w:eastAsia="de-CH"/>
        </w:rPr>
        <w:t>Inventorizer</w:t>
      </w:r>
      <w:proofErr w:type="spellEnd"/>
      <w:r w:rsidRPr="008B5953">
        <w:rPr>
          <w:rFonts w:ascii="Consolas" w:hAnsi="Consolas"/>
          <w:color w:val="CCCCCC"/>
          <w:sz w:val="18"/>
          <w:szCs w:val="18"/>
          <w:lang w:val="en-US" w:eastAsia="de-CH"/>
        </w:rPr>
        <w:t>\ILO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roofErr w:type="gramEnd"/>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w:t>
      </w:r>
      <w:proofErr w:type="spellStart"/>
      <w:r w:rsidRPr="008B5953">
        <w:rPr>
          <w:rFonts w:ascii="Consolas" w:hAnsi="Consolas"/>
          <w:color w:val="DCDCAA"/>
          <w:sz w:val="18"/>
          <w:szCs w:val="18"/>
          <w:lang w:val="en-US" w:eastAsia="de-CH"/>
        </w:rPr>
        <w:t>HWInfoFromILO</w:t>
      </w:r>
      <w:proofErr w:type="spellEnd"/>
    </w:p>
    <w:p w14:paraId="64DA43F1" w14:textId="4732FD8E" w:rsidR="0055727B" w:rsidRDefault="0055727B" w:rsidP="0055727B">
      <w:pPr>
        <w:pStyle w:val="Beschriftung"/>
      </w:pPr>
      <w:bookmarkStart w:id="77" w:name="_Toc193701345"/>
      <w:r>
        <w:t xml:space="preserve">Codesnippet </w:t>
      </w:r>
      <w:r w:rsidR="00602007">
        <w:fldChar w:fldCharType="begin"/>
      </w:r>
      <w:r w:rsidR="00602007">
        <w:instrText xml:space="preserve"> SEQ Codesnippet \* ARABIC </w:instrText>
      </w:r>
      <w:r w:rsidR="00602007">
        <w:fldChar w:fldCharType="separate"/>
      </w:r>
      <w:r w:rsidR="00740DF2">
        <w:rPr>
          <w:noProof/>
        </w:rPr>
        <w:t>3</w:t>
      </w:r>
      <w:r w:rsidR="00602007">
        <w:rPr>
          <w:noProof/>
        </w:rPr>
        <w:fldChar w:fldCharType="end"/>
      </w:r>
      <w:r>
        <w:t xml:space="preserve">: Inhalt des </w:t>
      </w:r>
      <w:proofErr w:type="spellStart"/>
      <w:r>
        <w:t>Startscripts</w:t>
      </w:r>
      <w:bookmarkEnd w:id="77"/>
      <w:proofErr w:type="spellEnd"/>
    </w:p>
    <w:p w14:paraId="3EEFAD06" w14:textId="72F15E20" w:rsidR="00177000" w:rsidRDefault="00177000" w:rsidP="00177000">
      <w:r>
        <w:t xml:space="preserve">Es soll am Ende des </w:t>
      </w:r>
      <w:proofErr w:type="spellStart"/>
      <w:r w:rsidR="008B5A5F">
        <w:t>Script</w:t>
      </w:r>
      <w:r>
        <w:t>es</w:t>
      </w:r>
      <w:proofErr w:type="spellEnd"/>
      <w:r>
        <w:t xml:space="preserve"> nur eine kleine Anzahl an Funktionen nach Aussen erreichbar sein – wie oben erkennbar ist eine davon die </w:t>
      </w:r>
      <w:proofErr w:type="spellStart"/>
      <w:r>
        <w:rPr>
          <w:b/>
        </w:rPr>
        <w:t>GetHWInfoFromILO</w:t>
      </w:r>
      <w:proofErr w:type="spellEnd"/>
      <w:r>
        <w:t>.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08230CD9" w14:textId="77777777" w:rsidR="00E52B19" w:rsidRDefault="00E52B19">
      <w:pPr>
        <w:spacing w:line="280" w:lineRule="atLeast"/>
      </w:pPr>
    </w:p>
    <w:p w14:paraId="35BA5421" w14:textId="77777777" w:rsidR="00FF67B6" w:rsidRDefault="00E52B19" w:rsidP="00264EB0">
      <w:r>
        <w:t xml:space="preserve">Die </w:t>
      </w:r>
      <w:r w:rsidR="00E047DA">
        <w:t xml:space="preserve">Grundstruktur für die Hilfe ist ebenfalls bereits implementiert: Sie wird durch zwei Parameter gelöst, wobei der eine davon </w:t>
      </w:r>
      <w:r w:rsidR="00E047DA"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w:t>
      </w:r>
    </w:p>
    <w:p w14:paraId="298849AA" w14:textId="2077F9E4" w:rsidR="00327A70" w:rsidRDefault="009B3BF5" w:rsidP="00264EB0">
      <w:r>
        <w:lastRenderedPageBreak/>
        <w:t xml:space="preserve">Das ist sehr einfach durch den Parametertyp </w:t>
      </w:r>
      <w:r w:rsidRPr="009B3BF5">
        <w:rPr>
          <w:shd w:val="clear" w:color="auto" w:fill="000000" w:themeFill="text1"/>
        </w:rPr>
        <w:t>[switch]</w:t>
      </w:r>
      <w:r w:rsidR="00264EB0">
        <w:t xml:space="preserve"> </w:t>
      </w:r>
      <w:r>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w:t>
      </w:r>
      <w:proofErr w:type="spellStart"/>
      <w:proofErr w:type="gramStart"/>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proofErr w:type="spellEnd"/>
      <w:proofErr w:type="gramEnd"/>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proofErr w:type="spellStart"/>
      <w:r w:rsidRPr="005658E2">
        <w:rPr>
          <w:rFonts w:ascii="Consolas" w:hAnsi="Consolas"/>
          <w:color w:val="D4D4D4"/>
          <w:sz w:val="18"/>
          <w:szCs w:val="18"/>
          <w:lang w:val="en-US" w:eastAsia="de-CH"/>
        </w:rPr>
        <w:t>gt</w:t>
      </w:r>
      <w:proofErr w:type="spellEnd"/>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w:t>
      </w:r>
      <w:proofErr w:type="spellStart"/>
      <w:r w:rsidRPr="005658E2">
        <w:rPr>
          <w:rFonts w:ascii="Consolas" w:hAnsi="Consolas"/>
          <w:color w:val="DCDCAA"/>
          <w:sz w:val="18"/>
          <w:szCs w:val="18"/>
          <w:lang w:val="en-US" w:eastAsia="de-CH"/>
        </w:rPr>
        <w:t>HWInfoFromILO</w:t>
      </w:r>
      <w:proofErr w:type="spellEnd"/>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proofErr w:type="gramStart"/>
      <w:r w:rsidRPr="005658E2">
        <w:rPr>
          <w:rFonts w:ascii="Consolas" w:hAnsi="Consolas"/>
          <w:color w:val="CCCCCC"/>
          <w:sz w:val="18"/>
          <w:szCs w:val="18"/>
          <w:lang w:val="en-US" w:eastAsia="de-CH"/>
        </w:rPr>
        <w:t>Full;</w:t>
      </w:r>
      <w:proofErr w:type="gramEnd"/>
      <w:r w:rsidRPr="005658E2">
        <w:rPr>
          <w:rFonts w:ascii="Consolas" w:hAnsi="Consolas"/>
          <w:color w:val="CCCCCC"/>
          <w:sz w:val="18"/>
          <w:szCs w:val="18"/>
          <w:lang w:val="en-US" w:eastAsia="de-CH"/>
        </w:rPr>
        <w:t xml:space="preserve">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36626B37" w:rsidR="006E1B2A" w:rsidRDefault="006E1B2A" w:rsidP="006E1B2A">
      <w:pPr>
        <w:pStyle w:val="Beschriftung"/>
      </w:pPr>
      <w:bookmarkStart w:id="78" w:name="_Toc193701346"/>
      <w:r>
        <w:t xml:space="preserve">Codesnippet </w:t>
      </w:r>
      <w:r>
        <w:fldChar w:fldCharType="begin"/>
      </w:r>
      <w:r>
        <w:instrText xml:space="preserve"> SEQ Codesnippet \* ARABIC </w:instrText>
      </w:r>
      <w:r>
        <w:fldChar w:fldCharType="separate"/>
      </w:r>
      <w:r w:rsidR="00740DF2">
        <w:rPr>
          <w:noProof/>
        </w:rPr>
        <w:t>4</w:t>
      </w:r>
      <w:r>
        <w:fldChar w:fldCharType="end"/>
      </w:r>
      <w:r>
        <w:t>: Get-Help Funktionalität</w:t>
      </w:r>
      <w:bookmarkEnd w:id="78"/>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w:t>
      </w:r>
      <w:proofErr w:type="spellStart"/>
      <w:r w:rsidR="00451E73">
        <w:rPr>
          <w:shd w:val="clear" w:color="auto" w:fill="000000" w:themeFill="text1"/>
        </w:rPr>
        <w:t>HWInfoFromILO</w:t>
      </w:r>
      <w:proofErr w:type="spellEnd"/>
      <w:r w:rsidR="00DF722A">
        <w:rPr>
          <w:shd w:val="clear" w:color="auto" w:fill="000000" w:themeFill="text1"/>
        </w:rPr>
        <w:t xml:space="preserve"> </w:t>
      </w:r>
      <w:r w:rsidR="0065047C">
        <w:rPr>
          <w:shd w:val="clear" w:color="auto" w:fill="000000" w:themeFill="text1"/>
        </w:rPr>
        <w:t>-</w:t>
      </w:r>
      <w:proofErr w:type="spellStart"/>
      <w:r w:rsidR="0065047C">
        <w:rPr>
          <w:shd w:val="clear" w:color="auto" w:fill="000000" w:themeFill="text1"/>
        </w:rPr>
        <w:t>Full</w:t>
      </w:r>
      <w:proofErr w:type="spellEnd"/>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bookmarkStart w:id="79" w:name="_Toc193700756"/>
      <w:r>
        <w:t>Modulversion</w:t>
      </w:r>
      <w:bookmarkEnd w:id="79"/>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w:t>
      </w:r>
      <w:proofErr w:type="gramStart"/>
      <w:r w:rsidRPr="002064C0">
        <w:rPr>
          <w:rFonts w:ascii="Consolas" w:hAnsi="Consolas"/>
          <w:color w:val="CCCCCC"/>
          <w:sz w:val="18"/>
          <w:szCs w:val="18"/>
          <w:lang w:val="en-US" w:eastAsia="de-CH"/>
        </w:rPr>
        <w:t>HPEiLOCmdlets;</w:t>
      </w:r>
      <w:proofErr w:type="gramEnd"/>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xml:space="preserve">## Check for recommended </w:t>
      </w:r>
      <w:proofErr w:type="spellStart"/>
      <w:r w:rsidRPr="002064C0">
        <w:rPr>
          <w:rFonts w:ascii="Consolas" w:hAnsi="Consolas"/>
          <w:color w:val="6A9955"/>
          <w:sz w:val="18"/>
          <w:szCs w:val="18"/>
          <w:lang w:val="en-US" w:eastAsia="de-CH"/>
        </w:rPr>
        <w:t>ModuleVersion</w:t>
      </w:r>
      <w:proofErr w:type="spellEnd"/>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moduleVersion</w:t>
      </w:r>
      <w:proofErr w:type="spellEnd"/>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w:t>
      </w:r>
      <w:proofErr w:type="gramStart"/>
      <w:r w:rsidRPr="002064C0">
        <w:rPr>
          <w:rFonts w:ascii="Consolas" w:hAnsi="Consolas"/>
          <w:color w:val="CCCCCC"/>
          <w:sz w:val="18"/>
          <w:szCs w:val="18"/>
          <w:lang w:val="en-US" w:eastAsia="de-CH"/>
        </w:rPr>
        <w:t>).</w:t>
      </w:r>
      <w:proofErr w:type="spellStart"/>
      <w:r w:rsidRPr="002064C0">
        <w:rPr>
          <w:rFonts w:ascii="Consolas" w:hAnsi="Consolas"/>
          <w:color w:val="CCCCCC"/>
          <w:sz w:val="18"/>
          <w:szCs w:val="18"/>
          <w:lang w:val="en-US" w:eastAsia="de-CH"/>
        </w:rPr>
        <w:t>Version.ToString</w:t>
      </w:r>
      <w:proofErr w:type="spellEnd"/>
      <w:proofErr w:type="gramEnd"/>
      <w:r w:rsidRPr="002064C0">
        <w:rPr>
          <w:rFonts w:ascii="Consolas" w:hAnsi="Consolas"/>
          <w:color w:val="CCCCCC"/>
          <w:sz w:val="18"/>
          <w:szCs w:val="18"/>
          <w:lang w:val="en-US" w:eastAsia="de-CH"/>
        </w:rPr>
        <w:t>()</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recommendedVersion</w:t>
      </w:r>
      <w:proofErr w:type="spellEnd"/>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moduleVersion</w:t>
      </w:r>
      <w:proofErr w:type="spellEnd"/>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 xml:space="preserve">"The installed Module HPEiLOCmdlets </w:t>
      </w:r>
      <w:proofErr w:type="spellStart"/>
      <w:r w:rsidRPr="002064C0">
        <w:rPr>
          <w:rFonts w:ascii="Consolas" w:hAnsi="Consolas"/>
          <w:color w:val="CE9178"/>
          <w:sz w:val="18"/>
          <w:szCs w:val="18"/>
          <w:lang w:val="en-US" w:eastAsia="de-CH"/>
        </w:rPr>
        <w:t>doesnt</w:t>
      </w:r>
      <w:proofErr w:type="spellEnd"/>
      <w:r w:rsidRPr="002064C0">
        <w:rPr>
          <w:rFonts w:ascii="Consolas" w:hAnsi="Consolas"/>
          <w:color w:val="CE9178"/>
          <w:sz w:val="18"/>
          <w:szCs w:val="18"/>
          <w:lang w:val="en-US" w:eastAsia="de-CH"/>
        </w:rPr>
        <w:t xml:space="preserve"> use the recommended Version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recommendedVersion</w:t>
      </w:r>
      <w:proofErr w:type="spellEnd"/>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moduleVersion</w:t>
      </w:r>
      <w:proofErr w:type="spellEnd"/>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58D0C0C3" w:rsidR="002064C0" w:rsidRDefault="006E1B2A" w:rsidP="006E1B2A">
      <w:pPr>
        <w:pStyle w:val="Beschriftung"/>
      </w:pPr>
      <w:bookmarkStart w:id="80" w:name="_Toc193701347"/>
      <w:r>
        <w:t xml:space="preserve">Codesnippet </w:t>
      </w:r>
      <w:r>
        <w:fldChar w:fldCharType="begin"/>
      </w:r>
      <w:r>
        <w:instrText xml:space="preserve"> SEQ Codesnippet \* ARABIC </w:instrText>
      </w:r>
      <w:r>
        <w:fldChar w:fldCharType="separate"/>
      </w:r>
      <w:r w:rsidR="00740DF2">
        <w:rPr>
          <w:noProof/>
        </w:rPr>
        <w:t>5</w:t>
      </w:r>
      <w:r>
        <w:fldChar w:fldCharType="end"/>
      </w:r>
      <w:r>
        <w:t>: Überprüfung Modulversion</w:t>
      </w:r>
      <w:bookmarkEnd w:id="80"/>
    </w:p>
    <w:p w14:paraId="04FBF6C4" w14:textId="77777777" w:rsidR="00737664" w:rsidRDefault="00737664" w:rsidP="00737664"/>
    <w:p w14:paraId="31CF8666" w14:textId="783A8814" w:rsidR="00737664" w:rsidRDefault="00737664">
      <w:pPr>
        <w:spacing w:line="280" w:lineRule="atLeast"/>
      </w:pPr>
      <w:r>
        <w:br w:type="page"/>
      </w:r>
    </w:p>
    <w:p w14:paraId="202193AE" w14:textId="6D270497" w:rsidR="00316E60" w:rsidRPr="0055727B" w:rsidRDefault="00177000" w:rsidP="00177000">
      <w:pPr>
        <w:pStyle w:val="berschrift3nummeriert"/>
      </w:pPr>
      <w:bookmarkStart w:id="81" w:name="_Toc193700757"/>
      <w:r>
        <w:lastRenderedPageBreak/>
        <w:t>Generierung der Konfigurationsdatei</w:t>
      </w:r>
      <w:bookmarkEnd w:id="81"/>
    </w:p>
    <w:p w14:paraId="6FC2EE36" w14:textId="0414D9C8"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sidR="00EF7A40">
        <w:t>«</w:t>
      </w:r>
      <w:r w:rsidRPr="00EF7A40">
        <w:t>Frontend</w:t>
      </w:r>
      <w:r w:rsidR="00EF7A40">
        <w:t>»</w:t>
      </w:r>
      <w:r>
        <w:t xml:space="preserve"> bezeichnen könnte. </w:t>
      </w:r>
    </w:p>
    <w:p w14:paraId="1FD17275" w14:textId="77777777" w:rsidR="005308CE" w:rsidRDefault="005308CE" w:rsidP="007B3F2B"/>
    <w:p w14:paraId="1CE29BFA" w14:textId="7E4782B0" w:rsidR="005308CE" w:rsidRDefault="005308CE" w:rsidP="007B3F2B">
      <w:r>
        <w:t xml:space="preserve">Die Umsetzung des </w:t>
      </w:r>
      <w:r w:rsidR="00D302DB">
        <w:t>«</w:t>
      </w:r>
      <w:proofErr w:type="spellStart"/>
      <w:r w:rsidRPr="00D302DB">
        <w:t>Frontends</w:t>
      </w:r>
      <w:proofErr w:type="spellEnd"/>
      <w:r w:rsidR="00D302DB">
        <w:t>»</w:t>
      </w:r>
      <w:r>
        <w:t xml:space="preserve"> ist im Endeffekt nichts </w:t>
      </w:r>
      <w:proofErr w:type="gramStart"/>
      <w:r>
        <w:t>anderes,</w:t>
      </w:r>
      <w:proofErr w:type="gramEnd"/>
      <w:r>
        <w:t xml:space="preserve">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proofErr w:type="gramStart"/>
      <w:r w:rsidRPr="001C0CE8">
        <w:rPr>
          <w:rFonts w:ascii="Consolas" w:hAnsi="Consolas"/>
          <w:color w:val="CE9178"/>
          <w:sz w:val="21"/>
          <w:szCs w:val="21"/>
          <w:lang w:val="en-US" w:eastAsia="de-CH"/>
        </w:rPr>
        <w:t>"</w:t>
      </w:r>
      <w:r w:rsidRPr="001C0CE8">
        <w:rPr>
          <w:rFonts w:ascii="Consolas" w:hAnsi="Consolas"/>
          <w:color w:val="CCCCCC"/>
          <w:sz w:val="21"/>
          <w:szCs w:val="21"/>
          <w:lang w:val="en-US" w:eastAsia="de-CH"/>
        </w:rPr>
        <w:t>;</w:t>
      </w:r>
      <w:proofErr w:type="gramEnd"/>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withInventory</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 xml:space="preserve">"Do you want </w:t>
      </w:r>
      <w:proofErr w:type="gramStart"/>
      <w:r w:rsidRPr="001C0CE8">
        <w:rPr>
          <w:rFonts w:ascii="Consolas" w:hAnsi="Consolas"/>
          <w:color w:val="CE9178"/>
          <w:sz w:val="21"/>
          <w:szCs w:val="21"/>
          <w:lang w:val="en-US" w:eastAsia="de-CH"/>
        </w:rPr>
        <w:t>to:</w:t>
      </w:r>
      <w:r w:rsidRPr="001C0CE8">
        <w:rPr>
          <w:rFonts w:ascii="Consolas" w:hAnsi="Consolas"/>
          <w:color w:val="D7BA7D"/>
          <w:sz w:val="21"/>
          <w:szCs w:val="21"/>
          <w:lang w:val="en-US" w:eastAsia="de-CH"/>
        </w:rPr>
        <w:t>`</w:t>
      </w:r>
      <w:proofErr w:type="spellStart"/>
      <w:proofErr w:type="gramEnd"/>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w:t>
      </w:r>
      <w:proofErr w:type="spellEnd"/>
      <w:r w:rsidRPr="001C0CE8">
        <w:rPr>
          <w:rFonts w:ascii="Consolas" w:hAnsi="Consolas"/>
          <w:color w:val="CE9178"/>
          <w:sz w:val="21"/>
          <w:szCs w:val="21"/>
          <w:lang w:val="en-US" w:eastAsia="de-CH"/>
        </w:rPr>
        <w:t xml:space="preserve">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withInventory</w:t>
      </w:r>
      <w:proofErr w:type="spellEnd"/>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proofErr w:type="gramStart"/>
      <w:r w:rsidRPr="001C0CE8">
        <w:rPr>
          <w:rFonts w:ascii="Consolas" w:hAnsi="Consolas"/>
          <w:color w:val="CCCCCC"/>
          <w:sz w:val="21"/>
          <w:szCs w:val="21"/>
          <w:lang w:val="en-US" w:eastAsia="de-CH"/>
        </w:rPr>
        <w:t>NotEmpty</w:t>
      </w:r>
      <w:proofErr w:type="spellEnd"/>
      <w:r w:rsidRPr="001C0CE8">
        <w:rPr>
          <w:rFonts w:ascii="Consolas" w:hAnsi="Consolas"/>
          <w:color w:val="CCCCCC"/>
          <w:sz w:val="21"/>
          <w:szCs w:val="21"/>
          <w:lang w:val="en-US" w:eastAsia="de-CH"/>
        </w:rPr>
        <w:t>;</w:t>
      </w:r>
      <w:proofErr w:type="gramEnd"/>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proofErr w:type="gramStart"/>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roofErr w:type="gramEnd"/>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r w:rsidRPr="001C0CE8">
        <w:rPr>
          <w:rFonts w:ascii="Consolas" w:hAnsi="Consolas"/>
          <w:color w:val="CCCCCC"/>
          <w:sz w:val="21"/>
          <w:szCs w:val="21"/>
          <w:lang w:val="en-US" w:eastAsia="de-CH"/>
        </w:rPr>
        <w:t>WithoutInventory</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proofErr w:type="gramStart"/>
      <w:r w:rsidRPr="001C0CE8">
        <w:rPr>
          <w:rFonts w:ascii="Consolas" w:hAnsi="Consolas"/>
          <w:color w:val="CCCCCC"/>
          <w:sz w:val="21"/>
          <w:szCs w:val="21"/>
          <w:lang w:val="en-US" w:eastAsia="de-CH"/>
        </w:rPr>
        <w:t>NotEmpty</w:t>
      </w:r>
      <w:proofErr w:type="spellEnd"/>
      <w:r w:rsidRPr="001C0CE8">
        <w:rPr>
          <w:rFonts w:ascii="Consolas" w:hAnsi="Consolas"/>
          <w:color w:val="CCCCCC"/>
          <w:sz w:val="21"/>
          <w:szCs w:val="21"/>
          <w:lang w:val="en-US" w:eastAsia="de-CH"/>
        </w:rPr>
        <w:t>;</w:t>
      </w:r>
      <w:proofErr w:type="gramEnd"/>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0D103589" w:rsidR="005308CE" w:rsidRDefault="003D3C7B" w:rsidP="003D3C7B">
      <w:pPr>
        <w:pStyle w:val="Beschriftung"/>
      </w:pPr>
      <w:bookmarkStart w:id="82" w:name="_Toc193701348"/>
      <w:r>
        <w:t xml:space="preserve">Codesnippet </w:t>
      </w:r>
      <w:r w:rsidR="00602007">
        <w:fldChar w:fldCharType="begin"/>
      </w:r>
      <w:r w:rsidR="00602007">
        <w:instrText xml:space="preserve"> SEQ Codesnippet \* ARABIC </w:instrText>
      </w:r>
      <w:r w:rsidR="00602007">
        <w:fldChar w:fldCharType="separate"/>
      </w:r>
      <w:r w:rsidR="00740DF2">
        <w:rPr>
          <w:noProof/>
        </w:rPr>
        <w:t>6</w:t>
      </w:r>
      <w:r w:rsidR="00602007">
        <w:rPr>
          <w:noProof/>
        </w:rPr>
        <w:fldChar w:fldCharType="end"/>
      </w:r>
      <w:r>
        <w:t>: "Frontend" Generierung der Konfigurationsdatei</w:t>
      </w:r>
      <w:r w:rsidR="007D6DC1">
        <w:t>e</w:t>
      </w:r>
      <w:r>
        <w:t>n</w:t>
      </w:r>
      <w:bookmarkEnd w:id="82"/>
    </w:p>
    <w:p w14:paraId="3A885F77" w14:textId="7C04D7BD"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w:t>
      </w:r>
      <w:r w:rsidR="004D225C">
        <w:t>danach</w:t>
      </w:r>
      <w:r w:rsidR="007D6DC1" w:rsidRPr="00215D48">
        <w:t xml:space="preserve">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174ECD26" w:rsidR="00737664"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4520DA9C" w14:textId="77777777" w:rsidR="00737664" w:rsidRDefault="00737664">
      <w:pPr>
        <w:spacing w:line="280" w:lineRule="atLeast"/>
        <w:rPr>
          <w:szCs w:val="22"/>
          <w:lang w:eastAsia="de-CH"/>
        </w:rPr>
      </w:pPr>
      <w:r>
        <w:rPr>
          <w:szCs w:val="22"/>
          <w:lang w:eastAsia="de-CH"/>
        </w:rPr>
        <w:br w:type="page"/>
      </w:r>
    </w:p>
    <w:p w14:paraId="398AA7A9" w14:textId="77777777" w:rsidR="009E0135" w:rsidRDefault="009E0135" w:rsidP="007D6DC1">
      <w:pPr>
        <w:rPr>
          <w:szCs w:val="22"/>
          <w:lang w:eastAsia="de-CH"/>
        </w:rPr>
      </w:pPr>
    </w:p>
    <w:p w14:paraId="3556189E" w14:textId="7CAED543" w:rsidR="009E0135" w:rsidRPr="00215D48" w:rsidRDefault="009E0135" w:rsidP="009E0135">
      <w:pPr>
        <w:pStyle w:val="berschrift3nummeriert"/>
        <w:rPr>
          <w:lang w:eastAsia="de-CH"/>
        </w:rPr>
      </w:pPr>
      <w:bookmarkStart w:id="83" w:name="_Toc193700758"/>
      <w:r>
        <w:rPr>
          <w:lang w:eastAsia="de-CH"/>
        </w:rPr>
        <w:t>Start via Parameter</w:t>
      </w:r>
      <w:bookmarkEnd w:id="83"/>
    </w:p>
    <w:p w14:paraId="5139CEC6" w14:textId="0E357D20" w:rsidR="004A4E66" w:rsidRDefault="00EE49A0" w:rsidP="00DB61BB">
      <w:pPr>
        <w:rPr>
          <w:szCs w:val="22"/>
          <w:lang w:eastAsia="de-CH"/>
        </w:rPr>
      </w:pPr>
      <w:r>
        <w:rPr>
          <w:szCs w:val="22"/>
          <w:lang w:eastAsia="de-CH"/>
        </w:rPr>
        <w:t xml:space="preserve">Der Start via Parameter unterscheidet </w:t>
      </w:r>
      <w:proofErr w:type="gramStart"/>
      <w:r>
        <w:rPr>
          <w:szCs w:val="22"/>
          <w:lang w:eastAsia="de-CH"/>
        </w:rPr>
        <w:t>sich relativ</w:t>
      </w:r>
      <w:proofErr w:type="gramEnd"/>
      <w:r>
        <w:rPr>
          <w:szCs w:val="22"/>
          <w:lang w:eastAsia="de-CH"/>
        </w:rPr>
        <w:t xml:space="preserve">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sidRPr="00D302DB">
        <w:rPr>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2C84F120" w14:textId="77777777" w:rsidR="00890F7C" w:rsidRDefault="00890F7C" w:rsidP="00890F7C">
      <w:pPr>
        <w:rPr>
          <w:szCs w:val="22"/>
          <w:lang w:eastAsia="de-CH"/>
        </w:rPr>
      </w:pPr>
      <w:r>
        <w:rPr>
          <w:szCs w:val="22"/>
          <w:lang w:eastAsia="de-CH"/>
        </w:rPr>
        <w:t xml:space="preserve">PowerShell bietet mit </w:t>
      </w:r>
      <w:proofErr w:type="spellStart"/>
      <w:r>
        <w:rPr>
          <w:szCs w:val="22"/>
          <w:lang w:eastAsia="de-CH"/>
        </w:rPr>
        <w:t>ParameterSets</w:t>
      </w:r>
      <w:proofErr w:type="spellEnd"/>
      <w:r>
        <w:rPr>
          <w:szCs w:val="22"/>
          <w:lang w:eastAsia="de-CH"/>
        </w:rPr>
        <w:t xml:space="preserve"> eine gute Möglichkeit verschiedene Arten, wie das Script gestartet wurde, zu unterscheiden.</w:t>
      </w:r>
    </w:p>
    <w:p w14:paraId="57BDBE83" w14:textId="0C684C7C" w:rsidR="008D7C9E" w:rsidRDefault="00890F7C" w:rsidP="00890F7C">
      <w:pPr>
        <w:rPr>
          <w:szCs w:val="22"/>
          <w:lang w:eastAsia="de-CH"/>
        </w:rPr>
      </w:pPr>
      <w:r>
        <w:rPr>
          <w:szCs w:val="22"/>
          <w:lang w:eastAsia="de-CH"/>
        </w:rPr>
        <w:t>Es</w:t>
      </w:r>
      <w:r w:rsidR="008D7C9E">
        <w:rPr>
          <w:szCs w:val="22"/>
          <w:lang w:eastAsia="de-CH"/>
        </w:rPr>
        <w:t xml:space="preserve"> lässt sich das Komplizierte</w:t>
      </w:r>
      <w:r>
        <w:rPr>
          <w:szCs w:val="22"/>
          <w:lang w:eastAsia="de-CH"/>
        </w:rPr>
        <w:t>ste</w:t>
      </w:r>
      <w:r w:rsidR="008D7C9E">
        <w:rPr>
          <w:szCs w:val="22"/>
          <w:lang w:eastAsia="de-CH"/>
        </w:rPr>
        <w:t xml:space="preserv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w:t>
      </w:r>
      <w:r w:rsidR="00CF0DCA">
        <w:rPr>
          <w:szCs w:val="22"/>
          <w:lang w:eastAsia="de-CH"/>
        </w:rPr>
        <w:t xml:space="preserve">später </w:t>
      </w:r>
      <w:r w:rsidR="00654385">
        <w:rPr>
          <w:szCs w:val="22"/>
          <w:lang w:eastAsia="de-CH"/>
        </w:rPr>
        <w:t>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proofErr w:type="gramStart"/>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proofErr w:type="gramEnd"/>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w:t>
      </w:r>
      <w:proofErr w:type="spellStart"/>
      <w:r w:rsidRPr="00654385">
        <w:rPr>
          <w:rFonts w:ascii="Consolas" w:hAnsi="Consolas"/>
          <w:color w:val="CE9178"/>
          <w:sz w:val="18"/>
          <w:szCs w:val="18"/>
          <w:lang w:val="en-US" w:eastAsia="de-CH"/>
        </w:rPr>
        <w:t>ServerPath</w:t>
      </w:r>
      <w:proofErr w:type="spellEnd"/>
      <w:r w:rsidRPr="00654385">
        <w:rPr>
          <w:rFonts w:ascii="Consolas" w:hAnsi="Consolas"/>
          <w:color w:val="CE9178"/>
          <w:sz w:val="18"/>
          <w:szCs w:val="18"/>
          <w:lang w:val="en-US" w:eastAsia="de-CH"/>
        </w:rPr>
        <w:t>"</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proofErr w:type="gramStart"/>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roofErr w:type="gramEnd"/>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w:t>
      </w:r>
      <w:proofErr w:type="spellStart"/>
      <w:r w:rsidRPr="00654385">
        <w:rPr>
          <w:rFonts w:ascii="Consolas" w:hAnsi="Consolas"/>
          <w:color w:val="CE9178"/>
          <w:sz w:val="18"/>
          <w:szCs w:val="18"/>
          <w:lang w:val="en-US" w:eastAsia="de-CH"/>
        </w:rPr>
        <w:t>ServerArray</w:t>
      </w:r>
      <w:proofErr w:type="spellEnd"/>
      <w:r w:rsidRPr="00654385">
        <w:rPr>
          <w:rFonts w:ascii="Consolas" w:hAnsi="Consolas"/>
          <w:color w:val="CE9178"/>
          <w:sz w:val="18"/>
          <w:szCs w:val="18"/>
          <w:lang w:val="en-US" w:eastAsia="de-CH"/>
        </w:rPr>
        <w:t>"</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proofErr w:type="gramStart"/>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roofErr w:type="gramEnd"/>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proofErr w:type="gramStart"/>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roofErr w:type="gramEnd"/>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proofErr w:type="gramStart"/>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roofErr w:type="gramEnd"/>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proofErr w:type="spellStart"/>
      <w:r w:rsidRPr="00654385">
        <w:rPr>
          <w:rFonts w:ascii="Consolas" w:hAnsi="Consolas"/>
          <w:color w:val="569CD6"/>
          <w:sz w:val="18"/>
          <w:szCs w:val="18"/>
          <w:lang w:eastAsia="de-CH"/>
        </w:rPr>
        <w:t>string</w:t>
      </w:r>
      <w:proofErr w:type="spellEnd"/>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5C8F4F0F" w:rsidR="00654385" w:rsidRDefault="00654385" w:rsidP="00654385">
      <w:pPr>
        <w:pStyle w:val="Beschriftung"/>
      </w:pPr>
      <w:bookmarkStart w:id="84" w:name="_Toc193701349"/>
      <w:r>
        <w:t xml:space="preserve">Codesnippet </w:t>
      </w:r>
      <w:r w:rsidR="00602007">
        <w:fldChar w:fldCharType="begin"/>
      </w:r>
      <w:r w:rsidR="00602007">
        <w:instrText xml:space="preserve"> SEQ Codesnippet \* ARABIC </w:instrText>
      </w:r>
      <w:r w:rsidR="00602007">
        <w:fldChar w:fldCharType="separate"/>
      </w:r>
      <w:r w:rsidR="00740DF2">
        <w:rPr>
          <w:noProof/>
        </w:rPr>
        <w:t>7</w:t>
      </w:r>
      <w:r w:rsidR="00602007">
        <w:rPr>
          <w:noProof/>
        </w:rPr>
        <w:fldChar w:fldCharType="end"/>
      </w:r>
      <w:r>
        <w:t xml:space="preserve">: </w:t>
      </w:r>
      <w:proofErr w:type="spellStart"/>
      <w:r>
        <w:t>ParameterSet</w:t>
      </w:r>
      <w:proofErr w:type="spellEnd"/>
      <w:r>
        <w:t xml:space="preserve"> am Benutzer</w:t>
      </w:r>
      <w:bookmarkEnd w:id="84"/>
    </w:p>
    <w:p w14:paraId="0D85A7CB" w14:textId="5DFEC16F" w:rsidR="00DB088D" w:rsidRDefault="00654385" w:rsidP="00654385">
      <w:pPr>
        <w:rPr>
          <w:lang w:eastAsia="de-CH"/>
        </w:rPr>
      </w:pPr>
      <w:r>
        <w:rPr>
          <w:lang w:eastAsia="de-CH"/>
        </w:rPr>
        <w:t xml:space="preserve">Wie oben schon zu sehen </w:t>
      </w:r>
      <w:r w:rsidR="00F17525">
        <w:rPr>
          <w:lang w:eastAsia="de-CH"/>
        </w:rPr>
        <w:t>ist</w:t>
      </w:r>
      <w:r>
        <w:rPr>
          <w:lang w:eastAsia="de-CH"/>
        </w:rPr>
        <w:t xml:space="preserve">,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w:t>
      </w:r>
      <w:proofErr w:type="spellStart"/>
      <w:r w:rsidR="00A0678E">
        <w:rPr>
          <w:lang w:eastAsia="de-CH"/>
        </w:rPr>
        <w:t>ParameterSet</w:t>
      </w:r>
      <w:proofErr w:type="spellEnd"/>
      <w:r w:rsidR="00A0678E">
        <w:rPr>
          <w:lang w:eastAsia="de-CH"/>
        </w:rPr>
        <w:t xml:space="preserve"> </w:t>
      </w:r>
      <w:r w:rsidR="001E6D4A">
        <w:rPr>
          <w:lang w:eastAsia="de-CH"/>
        </w:rPr>
        <w:t>«</w:t>
      </w:r>
      <w:r w:rsidR="00A0678E" w:rsidRPr="001E6D4A">
        <w:rPr>
          <w:lang w:eastAsia="de-CH"/>
        </w:rPr>
        <w:t>None</w:t>
      </w:r>
      <w:r w:rsidR="001E6D4A">
        <w:rPr>
          <w:lang w:eastAsia="de-CH"/>
        </w:rPr>
        <w:t>»</w:t>
      </w:r>
      <w:r w:rsidR="00A0678E">
        <w:rPr>
          <w:lang w:eastAsia="de-CH"/>
        </w:rPr>
        <w:t xml:space="preserve"> ist neu – dieses ist nötig, dass das </w:t>
      </w:r>
      <w:r w:rsidR="008B5A5F">
        <w:rPr>
          <w:lang w:eastAsia="de-CH"/>
        </w:rPr>
        <w:t>Script</w:t>
      </w:r>
      <w:r w:rsidR="00A0678E">
        <w:rPr>
          <w:lang w:eastAsia="de-CH"/>
        </w:rPr>
        <w:t xml:space="preserve">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configPath</w:t>
      </w:r>
      <w:proofErr w:type="spellEnd"/>
      <w:r w:rsidRPr="00C800D0">
        <w:rPr>
          <w:rFonts w:ascii="Consolas" w:hAnsi="Consolas"/>
          <w:color w:val="FFFFFF" w:themeColor="background1"/>
          <w:sz w:val="16"/>
          <w:szCs w:val="16"/>
          <w:lang w:val="en-US" w:eastAsia="de-CH"/>
        </w:rPr>
        <w:t xml:space="preserve">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ServerPath</w:t>
      </w:r>
      <w:proofErr w:type="spellEnd"/>
      <w:r w:rsidRPr="00C800D0">
        <w:rPr>
          <w:rFonts w:ascii="Consolas" w:hAnsi="Consolas"/>
          <w:color w:val="FFFFFF" w:themeColor="background1"/>
          <w:sz w:val="16"/>
          <w:szCs w:val="16"/>
          <w:lang w:val="en-US" w:eastAsia="de-CH"/>
        </w:rPr>
        <w:t xml:space="preserve">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SearchStringInventory</w:t>
      </w:r>
      <w:proofErr w:type="spellEnd"/>
      <w:r w:rsidRPr="00C800D0">
        <w:rPr>
          <w:rFonts w:ascii="Consolas" w:hAnsi="Consolas"/>
          <w:color w:val="FFFFFF" w:themeColor="background1"/>
          <w:sz w:val="16"/>
          <w:szCs w:val="16"/>
          <w:lang w:val="en-US" w:eastAsia="de-CH"/>
        </w:rPr>
        <w:t xml:space="preserve"> &lt;string&gt; -Username &lt;string&gt; -Password &lt;string&gt; [Other Parameters] </w:t>
      </w:r>
    </w:p>
    <w:p w14:paraId="6C5431F9" w14:textId="3651DD8B" w:rsidR="00DB088D" w:rsidRDefault="003158A8" w:rsidP="003158A8">
      <w:pPr>
        <w:pStyle w:val="Beschriftung"/>
      </w:pPr>
      <w:bookmarkStart w:id="85" w:name="_Toc193701350"/>
      <w:r>
        <w:t xml:space="preserve">Codesnippet </w:t>
      </w:r>
      <w:r w:rsidR="00602007">
        <w:fldChar w:fldCharType="begin"/>
      </w:r>
      <w:r w:rsidR="00602007">
        <w:instrText xml:space="preserve"> SEQ Codesnippet \* ARABIC </w:instrText>
      </w:r>
      <w:r w:rsidR="00602007">
        <w:fldChar w:fldCharType="separate"/>
      </w:r>
      <w:r w:rsidR="00740DF2">
        <w:rPr>
          <w:noProof/>
        </w:rPr>
        <w:t>8</w:t>
      </w:r>
      <w:r w:rsidR="00602007">
        <w:rPr>
          <w:noProof/>
        </w:rPr>
        <w:fldChar w:fldCharType="end"/>
      </w:r>
      <w:r>
        <w:t>: Syntax Get-</w:t>
      </w:r>
      <w:proofErr w:type="spellStart"/>
      <w:r>
        <w:t>HWInfofromILO</w:t>
      </w:r>
      <w:bookmarkEnd w:id="85"/>
      <w:proofErr w:type="spellEnd"/>
    </w:p>
    <w:p w14:paraId="666EA92B" w14:textId="44527682"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sidR="008B293B">
        <w:t>«</w:t>
      </w:r>
      <w:proofErr w:type="spellStart"/>
      <w:r w:rsidRPr="008B293B">
        <w:t>configPath</w:t>
      </w:r>
      <w:proofErr w:type="spellEnd"/>
      <w:r w:rsidR="008B293B">
        <w:t>»</w:t>
      </w:r>
      <w:r>
        <w:t xml:space="preserve"> gestartet, aber mit der Änderung, dass das </w:t>
      </w:r>
      <w:proofErr w:type="spellStart"/>
      <w:r w:rsidRPr="00D0586E">
        <w:rPr>
          <w:color w:val="FFFFFF" w:themeColor="background1"/>
          <w:sz w:val="20"/>
          <w:szCs w:val="20"/>
          <w:highlight w:val="black"/>
          <w:lang w:eastAsia="de-CH"/>
        </w:rPr>
        <w:t>logLevel</w:t>
      </w:r>
      <w:proofErr w:type="spellEnd"/>
      <w:r w:rsidRPr="00D0586E">
        <w:rPr>
          <w:color w:val="FFFFFF" w:themeColor="background1"/>
          <w:sz w:val="20"/>
          <w:szCs w:val="20"/>
          <w:highlight w:val="black"/>
          <w:lang w:eastAsia="de-CH"/>
        </w:rPr>
        <w:t xml:space="preserve">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proofErr w:type="spellStart"/>
      <w:r w:rsidRPr="00917EDC">
        <w:rPr>
          <w:rFonts w:ascii="Consolas" w:hAnsi="Consolas"/>
          <w:color w:val="CCCCCC"/>
          <w:sz w:val="21"/>
          <w:szCs w:val="21"/>
          <w:lang w:val="en-US" w:eastAsia="de-CH"/>
        </w:rPr>
        <w:t>configPath</w:t>
      </w:r>
      <w:proofErr w:type="spellEnd"/>
      <w:r w:rsidRPr="00917EDC">
        <w:rPr>
          <w:rFonts w:ascii="Consolas" w:hAnsi="Consolas"/>
          <w:color w:val="CCCCCC"/>
          <w:sz w:val="21"/>
          <w:szCs w:val="21"/>
          <w:lang w:val="en-US" w:eastAsia="de-CH"/>
        </w:rPr>
        <w:t xml:space="preserve"> </w:t>
      </w:r>
      <w:r w:rsidRPr="00917EDC">
        <w:rPr>
          <w:rFonts w:ascii="Consolas" w:hAnsi="Consolas"/>
          <w:color w:val="9CDCFE"/>
          <w:sz w:val="21"/>
          <w:szCs w:val="21"/>
          <w:lang w:val="en-US" w:eastAsia="de-CH"/>
        </w:rPr>
        <w:t>$</w:t>
      </w:r>
      <w:proofErr w:type="spellStart"/>
      <w:r w:rsidRPr="00917EDC">
        <w:rPr>
          <w:rFonts w:ascii="Consolas" w:hAnsi="Consolas"/>
          <w:color w:val="9CDCFE"/>
          <w:sz w:val="21"/>
          <w:szCs w:val="21"/>
          <w:lang w:val="en-US" w:eastAsia="de-CH"/>
        </w:rPr>
        <w:t>configPath</w:t>
      </w:r>
      <w:proofErr w:type="spellEnd"/>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w:t>
      </w:r>
      <w:proofErr w:type="gramStart"/>
      <w:r w:rsidRPr="00917EDC">
        <w:rPr>
          <w:rFonts w:ascii="Consolas" w:hAnsi="Consolas"/>
          <w:color w:val="9CDCFE"/>
          <w:sz w:val="21"/>
          <w:szCs w:val="21"/>
          <w:lang w:val="en-US" w:eastAsia="de-CH"/>
        </w:rPr>
        <w:t>LogPath</w:t>
      </w:r>
      <w:proofErr w:type="gramEnd"/>
    </w:p>
    <w:p w14:paraId="359D21E2" w14:textId="1AEBFCDB" w:rsidR="00806BC4" w:rsidRDefault="00917EDC" w:rsidP="00806BC4">
      <w:pPr>
        <w:pStyle w:val="Beschriftung"/>
      </w:pPr>
      <w:bookmarkStart w:id="86" w:name="_Toc193701351"/>
      <w:r>
        <w:t xml:space="preserve">Codesnippet </w:t>
      </w:r>
      <w:r w:rsidR="00602007">
        <w:fldChar w:fldCharType="begin"/>
      </w:r>
      <w:r w:rsidR="00602007">
        <w:instrText xml:space="preserve"> SEQ Codesnippet \* ARABIC </w:instrText>
      </w:r>
      <w:r w:rsidR="00602007">
        <w:fldChar w:fldCharType="separate"/>
      </w:r>
      <w:r w:rsidR="00740DF2">
        <w:rPr>
          <w:noProof/>
        </w:rPr>
        <w:t>9</w:t>
      </w:r>
      <w:r w:rsidR="00602007">
        <w:rPr>
          <w:noProof/>
        </w:rPr>
        <w:fldChar w:fldCharType="end"/>
      </w:r>
      <w:r>
        <w:t>: Beispiel Update-Config</w:t>
      </w:r>
      <w:bookmarkEnd w:id="86"/>
      <w:r w:rsidR="00806BC4">
        <w:t xml:space="preserve"> </w:t>
      </w:r>
    </w:p>
    <w:p w14:paraId="3A79AC38" w14:textId="23E6D33D" w:rsidR="00806BC4" w:rsidRDefault="00806BC4">
      <w:pPr>
        <w:spacing w:line="280" w:lineRule="atLeast"/>
      </w:pPr>
    </w:p>
    <w:p w14:paraId="183BC902" w14:textId="63BB33FB" w:rsidR="000B3BAE" w:rsidRDefault="000B3BAE" w:rsidP="000B3BAE">
      <w:pPr>
        <w:pStyle w:val="berschrift3nummeriert"/>
      </w:pPr>
      <w:bookmarkStart w:id="87" w:name="_Toc193700759"/>
      <w:r>
        <w:lastRenderedPageBreak/>
        <w:t>Logfunktion</w:t>
      </w:r>
      <w:bookmarkEnd w:id="87"/>
    </w:p>
    <w:p w14:paraId="0EDC223C" w14:textId="5760544B" w:rsidR="000B3BAE" w:rsidRDefault="002C604A" w:rsidP="005633B5">
      <w:pPr>
        <w:pStyle w:val="Untertitel"/>
      </w:pPr>
      <w:proofErr w:type="spellStart"/>
      <w:r>
        <w:t>Loglevels</w:t>
      </w:r>
      <w:proofErr w:type="spellEnd"/>
    </w:p>
    <w:p w14:paraId="57BE2516" w14:textId="1998B09D" w:rsidR="005633B5" w:rsidRPr="005633B5" w:rsidRDefault="005633B5" w:rsidP="005633B5">
      <w:r w:rsidRPr="005633B5">
        <w:t>Im Laufe der E</w:t>
      </w:r>
      <w:r>
        <w:t xml:space="preserve">ntwicklung wurden die folgenden Loglevels definiert, die von </w:t>
      </w:r>
      <w:r w:rsidR="00636255">
        <w:t>«</w:t>
      </w:r>
      <w:r w:rsidR="00F17525" w:rsidRPr="00636255">
        <w:t>k</w:t>
      </w:r>
      <w:r w:rsidRPr="00636255">
        <w:t>eine</w:t>
      </w:r>
      <w:r w:rsidR="00636255" w:rsidRPr="00636255">
        <w:t xml:space="preserve"> </w:t>
      </w:r>
      <w:r w:rsidRPr="00636255">
        <w:t>Logs</w:t>
      </w:r>
      <w:r w:rsidR="00636255">
        <w:rPr>
          <w:b/>
        </w:rPr>
        <w:t>»</w:t>
      </w:r>
      <w:r>
        <w:t xml:space="preserve"> bis zu fast </w:t>
      </w:r>
      <w:r w:rsidR="00636255">
        <w:t>zeilenweise</w:t>
      </w:r>
      <w:r>
        <w:t xml:space="preserv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5244942B"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 xml:space="preserve">Ende des </w:t>
            </w:r>
            <w:r w:rsidR="008B5A5F">
              <w:rPr>
                <w:sz w:val="20"/>
                <w:szCs w:val="22"/>
              </w:rPr>
              <w:t>Script</w:t>
            </w:r>
            <w:r w:rsidRPr="008B5953">
              <w:rPr>
                <w:sz w:val="20"/>
                <w:szCs w:val="22"/>
              </w:rPr>
              <w: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2EED894" w:rsidR="00357372" w:rsidRPr="008B5953" w:rsidRDefault="00357372" w:rsidP="00357372">
            <w:pPr>
              <w:pStyle w:val="Listenabsatz"/>
              <w:numPr>
                <w:ilvl w:val="0"/>
                <w:numId w:val="12"/>
              </w:numPr>
              <w:rPr>
                <w:sz w:val="20"/>
                <w:szCs w:val="22"/>
              </w:rPr>
            </w:pPr>
            <w:r w:rsidRPr="008B5953">
              <w:rPr>
                <w:sz w:val="20"/>
                <w:szCs w:val="22"/>
              </w:rPr>
              <w:t xml:space="preserve">Ende des </w:t>
            </w:r>
            <w:r w:rsidR="008B5A5F">
              <w:rPr>
                <w:sz w:val="20"/>
                <w:szCs w:val="22"/>
              </w:rPr>
              <w:t>Script</w:t>
            </w:r>
            <w:r w:rsidRPr="008B5953">
              <w:rPr>
                <w:sz w:val="20"/>
                <w:szCs w:val="22"/>
              </w:rPr>
              <w: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6BAC8125" w:rsidR="00357372" w:rsidRPr="008B5953" w:rsidRDefault="00357372" w:rsidP="00357372">
            <w:pPr>
              <w:pStyle w:val="Listenabsatz"/>
              <w:numPr>
                <w:ilvl w:val="0"/>
                <w:numId w:val="12"/>
              </w:numPr>
              <w:rPr>
                <w:sz w:val="20"/>
                <w:szCs w:val="22"/>
              </w:rPr>
            </w:pPr>
            <w:r w:rsidRPr="008B5953">
              <w:rPr>
                <w:sz w:val="20"/>
                <w:szCs w:val="22"/>
              </w:rPr>
              <w:t xml:space="preserve">Ende des </w:t>
            </w:r>
            <w:r w:rsidR="008B5A5F">
              <w:rPr>
                <w:sz w:val="20"/>
                <w:szCs w:val="22"/>
              </w:rPr>
              <w:t>Script</w:t>
            </w:r>
            <w:r w:rsidRPr="008B5953">
              <w:rPr>
                <w:sz w:val="20"/>
                <w:szCs w:val="22"/>
              </w:rPr>
              <w: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3175B72" w:rsidR="0027146C" w:rsidRDefault="0027146C" w:rsidP="0027146C">
      <w:r w:rsidRPr="0027146C">
        <w:t>Die Logfunktion ist zentral ge</w:t>
      </w:r>
      <w:r>
        <w:t xml:space="preserve">regelt – ausserdem ist sie so implementiert, dass sie keine anderen nichtstandard-Funktionen aufruft – so lässt sie sich überall ohne Probleme einsetzen, ohne </w:t>
      </w:r>
      <w:r w:rsidR="00636255">
        <w:t>dass</w:t>
      </w:r>
      <w:r>
        <w:t xml:space="preserve">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65B33F2B" w14:textId="77777777" w:rsidR="00737664" w:rsidRDefault="00737664" w:rsidP="0027146C"/>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w:t>
      </w:r>
      <w:proofErr w:type="spellStart"/>
      <w:r w:rsidRPr="002B56FF">
        <w:rPr>
          <w:rFonts w:ascii="Consolas" w:hAnsi="Consolas"/>
          <w:color w:val="FFFFFF" w:themeColor="background1"/>
          <w:sz w:val="16"/>
          <w:szCs w:val="16"/>
          <w:lang w:val="en-US" w:eastAsia="de-CH"/>
        </w:rPr>
        <w:t>Inventorizer</w:t>
      </w:r>
      <w:proofErr w:type="spellEnd"/>
      <w:r w:rsidRPr="002B56FF">
        <w:rPr>
          <w:rFonts w:ascii="Consolas" w:hAnsi="Consolas"/>
          <w:color w:val="FFFFFF" w:themeColor="background1"/>
          <w:sz w:val="16"/>
          <w:szCs w:val="16"/>
          <w:lang w:val="en-US" w:eastAsia="de-CH"/>
        </w:rPr>
        <w:t xml:space="preserve">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 xml:space="preserve">Configure new </w:t>
      </w:r>
      <w:proofErr w:type="gramStart"/>
      <w:r w:rsidRPr="002B56FF">
        <w:rPr>
          <w:rFonts w:ascii="Consolas" w:hAnsi="Consolas"/>
          <w:color w:val="FFFFFF" w:themeColor="background1"/>
          <w:sz w:val="16"/>
          <w:szCs w:val="16"/>
          <w:lang w:val="en-US" w:eastAsia="de-CH"/>
        </w:rPr>
        <w:t>Configuration</w:t>
      </w:r>
      <w:proofErr w:type="gramEnd"/>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 xml:space="preserve">Start Updating </w:t>
      </w:r>
      <w:proofErr w:type="spellStart"/>
      <w:r w:rsidRPr="002B56FF">
        <w:rPr>
          <w:rFonts w:ascii="Consolas" w:hAnsi="Consolas"/>
          <w:color w:val="FFFFFF" w:themeColor="background1"/>
          <w:sz w:val="16"/>
          <w:szCs w:val="16"/>
          <w:lang w:val="en-US" w:eastAsia="de-CH"/>
        </w:rPr>
        <w:t>Configuraton</w:t>
      </w:r>
      <w:proofErr w:type="spellEnd"/>
      <w:r w:rsidRPr="002B56FF">
        <w:rPr>
          <w:rFonts w:ascii="Consolas" w:hAnsi="Consolas"/>
          <w:color w:val="FFFFFF" w:themeColor="background1"/>
          <w:sz w:val="16"/>
          <w:szCs w:val="16"/>
          <w:lang w:val="en-US" w:eastAsia="de-CH"/>
        </w:rPr>
        <w:t xml:space="preserve"> File</w:t>
      </w:r>
    </w:p>
    <w:p w14:paraId="7858E681" w14:textId="60E68FDF" w:rsidR="002B56FF" w:rsidRDefault="002B56FF" w:rsidP="002B56FF">
      <w:pPr>
        <w:pStyle w:val="Beschriftung"/>
      </w:pPr>
      <w:bookmarkStart w:id="88" w:name="_Toc193701352"/>
      <w:r>
        <w:t xml:space="preserve">Codesnippet </w:t>
      </w:r>
      <w:r w:rsidR="00602007">
        <w:fldChar w:fldCharType="begin"/>
      </w:r>
      <w:r w:rsidR="00602007">
        <w:instrText xml:space="preserve"> SEQ Codesnippet \* ARABIC </w:instrText>
      </w:r>
      <w:r w:rsidR="00602007">
        <w:fldChar w:fldCharType="separate"/>
      </w:r>
      <w:r w:rsidR="00740DF2">
        <w:rPr>
          <w:noProof/>
        </w:rPr>
        <w:t>10</w:t>
      </w:r>
      <w:r w:rsidR="00602007">
        <w:rPr>
          <w:noProof/>
        </w:rPr>
        <w:fldChar w:fldCharType="end"/>
      </w:r>
      <w:r>
        <w:t>: Ausschnitt Logdatei</w:t>
      </w:r>
      <w:bookmarkEnd w:id="88"/>
    </w:p>
    <w:p w14:paraId="3ADE4F31" w14:textId="18FD84DC" w:rsidR="000B3BAE" w:rsidRPr="000B3BAE" w:rsidRDefault="000B3BAE" w:rsidP="000B3BAE">
      <w:pPr>
        <w:pStyle w:val="berschrift3nummeriert"/>
      </w:pPr>
      <w:bookmarkStart w:id="89" w:name="_Toc193700760"/>
      <w:r>
        <w:t>Pingtest</w:t>
      </w:r>
      <w:bookmarkEnd w:id="89"/>
    </w:p>
    <w:p w14:paraId="3690B7CF" w14:textId="5EF9A20A" w:rsidR="004A4E66" w:rsidRDefault="007064E0" w:rsidP="007B3F2B">
      <w:r>
        <w:t xml:space="preserve">Der Pingtest besteht aus zwei Teilen: Einem </w:t>
      </w:r>
      <w:proofErr w:type="spellStart"/>
      <w:r w:rsidRPr="007064E0">
        <w:rPr>
          <w:color w:val="FFFFFF" w:themeColor="background1"/>
          <w:highlight w:val="black"/>
        </w:rPr>
        <w:t>nslookup</w:t>
      </w:r>
      <w:proofErr w:type="spellEnd"/>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proofErr w:type="spellStart"/>
      <w:r>
        <w:t>Nslookup</w:t>
      </w:r>
      <w:proofErr w:type="spellEnd"/>
      <w:r>
        <w:t xml:space="preserve">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 xml:space="preserve">Test-Connection wird dann dazu </w:t>
      </w:r>
      <w:proofErr w:type="gramStart"/>
      <w:r>
        <w:t>verwendet</w:t>
      </w:r>
      <w:proofErr w:type="gramEnd"/>
      <w:r>
        <w:t xml:space="preserve"> um zu prüfen, ob man den anderen Server auch erreichen kann.</w:t>
      </w:r>
    </w:p>
    <w:p w14:paraId="7377BCDA" w14:textId="5394E56A" w:rsidR="009655CC" w:rsidRDefault="00C76439" w:rsidP="00C76439">
      <w:r>
        <w:t xml:space="preserve">Das heisst für den User, dass wenn schon beim </w:t>
      </w:r>
      <w:proofErr w:type="spellStart"/>
      <w:r>
        <w:t>nslookup</w:t>
      </w:r>
      <w:proofErr w:type="spellEnd"/>
      <w:r>
        <w:t xml:space="preserve"> keine Antwort kommt, dann ist der Server im Netzwerk nicht erreichbar oder nicht vorhanden. Gibt es hingegen beim Test-Connection keine Antwort (trotz Auftauchen im </w:t>
      </w:r>
      <w:proofErr w:type="spellStart"/>
      <w:r>
        <w:t>lookup</w:t>
      </w:r>
      <w:proofErr w:type="spellEnd"/>
      <w:r>
        <w:t xml:space="preserve">), bedeutet das </w:t>
      </w:r>
      <w:proofErr w:type="gramStart"/>
      <w:r>
        <w:t>lediglich</w:t>
      </w:r>
      <w:proofErr w:type="gramEnd"/>
      <w:r>
        <w:t xml:space="preserve">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w:t>
      </w:r>
      <w:proofErr w:type="gramStart"/>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roofErr w:type="gramEnd"/>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proofErr w:type="gramStart"/>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proofErr w:type="gramEnd"/>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serverJSON</w:t>
      </w:r>
      <w:proofErr w:type="spellEnd"/>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proofErr w:type="gramStart"/>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proofErr w:type="gramEnd"/>
      <w:r w:rsidRPr="008B5953">
        <w:rPr>
          <w:rFonts w:ascii="Consolas" w:hAnsi="Consolas"/>
          <w:color w:val="DCDCAA"/>
          <w:sz w:val="18"/>
          <w:szCs w:val="18"/>
          <w:lang w:val="en-US" w:eastAsia="de-CH"/>
        </w:rPr>
        <w:t>Invoke-</w:t>
      </w:r>
      <w:proofErr w:type="spellStart"/>
      <w:r w:rsidRPr="008B5953">
        <w:rPr>
          <w:rFonts w:ascii="Consolas" w:hAnsi="Consolas"/>
          <w:color w:val="DCDCAA"/>
          <w:sz w:val="18"/>
          <w:szCs w:val="18"/>
          <w:lang w:val="en-US" w:eastAsia="de-CH"/>
        </w:rPr>
        <w:t>PingTest</w:t>
      </w:r>
      <w:proofErr w:type="spellEnd"/>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proofErr w:type="gram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w:t>
      </w:r>
      <w:proofErr w:type="gramEnd"/>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0067FE75" w:rsidR="0044461D" w:rsidRPr="009655CC" w:rsidRDefault="0044461D" w:rsidP="0044461D">
      <w:pPr>
        <w:pStyle w:val="Beschriftung"/>
      </w:pPr>
      <w:bookmarkStart w:id="90" w:name="_Toc193701353"/>
      <w:r>
        <w:t xml:space="preserve">Codesnippet </w:t>
      </w:r>
      <w:r w:rsidR="00602007">
        <w:fldChar w:fldCharType="begin"/>
      </w:r>
      <w:r w:rsidR="00602007">
        <w:instrText xml:space="preserve"> SEQ Codesnippet \* ARABIC </w:instrText>
      </w:r>
      <w:r w:rsidR="00602007">
        <w:fldChar w:fldCharType="separate"/>
      </w:r>
      <w:r w:rsidR="00740DF2">
        <w:rPr>
          <w:noProof/>
        </w:rPr>
        <w:t>11</w:t>
      </w:r>
      <w:r w:rsidR="00602007">
        <w:rPr>
          <w:noProof/>
        </w:rPr>
        <w:fldChar w:fldCharType="end"/>
      </w:r>
      <w:r>
        <w:t>: Aufruf Pingtest</w:t>
      </w:r>
      <w:bookmarkEnd w:id="90"/>
    </w:p>
    <w:p w14:paraId="3146AC2C" w14:textId="2597B405" w:rsidR="004A4E66" w:rsidRDefault="004D2290" w:rsidP="004D2290">
      <w:pPr>
        <w:pStyle w:val="berschrift3nummeriert"/>
      </w:pPr>
      <w:bookmarkStart w:id="91" w:name="_Toc193700761"/>
      <w:r>
        <w:t>Abfrage von Inventory</w:t>
      </w:r>
      <w:bookmarkEnd w:id="91"/>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39B585CE" w:rsidR="00A47202" w:rsidRDefault="004D2290" w:rsidP="004D2290">
      <w:r>
        <w:t>Wenn dies Fall ist, wird zuerst mittels de</w:t>
      </w:r>
      <w:r w:rsidR="00B165CA">
        <w:t>r</w:t>
      </w:r>
      <w:r>
        <w:t xml:space="preserve"> bereits implementierten</w:t>
      </w:r>
      <w:r w:rsidR="00B165CA">
        <w:t xml:space="preserve"> Funktion</w:t>
      </w:r>
      <w:r>
        <w:t xml:space="preserve">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w:t>
      </w:r>
      <w:proofErr w:type="spellStart"/>
      <w:r>
        <w:t>server.json</w:t>
      </w:r>
      <w:proofErr w:type="spellEnd"/>
      <w:r>
        <w:t xml:space="preserve">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53" w:anchor="action=Introspection" w:history="1">
        <w:r w:rsidR="00CF43B1">
          <w:rPr>
            <w:rStyle w:val="Hyperlink"/>
          </w:rPr>
          <w:t xml:space="preserve">IV4 - JSON API </w:t>
        </w:r>
        <w:proofErr w:type="spellStart"/>
        <w:r w:rsidR="00CF43B1">
          <w:rPr>
            <w:rStyle w:val="Hyperlink"/>
          </w:rPr>
          <w:t>Introspection</w:t>
        </w:r>
        <w:proofErr w:type="spellEnd"/>
      </w:hyperlink>
      <w:r w:rsidR="00CF43B1">
        <w:t xml:space="preserve">, genauer gesagt den </w:t>
      </w:r>
      <w:proofErr w:type="spellStart"/>
      <w:r w:rsidR="00CF43B1">
        <w:t>Endpoint</w:t>
      </w:r>
      <w:proofErr w:type="spellEnd"/>
      <w:r w:rsidR="00CF43B1">
        <w:t xml:space="preserve"> «</w:t>
      </w:r>
      <w:proofErr w:type="spellStart"/>
      <w:r w:rsidR="00CF43B1">
        <w:t>FindObjects</w:t>
      </w:r>
      <w:proofErr w:type="spellEnd"/>
      <w:r w:rsidR="00CF43B1">
        <w:t xml:space="preserve">»,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w:t>
      </w:r>
      <w:proofErr w:type="spellStart"/>
      <w:r w:rsidRPr="008B5953">
        <w:rPr>
          <w:rFonts w:ascii="Consolas" w:hAnsi="Consolas"/>
          <w:color w:val="9CDCFE"/>
          <w:sz w:val="18"/>
          <w:szCs w:val="18"/>
          <w:lang w:val="fr-FR" w:eastAsia="de-CH"/>
        </w:rPr>
        <w:t>uri</w:t>
      </w:r>
      <w:proofErr w:type="spellEnd"/>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w:t>
      </w:r>
      <w:proofErr w:type="spellStart"/>
      <w:r w:rsidRPr="008B5953">
        <w:rPr>
          <w:rFonts w:ascii="Consolas" w:hAnsi="Consolas"/>
          <w:color w:val="CE9178"/>
          <w:sz w:val="18"/>
          <w:szCs w:val="18"/>
          <w:lang w:val="fr-FR" w:eastAsia="de-CH"/>
        </w:rPr>
        <w:t>FindObjects</w:t>
      </w:r>
      <w:proofErr w:type="spellEnd"/>
      <w:proofErr w:type="gramStart"/>
      <w:r w:rsidRPr="008B5953">
        <w:rPr>
          <w:rFonts w:ascii="Consolas" w:hAnsi="Consolas"/>
          <w:color w:val="CE9178"/>
          <w:sz w:val="18"/>
          <w:szCs w:val="18"/>
          <w:lang w:val="fr-FR" w:eastAsia="de-CH"/>
        </w:rPr>
        <w:t>"</w:t>
      </w:r>
      <w:r w:rsidRPr="008B5953">
        <w:rPr>
          <w:rFonts w:ascii="Consolas" w:hAnsi="Consolas"/>
          <w:color w:val="CCCCCC"/>
          <w:sz w:val="18"/>
          <w:szCs w:val="18"/>
          <w:lang w:val="fr-FR" w:eastAsia="de-CH"/>
        </w:rPr>
        <w:t>;</w:t>
      </w:r>
      <w:proofErr w:type="gramEnd"/>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proofErr w:type="gramStart"/>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proofErr w:type="gramEnd"/>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 xml:space="preserve">"application/json; </w:t>
      </w:r>
      <w:proofErr w:type="spellStart"/>
      <w:r w:rsidRPr="008B5953">
        <w:rPr>
          <w:rFonts w:ascii="Consolas" w:hAnsi="Consolas"/>
          <w:color w:val="CE9178"/>
          <w:sz w:val="18"/>
          <w:szCs w:val="18"/>
          <w:lang w:val="fr-FR" w:eastAsia="de-CH"/>
        </w:rPr>
        <w:t>charset</w:t>
      </w:r>
      <w:proofErr w:type="spellEnd"/>
      <w:r w:rsidRPr="008B5953">
        <w:rPr>
          <w:rFonts w:ascii="Consolas" w:hAnsi="Consolas"/>
          <w:color w:val="CE9178"/>
          <w:sz w:val="18"/>
          <w:szCs w:val="18"/>
          <w:lang w:val="fr-FR" w:eastAsia="de-CH"/>
        </w:rPr>
        <w: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proofErr w:type="gramStart"/>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roofErr w:type="gramEnd"/>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proofErr w:type="gramStart"/>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roofErr w:type="gramEnd"/>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proofErr w:type="gramStart"/>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roofErr w:type="gramEnd"/>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searchStringInventory</w:t>
      </w:r>
      <w:proofErr w:type="spellEnd"/>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proofErr w:type="gramStart"/>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roofErr w:type="gramEnd"/>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remoteMgmntField</w:t>
      </w:r>
      <w:proofErr w:type="spellEnd"/>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w:t>
      </w:r>
      <w:proofErr w:type="spellStart"/>
      <w:r w:rsidRPr="008B5953">
        <w:rPr>
          <w:rFonts w:ascii="Consolas" w:hAnsi="Consolas"/>
          <w:color w:val="CE9178"/>
          <w:sz w:val="18"/>
          <w:szCs w:val="18"/>
          <w:lang w:val="en-US" w:eastAsia="de-CH"/>
        </w:rPr>
        <w:t>Mgnt</w:t>
      </w:r>
      <w:proofErr w:type="spellEnd"/>
      <w:r w:rsidRPr="008B5953">
        <w:rPr>
          <w:rFonts w:ascii="Consolas" w:hAnsi="Consolas"/>
          <w:color w:val="CE9178"/>
          <w:sz w:val="18"/>
          <w:szCs w:val="18"/>
          <w:lang w:val="en-US" w:eastAsia="de-CH"/>
        </w:rPr>
        <w:t xml:space="preserve">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w:t>
      </w:r>
      <w:proofErr w:type="spellStart"/>
      <w:r w:rsidRPr="008B5953">
        <w:rPr>
          <w:rFonts w:ascii="Consolas" w:hAnsi="Consolas"/>
          <w:color w:val="DCDCAA"/>
          <w:sz w:val="18"/>
          <w:szCs w:val="18"/>
          <w:lang w:val="en-US" w:eastAsia="de-CH"/>
        </w:rPr>
        <w:t>RestMethod</w:t>
      </w:r>
      <w:proofErr w:type="spellEnd"/>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uri</w:t>
      </w:r>
      <w:proofErr w:type="spellEnd"/>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proofErr w:type="spellStart"/>
      <w:r w:rsidRPr="008B5953">
        <w:rPr>
          <w:rFonts w:ascii="Consolas" w:hAnsi="Consolas"/>
          <w:color w:val="CCCCCC"/>
          <w:sz w:val="18"/>
          <w:szCs w:val="18"/>
          <w:lang w:val="en-US" w:eastAsia="de-CH"/>
        </w:rPr>
        <w:t>HttpVersion</w:t>
      </w:r>
      <w:proofErr w:type="spellEnd"/>
      <w:r w:rsidRPr="008B5953">
        <w:rPr>
          <w:rFonts w:ascii="Consolas" w:hAnsi="Consolas"/>
          <w:color w:val="CCCCCC"/>
          <w:sz w:val="18"/>
          <w:szCs w:val="18"/>
          <w:lang w:val="en-US" w:eastAsia="de-CH"/>
        </w:rPr>
        <w:t xml:space="preserve"> </w:t>
      </w:r>
      <w:r w:rsidRPr="008B5953">
        <w:rPr>
          <w:rFonts w:ascii="Consolas" w:hAnsi="Consolas"/>
          <w:color w:val="B5CEA8"/>
          <w:sz w:val="18"/>
          <w:szCs w:val="18"/>
          <w:lang w:val="en-US" w:eastAsia="de-CH"/>
        </w:rPr>
        <w:t>3.0</w:t>
      </w:r>
    </w:p>
    <w:p w14:paraId="3F3AFC57" w14:textId="73417A20" w:rsidR="004D2290" w:rsidRDefault="008A0EFB" w:rsidP="008A0EFB">
      <w:pPr>
        <w:pStyle w:val="Beschriftung"/>
      </w:pPr>
      <w:bookmarkStart w:id="92" w:name="_Toc193701354"/>
      <w:r>
        <w:t xml:space="preserve">Codesnippet </w:t>
      </w:r>
      <w:r w:rsidR="00602007">
        <w:fldChar w:fldCharType="begin"/>
      </w:r>
      <w:r w:rsidR="00602007">
        <w:instrText xml:space="preserve"> SEQ Codesnippet \* ARABIC </w:instrText>
      </w:r>
      <w:r w:rsidR="00602007">
        <w:fldChar w:fldCharType="separate"/>
      </w:r>
      <w:r w:rsidR="00740DF2">
        <w:rPr>
          <w:noProof/>
        </w:rPr>
        <w:t>12</w:t>
      </w:r>
      <w:r w:rsidR="00602007">
        <w:rPr>
          <w:noProof/>
        </w:rPr>
        <w:fldChar w:fldCharType="end"/>
      </w:r>
      <w:r>
        <w:t>: Abfrage Inventory</w:t>
      </w:r>
      <w:bookmarkEnd w:id="92"/>
    </w:p>
    <w:p w14:paraId="73141274" w14:textId="17B1ADD3" w:rsidR="008A0EFB" w:rsidRDefault="008A0EFB" w:rsidP="008A0EFB">
      <w:r w:rsidRPr="008A0EFB">
        <w:t xml:space="preserve">Es </w:t>
      </w:r>
      <w:r w:rsidR="00412E72">
        <w:t>werden</w:t>
      </w:r>
      <w:r w:rsidRPr="008A0EFB">
        <w:t xml:space="preserve"> n</w:t>
      </w:r>
      <w:r>
        <w:t xml:space="preserve">eben den Hostnamen weitere Informationen abgespeichert, wie die MAC-Adressen oder die Seriennummer, die nicht direkt für die ILO-Abfrage nützlich sind, aber für den Nutzenden zur Konfiguration der Computer sehr </w:t>
      </w:r>
      <w:r w:rsidR="00F60DA1">
        <w:t>hilfreich</w:t>
      </w:r>
      <w:r>
        <w:t xml:space="preserve">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w:t>
      </w:r>
      <w:proofErr w:type="spellStart"/>
      <w:proofErr w:type="gramStart"/>
      <w:r w:rsidRPr="00D25280">
        <w:rPr>
          <w:rFonts w:ascii="Consolas" w:hAnsi="Consolas"/>
          <w:color w:val="CCCCCC"/>
          <w:sz w:val="21"/>
          <w:szCs w:val="21"/>
          <w:lang w:val="en-US" w:eastAsia="de-CH"/>
        </w:rPr>
        <w:t>d.Rows</w:t>
      </w:r>
      <w:proofErr w:type="spellEnd"/>
      <w:proofErr w:type="gramEnd"/>
      <w:r w:rsidRPr="00D25280">
        <w:rPr>
          <w:rFonts w:ascii="Consolas" w:hAnsi="Consolas"/>
          <w:color w:val="CCCCCC"/>
          <w:sz w:val="21"/>
          <w:szCs w:val="21"/>
          <w:lang w:val="en-US" w:eastAsia="de-CH"/>
        </w:rPr>
        <w:t>);</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w:t>
      </w:r>
      <w:proofErr w:type="spellStart"/>
      <w:r w:rsidRPr="00D25280">
        <w:rPr>
          <w:rFonts w:ascii="Consolas" w:hAnsi="Consolas"/>
          <w:color w:val="9CDCFE"/>
          <w:sz w:val="21"/>
          <w:szCs w:val="21"/>
          <w:lang w:val="en-US" w:eastAsia="de-CH"/>
        </w:rPr>
        <w:t>serversClean</w:t>
      </w:r>
      <w:proofErr w:type="spellEnd"/>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proofErr w:type="gramStart"/>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roofErr w:type="gramEnd"/>
      <w:r w:rsidRPr="00D25280">
        <w:rPr>
          <w:rFonts w:ascii="Consolas" w:hAnsi="Consolas"/>
          <w:color w:val="CCCCCC"/>
          <w:sz w:val="21"/>
          <w:szCs w:val="21"/>
          <w:lang w:val="en-US" w:eastAsia="de-CH"/>
        </w:rPr>
        <w:t>);</w:t>
      </w:r>
    </w:p>
    <w:p w14:paraId="101CCBAD"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foreach</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w:t>
      </w:r>
      <w:proofErr w:type="spellStart"/>
      <w:r w:rsidRPr="000F084C">
        <w:rPr>
          <w:rFonts w:ascii="Consolas" w:hAnsi="Consolas"/>
          <w:color w:val="9CDCFE"/>
          <w:sz w:val="21"/>
          <w:szCs w:val="21"/>
          <w:lang w:val="en-US" w:eastAsia="de-CH"/>
        </w:rPr>
        <w:t>srv</w:t>
      </w:r>
      <w:proofErr w:type="spellEnd"/>
      <w:r w:rsidRPr="000F084C">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in</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w:t>
      </w:r>
      <w:r w:rsidRPr="000F084C">
        <w:rPr>
          <w:rFonts w:ascii="Consolas" w:hAnsi="Consolas"/>
          <w:color w:val="CCCCCC"/>
          <w:sz w:val="21"/>
          <w:szCs w:val="21"/>
          <w:lang w:val="en-US" w:eastAsia="de-CH"/>
        </w:rPr>
        <w:t>) {</w:t>
      </w:r>
    </w:p>
    <w:p w14:paraId="3BBE5A87"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w:t>
      </w:r>
      <w:proofErr w:type="spellStart"/>
      <w:r w:rsidRPr="000F084C">
        <w:rPr>
          <w:rFonts w:ascii="Consolas" w:hAnsi="Consolas"/>
          <w:color w:val="9CDCFE"/>
          <w:sz w:val="21"/>
          <w:szCs w:val="21"/>
          <w:lang w:val="en-US" w:eastAsia="de-CH"/>
        </w:rPr>
        <w:t>serversClean</w:t>
      </w:r>
      <w:proofErr w:type="spellEnd"/>
      <w:r w:rsidRPr="000F084C">
        <w:rPr>
          <w:rFonts w:ascii="Consolas" w:hAnsi="Consolas"/>
          <w:color w:val="CCCCCC"/>
          <w:sz w:val="21"/>
          <w:szCs w:val="21"/>
          <w:lang w:val="en-US" w:eastAsia="de-CH"/>
        </w:rPr>
        <w:t xml:space="preserve"> </w:t>
      </w:r>
      <w:r w:rsidRPr="000F084C">
        <w:rPr>
          <w:rFonts w:ascii="Consolas" w:hAnsi="Consolas"/>
          <w:color w:val="D4D4D4"/>
          <w:sz w:val="21"/>
          <w:szCs w:val="21"/>
          <w:lang w:val="en-US" w:eastAsia="de-CH"/>
        </w:rPr>
        <w:t>+=</w:t>
      </w:r>
      <w:r w:rsidRPr="000F084C">
        <w:rPr>
          <w:rFonts w:ascii="Consolas" w:hAnsi="Consolas"/>
          <w:color w:val="CCCCCC"/>
          <w:sz w:val="21"/>
          <w:szCs w:val="21"/>
          <w:lang w:val="en-US" w:eastAsia="de-CH"/>
        </w:rPr>
        <w:t xml:space="preserve"> [</w:t>
      </w:r>
      <w:r w:rsidRPr="000F084C">
        <w:rPr>
          <w:rFonts w:ascii="Consolas" w:hAnsi="Consolas"/>
          <w:color w:val="569CD6"/>
          <w:sz w:val="21"/>
          <w:szCs w:val="21"/>
          <w:lang w:val="en-US" w:eastAsia="de-CH"/>
        </w:rPr>
        <w:t>ordered</w:t>
      </w:r>
      <w:r w:rsidRPr="000F084C">
        <w:rPr>
          <w:rFonts w:ascii="Consolas" w:hAnsi="Consolas"/>
          <w:color w:val="CCCCCC"/>
          <w:sz w:val="21"/>
          <w:szCs w:val="21"/>
          <w:lang w:val="en-US" w:eastAsia="de-CH"/>
        </w:rPr>
        <w:t>]</w:t>
      </w:r>
      <w:proofErr w:type="gramStart"/>
      <w:r w:rsidRPr="000F084C">
        <w:rPr>
          <w:rFonts w:ascii="Consolas" w:hAnsi="Consolas"/>
          <w:color w:val="569CD6"/>
          <w:sz w:val="21"/>
          <w:szCs w:val="21"/>
          <w:lang w:val="en-US" w:eastAsia="de-CH"/>
        </w:rPr>
        <w:t>@</w:t>
      </w:r>
      <w:r w:rsidRPr="000F084C">
        <w:rPr>
          <w:rFonts w:ascii="Consolas" w:hAnsi="Consolas"/>
          <w:color w:val="CCCCCC"/>
          <w:sz w:val="21"/>
          <w:szCs w:val="21"/>
          <w:lang w:val="en-US" w:eastAsia="de-CH"/>
        </w:rPr>
        <w:t>{</w:t>
      </w:r>
      <w:proofErr w:type="gramEnd"/>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0F084C">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w:t>
      </w:r>
      <w:proofErr w:type="spellStart"/>
      <w:r w:rsidRPr="00D25280">
        <w:rPr>
          <w:rFonts w:ascii="Consolas" w:hAnsi="Consolas"/>
          <w:color w:val="9CDCFE"/>
          <w:sz w:val="21"/>
          <w:szCs w:val="21"/>
          <w:lang w:eastAsia="de-CH"/>
        </w:rPr>
        <w:t>srv</w:t>
      </w:r>
      <w:proofErr w:type="spellEnd"/>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w:t>
      </w:r>
      <w:proofErr w:type="spellStart"/>
      <w:r w:rsidRPr="00D25280">
        <w:rPr>
          <w:rFonts w:ascii="Consolas" w:hAnsi="Consolas"/>
          <w:color w:val="9CDCFE"/>
          <w:sz w:val="21"/>
          <w:szCs w:val="21"/>
          <w:lang w:eastAsia="de-CH"/>
        </w:rPr>
        <w:t>srv</w:t>
      </w:r>
      <w:proofErr w:type="spellEnd"/>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61EDC412" w:rsidR="00D25280" w:rsidRDefault="000E4ADD" w:rsidP="000E4ADD">
      <w:pPr>
        <w:pStyle w:val="Beschriftung"/>
      </w:pPr>
      <w:bookmarkStart w:id="93" w:name="_Toc193701355"/>
      <w:r>
        <w:t xml:space="preserve">Codesnippet </w:t>
      </w:r>
      <w:r>
        <w:fldChar w:fldCharType="begin"/>
      </w:r>
      <w:r>
        <w:instrText xml:space="preserve"> SEQ Codesnippet \* ARABIC </w:instrText>
      </w:r>
      <w:r>
        <w:fldChar w:fldCharType="separate"/>
      </w:r>
      <w:r w:rsidR="00740DF2">
        <w:rPr>
          <w:noProof/>
        </w:rPr>
        <w:t>13</w:t>
      </w:r>
      <w:r>
        <w:fldChar w:fldCharType="end"/>
      </w:r>
      <w:r>
        <w:t>: Konvertierung der Inventory-Antwort</w:t>
      </w:r>
      <w:bookmarkEnd w:id="93"/>
    </w:p>
    <w:p w14:paraId="7F0AB70C" w14:textId="7E91E2BC" w:rsidR="00B86D7A" w:rsidRDefault="00646492" w:rsidP="008A0EFB">
      <w:r>
        <w:t>Dieses Array wird dann zu JSON konvertiert und in einer</w:t>
      </w:r>
      <w:r w:rsidR="009979F1">
        <w:t xml:space="preserve"> Datei</w:t>
      </w:r>
      <w:r>
        <w:t xml:space="preserve">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bookmarkStart w:id="94" w:name="_Toc193700762"/>
      <w:r>
        <w:t>Abfrage von ILO</w:t>
      </w:r>
      <w:bookmarkEnd w:id="94"/>
    </w:p>
    <w:p w14:paraId="1D09C883" w14:textId="307F3136" w:rsidR="00E33371" w:rsidRDefault="008358AA" w:rsidP="008358AA">
      <w:r>
        <w:t xml:space="preserve">Die Abfrage von ILO ist </w:t>
      </w:r>
      <w:r w:rsidR="00E33371">
        <w:t>simpel</w:t>
      </w:r>
      <w:r>
        <w:t xml:space="preserve"> aufgebaut – sobald mit Connect-HPEILO die Verbindung aufgebaut ist, lässt sich durch </w:t>
      </w:r>
      <w:proofErr w:type="spellStart"/>
      <w:r w:rsidR="00970C59">
        <w:t>Pipeing</w:t>
      </w:r>
      <w:proofErr w:type="spellEnd"/>
      <w:r>
        <w:t xml:space="preserve"> der jeweilige Server abfragen. Probleme gibt es vor allem zwischen den Versionen von ILO – bei den verwendeten DL380-Servern der 8. Generation beispielsweise gibt es einige Funktionen, die nicht genutzt werden können (z.B. PCI-Devices). Ausserdem </w:t>
      </w:r>
      <w:r w:rsidR="00553D25">
        <w:t>sind teilweise die gl</w:t>
      </w:r>
      <w:r>
        <w:t xml:space="preserve">eichen Funktionen </w:t>
      </w:r>
      <w:r w:rsidR="00E33371">
        <w:t xml:space="preserve">teilweise </w:t>
      </w:r>
      <w:r w:rsidR="00553D25">
        <w:t xml:space="preserve">je nach Version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 xml:space="preserve">Der Teil, der die Informationen des Memories </w:t>
      </w:r>
      <w:proofErr w:type="gramStart"/>
      <w:r>
        <w:t>ausliest</w:t>
      </w:r>
      <w:proofErr w:type="gramEnd"/>
      <w:r>
        <w:t xml:space="preserve">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w:t>
      </w:r>
      <w:proofErr w:type="spellStart"/>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w:t>
      </w:r>
      <w:proofErr w:type="spellEnd"/>
      <w:r w:rsidRPr="00E33371">
        <w:rPr>
          <w:rFonts w:ascii="Consolas" w:hAnsi="Consolas"/>
          <w:color w:val="CE9178"/>
          <w:sz w:val="18"/>
          <w:szCs w:val="18"/>
          <w:lang w:val="en-US" w:eastAsia="de-CH"/>
        </w:rPr>
        <w:t xml:space="preserve">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proofErr w:type="spellStart"/>
      <w:r w:rsidRPr="00E33371">
        <w:rPr>
          <w:rFonts w:ascii="Consolas" w:hAnsi="Consolas"/>
          <w:color w:val="CCCCCC"/>
          <w:sz w:val="18"/>
          <w:szCs w:val="18"/>
          <w:lang w:val="en-US" w:eastAsia="de-CH"/>
        </w:rPr>
        <w:t>IgnoreLogActive</w:t>
      </w:r>
      <w:proofErr w:type="spellEnd"/>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proofErr w:type="gramStart"/>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proofErr w:type="gramEnd"/>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w:t>
      </w:r>
      <w:proofErr w:type="spellStart"/>
      <w:r w:rsidRPr="00E33371">
        <w:rPr>
          <w:rFonts w:ascii="Consolas" w:hAnsi="Consolas"/>
          <w:color w:val="DCDCAA"/>
          <w:sz w:val="18"/>
          <w:szCs w:val="18"/>
          <w:lang w:val="en-US" w:eastAsia="de-CH"/>
        </w:rPr>
        <w:t>HPEiLOMemoryInfo</w:t>
      </w:r>
      <w:proofErr w:type="spellEnd"/>
      <w:proofErr w:type="gramStart"/>
      <w:r w:rsidRPr="00E33371">
        <w:rPr>
          <w:rFonts w:ascii="Consolas" w:hAnsi="Consolas"/>
          <w:color w:val="CCCCCC"/>
          <w:sz w:val="18"/>
          <w:szCs w:val="18"/>
          <w:lang w:val="en-US" w:eastAsia="de-CH"/>
        </w:rPr>
        <w:t>).</w:t>
      </w:r>
      <w:proofErr w:type="spellStart"/>
      <w:r w:rsidRPr="00E33371">
        <w:rPr>
          <w:rFonts w:ascii="Consolas" w:hAnsi="Consolas"/>
          <w:color w:val="CCCCCC"/>
          <w:sz w:val="18"/>
          <w:szCs w:val="18"/>
          <w:lang w:val="en-US" w:eastAsia="de-CH"/>
        </w:rPr>
        <w:t>MemoryComponent</w:t>
      </w:r>
      <w:proofErr w:type="spellEnd"/>
      <w:proofErr w:type="gram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w:t>
      </w:r>
      <w:proofErr w:type="spellStart"/>
      <w:r w:rsidRPr="00E33371">
        <w:rPr>
          <w:rFonts w:ascii="Consolas" w:hAnsi="Consolas"/>
          <w:color w:val="DCDCAA"/>
          <w:sz w:val="18"/>
          <w:szCs w:val="18"/>
          <w:lang w:val="en-US" w:eastAsia="de-CH"/>
        </w:rPr>
        <w:t>HPEiLOMemoryInfo</w:t>
      </w:r>
      <w:proofErr w:type="spellEnd"/>
      <w:r w:rsidRPr="00E33371">
        <w:rPr>
          <w:rFonts w:ascii="Consolas" w:hAnsi="Consolas"/>
          <w:color w:val="CCCCCC"/>
          <w:sz w:val="18"/>
          <w:szCs w:val="18"/>
          <w:lang w:val="en-US" w:eastAsia="de-CH"/>
        </w:rPr>
        <w:t>).</w:t>
      </w:r>
      <w:proofErr w:type="spellStart"/>
      <w:r w:rsidRPr="00E33371">
        <w:rPr>
          <w:rFonts w:ascii="Consolas" w:hAnsi="Consolas"/>
          <w:color w:val="CCCCCC"/>
          <w:sz w:val="18"/>
          <w:szCs w:val="18"/>
          <w:lang w:val="en-US" w:eastAsia="de-CH"/>
        </w:rPr>
        <w:t>MemoryDetails.MemoryData</w:t>
      </w:r>
      <w:proofErr w:type="spellEnd"/>
      <w:r w:rsidRPr="00E33371">
        <w:rPr>
          <w:rFonts w:ascii="Consolas" w:hAnsi="Consolas"/>
          <w:color w:val="CCCCCC"/>
          <w:sz w:val="18"/>
          <w:szCs w:val="18"/>
          <w:lang w:val="en-US" w:eastAsia="de-CH"/>
        </w:rPr>
        <w:t>;</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memoryDetails</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proofErr w:type="gramStart"/>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roofErr w:type="gramEnd"/>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memoryDetails</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proofErr w:type="gramStart"/>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roofErr w:type="gramEnd"/>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proofErr w:type="gramStart"/>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proofErr w:type="gramEnd"/>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proofErr w:type="gram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proofErr w:type="spellEnd"/>
      <w:proofErr w:type="gram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proofErr w:type="spellEnd"/>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proofErr w:type="spellStart"/>
      <w:r w:rsidRPr="00E33371">
        <w:rPr>
          <w:rFonts w:ascii="Consolas" w:hAnsi="Consolas"/>
          <w:color w:val="9CDCFE"/>
          <w:sz w:val="18"/>
          <w:szCs w:val="18"/>
          <w:lang w:val="en-US" w:eastAsia="de-CH"/>
        </w:rPr>
        <w:t>SizeMB</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proofErr w:type="gramStart"/>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proofErr w:type="gramEnd"/>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proofErr w:type="gram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proofErr w:type="spellEnd"/>
      <w:proofErr w:type="gram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proofErr w:type="spellEnd"/>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44E7B32C" w:rsidR="00E33371" w:rsidRDefault="000A11D4" w:rsidP="000A11D4">
      <w:pPr>
        <w:pStyle w:val="Beschriftung"/>
      </w:pPr>
      <w:bookmarkStart w:id="95" w:name="_Toc193701356"/>
      <w:r>
        <w:t xml:space="preserve">Codesnippet </w:t>
      </w:r>
      <w:r w:rsidR="0058781B">
        <w:fldChar w:fldCharType="begin"/>
      </w:r>
      <w:r w:rsidR="0058781B">
        <w:instrText xml:space="preserve"> SEQ Codesnippet \* ARABIC </w:instrText>
      </w:r>
      <w:r w:rsidR="0058781B">
        <w:fldChar w:fldCharType="separate"/>
      </w:r>
      <w:r w:rsidR="00740DF2">
        <w:rPr>
          <w:noProof/>
        </w:rPr>
        <w:t>14</w:t>
      </w:r>
      <w:r w:rsidR="0058781B">
        <w:rPr>
          <w:noProof/>
        </w:rPr>
        <w:fldChar w:fldCharType="end"/>
      </w:r>
      <w:r>
        <w:t>: ILO-Abfrage &amp; Standardisierung von Memory</w:t>
      </w:r>
      <w:bookmarkEnd w:id="95"/>
    </w:p>
    <w:p w14:paraId="0B70C2A3" w14:textId="51C086E9" w:rsidR="00C34725" w:rsidRDefault="00C34725" w:rsidP="008358AA">
      <w:r>
        <w:t xml:space="preserve">Die Eigenschaften, welche ausgelesen und standardisiert werden </w:t>
      </w:r>
      <w:r w:rsidR="006D089D">
        <w:t xml:space="preserve">beschränken sich, wenn möglich auf die Seriennummern, </w:t>
      </w:r>
      <w:proofErr w:type="spellStart"/>
      <w:r w:rsidR="006D089D">
        <w:t>MACAdressen</w:t>
      </w:r>
      <w:proofErr w:type="spellEnd"/>
      <w:r w:rsidR="006D089D">
        <w:t xml:space="preserve">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1F8EA68E" w:rsidR="00A86737" w:rsidRDefault="00A86737" w:rsidP="008358AA">
      <w:r>
        <w:t>Die Logfunktion nutzt bereits Zeitstempel und kann über die Konfiguration ausgeschaltet,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w:t>
      </w:r>
      <w:proofErr w:type="spellStart"/>
      <w:r w:rsidR="00673B34" w:rsidRPr="00673B34">
        <w:rPr>
          <w:color w:val="FFFFFF" w:themeColor="background1"/>
          <w:highlight w:val="black"/>
        </w:rPr>
        <w:t>IgnoreLogActive</w:t>
      </w:r>
      <w:proofErr w:type="spellEnd"/>
      <w:r w:rsidR="00673B34">
        <w:t>.</w:t>
      </w:r>
    </w:p>
    <w:p w14:paraId="42056E87" w14:textId="4BA6DAA0" w:rsidR="00E47AA4" w:rsidRDefault="00E47AA4" w:rsidP="008358AA"/>
    <w:p w14:paraId="28761650" w14:textId="59F97A1A" w:rsidR="00E47AA4" w:rsidRDefault="00E47AA4" w:rsidP="008358AA">
      <w:r>
        <w:t xml:space="preserve">Ist dieser Parameter gesetzt wird im Hintergrund </w:t>
      </w:r>
      <w:r w:rsidR="008A70A7">
        <w:t>die Konfiguration ignoriert und trotzdem (in die Konsole) geloggt</w:t>
      </w:r>
      <w:r>
        <w:t>. Dadurch wird es immer angezeigt, auch wenn in der Konfiguration das gesamte Logging ausgeschalten ist</w:t>
      </w:r>
      <w:r w:rsidR="00D0161D">
        <w: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logActive</w:t>
      </w:r>
      <w:proofErr w:type="spellEnd"/>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IgnoreLogActive</w:t>
      </w:r>
      <w:proofErr w:type="spellEnd"/>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logLevel</w:t>
      </w:r>
      <w:proofErr w:type="spellEnd"/>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IgnoreLogActive</w:t>
      </w:r>
      <w:proofErr w:type="spellEnd"/>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7444BFA1" w14:textId="6971F0F1" w:rsidR="006B5E59" w:rsidRPr="006B5E59" w:rsidRDefault="006B5E59" w:rsidP="006B5E59">
      <w:pPr>
        <w:shd w:val="clear" w:color="auto" w:fill="1F1F1F"/>
        <w:spacing w:line="285" w:lineRule="atLeast"/>
        <w:rPr>
          <w:rFonts w:ascii="Consolas" w:hAnsi="Consolas"/>
          <w:color w:val="CCCCCC"/>
          <w:sz w:val="21"/>
          <w:szCs w:val="21"/>
          <w:lang w:val="en-US" w:eastAsia="de-CH"/>
        </w:rPr>
      </w:pPr>
      <w:r w:rsidRPr="006B5E59">
        <w:rPr>
          <w:rFonts w:ascii="Consolas" w:hAnsi="Consolas"/>
          <w:color w:val="6A9955"/>
          <w:sz w:val="21"/>
          <w:szCs w:val="21"/>
          <w:lang w:val="en-US" w:eastAsia="de-CH"/>
        </w:rPr>
        <w:t># Write to Terminal if configured</w:t>
      </w:r>
    </w:p>
    <w:p w14:paraId="0C787682" w14:textId="62842E38" w:rsidR="006B5E59" w:rsidRPr="006B5E59" w:rsidRDefault="006B5E59" w:rsidP="006B5E59">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lastRenderedPageBreak/>
        <w:t xml:space="preserve"> </w:t>
      </w:r>
      <w:r w:rsidRPr="006B5E59">
        <w:rPr>
          <w:rFonts w:ascii="Consolas" w:hAnsi="Consolas"/>
          <w:color w:val="CCCCCC"/>
          <w:sz w:val="21"/>
          <w:szCs w:val="21"/>
          <w:lang w:val="en-US" w:eastAsia="de-CH"/>
        </w:rPr>
        <w:t xml:space="preserve">                </w:t>
      </w:r>
      <w:r w:rsidRPr="006B5E59">
        <w:rPr>
          <w:rFonts w:ascii="Consolas" w:hAnsi="Consolas"/>
          <w:color w:val="C586C0"/>
          <w:sz w:val="21"/>
          <w:szCs w:val="21"/>
          <w:lang w:val="en-US" w:eastAsia="de-CH"/>
        </w:rPr>
        <w:t>if</w:t>
      </w:r>
      <w:r w:rsidRPr="006B5E59">
        <w:rPr>
          <w:rFonts w:ascii="Consolas" w:hAnsi="Consolas"/>
          <w:color w:val="CCCCCC"/>
          <w:sz w:val="21"/>
          <w:szCs w:val="21"/>
          <w:lang w:val="en-US" w:eastAsia="de-CH"/>
        </w:rPr>
        <w:t xml:space="preserve"> (</w:t>
      </w:r>
      <w:r w:rsidRPr="006B5E59">
        <w:rPr>
          <w:rFonts w:ascii="Consolas" w:hAnsi="Consolas"/>
          <w:color w:val="9CDCFE"/>
          <w:sz w:val="21"/>
          <w:szCs w:val="21"/>
          <w:lang w:val="en-US" w:eastAsia="de-CH"/>
        </w:rPr>
        <w:t>$</w:t>
      </w:r>
      <w:proofErr w:type="spellStart"/>
      <w:r w:rsidRPr="006B5E59">
        <w:rPr>
          <w:rFonts w:ascii="Consolas" w:hAnsi="Consolas"/>
          <w:color w:val="9CDCFE"/>
          <w:sz w:val="21"/>
          <w:szCs w:val="21"/>
          <w:lang w:val="en-US" w:eastAsia="de-CH"/>
        </w:rPr>
        <w:t>logToConsoleActive</w:t>
      </w:r>
      <w:proofErr w:type="spellEnd"/>
      <w:r w:rsidRPr="006B5E59">
        <w:rPr>
          <w:rFonts w:ascii="Consolas" w:hAnsi="Consolas"/>
          <w:color w:val="CCCCCC"/>
          <w:sz w:val="21"/>
          <w:szCs w:val="21"/>
          <w:lang w:val="en-US" w:eastAsia="de-CH"/>
        </w:rPr>
        <w:t xml:space="preserve"> </w:t>
      </w:r>
      <w:r w:rsidRPr="006B5E59">
        <w:rPr>
          <w:rFonts w:ascii="Consolas" w:hAnsi="Consolas"/>
          <w:color w:val="D4D4D4"/>
          <w:sz w:val="21"/>
          <w:szCs w:val="21"/>
          <w:lang w:val="en-US" w:eastAsia="de-CH"/>
        </w:rPr>
        <w:t>-or</w:t>
      </w:r>
      <w:r w:rsidRPr="006B5E59">
        <w:rPr>
          <w:rFonts w:ascii="Consolas" w:hAnsi="Consolas"/>
          <w:color w:val="CCCCCC"/>
          <w:sz w:val="21"/>
          <w:szCs w:val="21"/>
          <w:lang w:val="en-US" w:eastAsia="de-CH"/>
        </w:rPr>
        <w:t xml:space="preserve"> </w:t>
      </w:r>
      <w:r w:rsidRPr="006B5E59">
        <w:rPr>
          <w:rFonts w:ascii="Consolas" w:hAnsi="Consolas"/>
          <w:color w:val="9CDCFE"/>
          <w:sz w:val="21"/>
          <w:szCs w:val="21"/>
          <w:lang w:val="en-US" w:eastAsia="de-CH"/>
        </w:rPr>
        <w:t>$</w:t>
      </w:r>
      <w:proofErr w:type="spellStart"/>
      <w:r w:rsidRPr="006B5E59">
        <w:rPr>
          <w:rFonts w:ascii="Consolas" w:hAnsi="Consolas"/>
          <w:color w:val="9CDCFE"/>
          <w:sz w:val="21"/>
          <w:szCs w:val="21"/>
          <w:lang w:val="en-US" w:eastAsia="de-CH"/>
        </w:rPr>
        <w:t>IgnoreLogActive</w:t>
      </w:r>
      <w:proofErr w:type="spellEnd"/>
      <w:r w:rsidRPr="006B5E59">
        <w:rPr>
          <w:rFonts w:ascii="Consolas" w:hAnsi="Consolas"/>
          <w:color w:val="CCCCCC"/>
          <w:sz w:val="21"/>
          <w:szCs w:val="21"/>
          <w:lang w:val="en-US" w:eastAsia="de-CH"/>
        </w:rPr>
        <w:t>) {</w:t>
      </w:r>
    </w:p>
    <w:p w14:paraId="046705D0" w14:textId="10589C3A" w:rsidR="006B5E59" w:rsidRPr="006B5E59" w:rsidRDefault="006B5E59" w:rsidP="006B5E59">
      <w:pPr>
        <w:shd w:val="clear" w:color="auto" w:fill="1F1F1F"/>
        <w:spacing w:line="285" w:lineRule="atLeast"/>
        <w:rPr>
          <w:rFonts w:ascii="Consolas" w:hAnsi="Consolas"/>
          <w:color w:val="CCCCCC"/>
          <w:sz w:val="21"/>
          <w:szCs w:val="21"/>
          <w:lang w:val="en-US" w:eastAsia="de-CH"/>
        </w:rPr>
      </w:pPr>
      <w:r w:rsidRPr="006B5E59">
        <w:rPr>
          <w:rFonts w:ascii="Consolas" w:hAnsi="Consolas"/>
          <w:color w:val="CCCCCC"/>
          <w:sz w:val="21"/>
          <w:szCs w:val="21"/>
          <w:lang w:val="en-US" w:eastAsia="de-CH"/>
        </w:rPr>
        <w:t xml:space="preserve">                    </w:t>
      </w:r>
      <w:r w:rsidRPr="006B5E59">
        <w:rPr>
          <w:rFonts w:ascii="Consolas" w:hAnsi="Consolas"/>
          <w:color w:val="DCDCAA"/>
          <w:sz w:val="21"/>
          <w:szCs w:val="21"/>
          <w:lang w:val="en-US" w:eastAsia="de-CH"/>
        </w:rPr>
        <w:t>Write-Host</w:t>
      </w:r>
      <w:r w:rsidRPr="006B5E59">
        <w:rPr>
          <w:rFonts w:ascii="Consolas" w:hAnsi="Consolas"/>
          <w:color w:val="CCCCCC"/>
          <w:sz w:val="21"/>
          <w:szCs w:val="21"/>
          <w:lang w:val="en-US" w:eastAsia="de-CH"/>
        </w:rPr>
        <w:t xml:space="preserve"> (</w:t>
      </w:r>
      <w:r w:rsidRPr="006B5E59">
        <w:rPr>
          <w:rFonts w:ascii="Consolas" w:hAnsi="Consolas"/>
          <w:color w:val="9CDCFE"/>
          <w:sz w:val="21"/>
          <w:szCs w:val="21"/>
          <w:lang w:val="en-US" w:eastAsia="de-CH"/>
        </w:rPr>
        <w:t>$</w:t>
      </w:r>
      <w:proofErr w:type="spellStart"/>
      <w:r w:rsidRPr="006B5E59">
        <w:rPr>
          <w:rFonts w:ascii="Consolas" w:hAnsi="Consolas"/>
          <w:color w:val="9CDCFE"/>
          <w:sz w:val="21"/>
          <w:szCs w:val="21"/>
          <w:lang w:val="en-US" w:eastAsia="de-CH"/>
        </w:rPr>
        <w:t>saveString</w:t>
      </w:r>
      <w:proofErr w:type="spellEnd"/>
      <w:proofErr w:type="gramStart"/>
      <w:r w:rsidRPr="006B5E59">
        <w:rPr>
          <w:rFonts w:ascii="Consolas" w:hAnsi="Consolas"/>
          <w:color w:val="CCCCCC"/>
          <w:sz w:val="21"/>
          <w:szCs w:val="21"/>
          <w:lang w:val="en-US" w:eastAsia="de-CH"/>
        </w:rPr>
        <w:t>);</w:t>
      </w:r>
      <w:proofErr w:type="gramEnd"/>
    </w:p>
    <w:p w14:paraId="7F56B2F5" w14:textId="4E8C7839" w:rsidR="006B5E59" w:rsidRPr="006B5E59" w:rsidRDefault="006B5E59" w:rsidP="006B5E59">
      <w:pPr>
        <w:shd w:val="clear" w:color="auto" w:fill="1F1F1F"/>
        <w:spacing w:line="285" w:lineRule="atLeast"/>
        <w:rPr>
          <w:rFonts w:ascii="Consolas" w:hAnsi="Consolas"/>
          <w:color w:val="CCCCCC"/>
          <w:sz w:val="21"/>
          <w:szCs w:val="21"/>
          <w:lang w:eastAsia="de-CH"/>
        </w:rPr>
      </w:pPr>
      <w:r w:rsidRPr="006B5E59">
        <w:rPr>
          <w:rFonts w:ascii="Consolas" w:hAnsi="Consolas"/>
          <w:color w:val="CCCCCC"/>
          <w:sz w:val="21"/>
          <w:szCs w:val="21"/>
          <w:lang w:val="en-US" w:eastAsia="de-CH"/>
        </w:rPr>
        <w:t xml:space="preserve">                 </w:t>
      </w:r>
      <w:r w:rsidRPr="006B5E59">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25772F7" w:rsidR="000A11D4" w:rsidRPr="008358AA" w:rsidRDefault="00AE744D" w:rsidP="00AE744D">
      <w:pPr>
        <w:pStyle w:val="Beschriftung"/>
      </w:pPr>
      <w:bookmarkStart w:id="96" w:name="_Toc193701357"/>
      <w:r>
        <w:t xml:space="preserve">Codesnippet </w:t>
      </w:r>
      <w:r w:rsidR="0058781B">
        <w:fldChar w:fldCharType="begin"/>
      </w:r>
      <w:r w:rsidR="0058781B">
        <w:instrText xml:space="preserve"> SEQ Codesnippet \* ARABIC </w:instrText>
      </w:r>
      <w:r w:rsidR="0058781B">
        <w:fldChar w:fldCharType="separate"/>
      </w:r>
      <w:r w:rsidR="00740DF2">
        <w:rPr>
          <w:noProof/>
        </w:rPr>
        <w:t>15</w:t>
      </w:r>
      <w:r w:rsidR="0058781B">
        <w:rPr>
          <w:noProof/>
        </w:rPr>
        <w:fldChar w:fldCharType="end"/>
      </w:r>
      <w:r>
        <w:t>: Modifizierte Logfunktion</w:t>
      </w:r>
      <w:bookmarkEnd w:id="96"/>
    </w:p>
    <w:p w14:paraId="2A8C55BB" w14:textId="5D19A76E" w:rsidR="008A0EFB" w:rsidRDefault="00A43438" w:rsidP="008A0EFB">
      <w:r>
        <w:rPr>
          <w:b/>
        </w:rPr>
        <w:t>Kompatibilitäts</w:t>
      </w:r>
      <w:r w:rsidR="002C1CA9">
        <w:rPr>
          <w:b/>
        </w:rPr>
        <w:t>unterschiede</w:t>
      </w:r>
    </w:p>
    <w:p w14:paraId="73F45237" w14:textId="5E464E94" w:rsidR="002C1CA9" w:rsidRDefault="002C1CA9" w:rsidP="008A0EFB">
      <w:r>
        <w:t xml:space="preserve">Da die abgefragten Systeme </w:t>
      </w:r>
      <w:r w:rsidR="00747044">
        <w:t>eine Spanne an verschiedenen ILO-Versionen von Version 4 bis Version 6 abdecken, kommt es zwangsläufig zu Funktionen und Features, welche in der eine</w:t>
      </w:r>
      <w:r w:rsidR="00A93038">
        <w:t xml:space="preserve">n Version </w:t>
      </w:r>
      <w:r w:rsidR="00747044">
        <w:t xml:space="preserve">existiert und in </w:t>
      </w:r>
      <w:r w:rsidR="007F26D4">
        <w:t xml:space="preserve">einer </w:t>
      </w:r>
      <w:r w:rsidR="00747044">
        <w:t xml:space="preserve">anderen nicht. </w:t>
      </w:r>
    </w:p>
    <w:p w14:paraId="136C2A11" w14:textId="77777777" w:rsidR="00747044" w:rsidRDefault="00747044" w:rsidP="008A0EFB"/>
    <w:p w14:paraId="25F29E95" w14:textId="0EA40ED2" w:rsidR="00747044" w:rsidRDefault="00747044" w:rsidP="008A0EFB">
      <w:r>
        <w:t xml:space="preserve">Falls nur </w:t>
      </w:r>
      <w:r w:rsidR="00090E21">
        <w:t>die</w:t>
      </w:r>
      <w:r>
        <w:t xml:space="preserve"> Struktur </w:t>
      </w:r>
      <w:r w:rsidR="00090E21">
        <w:t>anders ist</w:t>
      </w:r>
      <w:r>
        <w:t xml:space="preserve">,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w:t>
      </w:r>
      <w:proofErr w:type="spellStart"/>
      <w:r w:rsidRPr="0092584C">
        <w:rPr>
          <w:rFonts w:ascii="Consolas" w:hAnsi="Consolas"/>
          <w:color w:val="DCDCAA"/>
          <w:sz w:val="21"/>
          <w:szCs w:val="21"/>
          <w:lang w:val="en-US" w:eastAsia="de-CH"/>
        </w:rPr>
        <w:t>HPEiLODeviceInventory</w:t>
      </w:r>
      <w:proofErr w:type="spellEnd"/>
      <w:proofErr w:type="gramStart"/>
      <w:r w:rsidRPr="0092584C">
        <w:rPr>
          <w:rFonts w:ascii="Consolas" w:hAnsi="Consolas"/>
          <w:color w:val="CCCCCC"/>
          <w:sz w:val="21"/>
          <w:szCs w:val="21"/>
          <w:lang w:val="en-US" w:eastAsia="de-CH"/>
        </w:rPr>
        <w:t>);</w:t>
      </w:r>
      <w:proofErr w:type="gramEnd"/>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deviceDetails</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proofErr w:type="gramStart"/>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roofErr w:type="gramEnd"/>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iLOVersion</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w:t>
      </w:r>
      <w:proofErr w:type="gramStart"/>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proofErr w:type="gramEnd"/>
      <w:r w:rsidRPr="00E95F14">
        <w:rPr>
          <w:rFonts w:ascii="Consolas" w:hAnsi="Consolas"/>
          <w:color w:val="9CDCFE"/>
          <w:sz w:val="21"/>
          <w:szCs w:val="21"/>
          <w:lang w:val="en-US" w:eastAsia="de-CH"/>
        </w:rPr>
        <w:t>deviceDetails</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proofErr w:type="spellEnd"/>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proofErr w:type="gramStart"/>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proofErr w:type="spellEnd"/>
      <w:proofErr w:type="gramEnd"/>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07E8C23B" w:rsidR="00E95F14" w:rsidRPr="0092584C" w:rsidRDefault="00E47026" w:rsidP="00E47026">
      <w:pPr>
        <w:pStyle w:val="Beschriftung"/>
      </w:pPr>
      <w:bookmarkStart w:id="97" w:name="_Toc193701358"/>
      <w:r>
        <w:t xml:space="preserve">Codesnippet </w:t>
      </w:r>
      <w:r>
        <w:fldChar w:fldCharType="begin"/>
      </w:r>
      <w:r>
        <w:instrText xml:space="preserve"> SEQ Codesnippet \* ARABIC </w:instrText>
      </w:r>
      <w:r>
        <w:fldChar w:fldCharType="separate"/>
      </w:r>
      <w:r w:rsidR="00740DF2">
        <w:rPr>
          <w:noProof/>
        </w:rPr>
        <w:t>16</w:t>
      </w:r>
      <w:r>
        <w:fldChar w:fldCharType="end"/>
      </w:r>
      <w:r>
        <w:t xml:space="preserve">: </w:t>
      </w:r>
      <w:proofErr w:type="spellStart"/>
      <w:r>
        <w:t>DeviceInventory</w:t>
      </w:r>
      <w:proofErr w:type="spellEnd"/>
      <w:r>
        <w:t xml:space="preserve"> Inkompatibilität</w:t>
      </w:r>
      <w:bookmarkEnd w:id="97"/>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08875DD1" w:rsidR="00A43438" w:rsidRDefault="00E47026" w:rsidP="00E47026">
      <w:pPr>
        <w:pStyle w:val="Beschriftung"/>
      </w:pPr>
      <w:bookmarkStart w:id="98" w:name="_Toc193701359"/>
      <w:r>
        <w:t xml:space="preserve">Codesnippet </w:t>
      </w:r>
      <w:r>
        <w:fldChar w:fldCharType="begin"/>
      </w:r>
      <w:r>
        <w:instrText xml:space="preserve"> SEQ Codesnippet \* ARABIC </w:instrText>
      </w:r>
      <w:r>
        <w:fldChar w:fldCharType="separate"/>
      </w:r>
      <w:r w:rsidR="00740DF2">
        <w:rPr>
          <w:noProof/>
        </w:rPr>
        <w:t>17</w:t>
      </w:r>
      <w:r>
        <w:fldChar w:fldCharType="end"/>
      </w:r>
      <w:r>
        <w:t>: Ausgabe bei Inkompatibilität</w:t>
      </w:r>
      <w:bookmarkEnd w:id="98"/>
    </w:p>
    <w:p w14:paraId="66EDC636" w14:textId="4AD9E7B3" w:rsidR="00737664" w:rsidRDefault="00737664">
      <w:pPr>
        <w:spacing w:line="280" w:lineRule="atLeast"/>
      </w:pPr>
      <w:r>
        <w:br w:type="page"/>
      </w:r>
    </w:p>
    <w:p w14:paraId="004D27D2" w14:textId="05EB20E4" w:rsidR="00A43438" w:rsidRDefault="00724C7F" w:rsidP="00724C7F">
      <w:pPr>
        <w:pStyle w:val="berschrift3nummeriert"/>
      </w:pPr>
      <w:bookmarkStart w:id="99" w:name="_Toc193700763"/>
      <w:r>
        <w:lastRenderedPageBreak/>
        <w:t>Dateispeicherung</w:t>
      </w:r>
      <w:bookmarkEnd w:id="99"/>
    </w:p>
    <w:p w14:paraId="19F4ED21" w14:textId="518B9B0C" w:rsidR="00592A1D" w:rsidRDefault="00592A1D" w:rsidP="00592A1D">
      <w:r>
        <w:t xml:space="preserve">Die Report-Dateien werden am Ende in den Pfad hineingespeichert, welcher unter dem Pfad </w:t>
      </w:r>
      <w:proofErr w:type="spellStart"/>
      <w:r w:rsidRPr="00592A1D">
        <w:rPr>
          <w:color w:val="FFFFFF" w:themeColor="background1"/>
          <w:highlight w:val="black"/>
        </w:rPr>
        <w:t>reportPath</w:t>
      </w:r>
      <w:proofErr w:type="spellEnd"/>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2AFA3FB0" w:rsidR="00592A1D" w:rsidRPr="006539E0" w:rsidRDefault="006539E0" w:rsidP="00F43F80">
      <w:pPr>
        <w:pStyle w:val="Untertitel"/>
        <w:rPr>
          <w:lang w:val="fr-FR"/>
        </w:rPr>
      </w:pPr>
      <w:proofErr w:type="spellStart"/>
      <w:r w:rsidRPr="007541E4">
        <w:rPr>
          <w:b/>
          <w:lang w:val="fr-FR"/>
        </w:rPr>
        <w:t>Dateiformat</w:t>
      </w:r>
      <w:proofErr w:type="spellEnd"/>
      <w:r w:rsidR="007541E4">
        <w:rPr>
          <w:b/>
          <w:lang w:val="fr-FR"/>
        </w:rPr>
        <w:t> :</w:t>
      </w:r>
      <w:r w:rsidRPr="006539E0">
        <w:rPr>
          <w:lang w:val="fr-FR"/>
        </w:rPr>
        <w:t xml:space="preserve"> </w:t>
      </w:r>
      <w:r w:rsidR="00592A1D" w:rsidRPr="006539E0">
        <w:rPr>
          <w:b/>
          <w:lang w:val="fr-FR"/>
        </w:rPr>
        <w:t>J</w:t>
      </w:r>
      <w:r w:rsidR="00D34548" w:rsidRPr="006539E0">
        <w:rPr>
          <w:lang w:val="fr-FR"/>
        </w:rPr>
        <w:t>ava</w:t>
      </w:r>
      <w:r w:rsidR="00D34548" w:rsidRPr="006539E0">
        <w:rPr>
          <w:b/>
          <w:lang w:val="fr-FR"/>
        </w:rPr>
        <w:t>S</w:t>
      </w:r>
      <w:r w:rsidR="00D34548" w:rsidRPr="006539E0">
        <w:rPr>
          <w:lang w:val="fr-FR"/>
        </w:rPr>
        <w:t>cript</w:t>
      </w:r>
      <w:r w:rsidR="00D34548" w:rsidRPr="006539E0">
        <w:rPr>
          <w:b/>
          <w:lang w:val="fr-FR"/>
        </w:rPr>
        <w:t xml:space="preserve"> </w:t>
      </w:r>
      <w:r w:rsidR="00592A1D" w:rsidRPr="006539E0">
        <w:rPr>
          <w:b/>
          <w:lang w:val="fr-FR"/>
        </w:rPr>
        <w:t>O</w:t>
      </w:r>
      <w:r w:rsidR="00D34548" w:rsidRPr="006539E0">
        <w:rPr>
          <w:lang w:val="fr-FR"/>
        </w:rPr>
        <w:t>bject</w:t>
      </w:r>
      <w:r w:rsidR="00D34548" w:rsidRPr="006539E0">
        <w:rPr>
          <w:b/>
          <w:lang w:val="fr-FR"/>
        </w:rPr>
        <w:t xml:space="preserve"> </w:t>
      </w:r>
      <w:r w:rsidR="00592A1D" w:rsidRPr="006539E0">
        <w:rPr>
          <w:b/>
          <w:lang w:val="fr-FR"/>
        </w:rPr>
        <w:t>N</w:t>
      </w:r>
      <w:r w:rsidR="00D34548" w:rsidRPr="006539E0">
        <w:rPr>
          <w:lang w:val="fr-FR"/>
        </w:rPr>
        <w:t>otation</w:t>
      </w:r>
      <w:r w:rsidR="000068C5" w:rsidRPr="006539E0">
        <w:rPr>
          <w:lang w:val="fr-FR"/>
        </w:rPr>
        <w:t xml:space="preserve"> (</w:t>
      </w:r>
      <w:r w:rsidR="000068C5" w:rsidRPr="006539E0">
        <w:rPr>
          <w:u w:val="thick"/>
          <w:lang w:val="fr-FR"/>
        </w:rPr>
        <w:t>JSON</w:t>
      </w:r>
      <w:r w:rsidR="000068C5" w:rsidRPr="006539E0">
        <w:rPr>
          <w:lang w:val="fr-FR"/>
        </w:rPr>
        <w:t>)</w:t>
      </w:r>
    </w:p>
    <w:p w14:paraId="78FD1E62" w14:textId="08029370" w:rsidR="00592A1D" w:rsidRDefault="00592A1D" w:rsidP="00592A1D">
      <w:r>
        <w:t xml:space="preserve">Die Dateispeicherung in </w:t>
      </w:r>
      <w:r w:rsidRPr="000068C5">
        <w:t>JSON</w:t>
      </w:r>
      <w:r>
        <w:t xml:space="preserve"> ist </w:t>
      </w:r>
      <w:r w:rsidR="00B83334">
        <w:t xml:space="preserve">die einfachere und </w:t>
      </w:r>
      <w:r w:rsidR="009B75E8">
        <w:t>simpel</w:t>
      </w:r>
      <w:r w:rsidR="00B83334">
        <w:t xml:space="preserve"> – sie umfasst die gefilterte Ausgabe vo</w:t>
      </w:r>
      <w:r w:rsidR="00D506C4">
        <w:t>n</w:t>
      </w:r>
      <w:r w:rsidR="00B83334">
        <w:t xml:space="preserve"> ILO.</w:t>
      </w:r>
      <w:r w:rsidR="00A17E22">
        <w:t xml:space="preserve"> Sie unterscheidet sich in der Implementation nur wenig von der Generierung der Konfigurationsdateien, welche auf dem gleichen Weg </w:t>
      </w:r>
      <w:proofErr w:type="gramStart"/>
      <w:r w:rsidR="00A17E22">
        <w:t>generiert</w:t>
      </w:r>
      <w:proofErr w:type="gramEnd"/>
      <w:r w:rsidR="00A17E22">
        <w:t xml:space="preserve">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proofErr w:type="gramStart"/>
      <w:r w:rsidRPr="006F5F5C">
        <w:rPr>
          <w:rFonts w:ascii="Consolas" w:hAnsi="Consolas"/>
          <w:color w:val="CCCCCC"/>
          <w:sz w:val="21"/>
          <w:szCs w:val="21"/>
          <w:lang w:val="en-US" w:eastAsia="de-CH"/>
        </w:rPr>
        <w:t>Force;</w:t>
      </w:r>
      <w:proofErr w:type="gramEnd"/>
    </w:p>
    <w:p w14:paraId="1BE42494" w14:textId="5BE250A0" w:rsidR="006F5F5C" w:rsidRPr="006F5F5C" w:rsidRDefault="006F5F5C" w:rsidP="006F5F5C">
      <w:pPr>
        <w:pStyle w:val="Beschriftung"/>
        <w:rPr>
          <w:rFonts w:ascii="Consolas" w:hAnsi="Consolas"/>
          <w:color w:val="CCCCCC"/>
          <w:sz w:val="21"/>
          <w:szCs w:val="21"/>
          <w:lang w:eastAsia="de-CH"/>
        </w:rPr>
      </w:pPr>
      <w:bookmarkStart w:id="100" w:name="_Toc193701360"/>
      <w:r>
        <w:t xml:space="preserve">Codesnippet </w:t>
      </w:r>
      <w:r>
        <w:fldChar w:fldCharType="begin"/>
      </w:r>
      <w:r>
        <w:instrText xml:space="preserve"> SEQ Codesnippet \* ARABIC </w:instrText>
      </w:r>
      <w:r>
        <w:fldChar w:fldCharType="separate"/>
      </w:r>
      <w:r w:rsidR="00740DF2">
        <w:rPr>
          <w:noProof/>
        </w:rPr>
        <w:t>18</w:t>
      </w:r>
      <w:r>
        <w:fldChar w:fldCharType="end"/>
      </w:r>
      <w:r>
        <w:t>: Dateispeicherung JSON</w:t>
      </w:r>
      <w:bookmarkEnd w:id="100"/>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w:t>
      </w:r>
      <w:proofErr w:type="gramStart"/>
      <w:r w:rsidR="00B800E2">
        <w:t>entfernt</w:t>
      </w:r>
      <w:proofErr w:type="gramEnd"/>
      <w:r w:rsidR="00B800E2">
        <w:t xml:space="preserve">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roofErr w:type="gramStart"/>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roofErr w:type="gramEnd"/>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roofErr w:type="gramStart"/>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proofErr w:type="gramEnd"/>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proofErr w:type="gramStart"/>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roofErr w:type="gramEnd"/>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w:t>
      </w:r>
      <w:proofErr w:type="spellStart"/>
      <w:r w:rsidRPr="00D903CC">
        <w:rPr>
          <w:rFonts w:ascii="Consolas" w:hAnsi="Consolas"/>
          <w:color w:val="9CDCFE"/>
          <w:sz w:val="18"/>
          <w:szCs w:val="18"/>
          <w:lang w:val="en-US" w:eastAsia="de-CH"/>
        </w:rPr>
        <w:t>ignoreError</w:t>
      </w:r>
      <w:proofErr w:type="spellEnd"/>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roofErr w:type="gramStart"/>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roofErr w:type="gramEnd"/>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ignoreError</w:t>
      </w:r>
      <w:proofErr w:type="spellEnd"/>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ItemType </w:t>
      </w:r>
      <w:proofErr w:type="gramStart"/>
      <w:r w:rsidRPr="004A12CB">
        <w:rPr>
          <w:rFonts w:ascii="Consolas" w:hAnsi="Consolas"/>
          <w:color w:val="CCCCCC"/>
          <w:sz w:val="18"/>
          <w:szCs w:val="18"/>
          <w:lang w:val="en-US" w:eastAsia="de-CH"/>
        </w:rPr>
        <w:t>Directory;</w:t>
      </w:r>
      <w:proofErr w:type="gramEnd"/>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roofErr w:type="gramStart"/>
      <w:r w:rsidRPr="004A12CB">
        <w:rPr>
          <w:rFonts w:ascii="Consolas" w:hAnsi="Consolas"/>
          <w:color w:val="CCCCCC"/>
          <w:sz w:val="18"/>
          <w:szCs w:val="18"/>
          <w:lang w:val="en-US" w:eastAsia="de-CH"/>
        </w:rPr>
        <w:t>}</w:t>
      </w:r>
      <w:r w:rsidRPr="004A12CB">
        <w:rPr>
          <w:rFonts w:ascii="Consolas" w:hAnsi="Consolas"/>
          <w:color w:val="C586C0"/>
          <w:sz w:val="18"/>
          <w:szCs w:val="18"/>
          <w:lang w:val="en-US" w:eastAsia="de-CH"/>
        </w:rPr>
        <w:t>else</w:t>
      </w:r>
      <w:proofErr w:type="gramEnd"/>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proofErr w:type="spellStart"/>
      <w:r w:rsidRPr="004A12CB">
        <w:rPr>
          <w:rFonts w:ascii="Consolas" w:hAnsi="Consolas"/>
          <w:color w:val="569CD6"/>
          <w:sz w:val="18"/>
          <w:szCs w:val="18"/>
          <w:lang w:val="en-US" w:eastAsia="de-CH"/>
        </w:rPr>
        <w:t>System.IO.DirectoryNotFoundException</w:t>
      </w:r>
      <w:proofErr w:type="spellEnd"/>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isDirectory</w:t>
      </w:r>
      <w:proofErr w:type="spellEnd"/>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proofErr w:type="spellStart"/>
      <w:r w:rsidRPr="004A12CB">
        <w:rPr>
          <w:rFonts w:ascii="Consolas" w:hAnsi="Consolas"/>
          <w:color w:val="569CD6"/>
          <w:sz w:val="18"/>
          <w:szCs w:val="18"/>
          <w:lang w:val="en-US" w:eastAsia="de-CH"/>
        </w:rPr>
        <w:t>System.IO.DirectoryInfo</w:t>
      </w:r>
      <w:proofErr w:type="spellEnd"/>
      <w:proofErr w:type="gramStart"/>
      <w:r w:rsidRPr="004A12CB">
        <w:rPr>
          <w:rFonts w:ascii="Consolas" w:hAnsi="Consolas"/>
          <w:color w:val="CCCCCC"/>
          <w:sz w:val="18"/>
          <w:szCs w:val="18"/>
          <w:lang w:val="en-US" w:eastAsia="de-CH"/>
        </w:rPr>
        <w:t>];</w:t>
      </w:r>
      <w:proofErr w:type="gramEnd"/>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isDirectory</w:t>
      </w:r>
      <w:proofErr w:type="spellEnd"/>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proofErr w:type="gramStart"/>
      <w:r w:rsidRPr="004A12CB">
        <w:rPr>
          <w:rFonts w:ascii="Consolas" w:hAnsi="Consolas"/>
          <w:color w:val="CCCCCC"/>
          <w:sz w:val="18"/>
          <w:szCs w:val="18"/>
          <w:lang w:val="en-US" w:eastAsia="de-CH"/>
        </w:rPr>
        <w:t>Resolve;</w:t>
      </w:r>
      <w:proofErr w:type="gramEnd"/>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proofErr w:type="spellEnd"/>
      <w:r w:rsidRPr="004A12CB">
        <w:rPr>
          <w:rFonts w:ascii="Consolas" w:hAnsi="Consolas"/>
          <w:color w:val="CCCCCC"/>
          <w:sz w:val="18"/>
          <w:szCs w:val="18"/>
          <w:lang w:val="en-US" w:eastAsia="de-CH"/>
        </w:rPr>
        <w:t>(</w:t>
      </w:r>
      <w:proofErr w:type="gramStart"/>
      <w:r w:rsidRPr="004A12CB">
        <w:rPr>
          <w:rFonts w:ascii="Consolas" w:hAnsi="Consolas"/>
          <w:color w:val="CCCCCC"/>
          <w:sz w:val="18"/>
          <w:szCs w:val="18"/>
          <w:lang w:val="en-US" w:eastAsia="de-CH"/>
        </w:rPr>
        <w:t>);</w:t>
      </w:r>
      <w:proofErr w:type="gramEnd"/>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roofErr w:type="gramStart"/>
      <w:r w:rsidRPr="004A12CB">
        <w:rPr>
          <w:rFonts w:ascii="Consolas" w:hAnsi="Consolas"/>
          <w:color w:val="CCCCCC"/>
          <w:sz w:val="18"/>
          <w:szCs w:val="18"/>
          <w:lang w:val="en-US" w:eastAsia="de-CH"/>
        </w:rPr>
        <w:t>}</w:t>
      </w:r>
      <w:r w:rsidRPr="004A12CB">
        <w:rPr>
          <w:rFonts w:ascii="Consolas" w:hAnsi="Consolas"/>
          <w:color w:val="C586C0"/>
          <w:sz w:val="18"/>
          <w:szCs w:val="18"/>
          <w:lang w:val="en-US" w:eastAsia="de-CH"/>
        </w:rPr>
        <w:t>catch</w:t>
      </w:r>
      <w:proofErr w:type="gramEnd"/>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1C55B129" w:rsidR="00592A1D" w:rsidRDefault="00CB7BE1" w:rsidP="00CB7BE1">
      <w:pPr>
        <w:pStyle w:val="Beschriftung"/>
      </w:pPr>
      <w:bookmarkStart w:id="101" w:name="_Toc193701361"/>
      <w:r>
        <w:t xml:space="preserve">Codesnippet </w:t>
      </w:r>
      <w:r>
        <w:fldChar w:fldCharType="begin"/>
      </w:r>
      <w:r>
        <w:instrText xml:space="preserve"> SEQ Codesnippet \* ARABIC </w:instrText>
      </w:r>
      <w:r>
        <w:fldChar w:fldCharType="separate"/>
      </w:r>
      <w:r w:rsidR="00740DF2">
        <w:rPr>
          <w:noProof/>
        </w:rPr>
        <w:t>19</w:t>
      </w:r>
      <w:r>
        <w:fldChar w:fldCharType="end"/>
      </w:r>
      <w:r>
        <w:t xml:space="preserve">: Generierung des </w:t>
      </w:r>
      <w:proofErr w:type="gramStart"/>
      <w:r>
        <w:t>Pfades</w:t>
      </w:r>
      <w:proofErr w:type="gramEnd"/>
      <w:r>
        <w:t xml:space="preserve"> falls er nicht existiert.</w:t>
      </w:r>
      <w:bookmarkEnd w:id="101"/>
    </w:p>
    <w:p w14:paraId="2630376D" w14:textId="35A84F17" w:rsidR="004A12CB" w:rsidRDefault="004A12CB" w:rsidP="00592A1D">
      <w:r>
        <w:lastRenderedPageBreak/>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11B855BA" w:rsidR="00592A1D" w:rsidRPr="007541E4" w:rsidRDefault="006539E0" w:rsidP="00F43F80">
      <w:pPr>
        <w:pStyle w:val="Untertitel"/>
      </w:pPr>
      <w:proofErr w:type="spellStart"/>
      <w:r w:rsidRPr="007541E4">
        <w:rPr>
          <w:b/>
        </w:rPr>
        <w:t>Dateiformat</w:t>
      </w:r>
      <w:proofErr w:type="spellEnd"/>
      <w:r w:rsidR="0094715E" w:rsidRPr="007541E4">
        <w:rPr>
          <w:b/>
        </w:rPr>
        <w:t xml:space="preserve">: </w:t>
      </w:r>
      <w:r w:rsidR="00592A1D" w:rsidRPr="007541E4">
        <w:rPr>
          <w:b/>
        </w:rPr>
        <w:t>C</w:t>
      </w:r>
      <w:r w:rsidR="00472E9A" w:rsidRPr="007541E4">
        <w:t>omma</w:t>
      </w:r>
      <w:r w:rsidR="00472E9A" w:rsidRPr="007541E4">
        <w:rPr>
          <w:b/>
        </w:rPr>
        <w:t xml:space="preserve"> </w:t>
      </w:r>
      <w:proofErr w:type="spellStart"/>
      <w:r w:rsidR="00592A1D" w:rsidRPr="007541E4">
        <w:rPr>
          <w:b/>
        </w:rPr>
        <w:t>S</w:t>
      </w:r>
      <w:r w:rsidR="00472E9A" w:rsidRPr="007541E4">
        <w:t>eperated</w:t>
      </w:r>
      <w:proofErr w:type="spellEnd"/>
      <w:r w:rsidR="00472E9A" w:rsidRPr="007541E4">
        <w:t xml:space="preserve"> </w:t>
      </w:r>
      <w:r w:rsidR="00592A1D" w:rsidRPr="007541E4">
        <w:rPr>
          <w:b/>
        </w:rPr>
        <w:t>V</w:t>
      </w:r>
      <w:r w:rsidR="00472E9A" w:rsidRPr="007541E4">
        <w:t>alues</w:t>
      </w:r>
      <w:r w:rsidR="000068C5" w:rsidRPr="007541E4">
        <w:t xml:space="preserve"> (</w:t>
      </w:r>
      <w:r w:rsidR="000068C5" w:rsidRPr="007541E4">
        <w:rPr>
          <w:u w:val="thick"/>
        </w:rPr>
        <w:t>CSV</w:t>
      </w:r>
      <w:r w:rsidR="000068C5" w:rsidRPr="007541E4">
        <w:t>)</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54"/>
                    <a:stretch>
                      <a:fillRect/>
                    </a:stretch>
                  </pic:blipFill>
                  <pic:spPr>
                    <a:xfrm>
                      <a:off x="0" y="0"/>
                      <a:ext cx="5759450" cy="465455"/>
                    </a:xfrm>
                    <a:prstGeom prst="rect">
                      <a:avLst/>
                    </a:prstGeom>
                  </pic:spPr>
                </pic:pic>
              </a:graphicData>
            </a:graphic>
          </wp:inline>
        </w:drawing>
      </w:r>
    </w:p>
    <w:p w14:paraId="5AF6892F" w14:textId="4CEF2242" w:rsidR="00D95330" w:rsidRDefault="00653018" w:rsidP="00653018">
      <w:pPr>
        <w:pStyle w:val="Beschriftung"/>
        <w:ind w:left="709"/>
      </w:pPr>
      <w:bookmarkStart w:id="102" w:name="_Toc193701306"/>
      <w:r>
        <w:t xml:space="preserve">Abbildung </w:t>
      </w:r>
      <w:r>
        <w:fldChar w:fldCharType="begin"/>
      </w:r>
      <w:r>
        <w:instrText xml:space="preserve"> SEQ Abbildung \* ARABIC </w:instrText>
      </w:r>
      <w:r>
        <w:fldChar w:fldCharType="separate"/>
      </w:r>
      <w:r w:rsidR="00E962AC">
        <w:rPr>
          <w:noProof/>
        </w:rPr>
        <w:t>13</w:t>
      </w:r>
      <w:r>
        <w:fldChar w:fldCharType="end"/>
      </w:r>
      <w:r>
        <w:t>: Resultat der generellen CSV-Datei</w:t>
      </w:r>
      <w:bookmarkEnd w:id="102"/>
    </w:p>
    <w:p w14:paraId="7B8E8D3D" w14:textId="77777777" w:rsidR="00815F12" w:rsidRDefault="00D95330" w:rsidP="00815F12">
      <w:pPr>
        <w:pStyle w:val="Listenabsatz"/>
        <w:keepNext/>
        <w:numPr>
          <w:ilvl w:val="0"/>
          <w:numId w:val="12"/>
        </w:numPr>
      </w:pPr>
      <w:r w:rsidRPr="00EC5C75">
        <w:rPr>
          <w:b/>
        </w:rPr>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55"/>
                    <a:stretch>
                      <a:fillRect/>
                    </a:stretch>
                  </pic:blipFill>
                  <pic:spPr>
                    <a:xfrm>
                      <a:off x="0" y="0"/>
                      <a:ext cx="5759450" cy="357505"/>
                    </a:xfrm>
                    <a:prstGeom prst="rect">
                      <a:avLst/>
                    </a:prstGeom>
                  </pic:spPr>
                </pic:pic>
              </a:graphicData>
            </a:graphic>
          </wp:inline>
        </w:drawing>
      </w:r>
    </w:p>
    <w:p w14:paraId="69C0E8E1" w14:textId="7DE2425D" w:rsidR="00D95330" w:rsidRPr="00EC5C75" w:rsidRDefault="00815F12" w:rsidP="00815F12">
      <w:pPr>
        <w:pStyle w:val="Beschriftung"/>
        <w:ind w:left="709"/>
        <w:rPr>
          <w:b/>
        </w:rPr>
      </w:pPr>
      <w:bookmarkStart w:id="103" w:name="_Toc193701307"/>
      <w:r>
        <w:t xml:space="preserve">Abbildung </w:t>
      </w:r>
      <w:r>
        <w:fldChar w:fldCharType="begin"/>
      </w:r>
      <w:r>
        <w:instrText xml:space="preserve"> SEQ Abbildung \* ARABIC </w:instrText>
      </w:r>
      <w:r>
        <w:fldChar w:fldCharType="separate"/>
      </w:r>
      <w:r w:rsidR="00E962AC">
        <w:rPr>
          <w:noProof/>
        </w:rPr>
        <w:t>14</w:t>
      </w:r>
      <w:r>
        <w:fldChar w:fldCharType="end"/>
      </w:r>
      <w:r>
        <w:t>: Resultat der MAC-Adressen CSV-Datei</w:t>
      </w:r>
      <w:bookmarkEnd w:id="103"/>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56"/>
                    <a:stretch>
                      <a:fillRect/>
                    </a:stretch>
                  </pic:blipFill>
                  <pic:spPr>
                    <a:xfrm>
                      <a:off x="0" y="0"/>
                      <a:ext cx="5759450" cy="852170"/>
                    </a:xfrm>
                    <a:prstGeom prst="rect">
                      <a:avLst/>
                    </a:prstGeom>
                  </pic:spPr>
                </pic:pic>
              </a:graphicData>
            </a:graphic>
          </wp:inline>
        </w:drawing>
      </w:r>
    </w:p>
    <w:p w14:paraId="4BF9E8F1" w14:textId="591B7E4C" w:rsidR="00155075" w:rsidRDefault="00155075" w:rsidP="00155075">
      <w:pPr>
        <w:pStyle w:val="Beschriftung"/>
        <w:ind w:left="709"/>
      </w:pPr>
      <w:bookmarkStart w:id="104" w:name="_Toc193701308"/>
      <w:r>
        <w:t xml:space="preserve">Abbildung </w:t>
      </w:r>
      <w:r>
        <w:fldChar w:fldCharType="begin"/>
      </w:r>
      <w:r>
        <w:instrText xml:space="preserve"> SEQ Abbildung \* ARABIC </w:instrText>
      </w:r>
      <w:r>
        <w:fldChar w:fldCharType="separate"/>
      </w:r>
      <w:r w:rsidR="00E962AC">
        <w:rPr>
          <w:noProof/>
        </w:rPr>
        <w:t>15</w:t>
      </w:r>
      <w:r>
        <w:fldChar w:fldCharType="end"/>
      </w:r>
      <w:r>
        <w:t>: Resultat der Seriennummern CSV-Datei</w:t>
      </w:r>
      <w:bookmarkEnd w:id="104"/>
    </w:p>
    <w:p w14:paraId="6047E74C" w14:textId="5D6A1F3F" w:rsidR="00F43F80" w:rsidRPr="00F43F80" w:rsidRDefault="00F43F80" w:rsidP="00F43F80">
      <w:r>
        <w:t>Überall wo ein ‘-‘ zu sehen ist, wurde kein passender Wert gefunden.</w:t>
      </w:r>
    </w:p>
    <w:p w14:paraId="357839A3" w14:textId="77777777" w:rsidR="00F43F80" w:rsidRDefault="00F43F80" w:rsidP="007C3DFA"/>
    <w:p w14:paraId="78AD5E69" w14:textId="300EA655" w:rsidR="00F43F80" w:rsidRDefault="00EB2AB4" w:rsidP="007C3DFA">
      <w:r>
        <w:t xml:space="preserve">Das in allen drei Dateien vorhandene Feld </w:t>
      </w:r>
      <w:r w:rsidR="00784CC1">
        <w:t>«</w:t>
      </w:r>
      <w:r w:rsidRPr="00784CC1">
        <w:t>Label</w:t>
      </w:r>
      <w:r w:rsidR="00784CC1">
        <w:t>»</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 xml:space="preserve">Es gibt bei der Konvertierung von </w:t>
      </w:r>
      <w:proofErr w:type="spellStart"/>
      <w:r>
        <w:t>PowerShellvariablen</w:t>
      </w:r>
      <w:proofErr w:type="spellEnd"/>
      <w:r>
        <w:t xml:space="preserve"> in CSV </w:t>
      </w:r>
      <w:proofErr w:type="gramStart"/>
      <w:r>
        <w:t>ein kleines Problem</w:t>
      </w:r>
      <w:proofErr w:type="gramEnd"/>
      <w:r>
        <w:t xml:space="preserve">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lastRenderedPageBreak/>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w:t>
      </w:r>
      <w:proofErr w:type="spellStart"/>
      <w:r w:rsidRPr="00A8362D">
        <w:rPr>
          <w:rFonts w:ascii="Consolas" w:hAnsi="Consolas"/>
          <w:color w:val="DCDCAA"/>
          <w:sz w:val="21"/>
          <w:szCs w:val="21"/>
          <w:lang w:val="en-US" w:eastAsia="de-CH"/>
        </w:rPr>
        <w:t>StandardizedCSV</w:t>
      </w:r>
      <w:proofErr w:type="spellEnd"/>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proofErr w:type="gramStart"/>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roofErr w:type="gramEnd"/>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roofErr w:type="gramStart"/>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proofErr w:type="gramEnd"/>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w:t>
      </w:r>
      <w:proofErr w:type="gramStart"/>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gramEnd"/>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proofErr w:type="spellEnd"/>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proofErr w:type="spellStart"/>
      <w:r w:rsidRPr="00A8362D">
        <w:rPr>
          <w:rFonts w:ascii="Consolas" w:hAnsi="Consolas"/>
          <w:color w:val="CCCCCC"/>
          <w:sz w:val="21"/>
          <w:szCs w:val="21"/>
          <w:lang w:val="en-US" w:eastAsia="de-CH"/>
        </w:rPr>
        <w:t>MemberType</w:t>
      </w:r>
      <w:proofErr w:type="spellEnd"/>
      <w:r w:rsidRPr="00A8362D">
        <w:rPr>
          <w:rFonts w:ascii="Consolas" w:hAnsi="Consolas"/>
          <w:color w:val="CCCCCC"/>
          <w:sz w:val="21"/>
          <w:szCs w:val="21"/>
          <w:lang w:val="en-US" w:eastAsia="de-CH"/>
        </w:rPr>
        <w:t xml:space="preserve"> </w:t>
      </w:r>
      <w:proofErr w:type="spellStart"/>
      <w:proofErr w:type="gramStart"/>
      <w:r w:rsidRPr="00A8362D">
        <w:rPr>
          <w:rFonts w:ascii="Consolas" w:hAnsi="Consolas"/>
          <w:color w:val="CCCCCC"/>
          <w:sz w:val="21"/>
          <w:szCs w:val="21"/>
          <w:lang w:val="en-US" w:eastAsia="de-CH"/>
        </w:rPr>
        <w:t>NoteProperty</w:t>
      </w:r>
      <w:proofErr w:type="spellEnd"/>
      <w:r w:rsidRPr="00A8362D">
        <w:rPr>
          <w:rFonts w:ascii="Consolas" w:hAnsi="Consolas"/>
          <w:color w:val="CCCCCC"/>
          <w:sz w:val="21"/>
          <w:szCs w:val="21"/>
          <w:lang w:val="en-US" w:eastAsia="de-CH"/>
        </w:rPr>
        <w:t>;</w:t>
      </w:r>
      <w:proofErr w:type="gramEnd"/>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1BA385FB" w:rsidR="00A8362D" w:rsidRDefault="00A8362D" w:rsidP="00A8362D">
      <w:pPr>
        <w:pStyle w:val="Beschriftung"/>
      </w:pPr>
      <w:bookmarkStart w:id="105" w:name="_Toc193701362"/>
      <w:r>
        <w:t xml:space="preserve">Codesnippet </w:t>
      </w:r>
      <w:r>
        <w:fldChar w:fldCharType="begin"/>
      </w:r>
      <w:r>
        <w:instrText xml:space="preserve"> SEQ Codesnippet \* ARABIC </w:instrText>
      </w:r>
      <w:r>
        <w:fldChar w:fldCharType="separate"/>
      </w:r>
      <w:r w:rsidR="00740DF2">
        <w:rPr>
          <w:noProof/>
        </w:rPr>
        <w:t>20</w:t>
      </w:r>
      <w:r>
        <w:fldChar w:fldCharType="end"/>
      </w:r>
      <w:r>
        <w:t>: Standardisierung von CSV-Dateien</w:t>
      </w:r>
      <w:bookmarkEnd w:id="105"/>
    </w:p>
    <w:p w14:paraId="18F5B814" w14:textId="5F585ACE" w:rsidR="002B17BA" w:rsidRDefault="002B17BA">
      <w:pPr>
        <w:spacing w:line="280" w:lineRule="atLeast"/>
      </w:pPr>
    </w:p>
    <w:p w14:paraId="121F0962" w14:textId="71F49B04" w:rsidR="002B17BA" w:rsidRDefault="002B17BA" w:rsidP="002B17BA">
      <w:pPr>
        <w:pStyle w:val="berschrift3nummeriert"/>
      </w:pPr>
      <w:bookmarkStart w:id="106" w:name="_Toc193700764"/>
      <w:r>
        <w:t>Hilfestellungen</w:t>
      </w:r>
      <w:bookmarkEnd w:id="106"/>
    </w:p>
    <w:p w14:paraId="23AB87BF" w14:textId="13F56ECD" w:rsidR="002B17BA" w:rsidRDefault="002B17BA" w:rsidP="002B17BA">
      <w:r>
        <w:t xml:space="preserve">Die Hilfestellungen erfolgen pro Funktion jeweils in der Form von </w:t>
      </w:r>
      <w:r w:rsidR="00784CC1" w:rsidRPr="00784CC1">
        <w:t>«</w:t>
      </w:r>
      <w:proofErr w:type="spellStart"/>
      <w:r w:rsidRPr="00784CC1">
        <w:t>comment-based</w:t>
      </w:r>
      <w:proofErr w:type="spellEnd"/>
      <w:r w:rsidRPr="00784CC1">
        <w:t xml:space="preserve"> help</w:t>
      </w:r>
      <w:r w:rsidR="00784CC1" w:rsidRPr="00784CC1">
        <w:t>»</w:t>
      </w:r>
      <w:r w:rsidRPr="00784CC1">
        <w:t xml:space="preserve"> </w:t>
      </w:r>
      <w:r>
        <w:t xml:space="preserve">– das ist der native Weg von PowerShell, mit dem üblicherweise dokumentiert wird. Damit lassen sich aber nur die Funktionen dokumentieren, nicht aber das Modul an sich. Aus diesem Grund wurde ein </w:t>
      </w:r>
      <w:r w:rsidR="00784CC1">
        <w:t>«</w:t>
      </w:r>
      <w:r w:rsidRPr="00784CC1">
        <w:t>ILO-Inventorizer.help.txt</w:t>
      </w:r>
      <w:r w:rsidR="00784CC1">
        <w:t>»</w:t>
      </w:r>
      <w:r w:rsidRPr="00784CC1">
        <w:t xml:space="preserve"> erstellt</w:t>
      </w:r>
      <w:r>
        <w:t xml:space="preserve">, welches von PowerShell aufgerufen wird, wenn man den </w:t>
      </w:r>
      <w:r w:rsidR="00784CC1" w:rsidRPr="00784CC1">
        <w:t>«</w:t>
      </w:r>
      <w:r w:rsidRPr="00784CC1">
        <w:t>Get-Help</w:t>
      </w:r>
      <w:r w:rsidR="00784CC1" w:rsidRPr="00784CC1">
        <w:t>»</w:t>
      </w:r>
      <w:r>
        <w:t>-Befehl auf das Modul anwendet.</w:t>
      </w:r>
    </w:p>
    <w:p w14:paraId="5F087A6C" w14:textId="77777777" w:rsidR="002B17BA" w:rsidRPr="002B17BA" w:rsidRDefault="002B17BA" w:rsidP="002B17BA"/>
    <w:p w14:paraId="70489274" w14:textId="3A0669D3" w:rsidR="002B17BA" w:rsidRDefault="00B23D88" w:rsidP="002B17BA">
      <w:r>
        <w:t xml:space="preserve">Um die Nutzung zu </w:t>
      </w:r>
      <w:proofErr w:type="gramStart"/>
      <w:r w:rsidR="004A15E7">
        <w:t>vereinfachen</w:t>
      </w:r>
      <w:proofErr w:type="gramEnd"/>
      <w:r w:rsidR="004A15E7">
        <w:t xml:space="preserve"> </w:t>
      </w:r>
      <w:r>
        <w:t xml:space="preserve">zeigt die Hilfe des Modules eine kleine Tabelle mit allen </w:t>
      </w:r>
      <w:r w:rsidR="004A15E7">
        <w:t>Public-</w:t>
      </w:r>
      <w:r>
        <w:t>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7"/>
                    <a:stretch>
                      <a:fillRect/>
                    </a:stretch>
                  </pic:blipFill>
                  <pic:spPr>
                    <a:xfrm>
                      <a:off x="0" y="0"/>
                      <a:ext cx="5759450" cy="1814195"/>
                    </a:xfrm>
                    <a:prstGeom prst="rect">
                      <a:avLst/>
                    </a:prstGeom>
                  </pic:spPr>
                </pic:pic>
              </a:graphicData>
            </a:graphic>
          </wp:inline>
        </w:drawing>
      </w:r>
    </w:p>
    <w:p w14:paraId="53E84FE5" w14:textId="590D72B5" w:rsidR="00C2682A" w:rsidRDefault="00C2682A" w:rsidP="00C2682A">
      <w:pPr>
        <w:pStyle w:val="Beschriftung"/>
        <w:rPr>
          <w:iCs w:val="0"/>
        </w:rPr>
      </w:pPr>
      <w:bookmarkStart w:id="107" w:name="_Toc193701309"/>
      <w:r>
        <w:t xml:space="preserve">Abbildung </w:t>
      </w:r>
      <w:r>
        <w:fldChar w:fldCharType="begin"/>
      </w:r>
      <w:r>
        <w:instrText xml:space="preserve"> SEQ Abbildung \* ARABIC </w:instrText>
      </w:r>
      <w:r>
        <w:fldChar w:fldCharType="separate"/>
      </w:r>
      <w:r w:rsidR="00E962AC">
        <w:rPr>
          <w:noProof/>
        </w:rPr>
        <w:t>16</w:t>
      </w:r>
      <w:r>
        <w:fldChar w:fldCharType="end"/>
      </w:r>
      <w:r>
        <w:t>: Modulhilfe</w:t>
      </w:r>
      <w:bookmarkEnd w:id="107"/>
    </w:p>
    <w:p w14:paraId="1F93639D" w14:textId="77777777" w:rsidR="00C2682A" w:rsidRDefault="00C2682A" w:rsidP="002B17BA">
      <w:pPr>
        <w:rPr>
          <w:iCs/>
          <w:sz w:val="18"/>
          <w:szCs w:val="18"/>
        </w:rPr>
      </w:pPr>
    </w:p>
    <w:p w14:paraId="204C568C" w14:textId="09AF2DA6" w:rsidR="002B17BA" w:rsidRDefault="00AB6237" w:rsidP="002B17BA">
      <w:r w:rsidRPr="00AB6237">
        <w:t>Die Comment-</w:t>
      </w:r>
      <w:proofErr w:type="spellStart"/>
      <w:r w:rsidRPr="00AB6237">
        <w:t>Based</w:t>
      </w:r>
      <w:proofErr w:type="spellEnd"/>
      <w:r w:rsidRPr="00AB6237">
        <w:t xml:space="preserve"> Help ist nur bei</w:t>
      </w:r>
      <w:r>
        <w:t xml:space="preserve"> den 5 </w:t>
      </w:r>
      <w:r w:rsidR="002E1FA3" w:rsidRPr="00911958">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319AE35E" w:rsidR="00547114" w:rsidRDefault="00547114">
      <w:pPr>
        <w:spacing w:line="280" w:lineRule="atLeast"/>
      </w:pPr>
      <w:r>
        <w:br w:type="page"/>
      </w:r>
    </w:p>
    <w:p w14:paraId="0E6EFA6F" w14:textId="17F76AE8" w:rsidR="002E1FA3" w:rsidRDefault="002E1FA3" w:rsidP="002E1FA3">
      <w:pPr>
        <w:pStyle w:val="berschrift3nummeriert"/>
      </w:pPr>
      <w:bookmarkStart w:id="108" w:name="_Toc193700765"/>
      <w:r>
        <w:lastRenderedPageBreak/>
        <w:t>Fehlerbehandlung</w:t>
      </w:r>
      <w:bookmarkEnd w:id="108"/>
    </w:p>
    <w:p w14:paraId="1665A6DC" w14:textId="18664D75" w:rsidR="002E1FA3" w:rsidRDefault="002E1FA3" w:rsidP="002E1FA3">
      <w:r>
        <w:t xml:space="preserve">Die Fehlerbehandlung im Modul geschieht grundsätzlich aus </w:t>
      </w:r>
      <w:r w:rsidR="00911958" w:rsidRPr="00911958">
        <w:t>«</w:t>
      </w:r>
      <w:r w:rsidRPr="00911958">
        <w:t>try-catch</w:t>
      </w:r>
      <w:r w:rsidR="00911958" w:rsidRPr="00911958">
        <w:t>»</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4B4076BC" w:rsidR="00AA2603" w:rsidRDefault="00AA2603" w:rsidP="002E1FA3">
      <w:r>
        <w:t xml:space="preserve">Dies ist logischerweise nicht abschliessend möglich, da es weitaus mehr Fehler gibt als je während der Realisierung angetroffen wurden. Es wurde nichtsdestotrotz darauf geachtet, die Parameter und Konfigurationsdateien möglichst breit </w:t>
      </w:r>
      <w:r w:rsidR="002A67A0">
        <w:t xml:space="preserve">und </w:t>
      </w:r>
      <w:r>
        <w:t>feinkörnig abzudecken.</w:t>
      </w:r>
      <w:r w:rsidR="00547114">
        <w:t xml:space="preserve"> Durch die Möglichkeit in PowerShell mit Catch auch spezifische Fehler zu filtern und sie gesondert zu behandeln hat teils sehr geholfen.</w:t>
      </w:r>
    </w:p>
    <w:p w14:paraId="1C8B9876" w14:textId="77777777" w:rsidR="006B65C1" w:rsidRDefault="006B65C1" w:rsidP="002E1FA3"/>
    <w:p w14:paraId="41FE6BCA" w14:textId="4B4AFEF9"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try</w:t>
      </w:r>
      <w:r w:rsidRPr="002F5FC3">
        <w:rPr>
          <w:rFonts w:ascii="Consolas" w:hAnsi="Consolas"/>
          <w:color w:val="CCCCCC"/>
          <w:sz w:val="21"/>
          <w:szCs w:val="21"/>
          <w:lang w:val="en-US" w:eastAsia="de-CH"/>
        </w:rPr>
        <w:t xml:space="preserve"> {</w:t>
      </w:r>
    </w:p>
    <w:p w14:paraId="5879EC8A" w14:textId="5249100F"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6A9955"/>
          <w:sz w:val="21"/>
          <w:szCs w:val="21"/>
          <w:lang w:val="en-US" w:eastAsia="de-CH"/>
        </w:rPr>
        <w:t xml:space="preserve"># Return </w:t>
      </w:r>
      <w:proofErr w:type="spellStart"/>
      <w:r w:rsidRPr="002F5FC3">
        <w:rPr>
          <w:rFonts w:ascii="Consolas" w:hAnsi="Consolas"/>
          <w:color w:val="6A9955"/>
          <w:sz w:val="21"/>
          <w:szCs w:val="21"/>
          <w:lang w:val="en-US" w:eastAsia="de-CH"/>
        </w:rPr>
        <w:t>Inventorydata</w:t>
      </w:r>
      <w:proofErr w:type="spellEnd"/>
      <w:r w:rsidRPr="002F5FC3">
        <w:rPr>
          <w:rFonts w:ascii="Consolas" w:hAnsi="Consolas"/>
          <w:color w:val="6A9955"/>
          <w:sz w:val="21"/>
          <w:szCs w:val="21"/>
          <w:lang w:val="en-US" w:eastAsia="de-CH"/>
        </w:rPr>
        <w:t xml:space="preserve"> from previously saved file.</w:t>
      </w:r>
    </w:p>
    <w:p w14:paraId="587440E6" w14:textId="1387725D"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$config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Get-</w:t>
      </w:r>
      <w:proofErr w:type="gramStart"/>
      <w:r w:rsidRPr="002F5FC3">
        <w:rPr>
          <w:rFonts w:ascii="Consolas" w:hAnsi="Consolas"/>
          <w:color w:val="DCDCAA"/>
          <w:sz w:val="21"/>
          <w:szCs w:val="21"/>
          <w:lang w:val="en-US" w:eastAsia="de-CH"/>
        </w:rPr>
        <w:t>Config</w:t>
      </w:r>
      <w:r w:rsidRPr="002F5FC3">
        <w:rPr>
          <w:rFonts w:ascii="Consolas" w:hAnsi="Consolas"/>
          <w:color w:val="CCCCCC"/>
          <w:sz w:val="21"/>
          <w:szCs w:val="21"/>
          <w:lang w:val="en-US" w:eastAsia="de-CH"/>
        </w:rPr>
        <w:t>;</w:t>
      </w:r>
      <w:proofErr w:type="gramEnd"/>
    </w:p>
    <w:p w14:paraId="7EEA9E6D" w14:textId="34F0D85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.searchForFilesAt</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w:t>
      </w:r>
      <w:proofErr w:type="spellStart"/>
      <w:r w:rsidRPr="002F5FC3">
        <w:rPr>
          <w:rFonts w:ascii="Consolas" w:hAnsi="Consolas"/>
          <w:color w:val="CE9178"/>
          <w:sz w:val="21"/>
          <w:szCs w:val="21"/>
          <w:lang w:val="en-US" w:eastAsia="de-CH"/>
        </w:rPr>
        <w:t>inventory_results.json</w:t>
      </w:r>
      <w:proofErr w:type="spellEnd"/>
      <w:r w:rsidRPr="002F5FC3">
        <w:rPr>
          <w:rFonts w:ascii="Consolas" w:hAnsi="Consolas"/>
          <w:color w:val="CE9178"/>
          <w:sz w:val="21"/>
          <w:szCs w:val="21"/>
          <w:lang w:val="en-US" w:eastAsia="de-CH"/>
        </w:rPr>
        <w:t>"</w:t>
      </w:r>
      <w:r w:rsidRPr="002F5FC3">
        <w:rPr>
          <w:rFonts w:ascii="Consolas" w:hAnsi="Consolas"/>
          <w:color w:val="CCCCCC"/>
          <w:sz w:val="21"/>
          <w:szCs w:val="21"/>
          <w:lang w:val="en-US" w:eastAsia="de-CH"/>
        </w:rPr>
        <w:t>;</w:t>
      </w:r>
    </w:p>
    <w:p w14:paraId="09CCCADD" w14:textId="3545AF0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Log </w:t>
      </w:r>
      <w:r w:rsidRPr="002F5FC3">
        <w:rPr>
          <w:rFonts w:ascii="Consolas" w:hAnsi="Consolas"/>
          <w:color w:val="B5CEA8"/>
          <w:sz w:val="21"/>
          <w:szCs w:val="21"/>
          <w:lang w:val="en-US" w:eastAsia="de-CH"/>
        </w:rPr>
        <w:t>5</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"Import Inventory Data from '</w:t>
      </w:r>
      <w:r w:rsidRPr="002F5FC3">
        <w:rPr>
          <w:rFonts w:ascii="Consolas" w:hAnsi="Consolas"/>
          <w:color w:val="9CDCFE"/>
          <w:sz w:val="21"/>
          <w:szCs w:val="21"/>
          <w:lang w:val="en-US" w:eastAsia="de-CH"/>
        </w:rPr>
        <w:t>$path</w:t>
      </w:r>
      <w:r w:rsidRPr="002F5FC3">
        <w:rPr>
          <w:rFonts w:ascii="Consolas" w:hAnsi="Consolas"/>
          <w:color w:val="CE9178"/>
          <w:sz w:val="21"/>
          <w:szCs w:val="21"/>
          <w:lang w:val="en-US" w:eastAsia="de-CH"/>
        </w:rPr>
        <w:t>'"</w:t>
      </w:r>
    </w:p>
    <w:p w14:paraId="108F3F27" w14:textId="1BC47EE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C586C0"/>
          <w:sz w:val="21"/>
          <w:szCs w:val="21"/>
          <w:lang w:val="en-US" w:eastAsia="de-CH"/>
        </w:rPr>
        <w:t>if</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Test-Path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Path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w:t>
      </w:r>
    </w:p>
    <w:p w14:paraId="62767DDA" w14:textId="5B3C800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$server</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Get-Content</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proofErr w:type="spellStart"/>
      <w:r w:rsidRPr="002F5FC3">
        <w:rPr>
          <w:rFonts w:ascii="Consolas" w:hAnsi="Consolas"/>
          <w:color w:val="DCDCAA"/>
          <w:sz w:val="21"/>
          <w:szCs w:val="21"/>
          <w:lang w:val="en-US" w:eastAsia="de-CH"/>
        </w:rPr>
        <w:t>ConvertFrom</w:t>
      </w:r>
      <w:proofErr w:type="spellEnd"/>
      <w:r w:rsidRPr="002F5FC3">
        <w:rPr>
          <w:rFonts w:ascii="Consolas" w:hAnsi="Consolas"/>
          <w:color w:val="DCDCAA"/>
          <w:sz w:val="21"/>
          <w:szCs w:val="21"/>
          <w:lang w:val="en-US" w:eastAsia="de-CH"/>
        </w:rPr>
        <w:t>-Json</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Depth </w:t>
      </w:r>
      <w:proofErr w:type="gramStart"/>
      <w:r w:rsidRPr="002F5FC3">
        <w:rPr>
          <w:rFonts w:ascii="Consolas" w:hAnsi="Consolas"/>
          <w:color w:val="B5CEA8"/>
          <w:sz w:val="21"/>
          <w:szCs w:val="21"/>
          <w:lang w:val="en-US" w:eastAsia="de-CH"/>
        </w:rPr>
        <w:t>10</w:t>
      </w:r>
      <w:r w:rsidRPr="002F5FC3">
        <w:rPr>
          <w:rFonts w:ascii="Consolas" w:hAnsi="Consolas"/>
          <w:color w:val="CCCCCC"/>
          <w:sz w:val="21"/>
          <w:szCs w:val="21"/>
          <w:lang w:val="en-US" w:eastAsia="de-CH"/>
        </w:rPr>
        <w:t>;</w:t>
      </w:r>
      <w:proofErr w:type="gramEnd"/>
    </w:p>
    <w:p w14:paraId="76C7075B" w14:textId="0EA088C0"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p>
    <w:p w14:paraId="4C72353B" w14:textId="3D02CE1F"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w:t>
      </w:r>
    </w:p>
    <w:p w14:paraId="5470E5FC" w14:textId="42081E66"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catch</w:t>
      </w:r>
      <w:r w:rsidRPr="002F5FC3">
        <w:rPr>
          <w:rFonts w:ascii="Consolas" w:hAnsi="Consolas"/>
          <w:color w:val="CCCCCC"/>
          <w:sz w:val="21"/>
          <w:szCs w:val="21"/>
          <w:lang w:val="en-US" w:eastAsia="de-CH"/>
        </w:rPr>
        <w:t xml:space="preserve"> [</w:t>
      </w:r>
      <w:proofErr w:type="spellStart"/>
      <w:r w:rsidRPr="002F5FC3">
        <w:rPr>
          <w:rFonts w:ascii="Consolas" w:hAnsi="Consolas"/>
          <w:color w:val="569CD6"/>
          <w:sz w:val="21"/>
          <w:szCs w:val="21"/>
          <w:lang w:val="en-US" w:eastAsia="de-CH"/>
        </w:rPr>
        <w:t>System.IO.FileNotFoundException</w:t>
      </w:r>
      <w:proofErr w:type="spellEnd"/>
      <w:r w:rsidRPr="002F5FC3">
        <w:rPr>
          <w:rFonts w:ascii="Consolas" w:hAnsi="Consolas"/>
          <w:color w:val="CCCCCC"/>
          <w:sz w:val="21"/>
          <w:szCs w:val="21"/>
          <w:lang w:val="en-US" w:eastAsia="de-CH"/>
        </w:rPr>
        <w:t>]</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proofErr w:type="spellStart"/>
      <w:r w:rsidRPr="002F5FC3">
        <w:rPr>
          <w:rFonts w:ascii="Consolas" w:hAnsi="Consolas"/>
          <w:color w:val="569CD6"/>
          <w:sz w:val="21"/>
          <w:szCs w:val="21"/>
          <w:lang w:val="en-US" w:eastAsia="de-CH"/>
        </w:rPr>
        <w:t>System.IO.DirectoryNotFoundException</w:t>
      </w:r>
      <w:proofErr w:type="spellEnd"/>
      <w:r w:rsidRPr="002F5FC3">
        <w:rPr>
          <w:rFonts w:ascii="Consolas" w:hAnsi="Consolas"/>
          <w:color w:val="CCCCCC"/>
          <w:sz w:val="21"/>
          <w:szCs w:val="21"/>
          <w:lang w:val="en-US" w:eastAsia="de-CH"/>
        </w:rPr>
        <w:t>] {</w:t>
      </w:r>
    </w:p>
    <w:p w14:paraId="0A33CE51" w14:textId="3350872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Save-Exception</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$_</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 xml:space="preserve">"The file </w:t>
      </w:r>
      <w:r w:rsidRPr="002F5FC3">
        <w:rPr>
          <w:rFonts w:ascii="Consolas" w:hAnsi="Consolas"/>
          <w:color w:val="9CDCFE"/>
          <w:sz w:val="21"/>
          <w:szCs w:val="21"/>
          <w:lang w:val="en-US" w:eastAsia="de-CH"/>
        </w:rPr>
        <w:t>$path</w:t>
      </w:r>
      <w:r w:rsidRPr="002F5FC3">
        <w:rPr>
          <w:rFonts w:ascii="Consolas" w:hAnsi="Consolas"/>
          <w:color w:val="CE9178"/>
          <w:sz w:val="21"/>
          <w:szCs w:val="21"/>
          <w:lang w:val="en-US" w:eastAsia="de-CH"/>
        </w:rPr>
        <w:t xml:space="preserve"> does not exist or has been moved. Do not move or delete, as it is vital to query from Inventory.</w:t>
      </w:r>
      <w:proofErr w:type="gramStart"/>
      <w:r w:rsidRPr="002F5FC3">
        <w:rPr>
          <w:rFonts w:ascii="Consolas" w:hAnsi="Consolas"/>
          <w:color w:val="CE9178"/>
          <w:sz w:val="21"/>
          <w:szCs w:val="21"/>
          <w:lang w:val="en-US" w:eastAsia="de-CH"/>
        </w:rPr>
        <w:t>"</w:t>
      </w:r>
      <w:r w:rsidRPr="002F5FC3">
        <w:rPr>
          <w:rFonts w:ascii="Consolas" w:hAnsi="Consolas"/>
          <w:color w:val="CCCCCC"/>
          <w:sz w:val="21"/>
          <w:szCs w:val="21"/>
          <w:lang w:val="en-US" w:eastAsia="de-CH"/>
        </w:rPr>
        <w:t>;</w:t>
      </w:r>
      <w:proofErr w:type="gramEnd"/>
    </w:p>
    <w:p w14:paraId="007E9DC5" w14:textId="493CDA93" w:rsidR="002F5FC3" w:rsidRPr="002F5FC3" w:rsidRDefault="002F5FC3" w:rsidP="00323574">
      <w:pPr>
        <w:keepNext/>
        <w:shd w:val="clear" w:color="auto" w:fill="1F1F1F"/>
        <w:spacing w:line="285" w:lineRule="atLeast"/>
        <w:rPr>
          <w:rFonts w:ascii="Consolas" w:hAnsi="Consolas"/>
          <w:color w:val="CCCCCC"/>
          <w:sz w:val="21"/>
          <w:szCs w:val="21"/>
          <w:lang w:eastAsia="de-CH"/>
        </w:rPr>
      </w:pPr>
      <w:r w:rsidRPr="002F5FC3">
        <w:rPr>
          <w:rFonts w:ascii="Consolas" w:hAnsi="Consolas"/>
          <w:color w:val="CCCCCC"/>
          <w:sz w:val="21"/>
          <w:szCs w:val="21"/>
          <w:lang w:eastAsia="de-CH"/>
        </w:rPr>
        <w:t>}</w:t>
      </w:r>
    </w:p>
    <w:p w14:paraId="1703B115" w14:textId="751DAA04" w:rsidR="006B65C1" w:rsidRDefault="00323574" w:rsidP="00323574">
      <w:pPr>
        <w:pStyle w:val="Beschriftung"/>
      </w:pPr>
      <w:bookmarkStart w:id="109" w:name="_Toc193701363"/>
      <w:r>
        <w:t xml:space="preserve">Codesnippet </w:t>
      </w:r>
      <w:r>
        <w:fldChar w:fldCharType="begin"/>
      </w:r>
      <w:r>
        <w:instrText xml:space="preserve"> SEQ Codesnippet \* ARABIC </w:instrText>
      </w:r>
      <w:r>
        <w:fldChar w:fldCharType="separate"/>
      </w:r>
      <w:r w:rsidR="00740DF2">
        <w:rPr>
          <w:noProof/>
        </w:rPr>
        <w:t>21</w:t>
      </w:r>
      <w:r>
        <w:fldChar w:fldCharType="end"/>
      </w:r>
      <w:r>
        <w:t xml:space="preserve">: </w:t>
      </w:r>
      <w:r w:rsidRPr="00EB3FE6">
        <w:t>Fehlerbehandlung mit verschiedenen Catches</w:t>
      </w:r>
      <w:bookmarkEnd w:id="109"/>
    </w:p>
    <w:p w14:paraId="5C295C47" w14:textId="1C229DE6" w:rsidR="002B17BA" w:rsidRPr="00547114" w:rsidRDefault="00547114" w:rsidP="002B17BA">
      <w:r>
        <w:t xml:space="preserve">Zudem wurde die oben sichtbare Funktion </w:t>
      </w:r>
      <w:r>
        <w:rPr>
          <w:b/>
        </w:rPr>
        <w:t>Save-</w:t>
      </w:r>
      <w:proofErr w:type="spellStart"/>
      <w:r>
        <w:rPr>
          <w:b/>
        </w:rPr>
        <w:t>Exception</w:t>
      </w:r>
      <w:proofErr w:type="spellEnd"/>
      <w:r>
        <w:t xml:space="preserve"> implementiert, um das Handling zu vereinfachen – durch sie wird die Speicherung des Fehlers und dessen Ort zentralisiert, was einige Zeilen Code spart.</w:t>
      </w:r>
    </w:p>
    <w:p w14:paraId="2F633E22" w14:textId="1FD758CF" w:rsidR="006B65C1" w:rsidRDefault="006B65C1" w:rsidP="002B17BA"/>
    <w:p w14:paraId="7D2DD62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569CD6"/>
          <w:sz w:val="21"/>
          <w:szCs w:val="21"/>
          <w:lang w:val="en-US" w:eastAsia="de-CH"/>
        </w:rPr>
        <w:t>Function</w:t>
      </w: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p>
    <w:p w14:paraId="627D4718"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proofErr w:type="gramStart"/>
      <w:r w:rsidRPr="00323574">
        <w:rPr>
          <w:rFonts w:ascii="Consolas" w:hAnsi="Consolas"/>
          <w:color w:val="C586C0"/>
          <w:sz w:val="21"/>
          <w:szCs w:val="21"/>
          <w:lang w:val="en-US" w:eastAsia="de-CH"/>
        </w:rPr>
        <w:t>param</w:t>
      </w:r>
      <w:r w:rsidRPr="00323574">
        <w:rPr>
          <w:rFonts w:ascii="Consolas" w:hAnsi="Consolas"/>
          <w:color w:val="CCCCCC"/>
          <w:sz w:val="21"/>
          <w:szCs w:val="21"/>
          <w:lang w:val="en-US" w:eastAsia="de-CH"/>
        </w:rPr>
        <w:t>(</w:t>
      </w:r>
      <w:proofErr w:type="gramEnd"/>
    </w:p>
    <w:p w14:paraId="7B1D551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proofErr w:type="gramStart"/>
      <w:r w:rsidRPr="00323574">
        <w:rPr>
          <w:rFonts w:ascii="Consolas" w:hAnsi="Consolas"/>
          <w:color w:val="DCDCAA"/>
          <w:sz w:val="21"/>
          <w:szCs w:val="21"/>
          <w:lang w:val="en-US" w:eastAsia="de-CH"/>
        </w:rPr>
        <w:t>Parameter</w:t>
      </w:r>
      <w:r w:rsidRPr="00323574">
        <w:rPr>
          <w:rFonts w:ascii="Consolas" w:hAnsi="Consolas"/>
          <w:color w:val="CCCCCC"/>
          <w:sz w:val="21"/>
          <w:szCs w:val="21"/>
          <w:lang w:val="en-US" w:eastAsia="de-CH"/>
        </w:rPr>
        <w:t>(</w:t>
      </w:r>
      <w:proofErr w:type="gramEnd"/>
      <w:r w:rsidRPr="00323574">
        <w:rPr>
          <w:rFonts w:ascii="Consolas" w:hAnsi="Consolas"/>
          <w:color w:val="9CDCFE"/>
          <w:sz w:val="21"/>
          <w:szCs w:val="21"/>
          <w:lang w:val="en-US" w:eastAsia="de-CH"/>
        </w:rPr>
        <w:t>Mandatory</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569CD6"/>
          <w:sz w:val="21"/>
          <w:szCs w:val="21"/>
          <w:lang w:val="en-US" w:eastAsia="de-CH"/>
        </w:rPr>
        <w:t>$true</w:t>
      </w:r>
      <w:r w:rsidRPr="00323574">
        <w:rPr>
          <w:rFonts w:ascii="Consolas" w:hAnsi="Consolas"/>
          <w:color w:val="CCCCCC"/>
          <w:sz w:val="21"/>
          <w:szCs w:val="21"/>
          <w:lang w:val="en-US" w:eastAsia="de-CH"/>
        </w:rPr>
        <w:t>)]</w:t>
      </w:r>
    </w:p>
    <w:p w14:paraId="2F560004"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D4D4D4"/>
          <w:sz w:val="21"/>
          <w:szCs w:val="21"/>
          <w:lang w:val="en-US" w:eastAsia="de-CH"/>
        </w:rPr>
        <w:t>,</w:t>
      </w:r>
    </w:p>
    <w:p w14:paraId="114B56D3"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p>
    <w:p w14:paraId="124E8711"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proofErr w:type="gramStart"/>
      <w:r w:rsidRPr="00323574">
        <w:rPr>
          <w:rFonts w:ascii="Consolas" w:hAnsi="Consolas"/>
          <w:color w:val="DCDCAA"/>
          <w:sz w:val="21"/>
          <w:szCs w:val="21"/>
          <w:lang w:val="en-US" w:eastAsia="de-CH"/>
        </w:rPr>
        <w:t>Parameter</w:t>
      </w:r>
      <w:r w:rsidRPr="00323574">
        <w:rPr>
          <w:rFonts w:ascii="Consolas" w:hAnsi="Consolas"/>
          <w:color w:val="CCCCCC"/>
          <w:sz w:val="21"/>
          <w:szCs w:val="21"/>
          <w:lang w:val="en-US" w:eastAsia="de-CH"/>
        </w:rPr>
        <w:t>(</w:t>
      </w:r>
      <w:proofErr w:type="gramEnd"/>
      <w:r w:rsidRPr="00323574">
        <w:rPr>
          <w:rFonts w:ascii="Consolas" w:hAnsi="Consolas"/>
          <w:color w:val="9CDCFE"/>
          <w:sz w:val="21"/>
          <w:szCs w:val="21"/>
          <w:lang w:val="en-US" w:eastAsia="de-CH"/>
        </w:rPr>
        <w:t>Mandatory</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569CD6"/>
          <w:sz w:val="21"/>
          <w:szCs w:val="21"/>
          <w:lang w:val="en-US" w:eastAsia="de-CH"/>
        </w:rPr>
        <w:t>$true</w:t>
      </w:r>
      <w:r w:rsidRPr="00323574">
        <w:rPr>
          <w:rFonts w:ascii="Consolas" w:hAnsi="Consolas"/>
          <w:color w:val="CCCCCC"/>
          <w:sz w:val="21"/>
          <w:szCs w:val="21"/>
          <w:lang w:val="en-US" w:eastAsia="de-CH"/>
        </w:rPr>
        <w:t>)]</w:t>
      </w:r>
    </w:p>
    <w:p w14:paraId="69A0434E"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p>
    <w:p w14:paraId="44430704"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p>
    <w:p w14:paraId="5A70EBB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6A9955"/>
          <w:sz w:val="21"/>
          <w:szCs w:val="21"/>
          <w:lang w:val="en-US" w:eastAsia="de-CH"/>
        </w:rPr>
        <w:t># Save Exceptions to Logs and log them to the console</w:t>
      </w:r>
    </w:p>
    <w:p w14:paraId="390F74FE"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Log </w:t>
      </w:r>
      <w:r w:rsidRPr="00323574">
        <w:rPr>
          <w:rFonts w:ascii="Consolas" w:hAnsi="Consolas"/>
          <w:color w:val="B5CEA8"/>
          <w:sz w:val="21"/>
          <w:szCs w:val="21"/>
          <w:lang w:val="en-US" w:eastAsia="de-CH"/>
        </w:rPr>
        <w:t>1</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w:t>
      </w:r>
      <w:r w:rsidRPr="00323574">
        <w:rPr>
          <w:rFonts w:ascii="Consolas" w:hAnsi="Consolas"/>
          <w:color w:val="9CDCFE"/>
          <w:sz w:val="21"/>
          <w:szCs w:val="21"/>
          <w:lang w:val="en-US" w:eastAsia="de-CH"/>
        </w:rPr>
        <w:t>$</w:t>
      </w:r>
      <w:proofErr w:type="spellStart"/>
      <w:r w:rsidRPr="00323574">
        <w:rPr>
          <w:rFonts w:ascii="Consolas" w:hAnsi="Consolas"/>
          <w:color w:val="9CDCFE"/>
          <w:sz w:val="21"/>
          <w:szCs w:val="21"/>
          <w:lang w:val="en-US" w:eastAsia="de-CH"/>
        </w:rPr>
        <w:t>Message</w:t>
      </w:r>
      <w:r w:rsidRPr="00323574">
        <w:rPr>
          <w:rFonts w:ascii="Consolas" w:hAnsi="Consolas"/>
          <w:color w:val="D7BA7D"/>
          <w:sz w:val="21"/>
          <w:szCs w:val="21"/>
          <w:lang w:val="en-US" w:eastAsia="de-CH"/>
        </w:rPr>
        <w:t>`n</w:t>
      </w:r>
      <w:proofErr w:type="spellEnd"/>
      <w:r w:rsidRPr="00323574">
        <w:rPr>
          <w:rFonts w:ascii="Consolas" w:hAnsi="Consolas"/>
          <w:color w:val="CE9178"/>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w:t>
      </w:r>
      <w:proofErr w:type="gramStart"/>
      <w:r w:rsidRPr="00323574">
        <w:rPr>
          <w:rFonts w:ascii="Consolas" w:hAnsi="Consolas"/>
          <w:color w:val="9CDCFE"/>
          <w:sz w:val="21"/>
          <w:szCs w:val="21"/>
          <w:lang w:val="en-US" w:eastAsia="de-CH"/>
        </w:rPr>
        <w:t>_</w:t>
      </w:r>
      <w:r w:rsidRPr="00323574">
        <w:rPr>
          <w:rFonts w:ascii="Consolas" w:hAnsi="Consolas"/>
          <w:color w:val="DCDCAA"/>
          <w:sz w:val="21"/>
          <w:szCs w:val="21"/>
          <w:lang w:val="en-US" w:eastAsia="de-CH"/>
        </w:rPr>
        <w:t>.ScriptStackTrace</w:t>
      </w:r>
      <w:proofErr w:type="gramEnd"/>
      <w:r w:rsidRPr="00323574">
        <w:rPr>
          <w:rFonts w:ascii="Consolas" w:hAnsi="Consolas"/>
          <w:color w:val="CCCCCC"/>
          <w:sz w:val="21"/>
          <w:szCs w:val="21"/>
          <w:lang w:val="en-US" w:eastAsia="de-CH"/>
        </w:rPr>
        <w:t>);</w:t>
      </w:r>
    </w:p>
    <w:p w14:paraId="2107FFE1"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Write-Error</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w:t>
      </w:r>
      <w:r w:rsidRPr="00323574">
        <w:rPr>
          <w:rFonts w:ascii="Consolas" w:hAnsi="Consolas"/>
          <w:color w:val="9CDCFE"/>
          <w:sz w:val="21"/>
          <w:szCs w:val="21"/>
          <w:lang w:val="en-US" w:eastAsia="de-CH"/>
        </w:rPr>
        <w:t>$Message</w:t>
      </w:r>
      <w:r w:rsidRPr="00323574">
        <w:rPr>
          <w:rFonts w:ascii="Consolas" w:hAnsi="Consolas"/>
          <w:color w:val="CE9178"/>
          <w:sz w:val="21"/>
          <w:szCs w:val="21"/>
          <w:lang w:val="en-US" w:eastAsia="de-CH"/>
        </w:rPr>
        <w:t>"</w:t>
      </w:r>
      <w:proofErr w:type="gramStart"/>
      <w:r w:rsidRPr="00323574">
        <w:rPr>
          <w:rFonts w:ascii="Consolas" w:hAnsi="Consolas"/>
          <w:color w:val="CCCCCC"/>
          <w:sz w:val="21"/>
          <w:szCs w:val="21"/>
          <w:lang w:val="en-US" w:eastAsia="de-CH"/>
        </w:rPr>
        <w:t>);</w:t>
      </w:r>
      <w:proofErr w:type="gramEnd"/>
    </w:p>
    <w:p w14:paraId="4AF018C7" w14:textId="77777777" w:rsidR="00323574" w:rsidRPr="00323574" w:rsidRDefault="00323574" w:rsidP="00323574">
      <w:pPr>
        <w:keepNext/>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w:t>
      </w:r>
    </w:p>
    <w:p w14:paraId="38523B2E" w14:textId="3F191F97" w:rsidR="00323574" w:rsidRDefault="00323574" w:rsidP="00323574">
      <w:pPr>
        <w:pStyle w:val="Beschriftung"/>
        <w:rPr>
          <w:iCs w:val="0"/>
        </w:rPr>
      </w:pPr>
      <w:bookmarkStart w:id="110" w:name="_Toc193701364"/>
      <w:r>
        <w:t xml:space="preserve">Codesnippet </w:t>
      </w:r>
      <w:r>
        <w:fldChar w:fldCharType="begin"/>
      </w:r>
      <w:r>
        <w:instrText xml:space="preserve"> SEQ Codesnippet \* ARABIC </w:instrText>
      </w:r>
      <w:r>
        <w:fldChar w:fldCharType="separate"/>
      </w:r>
      <w:r w:rsidR="00740DF2">
        <w:rPr>
          <w:noProof/>
        </w:rPr>
        <w:t>22</w:t>
      </w:r>
      <w:r>
        <w:fldChar w:fldCharType="end"/>
      </w:r>
      <w:r>
        <w:t xml:space="preserve">: </w:t>
      </w:r>
      <w:r w:rsidRPr="00CC1EC1">
        <w:t xml:space="preserve"> Save-</w:t>
      </w:r>
      <w:proofErr w:type="spellStart"/>
      <w:r w:rsidRPr="00CC1EC1">
        <w:t>Exception</w:t>
      </w:r>
      <w:proofErr w:type="spellEnd"/>
      <w:r w:rsidRPr="00CC1EC1">
        <w:t xml:space="preserve"> Funktion</w:t>
      </w:r>
      <w:bookmarkEnd w:id="110"/>
    </w:p>
    <w:p w14:paraId="0854976B" w14:textId="77777777" w:rsidR="00323574" w:rsidRDefault="00323574">
      <w:pPr>
        <w:spacing w:line="280" w:lineRule="atLeast"/>
      </w:pPr>
      <w:r>
        <w:br w:type="page"/>
      </w:r>
    </w:p>
    <w:p w14:paraId="40847380" w14:textId="69129114" w:rsidR="00547114" w:rsidRDefault="00547114" w:rsidP="00547114">
      <w:r>
        <w:lastRenderedPageBreak/>
        <w:t xml:space="preserve">Speziell musste die </w:t>
      </w:r>
      <w:r>
        <w:rPr>
          <w:i/>
        </w:rPr>
        <w:t>Connect-HPEILO</w:t>
      </w:r>
      <w:r>
        <w:t xml:space="preserve"> Funktion von der Bibliothek behandelt werden, da dort nicht reguläre Fehler geworfen werden, sondern diese komplett anders aussehen. Dort musste deswegen mit </w:t>
      </w:r>
      <w:r>
        <w:rPr>
          <w:b/>
        </w:rPr>
        <w:t>-match</w:t>
      </w:r>
      <w:r>
        <w:t>-Statements gearbeitet werden.</w:t>
      </w:r>
    </w:p>
    <w:p w14:paraId="7525EACA" w14:textId="77777777" w:rsidR="00547114" w:rsidRDefault="00547114" w:rsidP="00547114"/>
    <w:p w14:paraId="36409B72" w14:textId="7BB84F63"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586C0"/>
          <w:sz w:val="21"/>
          <w:szCs w:val="21"/>
          <w:lang w:eastAsia="de-CH"/>
        </w:rPr>
        <w:t>catch</w:t>
      </w:r>
      <w:r w:rsidRPr="00323574">
        <w:rPr>
          <w:rFonts w:ascii="Consolas" w:hAnsi="Consolas"/>
          <w:color w:val="CCCCCC"/>
          <w:sz w:val="21"/>
          <w:szCs w:val="21"/>
          <w:lang w:eastAsia="de-CH"/>
        </w:rPr>
        <w:t xml:space="preserve"> {</w:t>
      </w:r>
    </w:p>
    <w:p w14:paraId="67983928" w14:textId="24C259AE"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w:t>
      </w:r>
      <w:proofErr w:type="spellStart"/>
      <w:r w:rsidRPr="00323574">
        <w:rPr>
          <w:rFonts w:ascii="Consolas" w:hAnsi="Consolas"/>
          <w:color w:val="9CDCFE"/>
          <w:sz w:val="21"/>
          <w:szCs w:val="21"/>
          <w:lang w:eastAsia="de-CH"/>
        </w:rPr>
        <w:t>message</w:t>
      </w:r>
      <w:proofErr w:type="spellEnd"/>
      <w:r w:rsidRPr="00323574">
        <w:rPr>
          <w:rFonts w:ascii="Consolas" w:hAnsi="Consolas"/>
          <w:color w:val="CCCCCC"/>
          <w:sz w:val="21"/>
          <w:szCs w:val="21"/>
          <w:lang w:eastAsia="de-CH"/>
        </w:rPr>
        <w:t xml:space="preserve"> </w:t>
      </w:r>
      <w:r w:rsidRPr="00323574">
        <w:rPr>
          <w:rFonts w:ascii="Consolas" w:hAnsi="Consolas"/>
          <w:color w:val="D4D4D4"/>
          <w:sz w:val="21"/>
          <w:szCs w:val="21"/>
          <w:lang w:eastAsia="de-CH"/>
        </w:rPr>
        <w:t>=</w:t>
      </w:r>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$_</w:t>
      </w:r>
      <w:r w:rsidRPr="00323574">
        <w:rPr>
          <w:rFonts w:ascii="Consolas" w:hAnsi="Consolas"/>
          <w:color w:val="DCDCAA"/>
          <w:sz w:val="21"/>
          <w:szCs w:val="21"/>
          <w:lang w:eastAsia="de-CH"/>
        </w:rPr>
        <w:t>.</w:t>
      </w:r>
      <w:proofErr w:type="spellStart"/>
      <w:r w:rsidRPr="00323574">
        <w:rPr>
          <w:rFonts w:ascii="Consolas" w:hAnsi="Consolas"/>
          <w:color w:val="DCDCAA"/>
          <w:sz w:val="21"/>
          <w:szCs w:val="21"/>
          <w:lang w:eastAsia="de-CH"/>
        </w:rPr>
        <w:t>Exception.Message.ToString</w:t>
      </w:r>
      <w:proofErr w:type="spellEnd"/>
      <w:r w:rsidRPr="00323574">
        <w:rPr>
          <w:rFonts w:ascii="Consolas" w:hAnsi="Consolas"/>
          <w:color w:val="CCCCCC"/>
          <w:sz w:val="21"/>
          <w:szCs w:val="21"/>
          <w:lang w:eastAsia="de-CH"/>
        </w:rPr>
        <w:t>();</w:t>
      </w:r>
    </w:p>
    <w:p w14:paraId="55D59E14" w14:textId="49FE03B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9F4859">
        <w:rPr>
          <w:rFonts w:ascii="Consolas" w:hAnsi="Consolas"/>
          <w:color w:val="CCCCCC"/>
          <w:sz w:val="21"/>
          <w:szCs w:val="21"/>
          <w:lang w:eastAsia="de-CH"/>
        </w:rPr>
        <w:t xml:space="preserve"> </w:t>
      </w:r>
      <w:r w:rsidRPr="00323574">
        <w:rPr>
          <w:rFonts w:ascii="Consolas" w:hAnsi="Consolas"/>
          <w:color w:val="CCCCCC"/>
          <w:sz w:val="21"/>
          <w:szCs w:val="21"/>
          <w:lang w:eastAsia="de-CH"/>
        </w:rPr>
        <w:t xml:space="preserve">   </w:t>
      </w:r>
      <w:r w:rsidRPr="00323574">
        <w:rPr>
          <w:rFonts w:ascii="Consolas" w:hAnsi="Consolas"/>
          <w:color w:val="C586C0"/>
          <w:sz w:val="21"/>
          <w:szCs w:val="21"/>
          <w:lang w:val="en-US" w:eastAsia="de-CH"/>
        </w:rPr>
        <w:t>if</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-match</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"401"</w:t>
      </w:r>
      <w:r w:rsidRPr="00323574">
        <w:rPr>
          <w:rFonts w:ascii="Consolas" w:hAnsi="Consolas"/>
          <w:color w:val="CCCCCC"/>
          <w:sz w:val="21"/>
          <w:szCs w:val="21"/>
          <w:lang w:val="en-US" w:eastAsia="de-CH"/>
        </w:rPr>
        <w:t>) {</w:t>
      </w:r>
    </w:p>
    <w:p w14:paraId="7F1E4A57" w14:textId="3DB4B43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 xml:space="preserve">"The ILO-Server </w:t>
      </w:r>
      <w:r w:rsidRPr="00323574">
        <w:rPr>
          <w:rFonts w:ascii="Consolas" w:hAnsi="Consolas"/>
          <w:color w:val="9CDCFE"/>
          <w:sz w:val="21"/>
          <w:szCs w:val="21"/>
          <w:lang w:val="en-US" w:eastAsia="de-CH"/>
        </w:rPr>
        <w:t>$</w:t>
      </w:r>
      <w:proofErr w:type="spellStart"/>
      <w:r w:rsidRPr="00323574">
        <w:rPr>
          <w:rFonts w:ascii="Consolas" w:hAnsi="Consolas"/>
          <w:color w:val="9CDCFE"/>
          <w:sz w:val="21"/>
          <w:szCs w:val="21"/>
          <w:lang w:val="en-US" w:eastAsia="de-CH"/>
        </w:rPr>
        <w:t>srv</w:t>
      </w:r>
      <w:proofErr w:type="spellEnd"/>
      <w:r w:rsidRPr="00323574">
        <w:rPr>
          <w:rFonts w:ascii="Consolas" w:hAnsi="Consolas"/>
          <w:color w:val="CE9178"/>
          <w:sz w:val="21"/>
          <w:szCs w:val="21"/>
          <w:lang w:val="en-US" w:eastAsia="de-CH"/>
        </w:rPr>
        <w:t xml:space="preserve"> returned Unauthorized. </w:t>
      </w:r>
      <w:r>
        <w:rPr>
          <w:rFonts w:ascii="Consolas" w:hAnsi="Consolas"/>
          <w:color w:val="CE9178"/>
          <w:sz w:val="21"/>
          <w:szCs w:val="21"/>
          <w:lang w:val="en-US" w:eastAsia="de-CH"/>
        </w:rPr>
        <w:t>[…]</w:t>
      </w:r>
      <w:r w:rsidRPr="00323574">
        <w:rPr>
          <w:rFonts w:ascii="Consolas" w:hAnsi="Consolas"/>
          <w:color w:val="CE9178"/>
          <w:sz w:val="21"/>
          <w:szCs w:val="21"/>
          <w:lang w:val="en-US" w:eastAsia="de-CH"/>
        </w:rPr>
        <w:t>"</w:t>
      </w:r>
    </w:p>
    <w:p w14:paraId="4816ED1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p>
    <w:p w14:paraId="329213AC" w14:textId="6B77D11D"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C586C0"/>
          <w:sz w:val="21"/>
          <w:szCs w:val="21"/>
          <w:lang w:val="en-US" w:eastAsia="de-CH"/>
        </w:rPr>
        <w:t>elseif</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-match</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"SSL"</w:t>
      </w:r>
      <w:r w:rsidRPr="00323574">
        <w:rPr>
          <w:rFonts w:ascii="Consolas" w:hAnsi="Consolas"/>
          <w:color w:val="CCCCCC"/>
          <w:sz w:val="21"/>
          <w:szCs w:val="21"/>
          <w:lang w:val="en-US" w:eastAsia="de-CH"/>
        </w:rPr>
        <w:t>) {</w:t>
      </w:r>
    </w:p>
    <w:p w14:paraId="29098D8B" w14:textId="709C84B6"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 xml:space="preserve">"The ILO-Server </w:t>
      </w:r>
      <w:r w:rsidRPr="00323574">
        <w:rPr>
          <w:rFonts w:ascii="Consolas" w:hAnsi="Consolas"/>
          <w:color w:val="9CDCFE"/>
          <w:sz w:val="21"/>
          <w:szCs w:val="21"/>
          <w:lang w:val="en-US" w:eastAsia="de-CH"/>
        </w:rPr>
        <w:t>$</w:t>
      </w:r>
      <w:proofErr w:type="spellStart"/>
      <w:r w:rsidRPr="00323574">
        <w:rPr>
          <w:rFonts w:ascii="Consolas" w:hAnsi="Consolas"/>
          <w:color w:val="9CDCFE"/>
          <w:sz w:val="21"/>
          <w:szCs w:val="21"/>
          <w:lang w:val="en-US" w:eastAsia="de-CH"/>
        </w:rPr>
        <w:t>srv</w:t>
      </w:r>
      <w:proofErr w:type="spellEnd"/>
      <w:r w:rsidRPr="00323574">
        <w:rPr>
          <w:rFonts w:ascii="Consolas" w:hAnsi="Consolas"/>
          <w:color w:val="CE9178"/>
          <w:sz w:val="21"/>
          <w:szCs w:val="21"/>
          <w:lang w:val="en-US" w:eastAsia="de-CH"/>
        </w:rPr>
        <w:t xml:space="preserve"> returned an Error with SSL.</w:t>
      </w:r>
      <w:r w:rsidR="00164029">
        <w:rPr>
          <w:rFonts w:ascii="Consolas" w:hAnsi="Consolas"/>
          <w:color w:val="CE9178"/>
          <w:sz w:val="21"/>
          <w:szCs w:val="21"/>
          <w:lang w:val="en-US" w:eastAsia="de-CH"/>
        </w:rPr>
        <w:t xml:space="preserve">        </w:t>
      </w:r>
      <w:r w:rsidR="00164029" w:rsidRPr="00AC50BB">
        <w:rPr>
          <w:rFonts w:ascii="Consolas" w:hAnsi="Consolas"/>
          <w:color w:val="CE9178"/>
          <w:sz w:val="21"/>
          <w:szCs w:val="21"/>
          <w:lang w:eastAsia="de-CH"/>
        </w:rPr>
        <w:t>[…]</w:t>
      </w:r>
      <w:r w:rsidRPr="00323574">
        <w:rPr>
          <w:rFonts w:ascii="Consolas" w:hAnsi="Consolas"/>
          <w:color w:val="CE9178"/>
          <w:sz w:val="21"/>
          <w:szCs w:val="21"/>
          <w:lang w:eastAsia="de-CH"/>
        </w:rPr>
        <w:t>"</w:t>
      </w:r>
      <w:r w:rsidRPr="00323574">
        <w:rPr>
          <w:rFonts w:ascii="Consolas" w:hAnsi="Consolas"/>
          <w:color w:val="CCCCCC"/>
          <w:sz w:val="21"/>
          <w:szCs w:val="21"/>
          <w:lang w:eastAsia="de-CH"/>
        </w:rPr>
        <w:t>;    </w:t>
      </w:r>
    </w:p>
    <w:p w14:paraId="6E87E216" w14:textId="77777777"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w:t>
      </w:r>
    </w:p>
    <w:p w14:paraId="6DF968F7" w14:textId="77777777"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xml:space="preserve">        </w:t>
      </w:r>
      <w:r w:rsidRPr="00323574">
        <w:rPr>
          <w:rFonts w:ascii="Consolas" w:hAnsi="Consolas"/>
          <w:color w:val="C586C0"/>
          <w:sz w:val="21"/>
          <w:szCs w:val="21"/>
          <w:lang w:eastAsia="de-CH"/>
        </w:rPr>
        <w:t>else</w:t>
      </w:r>
      <w:r w:rsidRPr="00323574">
        <w:rPr>
          <w:rFonts w:ascii="Consolas" w:hAnsi="Consolas"/>
          <w:color w:val="CCCCCC"/>
          <w:sz w:val="21"/>
          <w:szCs w:val="21"/>
          <w:lang w:eastAsia="de-CH"/>
        </w:rPr>
        <w:t xml:space="preserve"> {</w:t>
      </w:r>
    </w:p>
    <w:p w14:paraId="78940228" w14:textId="186CFBCF"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xml:space="preserve">            </w:t>
      </w:r>
      <w:r w:rsidRPr="00323574">
        <w:rPr>
          <w:rFonts w:ascii="Consolas" w:hAnsi="Consolas"/>
          <w:color w:val="DCDCAA"/>
          <w:sz w:val="21"/>
          <w:szCs w:val="21"/>
          <w:lang w:eastAsia="de-CH"/>
        </w:rPr>
        <w:t>Save-</w:t>
      </w:r>
      <w:proofErr w:type="spellStart"/>
      <w:r w:rsidRPr="00323574">
        <w:rPr>
          <w:rFonts w:ascii="Consolas" w:hAnsi="Consolas"/>
          <w:color w:val="DCDCAA"/>
          <w:sz w:val="21"/>
          <w:szCs w:val="21"/>
          <w:lang w:eastAsia="de-CH"/>
        </w:rPr>
        <w:t>Exception</w:t>
      </w:r>
      <w:proofErr w:type="spellEnd"/>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$_</w:t>
      </w:r>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$_</w:t>
      </w:r>
      <w:r w:rsidRPr="00323574">
        <w:rPr>
          <w:rFonts w:ascii="Consolas" w:hAnsi="Consolas"/>
          <w:color w:val="DCDCAA"/>
          <w:sz w:val="21"/>
          <w:szCs w:val="21"/>
          <w:lang w:eastAsia="de-CH"/>
        </w:rPr>
        <w:t>.</w:t>
      </w:r>
      <w:proofErr w:type="spellStart"/>
      <w:r w:rsidRPr="00323574">
        <w:rPr>
          <w:rFonts w:ascii="Consolas" w:hAnsi="Consolas"/>
          <w:color w:val="DCDCAA"/>
          <w:sz w:val="21"/>
          <w:szCs w:val="21"/>
          <w:lang w:eastAsia="de-CH"/>
        </w:rPr>
        <w:t>Exception.Message.ToString</w:t>
      </w:r>
      <w:proofErr w:type="spellEnd"/>
      <w:r w:rsidRPr="00323574">
        <w:rPr>
          <w:rFonts w:ascii="Consolas" w:hAnsi="Consolas"/>
          <w:color w:val="CCCCCC"/>
          <w:sz w:val="21"/>
          <w:szCs w:val="21"/>
          <w:lang w:eastAsia="de-CH"/>
        </w:rPr>
        <w:t>());</w:t>
      </w:r>
    </w:p>
    <w:p w14:paraId="6123C1F3" w14:textId="77777777"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w:t>
      </w:r>
    </w:p>
    <w:p w14:paraId="365E7F6D" w14:textId="30418D9C" w:rsidR="0054711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w:t>
      </w:r>
    </w:p>
    <w:p w14:paraId="7397A322" w14:textId="236BFA58" w:rsidR="00547114" w:rsidRDefault="00547114" w:rsidP="00547114">
      <w:pPr>
        <w:pStyle w:val="Beschriftung"/>
      </w:pPr>
      <w:bookmarkStart w:id="111" w:name="_Toc193701365"/>
      <w:r>
        <w:t xml:space="preserve">Codesnippet </w:t>
      </w:r>
      <w:r>
        <w:fldChar w:fldCharType="begin"/>
      </w:r>
      <w:r>
        <w:instrText xml:space="preserve"> SEQ Codesnippet \* ARABIC </w:instrText>
      </w:r>
      <w:r>
        <w:fldChar w:fldCharType="separate"/>
      </w:r>
      <w:r w:rsidR="00740DF2">
        <w:rPr>
          <w:noProof/>
        </w:rPr>
        <w:t>23</w:t>
      </w:r>
      <w:r>
        <w:fldChar w:fldCharType="end"/>
      </w:r>
      <w:r>
        <w:t>: Fehlerbehandlung Connect-HPEILO</w:t>
      </w:r>
      <w:bookmarkEnd w:id="111"/>
    </w:p>
    <w:p w14:paraId="7D0CD541" w14:textId="33101C2F" w:rsidR="002F5FC3" w:rsidRDefault="002F5FC3" w:rsidP="002F5FC3">
      <w:r>
        <w:t xml:space="preserve">Um die Validität der Konfiguration zu garantieren, wird beim </w:t>
      </w:r>
      <w:r w:rsidR="00AF5B95">
        <w:t>Auslesen</w:t>
      </w:r>
      <w:r>
        <w:t xml:space="preserve"> der Konfiguration jeweils </w:t>
      </w:r>
      <w:proofErr w:type="gramStart"/>
      <w:r>
        <w:t>geprüft</w:t>
      </w:r>
      <w:proofErr w:type="gramEnd"/>
      <w:r>
        <w:t xml:space="preserve"> ob der jeweilige Typ stimmt. Genauere </w:t>
      </w:r>
      <w:r w:rsidR="00AF5B95">
        <w:t>Validierungen</w:t>
      </w:r>
      <w:r>
        <w:t xml:space="preserve"> werden dann erst bei der Verwendung der einzelnen Eigenschaften genauer </w:t>
      </w:r>
      <w:r w:rsidR="00667896">
        <w:t>überprüft</w:t>
      </w:r>
      <w:r>
        <w:t xml:space="preserve"> (z.B. ob Pfad existiert)</w:t>
      </w:r>
    </w:p>
    <w:p w14:paraId="46DAEDA8" w14:textId="77777777" w:rsidR="002F5FC3" w:rsidRDefault="002F5FC3" w:rsidP="002F5FC3"/>
    <w:p w14:paraId="32E6844A" w14:textId="7B300F0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if</w:t>
      </w:r>
      <w:r w:rsidRPr="002F5FC3">
        <w:rPr>
          <w:rFonts w:ascii="Consolas" w:hAnsi="Consolas"/>
          <w:color w:val="CCCCCC"/>
          <w:sz w:val="21"/>
          <w:szCs w:val="21"/>
          <w:lang w:val="en-US" w:eastAsia="de-CH"/>
        </w:rPr>
        <w:t xml:space="preserve"> (</w:t>
      </w:r>
    </w:p>
    <w:p w14:paraId="506DEC5D" w14:textId="2F89F80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.searchForFilesAt</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p>
    <w:p w14:paraId="241191B1" w14:textId="11AC35E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.configPath</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10EE7FA" w14:textId="7016362D"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.loginConfigPath</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43E62FE5" w14:textId="00E7BD0C"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.reportPath</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0C8485E" w14:textId="766DD95C" w:rsidR="002F5FC3" w:rsidRPr="002F5FC3" w:rsidRDefault="002F5FC3" w:rsidP="002F5FC3">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.serverPath</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-and</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$null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-ne</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.serverPath</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1AC63E12" w14:textId="3451B360"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.logLevel</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int64</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4247EDBD" w14:textId="265934D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.searchStringInventory</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-and</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$null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-ne</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.searchStringInventory</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C784426" w14:textId="764650C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.remoteMgmntField</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51F2C57" w14:textId="3BEFF04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.LoggingActivated</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27F4F374" w14:textId="647E268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.doNotSearchInventory</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B2C678D" w14:textId="0B9EB37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.deactivateCertificateValidation</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18D9830" w14:textId="024AD99C"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.logToConsole</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60144EF7" w14:textId="189665D8" w:rsidR="002F5FC3" w:rsidRPr="002F5FC3" w:rsidRDefault="002F5FC3" w:rsidP="002F5FC3">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.ignoreMACAddress</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0626385E" w14:textId="43402E4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.ignoreSerialNumbers</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034D3170" w14:textId="2CAA5B7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.deactivatePingtest</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w:t>
      </w:r>
    </w:p>
    <w:p w14:paraId="436E4D82" w14:textId="1041D11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p>
    <w:p w14:paraId="79A05A6E" w14:textId="6D917E0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throw</w:t>
      </w:r>
      <w:r w:rsidRPr="002F5FC3">
        <w:rPr>
          <w:rFonts w:ascii="Consolas" w:hAnsi="Consolas"/>
          <w:color w:val="CCCCCC"/>
          <w:sz w:val="21"/>
          <w:szCs w:val="21"/>
          <w:lang w:val="en-US" w:eastAsia="de-CH"/>
        </w:rPr>
        <w:t xml:space="preserve"> [</w:t>
      </w:r>
      <w:proofErr w:type="spellStart"/>
      <w:r w:rsidRPr="002F5FC3">
        <w:rPr>
          <w:rFonts w:ascii="Consolas" w:hAnsi="Consolas"/>
          <w:color w:val="569CD6"/>
          <w:sz w:val="21"/>
          <w:szCs w:val="21"/>
          <w:lang w:val="en-US" w:eastAsia="de-CH"/>
        </w:rPr>
        <w:t>System.IO.InvalidDataException</w:t>
      </w:r>
      <w:proofErr w:type="spellEnd"/>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 xml:space="preserve">"Your configuration has wrong types. Please verify that the following types are </w:t>
      </w:r>
      <w:proofErr w:type="gramStart"/>
      <w:r w:rsidRPr="002F5FC3">
        <w:rPr>
          <w:rFonts w:ascii="Consolas" w:hAnsi="Consolas"/>
          <w:color w:val="CE9178"/>
          <w:sz w:val="21"/>
          <w:szCs w:val="21"/>
          <w:lang w:val="en-US" w:eastAsia="de-CH"/>
        </w:rPr>
        <w:t>met:</w:t>
      </w:r>
      <w:r w:rsidRPr="002F5FC3">
        <w:rPr>
          <w:rFonts w:ascii="Consolas" w:hAnsi="Consolas"/>
          <w:color w:val="D7BA7D"/>
          <w:sz w:val="21"/>
          <w:szCs w:val="21"/>
          <w:lang w:val="en-US" w:eastAsia="de-CH"/>
        </w:rPr>
        <w:t>`</w:t>
      </w:r>
      <w:proofErr w:type="spellStart"/>
      <w:proofErr w:type="gramEnd"/>
      <w:r w:rsidRPr="002F5FC3">
        <w:rPr>
          <w:rFonts w:ascii="Consolas" w:hAnsi="Consolas"/>
          <w:color w:val="D7BA7D"/>
          <w:sz w:val="21"/>
          <w:szCs w:val="21"/>
          <w:lang w:val="en-US" w:eastAsia="de-CH"/>
        </w:rPr>
        <w:t>n</w:t>
      </w:r>
      <w:r w:rsidRPr="002F5FC3">
        <w:rPr>
          <w:rFonts w:ascii="Consolas" w:hAnsi="Consolas"/>
          <w:color w:val="CE9178"/>
          <w:sz w:val="21"/>
          <w:szCs w:val="21"/>
          <w:lang w:val="en-US" w:eastAsia="de-CH"/>
        </w:rPr>
        <w:t>logLevel</w:t>
      </w:r>
      <w:proofErr w:type="spellEnd"/>
      <w:r w:rsidRPr="002F5FC3">
        <w:rPr>
          <w:rFonts w:ascii="Consolas" w:hAnsi="Consolas"/>
          <w:color w:val="CE9178"/>
          <w:sz w:val="21"/>
          <w:szCs w:val="21"/>
          <w:lang w:val="en-US" w:eastAsia="de-CH"/>
        </w:rPr>
        <w:t xml:space="preserve"> = int, </w:t>
      </w:r>
      <w:proofErr w:type="spellStart"/>
      <w:r w:rsidRPr="002F5FC3">
        <w:rPr>
          <w:rFonts w:ascii="Consolas" w:hAnsi="Consolas"/>
          <w:color w:val="CE9178"/>
          <w:sz w:val="21"/>
          <w:szCs w:val="21"/>
          <w:lang w:val="en-US" w:eastAsia="de-CH"/>
        </w:rPr>
        <w:t>LoggingActivated</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doNotSearchInventory</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deactivateCertificateValidation</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logToConsole</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ignoreMACAddress</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ignoreSerialNumbers</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deactivatePingtest</w:t>
      </w:r>
      <w:proofErr w:type="spellEnd"/>
      <w:r w:rsidRPr="002F5FC3">
        <w:rPr>
          <w:rFonts w:ascii="Consolas" w:hAnsi="Consolas"/>
          <w:color w:val="CE9178"/>
          <w:sz w:val="21"/>
          <w:szCs w:val="21"/>
          <w:lang w:val="en-US" w:eastAsia="de-CH"/>
        </w:rPr>
        <w:t xml:space="preserve"> = bool AND any other fields are of type string."</w:t>
      </w:r>
    </w:p>
    <w:p w14:paraId="17BA1584" w14:textId="7B9B04F7" w:rsidR="002F5FC3" w:rsidRPr="002F5FC3" w:rsidRDefault="002F5FC3" w:rsidP="002F5FC3">
      <w:pPr>
        <w:keepNext/>
        <w:shd w:val="clear" w:color="auto" w:fill="1F1F1F"/>
        <w:spacing w:line="285" w:lineRule="atLeast"/>
        <w:rPr>
          <w:rFonts w:ascii="Consolas" w:hAnsi="Consolas"/>
          <w:color w:val="CCCCCC"/>
          <w:sz w:val="21"/>
          <w:szCs w:val="21"/>
          <w:lang w:eastAsia="de-CH"/>
        </w:rPr>
      </w:pPr>
      <w:r w:rsidRPr="002F5FC3">
        <w:rPr>
          <w:rFonts w:ascii="Consolas" w:hAnsi="Consolas"/>
          <w:color w:val="CCCCCC"/>
          <w:sz w:val="21"/>
          <w:szCs w:val="21"/>
          <w:lang w:eastAsia="de-CH"/>
        </w:rPr>
        <w:t>}</w:t>
      </w:r>
    </w:p>
    <w:p w14:paraId="35B93D6A" w14:textId="5670B5D9" w:rsidR="002F5FC3" w:rsidRDefault="002F5FC3" w:rsidP="002F5FC3">
      <w:pPr>
        <w:pStyle w:val="Beschriftung"/>
      </w:pPr>
      <w:bookmarkStart w:id="112" w:name="_Toc193701366"/>
      <w:r>
        <w:t xml:space="preserve">Codesnippet </w:t>
      </w:r>
      <w:r>
        <w:fldChar w:fldCharType="begin"/>
      </w:r>
      <w:r>
        <w:instrText xml:space="preserve"> SEQ Codesnippet \* ARABIC </w:instrText>
      </w:r>
      <w:r>
        <w:fldChar w:fldCharType="separate"/>
      </w:r>
      <w:r w:rsidR="00740DF2">
        <w:rPr>
          <w:noProof/>
        </w:rPr>
        <w:t>24</w:t>
      </w:r>
      <w:r>
        <w:fldChar w:fldCharType="end"/>
      </w:r>
      <w:r>
        <w:t>: Validation Konfiguration</w:t>
      </w:r>
      <w:bookmarkEnd w:id="112"/>
    </w:p>
    <w:p w14:paraId="05D745D9" w14:textId="6AC7C248" w:rsidR="006D3C90" w:rsidRPr="006D3C90" w:rsidRDefault="006D3C90" w:rsidP="006D3C90">
      <w:pPr>
        <w:rPr>
          <w:lang w:val="en-US"/>
        </w:rPr>
      </w:pPr>
      <w:r>
        <w:lastRenderedPageBreak/>
        <w:t xml:space="preserve">Eine weitere Massnahme der Fehlerbehandlung ist auch die Validierung der Pfade aus der Konfiguration. Diese werden im Falle von Pfaden zu Ordnern erstellt, falls sie nicht existieren. Falls sie aber Pfade zu Dateien sind können sie leider nicht automatisch erstellt werden, da sich nicht auf den möglichen Inhalt schliessen lässt. </w:t>
      </w:r>
      <w:r w:rsidRPr="006D3C90">
        <w:rPr>
          <w:lang w:val="en-US"/>
        </w:rPr>
        <w:t xml:space="preserve">Dies </w:t>
      </w:r>
      <w:proofErr w:type="spellStart"/>
      <w:r w:rsidRPr="006D3C90">
        <w:rPr>
          <w:lang w:val="en-US"/>
        </w:rPr>
        <w:t>wurde</w:t>
      </w:r>
      <w:proofErr w:type="spellEnd"/>
      <w:r w:rsidRPr="006D3C90">
        <w:rPr>
          <w:lang w:val="en-US"/>
        </w:rPr>
        <w:t xml:space="preserve"> </w:t>
      </w:r>
      <w:proofErr w:type="spellStart"/>
      <w:r w:rsidRPr="006D3C90">
        <w:rPr>
          <w:lang w:val="en-US"/>
        </w:rPr>
        <w:t>als</w:t>
      </w:r>
      <w:proofErr w:type="spellEnd"/>
      <w:r w:rsidRPr="006D3C90">
        <w:rPr>
          <w:lang w:val="en-US"/>
        </w:rPr>
        <w:t xml:space="preserve"> </w:t>
      </w:r>
      <w:proofErr w:type="spellStart"/>
      <w:r w:rsidRPr="006D3C90">
        <w:rPr>
          <w:lang w:val="en-US"/>
        </w:rPr>
        <w:t>Funktion</w:t>
      </w:r>
      <w:proofErr w:type="spellEnd"/>
      <w:r w:rsidRPr="006D3C90">
        <w:rPr>
          <w:lang w:val="en-US"/>
        </w:rPr>
        <w:t xml:space="preserve"> </w:t>
      </w:r>
      <w:r w:rsidRPr="006D3C90">
        <w:rPr>
          <w:color w:val="FFFFFF" w:themeColor="background1"/>
          <w:highlight w:val="black"/>
          <w:lang w:val="en-US"/>
        </w:rPr>
        <w:t>Convert-</w:t>
      </w:r>
      <w:proofErr w:type="spellStart"/>
      <w:r w:rsidRPr="006D3C90">
        <w:rPr>
          <w:color w:val="FFFFFF" w:themeColor="background1"/>
          <w:highlight w:val="black"/>
          <w:lang w:val="en-US"/>
        </w:rPr>
        <w:t>PathsToValidated</w:t>
      </w:r>
      <w:proofErr w:type="spellEnd"/>
      <w:r w:rsidRPr="006D3C90">
        <w:rPr>
          <w:color w:val="FFFFFF" w:themeColor="background1"/>
          <w:lang w:val="en-US"/>
        </w:rPr>
        <w:t xml:space="preserve"> </w:t>
      </w:r>
      <w:proofErr w:type="spellStart"/>
      <w:r w:rsidRPr="006D3C90">
        <w:rPr>
          <w:lang w:val="en-US"/>
        </w:rPr>
        <w:t>implementiert</w:t>
      </w:r>
      <w:proofErr w:type="spellEnd"/>
      <w:r w:rsidRPr="006D3C90">
        <w:rPr>
          <w:lang w:val="en-US"/>
        </w:rPr>
        <w:t>.</w:t>
      </w:r>
    </w:p>
    <w:p w14:paraId="2B53E02D" w14:textId="457E4A13"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9CDCFE"/>
          <w:sz w:val="21"/>
          <w:szCs w:val="21"/>
          <w:lang w:val="en-US" w:eastAsia="de-CH"/>
        </w:rPr>
        <w:t>$config</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Get-</w:t>
      </w:r>
      <w:proofErr w:type="gramStart"/>
      <w:r w:rsidRPr="006D3C90">
        <w:rPr>
          <w:rFonts w:ascii="Consolas" w:hAnsi="Consolas"/>
          <w:color w:val="DCDCAA"/>
          <w:sz w:val="21"/>
          <w:szCs w:val="21"/>
          <w:lang w:val="en-US" w:eastAsia="de-CH"/>
        </w:rPr>
        <w:t>Config</w:t>
      </w:r>
      <w:r w:rsidRPr="006D3C90">
        <w:rPr>
          <w:rFonts w:ascii="Consolas" w:hAnsi="Consolas"/>
          <w:color w:val="CCCCCC"/>
          <w:sz w:val="21"/>
          <w:szCs w:val="21"/>
          <w:lang w:val="en-US" w:eastAsia="de-CH"/>
        </w:rPr>
        <w:t>;</w:t>
      </w:r>
      <w:proofErr w:type="gramEnd"/>
    </w:p>
    <w:p w14:paraId="4BCBD831"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w:t>
      </w:r>
    </w:p>
    <w:p w14:paraId="6631B254" w14:textId="7E881924"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6A9955"/>
          <w:sz w:val="21"/>
          <w:szCs w:val="21"/>
          <w:lang w:val="en-US" w:eastAsia="de-CH"/>
        </w:rPr>
        <w:t xml:space="preserve"># </w:t>
      </w:r>
      <w:proofErr w:type="spellStart"/>
      <w:r w:rsidRPr="006D3C90">
        <w:rPr>
          <w:rFonts w:ascii="Consolas" w:hAnsi="Consolas"/>
          <w:color w:val="6A9955"/>
          <w:sz w:val="21"/>
          <w:szCs w:val="21"/>
          <w:lang w:val="en-US" w:eastAsia="de-CH"/>
        </w:rPr>
        <w:t>searchForFilesAt</w:t>
      </w:r>
      <w:proofErr w:type="spellEnd"/>
      <w:r w:rsidRPr="006D3C90">
        <w:rPr>
          <w:rFonts w:ascii="Consolas" w:hAnsi="Consolas"/>
          <w:color w:val="6A9955"/>
          <w:sz w:val="21"/>
          <w:szCs w:val="21"/>
          <w:lang w:val="en-US" w:eastAsia="de-CH"/>
        </w:rPr>
        <w:t>-Property</w:t>
      </w:r>
    </w:p>
    <w:p w14:paraId="1B933B40" w14:textId="4D392E2F"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586C0"/>
          <w:sz w:val="21"/>
          <w:szCs w:val="21"/>
          <w:lang w:val="en-US" w:eastAsia="de-CH"/>
        </w:rPr>
        <w:t>if</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proofErr w:type="gramStart"/>
      <w:r w:rsidRPr="006D3C90">
        <w:rPr>
          <w:rFonts w:ascii="Consolas" w:hAnsi="Consolas"/>
          <w:color w:val="D4D4D4"/>
          <w:sz w:val="21"/>
          <w:szCs w:val="21"/>
          <w:lang w:val="en-US" w:eastAsia="de-CH"/>
        </w:rPr>
        <w:t>not</w:t>
      </w:r>
      <w:r w:rsidRPr="006D3C90">
        <w:rPr>
          <w:rFonts w:ascii="Consolas" w:hAnsi="Consolas"/>
          <w:color w:val="CCCCCC"/>
          <w:sz w:val="21"/>
          <w:szCs w:val="21"/>
          <w:lang w:val="en-US" w:eastAsia="de-CH"/>
        </w:rPr>
        <w:t>(</w:t>
      </w:r>
      <w:proofErr w:type="gramEnd"/>
      <w:r w:rsidRPr="006D3C90">
        <w:rPr>
          <w:rFonts w:ascii="Consolas" w:hAnsi="Consolas"/>
          <w:color w:val="DCDCAA"/>
          <w:sz w:val="21"/>
          <w:szCs w:val="21"/>
          <w:lang w:val="en-US" w:eastAsia="de-CH"/>
        </w:rPr>
        <w:t>Test-Path</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Path (</w:t>
      </w:r>
      <w:r w:rsidRPr="006D3C90">
        <w:rPr>
          <w:rFonts w:ascii="Consolas" w:hAnsi="Consolas"/>
          <w:color w:val="9CDCFE"/>
          <w:sz w:val="21"/>
          <w:szCs w:val="21"/>
          <w:lang w:val="en-US" w:eastAsia="de-CH"/>
        </w:rPr>
        <w:t>$</w:t>
      </w:r>
      <w:proofErr w:type="spell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proofErr w:type="spellEnd"/>
      <w:r w:rsidRPr="006D3C90">
        <w:rPr>
          <w:rFonts w:ascii="Consolas" w:hAnsi="Consolas"/>
          <w:color w:val="CCCCCC"/>
          <w:sz w:val="21"/>
          <w:szCs w:val="21"/>
          <w:lang w:val="en-US" w:eastAsia="de-CH"/>
        </w:rPr>
        <w:t>))) {</w:t>
      </w:r>
    </w:p>
    <w:p w14:paraId="7A54CDF4" w14:textId="3164A1D5"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Log </w:t>
      </w:r>
      <w:r w:rsidRPr="006D3C90">
        <w:rPr>
          <w:rFonts w:ascii="Consolas" w:hAnsi="Consolas"/>
          <w:color w:val="B5CEA8"/>
          <w:sz w:val="21"/>
          <w:szCs w:val="21"/>
          <w:lang w:val="en-US" w:eastAsia="de-CH"/>
        </w:rPr>
        <w:t>6</w:t>
      </w:r>
      <w:r w:rsidRPr="006D3C90">
        <w:rPr>
          <w:rFonts w:ascii="Consolas" w:hAnsi="Consolas"/>
          <w:color w:val="CCCCCC"/>
          <w:sz w:val="21"/>
          <w:szCs w:val="21"/>
          <w:lang w:val="en-US" w:eastAsia="de-CH"/>
        </w:rPr>
        <w:t xml:space="preserve"> (</w:t>
      </w:r>
      <w:r w:rsidRPr="006D3C90">
        <w:rPr>
          <w:rFonts w:ascii="Consolas" w:hAnsi="Consolas"/>
          <w:color w:val="CE9178"/>
          <w:sz w:val="21"/>
          <w:szCs w:val="21"/>
          <w:lang w:val="en-US" w:eastAsia="de-CH"/>
        </w:rPr>
        <w:t>"</w:t>
      </w:r>
      <w:r w:rsidRPr="006D3C90">
        <w:rPr>
          <w:rFonts w:ascii="Consolas" w:hAnsi="Consolas"/>
          <w:color w:val="D7BA7D"/>
          <w:sz w:val="21"/>
          <w:szCs w:val="21"/>
          <w:lang w:val="en-US" w:eastAsia="de-CH"/>
        </w:rPr>
        <w:t>`</w:t>
      </w:r>
      <w:proofErr w:type="spellStart"/>
      <w:r w:rsidRPr="006D3C90">
        <w:rPr>
          <w:rFonts w:ascii="Consolas" w:hAnsi="Consolas"/>
          <w:color w:val="D7BA7D"/>
          <w:sz w:val="21"/>
          <w:szCs w:val="21"/>
          <w:lang w:val="en-US" w:eastAsia="de-CH"/>
        </w:rPr>
        <w:t>t</w:t>
      </w:r>
      <w:r w:rsidRPr="006D3C90">
        <w:rPr>
          <w:rFonts w:ascii="Consolas" w:hAnsi="Consolas"/>
          <w:color w:val="CE9178"/>
          <w:sz w:val="21"/>
          <w:szCs w:val="21"/>
          <w:lang w:val="en-US" w:eastAsia="de-CH"/>
        </w:rPr>
        <w:t>Creating</w:t>
      </w:r>
      <w:proofErr w:type="spellEnd"/>
      <w:r w:rsidRPr="006D3C90">
        <w:rPr>
          <w:rFonts w:ascii="Consolas" w:hAnsi="Consolas"/>
          <w:color w:val="CE9178"/>
          <w:sz w:val="21"/>
          <w:szCs w:val="21"/>
          <w:lang w:val="en-US" w:eastAsia="de-CH"/>
        </w:rPr>
        <w:t xml:space="preserve"> Path '</w:t>
      </w:r>
      <w:proofErr w:type="spellStart"/>
      <w:r w:rsidRPr="006D3C90">
        <w:rPr>
          <w:rFonts w:ascii="Consolas" w:hAnsi="Consolas"/>
          <w:color w:val="CE9178"/>
          <w:sz w:val="21"/>
          <w:szCs w:val="21"/>
          <w:lang w:val="en-US" w:eastAsia="de-CH"/>
        </w:rPr>
        <w:t>searchForFilesAt</w:t>
      </w:r>
      <w:proofErr w:type="spellEnd"/>
      <w:r w:rsidRPr="006D3C90">
        <w:rPr>
          <w:rFonts w:ascii="Consolas" w:hAnsi="Consolas"/>
          <w:color w:val="CE9178"/>
          <w:sz w:val="21"/>
          <w:szCs w:val="21"/>
          <w:lang w:val="en-US" w:eastAsia="de-CH"/>
        </w:rPr>
        <w:t>: "</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9CDCFE"/>
          <w:sz w:val="21"/>
          <w:szCs w:val="21"/>
          <w:lang w:val="en-US" w:eastAsia="de-CH"/>
        </w:rPr>
        <w:t>$</w:t>
      </w:r>
      <w:proofErr w:type="spellStart"/>
      <w:proofErr w:type="gram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proofErr w:type="spellEnd"/>
      <w:proofErr w:type="gramEnd"/>
      <w:r w:rsidRPr="006D3C90">
        <w:rPr>
          <w:rFonts w:ascii="Consolas" w:hAnsi="Consolas"/>
          <w:color w:val="CCCCCC"/>
          <w:sz w:val="21"/>
          <w:szCs w:val="21"/>
          <w:lang w:val="en-US" w:eastAsia="de-CH"/>
        </w:rPr>
        <w:t>);</w:t>
      </w:r>
    </w:p>
    <w:p w14:paraId="226E0354" w14:textId="6754894C"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New-Item</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ItemType Directory (</w:t>
      </w:r>
      <w:r w:rsidRPr="006D3C90">
        <w:rPr>
          <w:rFonts w:ascii="Consolas" w:hAnsi="Consolas"/>
          <w:color w:val="9CDCFE"/>
          <w:sz w:val="21"/>
          <w:szCs w:val="21"/>
          <w:lang w:val="en-US" w:eastAsia="de-CH"/>
        </w:rPr>
        <w:t>$</w:t>
      </w:r>
      <w:proofErr w:type="spellStart"/>
      <w:proofErr w:type="gram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proofErr w:type="spellEnd"/>
      <w:proofErr w:type="gramEnd"/>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Force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Out-Null</w:t>
      </w:r>
      <w:r w:rsidRPr="006D3C90">
        <w:rPr>
          <w:rFonts w:ascii="Consolas" w:hAnsi="Consolas"/>
          <w:color w:val="CCCCCC"/>
          <w:sz w:val="21"/>
          <w:szCs w:val="21"/>
          <w:lang w:val="en-US" w:eastAsia="de-CH"/>
        </w:rPr>
        <w:t>;</w:t>
      </w:r>
    </w:p>
    <w:p w14:paraId="71826064"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w:t>
      </w:r>
    </w:p>
    <w:p w14:paraId="31B8C2FB"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p>
    <w:p w14:paraId="181CEB55" w14:textId="3D5A2548"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6A9955"/>
          <w:sz w:val="21"/>
          <w:szCs w:val="21"/>
          <w:lang w:val="en-US" w:eastAsia="de-CH"/>
        </w:rPr>
        <w:t xml:space="preserve"># </w:t>
      </w:r>
      <w:proofErr w:type="spellStart"/>
      <w:r w:rsidRPr="006D3C90">
        <w:rPr>
          <w:rFonts w:ascii="Consolas" w:hAnsi="Consolas"/>
          <w:color w:val="6A9955"/>
          <w:sz w:val="21"/>
          <w:szCs w:val="21"/>
          <w:lang w:val="en-US" w:eastAsia="de-CH"/>
        </w:rPr>
        <w:t>loginConfigPath</w:t>
      </w:r>
      <w:proofErr w:type="spellEnd"/>
      <w:r w:rsidRPr="006D3C90">
        <w:rPr>
          <w:rFonts w:ascii="Consolas" w:hAnsi="Consolas"/>
          <w:color w:val="6A9955"/>
          <w:sz w:val="21"/>
          <w:szCs w:val="21"/>
          <w:lang w:val="en-US" w:eastAsia="de-CH"/>
        </w:rPr>
        <w:t>-Property --&gt; Error because path must be to a file -&gt; the contents of which cannot be generated automatically</w:t>
      </w:r>
    </w:p>
    <w:p w14:paraId="287CCEAF" w14:textId="1C1EB4DC"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586C0"/>
          <w:sz w:val="21"/>
          <w:szCs w:val="21"/>
          <w:lang w:val="en-US" w:eastAsia="de-CH"/>
        </w:rPr>
        <w:t>if</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proofErr w:type="gramStart"/>
      <w:r w:rsidRPr="006D3C90">
        <w:rPr>
          <w:rFonts w:ascii="Consolas" w:hAnsi="Consolas"/>
          <w:color w:val="D4D4D4"/>
          <w:sz w:val="21"/>
          <w:szCs w:val="21"/>
          <w:lang w:val="en-US" w:eastAsia="de-CH"/>
        </w:rPr>
        <w:t>not</w:t>
      </w:r>
      <w:r w:rsidRPr="006D3C90">
        <w:rPr>
          <w:rFonts w:ascii="Consolas" w:hAnsi="Consolas"/>
          <w:color w:val="CCCCCC"/>
          <w:sz w:val="21"/>
          <w:szCs w:val="21"/>
          <w:lang w:val="en-US" w:eastAsia="de-CH"/>
        </w:rPr>
        <w:t>(</w:t>
      </w:r>
      <w:proofErr w:type="gramEnd"/>
      <w:r w:rsidRPr="006D3C90">
        <w:rPr>
          <w:rFonts w:ascii="Consolas" w:hAnsi="Consolas"/>
          <w:color w:val="DCDCAA"/>
          <w:sz w:val="21"/>
          <w:szCs w:val="21"/>
          <w:lang w:val="en-US" w:eastAsia="de-CH"/>
        </w:rPr>
        <w:t>Test-Path</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Path (</w:t>
      </w:r>
      <w:r w:rsidRPr="006D3C90">
        <w:rPr>
          <w:rFonts w:ascii="Consolas" w:hAnsi="Consolas"/>
          <w:color w:val="9CDCFE"/>
          <w:sz w:val="21"/>
          <w:szCs w:val="21"/>
          <w:lang w:val="en-US" w:eastAsia="de-CH"/>
        </w:rPr>
        <w:t>$</w:t>
      </w:r>
      <w:proofErr w:type="spell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.loginConfigPath</w:t>
      </w:r>
      <w:proofErr w:type="spellEnd"/>
      <w:r w:rsidRPr="006D3C90">
        <w:rPr>
          <w:rFonts w:ascii="Consolas" w:hAnsi="Consolas"/>
          <w:color w:val="CCCCCC"/>
          <w:sz w:val="21"/>
          <w:szCs w:val="21"/>
          <w:lang w:val="en-US" w:eastAsia="de-CH"/>
        </w:rPr>
        <w:t>)))) {</w:t>
      </w:r>
    </w:p>
    <w:p w14:paraId="62C096D5" w14:textId="77777777" w:rsid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Log </w:t>
      </w:r>
      <w:r w:rsidRPr="006D3C90">
        <w:rPr>
          <w:rFonts w:ascii="Consolas" w:hAnsi="Consolas"/>
          <w:color w:val="B5CEA8"/>
          <w:sz w:val="21"/>
          <w:szCs w:val="21"/>
          <w:lang w:val="en-US" w:eastAsia="de-CH"/>
        </w:rPr>
        <w:t>6</w:t>
      </w:r>
      <w:r w:rsidRPr="006D3C90">
        <w:rPr>
          <w:rFonts w:ascii="Consolas" w:hAnsi="Consolas"/>
          <w:color w:val="CCCCCC"/>
          <w:sz w:val="21"/>
          <w:szCs w:val="21"/>
          <w:lang w:val="en-US" w:eastAsia="de-CH"/>
        </w:rPr>
        <w:t xml:space="preserve"> (</w:t>
      </w:r>
      <w:r w:rsidRPr="006D3C90">
        <w:rPr>
          <w:rFonts w:ascii="Consolas" w:hAnsi="Consolas"/>
          <w:color w:val="CE9178"/>
          <w:sz w:val="21"/>
          <w:szCs w:val="21"/>
          <w:lang w:val="en-US" w:eastAsia="de-CH"/>
        </w:rPr>
        <w:t>"</w:t>
      </w:r>
      <w:r w:rsidRPr="006D3C90">
        <w:rPr>
          <w:rFonts w:ascii="Consolas" w:hAnsi="Consolas"/>
          <w:color w:val="D7BA7D"/>
          <w:sz w:val="21"/>
          <w:szCs w:val="21"/>
          <w:lang w:val="en-US" w:eastAsia="de-CH"/>
        </w:rPr>
        <w:t>`</w:t>
      </w:r>
      <w:proofErr w:type="spellStart"/>
      <w:r w:rsidRPr="006D3C90">
        <w:rPr>
          <w:rFonts w:ascii="Consolas" w:hAnsi="Consolas"/>
          <w:color w:val="D7BA7D"/>
          <w:sz w:val="21"/>
          <w:szCs w:val="21"/>
          <w:lang w:val="en-US" w:eastAsia="de-CH"/>
        </w:rPr>
        <w:t>t</w:t>
      </w:r>
      <w:r w:rsidRPr="006D3C90">
        <w:rPr>
          <w:rFonts w:ascii="Consolas" w:hAnsi="Consolas"/>
          <w:color w:val="CE9178"/>
          <w:sz w:val="21"/>
          <w:szCs w:val="21"/>
          <w:lang w:val="en-US" w:eastAsia="de-CH"/>
        </w:rPr>
        <w:t>Path</w:t>
      </w:r>
      <w:proofErr w:type="spellEnd"/>
      <w:r w:rsidRPr="006D3C90">
        <w:rPr>
          <w:rFonts w:ascii="Consolas" w:hAnsi="Consolas"/>
          <w:color w:val="CE9178"/>
          <w:sz w:val="21"/>
          <w:szCs w:val="21"/>
          <w:lang w:val="en-US" w:eastAsia="de-CH"/>
        </w:rPr>
        <w:t xml:space="preserve"> '</w:t>
      </w:r>
      <w:proofErr w:type="spellStart"/>
      <w:r w:rsidRPr="006D3C90">
        <w:rPr>
          <w:rFonts w:ascii="Consolas" w:hAnsi="Consolas"/>
          <w:color w:val="CE9178"/>
          <w:sz w:val="21"/>
          <w:szCs w:val="21"/>
          <w:lang w:val="en-US" w:eastAsia="de-CH"/>
        </w:rPr>
        <w:t>loginConfigPath</w:t>
      </w:r>
      <w:proofErr w:type="spellEnd"/>
      <w:r w:rsidRPr="006D3C90">
        <w:rPr>
          <w:rFonts w:ascii="Consolas" w:hAnsi="Consolas"/>
          <w:color w:val="CE9178"/>
          <w:sz w:val="21"/>
          <w:szCs w:val="21"/>
          <w:lang w:val="en-US" w:eastAsia="de-CH"/>
        </w:rPr>
        <w:t>' does not exist: "</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9CDCFE"/>
          <w:sz w:val="21"/>
          <w:szCs w:val="21"/>
          <w:lang w:val="en-US" w:eastAsia="de-CH"/>
        </w:rPr>
        <w:t>$</w:t>
      </w:r>
      <w:proofErr w:type="spellStart"/>
      <w:proofErr w:type="gram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.loginConfigPath</w:t>
      </w:r>
      <w:proofErr w:type="spellEnd"/>
      <w:proofErr w:type="gramEnd"/>
      <w:r w:rsidRPr="006D3C90">
        <w:rPr>
          <w:rFonts w:ascii="Consolas" w:hAnsi="Consolas"/>
          <w:color w:val="CCCCCC"/>
          <w:sz w:val="21"/>
          <w:szCs w:val="21"/>
          <w:lang w:val="en-US" w:eastAsia="de-CH"/>
        </w:rPr>
        <w:t>);</w:t>
      </w:r>
    </w:p>
    <w:p w14:paraId="4ADFA2AB" w14:textId="4EFFEFDB"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6D3C90">
        <w:rPr>
          <w:rFonts w:ascii="Consolas" w:hAnsi="Consolas"/>
          <w:color w:val="CCCCCC"/>
          <w:sz w:val="21"/>
          <w:szCs w:val="21"/>
          <w:lang w:val="en-US" w:eastAsia="de-CH"/>
        </w:rPr>
        <w:t xml:space="preserve">  </w:t>
      </w:r>
      <w:r w:rsidRPr="006D3C90">
        <w:rPr>
          <w:rFonts w:ascii="Consolas" w:hAnsi="Consolas"/>
          <w:color w:val="C586C0"/>
          <w:sz w:val="21"/>
          <w:szCs w:val="21"/>
          <w:lang w:val="en-US" w:eastAsia="de-CH"/>
        </w:rPr>
        <w:t>throw</w:t>
      </w:r>
      <w:r w:rsidRPr="006D3C90">
        <w:rPr>
          <w:rFonts w:ascii="Consolas" w:hAnsi="Consolas"/>
          <w:color w:val="CCCCCC"/>
          <w:sz w:val="21"/>
          <w:szCs w:val="21"/>
          <w:lang w:val="en-US" w:eastAsia="de-CH"/>
        </w:rPr>
        <w:t xml:space="preserve"> [</w:t>
      </w:r>
      <w:proofErr w:type="spellStart"/>
      <w:r w:rsidRPr="006D3C90">
        <w:rPr>
          <w:rFonts w:ascii="Consolas" w:hAnsi="Consolas"/>
          <w:color w:val="569CD6"/>
          <w:sz w:val="21"/>
          <w:szCs w:val="21"/>
          <w:lang w:val="en-US" w:eastAsia="de-CH"/>
        </w:rPr>
        <w:t>System.IO.FileNotFoundException</w:t>
      </w:r>
      <w:proofErr w:type="spellEnd"/>
      <w:r w:rsidRPr="006D3C90">
        <w:rPr>
          <w:rFonts w:ascii="Consolas" w:hAnsi="Consolas"/>
          <w:color w:val="CCCCCC"/>
          <w:sz w:val="21"/>
          <w:szCs w:val="21"/>
          <w:lang w:val="en-US" w:eastAsia="de-CH"/>
        </w:rPr>
        <w:t>] (</w:t>
      </w:r>
      <w:r w:rsidRPr="006D3C90">
        <w:rPr>
          <w:rFonts w:ascii="Consolas" w:hAnsi="Consolas"/>
          <w:color w:val="CE9178"/>
          <w:sz w:val="21"/>
          <w:szCs w:val="21"/>
          <w:lang w:val="en-US" w:eastAsia="de-CH"/>
        </w:rPr>
        <w:t>"Path to '</w:t>
      </w:r>
      <w:r w:rsidRPr="006D3C90">
        <w:rPr>
          <w:rFonts w:ascii="Consolas" w:hAnsi="Consolas"/>
          <w:color w:val="9CDCFE"/>
          <w:sz w:val="21"/>
          <w:szCs w:val="21"/>
          <w:lang w:val="en-US" w:eastAsia="de-CH"/>
        </w:rPr>
        <w:t>$path</w:t>
      </w:r>
      <w:r w:rsidRPr="006D3C90">
        <w:rPr>
          <w:rFonts w:ascii="Consolas" w:hAnsi="Consolas"/>
          <w:color w:val="CE9178"/>
          <w:sz w:val="21"/>
          <w:szCs w:val="21"/>
          <w:lang w:val="en-US" w:eastAsia="de-CH"/>
        </w:rPr>
        <w:t xml:space="preserve">' could not be resolved. Verify that </w:t>
      </w:r>
      <w:proofErr w:type="spellStart"/>
      <w:r w:rsidRPr="006D3C90">
        <w:rPr>
          <w:rFonts w:ascii="Consolas" w:hAnsi="Consolas"/>
          <w:color w:val="CE9178"/>
          <w:sz w:val="21"/>
          <w:szCs w:val="21"/>
          <w:lang w:val="en-US" w:eastAsia="de-CH"/>
        </w:rPr>
        <w:t>loginConfigPath</w:t>
      </w:r>
      <w:proofErr w:type="spellEnd"/>
      <w:r w:rsidRPr="006D3C90">
        <w:rPr>
          <w:rFonts w:ascii="Consolas" w:hAnsi="Consolas"/>
          <w:color w:val="CE9178"/>
          <w:sz w:val="21"/>
          <w:szCs w:val="21"/>
          <w:lang w:val="en-US" w:eastAsia="de-CH"/>
        </w:rPr>
        <w:t xml:space="preserve"> includes some file like '</w:t>
      </w:r>
      <w:proofErr w:type="gramStart"/>
      <w:r w:rsidRPr="006D3C90">
        <w:rPr>
          <w:rFonts w:ascii="Consolas" w:hAnsi="Consolas"/>
          <w:color w:val="CE9178"/>
          <w:sz w:val="21"/>
          <w:szCs w:val="21"/>
          <w:lang w:val="en-US" w:eastAsia="de-CH"/>
        </w:rPr>
        <w:t>login.json</w:t>
      </w:r>
      <w:proofErr w:type="gramEnd"/>
      <w:r w:rsidRPr="006D3C90">
        <w:rPr>
          <w:rFonts w:ascii="Consolas" w:hAnsi="Consolas"/>
          <w:color w:val="CE9178"/>
          <w:sz w:val="21"/>
          <w:szCs w:val="21"/>
          <w:lang w:val="en-US" w:eastAsia="de-CH"/>
        </w:rPr>
        <w:t>' and it and the file must exist for the script to work. It also must include a Username and a Password."</w:t>
      </w:r>
      <w:r w:rsidRPr="006D3C90">
        <w:rPr>
          <w:rFonts w:ascii="Consolas" w:hAnsi="Consolas"/>
          <w:color w:val="CCCCCC"/>
          <w:sz w:val="21"/>
          <w:szCs w:val="21"/>
          <w:lang w:val="en-US" w:eastAsia="de-CH"/>
        </w:rPr>
        <w:t>)</w:t>
      </w:r>
    </w:p>
    <w:p w14:paraId="00706619" w14:textId="691A3E85" w:rsidR="006D3C90" w:rsidRPr="006D3C90" w:rsidRDefault="006D3C90" w:rsidP="00740DF2">
      <w:pPr>
        <w:keepNext/>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w:t>
      </w:r>
    </w:p>
    <w:p w14:paraId="46B666F3" w14:textId="44499E75" w:rsidR="00740DF2" w:rsidRPr="00740DF2" w:rsidRDefault="00740DF2" w:rsidP="00740DF2">
      <w:pPr>
        <w:pStyle w:val="Beschriftung"/>
        <w:rPr>
          <w:lang w:val="en-US"/>
        </w:rPr>
      </w:pPr>
      <w:bookmarkStart w:id="113" w:name="_Toc193701367"/>
      <w:r w:rsidRPr="00740DF2">
        <w:rPr>
          <w:lang w:val="en-US"/>
        </w:rPr>
        <w:t xml:space="preserve">Codesnippet </w:t>
      </w:r>
      <w:r>
        <w:fldChar w:fldCharType="begin"/>
      </w:r>
      <w:r w:rsidRPr="00740DF2">
        <w:rPr>
          <w:lang w:val="en-US"/>
        </w:rPr>
        <w:instrText xml:space="preserve"> SEQ Codesnippet \* ARABIC </w:instrText>
      </w:r>
      <w:r>
        <w:fldChar w:fldCharType="separate"/>
      </w:r>
      <w:r w:rsidRPr="00740DF2">
        <w:rPr>
          <w:noProof/>
          <w:lang w:val="en-US"/>
        </w:rPr>
        <w:t>25</w:t>
      </w:r>
      <w:r>
        <w:fldChar w:fldCharType="end"/>
      </w:r>
      <w:r w:rsidRPr="00740DF2">
        <w:rPr>
          <w:lang w:val="en-US"/>
        </w:rPr>
        <w:t xml:space="preserve">: </w:t>
      </w:r>
      <w:proofErr w:type="spellStart"/>
      <w:r w:rsidRPr="00740DF2">
        <w:rPr>
          <w:lang w:val="en-US"/>
        </w:rPr>
        <w:t>Ausschnitt</w:t>
      </w:r>
      <w:proofErr w:type="spellEnd"/>
      <w:r w:rsidRPr="00740DF2">
        <w:rPr>
          <w:lang w:val="en-US"/>
        </w:rPr>
        <w:t xml:space="preserve"> Convert-</w:t>
      </w:r>
      <w:proofErr w:type="spellStart"/>
      <w:r w:rsidRPr="00740DF2">
        <w:rPr>
          <w:lang w:val="en-US"/>
        </w:rPr>
        <w:t>PathsToValidated</w:t>
      </w:r>
      <w:bookmarkEnd w:id="113"/>
      <w:proofErr w:type="spellEnd"/>
    </w:p>
    <w:p w14:paraId="77C0217C" w14:textId="77777777" w:rsidR="00740DF2" w:rsidRPr="00740DF2" w:rsidRDefault="00740DF2">
      <w:pPr>
        <w:spacing w:line="280" w:lineRule="atLeast"/>
        <w:rPr>
          <w:rFonts w:asciiTheme="majorHAnsi" w:eastAsiaTheme="majorEastAsia" w:hAnsiTheme="majorHAnsi" w:cstheme="majorBidi"/>
          <w:b/>
          <w:lang w:val="en-US"/>
        </w:rPr>
      </w:pPr>
      <w:r w:rsidRPr="00740DF2">
        <w:rPr>
          <w:lang w:val="en-US"/>
        </w:rPr>
        <w:br w:type="page"/>
      </w:r>
    </w:p>
    <w:p w14:paraId="0C149B65" w14:textId="6074B13B" w:rsidR="002B17BA" w:rsidRPr="00AB6237" w:rsidRDefault="00D77E4C" w:rsidP="00D77E4C">
      <w:pPr>
        <w:pStyle w:val="berschrift3nummeriert"/>
      </w:pPr>
      <w:bookmarkStart w:id="114" w:name="_Toc193700766"/>
      <w:r>
        <w:lastRenderedPageBreak/>
        <w:t>Sicherung des Passwortes</w:t>
      </w:r>
      <w:bookmarkEnd w:id="114"/>
    </w:p>
    <w:p w14:paraId="3139C857" w14:textId="18935677" w:rsidR="00F43F80" w:rsidRPr="00D77E4C" w:rsidRDefault="00D77E4C" w:rsidP="007C3DFA">
      <w:r>
        <w:t xml:space="preserve">Passwörter sind sehr oft etwas </w:t>
      </w:r>
      <w:proofErr w:type="gramStart"/>
      <w:r>
        <w:t>empfindliches</w:t>
      </w:r>
      <w:proofErr w:type="gramEnd"/>
      <w:r>
        <w:t xml:space="preserve">, womit sich viel Schaden anrichten lässt. Deswegen ist es </w:t>
      </w:r>
      <w:r w:rsidR="00FF259E">
        <w:t>üblich</w:t>
      </w:r>
      <w:r>
        <w:t xml:space="preserve">,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340B112F" w:rsidR="000308B4" w:rsidRDefault="00590960" w:rsidP="000308B4">
      <w:r>
        <w:t xml:space="preserve">Um die Sicherheit zu </w:t>
      </w:r>
      <w:proofErr w:type="gramStart"/>
      <w:r>
        <w:t>gewährleisten</w:t>
      </w:r>
      <w:proofErr w:type="gramEnd"/>
      <w:r>
        <w:t xml:space="preserve"> wird deswegen intern das Passwort immer als Secure-String gehandelt; Bei dem Start per Parameter ist die Eingabe in Form eines Secure-Strings, beim Auslesen aus einer Datei wird es von </w:t>
      </w:r>
      <w:proofErr w:type="spellStart"/>
      <w:r>
        <w:t>PlainText</w:t>
      </w:r>
      <w:proofErr w:type="spellEnd"/>
      <w:r>
        <w:t xml:space="preserve"> in einen </w:t>
      </w:r>
      <w:proofErr w:type="spellStart"/>
      <w:r>
        <w:t>SecureString</w:t>
      </w:r>
      <w:proofErr w:type="spellEnd"/>
      <w:r>
        <w:t xml:space="preserve"> konvertiert.</w:t>
      </w:r>
      <w:r w:rsidR="00F448CE">
        <w:t xml:space="preserve"> D.h. sobald das Passwort sich im </w:t>
      </w:r>
      <w:proofErr w:type="spellStart"/>
      <w:r w:rsidR="00F448CE">
        <w:t>Scope</w:t>
      </w:r>
      <w:proofErr w:type="spellEnd"/>
      <w:r w:rsidR="00F448CE">
        <w:t xml:space="preserve"> des Moduls befindet, wird es sicher behandelt. </w:t>
      </w:r>
    </w:p>
    <w:p w14:paraId="30EEBEED" w14:textId="6F629C25" w:rsidR="00416389" w:rsidRDefault="00416389" w:rsidP="000308B4">
      <w:r>
        <w:t xml:space="preserve">Das Passwort selbst ist nur relevant für die Anmeldung am Server, weshalb es dort wieder als </w:t>
      </w:r>
      <w:proofErr w:type="spellStart"/>
      <w:r>
        <w:t>PlainText</w:t>
      </w:r>
      <w:proofErr w:type="spellEnd"/>
      <w:r>
        <w:t xml:space="preserve"> zurückkonvertiert wird.</w:t>
      </w:r>
    </w:p>
    <w:p w14:paraId="3A8E9D7B" w14:textId="77777777" w:rsidR="0039130B" w:rsidRPr="0039130B" w:rsidRDefault="0039130B" w:rsidP="006D3C90">
      <w:pPr>
        <w:keepNext/>
        <w:shd w:val="clear" w:color="auto" w:fill="1F1F1F"/>
        <w:spacing w:line="285" w:lineRule="atLeast"/>
        <w:rPr>
          <w:rFonts w:ascii="Consolas" w:hAnsi="Consolas"/>
          <w:color w:val="CCCCCC"/>
          <w:sz w:val="18"/>
          <w:szCs w:val="18"/>
          <w:lang w:val="en-US" w:eastAsia="de-CH"/>
        </w:rPr>
      </w:pPr>
      <w:r w:rsidRPr="0039130B">
        <w:rPr>
          <w:rFonts w:ascii="Consolas" w:hAnsi="Consolas"/>
          <w:color w:val="9CDCFE"/>
          <w:sz w:val="18"/>
          <w:szCs w:val="18"/>
          <w:lang w:val="en-US" w:eastAsia="de-CH"/>
        </w:rPr>
        <w:t>$conn</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 </w:t>
      </w:r>
      <w:r w:rsidRPr="0039130B">
        <w:rPr>
          <w:rFonts w:ascii="Consolas" w:hAnsi="Consolas"/>
          <w:color w:val="DCDCAA"/>
          <w:sz w:val="18"/>
          <w:szCs w:val="18"/>
          <w:lang w:val="en-US" w:eastAsia="de-CH"/>
        </w:rPr>
        <w:t>Connect-HPEiLO</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Address </w:t>
      </w:r>
      <w:r w:rsidRPr="0039130B">
        <w:rPr>
          <w:rFonts w:ascii="Consolas" w:hAnsi="Consolas"/>
          <w:color w:val="9CDCFE"/>
          <w:sz w:val="18"/>
          <w:szCs w:val="18"/>
          <w:lang w:val="en-US" w:eastAsia="de-CH"/>
        </w:rPr>
        <w:t>$</w:t>
      </w:r>
      <w:proofErr w:type="spellStart"/>
      <w:r w:rsidRPr="0039130B">
        <w:rPr>
          <w:rFonts w:ascii="Consolas" w:hAnsi="Consolas"/>
          <w:color w:val="9CDCFE"/>
          <w:sz w:val="18"/>
          <w:szCs w:val="18"/>
          <w:lang w:val="en-US" w:eastAsia="de-CH"/>
        </w:rPr>
        <w:t>srv</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Username </w:t>
      </w:r>
      <w:r w:rsidRPr="0039130B">
        <w:rPr>
          <w:rFonts w:ascii="Consolas" w:hAnsi="Consolas"/>
          <w:color w:val="9CDCFE"/>
          <w:sz w:val="18"/>
          <w:szCs w:val="18"/>
          <w:lang w:val="en-US" w:eastAsia="de-CH"/>
        </w:rPr>
        <w:t>$</w:t>
      </w:r>
      <w:proofErr w:type="spellStart"/>
      <w:proofErr w:type="gramStart"/>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.Username</w:t>
      </w:r>
      <w:proofErr w:type="spellEnd"/>
      <w:proofErr w:type="gram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Password (</w:t>
      </w:r>
      <w:proofErr w:type="spellStart"/>
      <w:r w:rsidRPr="0039130B">
        <w:rPr>
          <w:rFonts w:ascii="Consolas" w:hAnsi="Consolas"/>
          <w:color w:val="DCDCAA"/>
          <w:sz w:val="18"/>
          <w:szCs w:val="18"/>
          <w:lang w:val="en-US" w:eastAsia="de-CH"/>
        </w:rPr>
        <w:t>ConvertFrom-SecureString</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proofErr w:type="spellStart"/>
      <w:r w:rsidRPr="0039130B">
        <w:rPr>
          <w:rFonts w:ascii="Consolas" w:hAnsi="Consolas"/>
          <w:color w:val="CCCCCC"/>
          <w:sz w:val="18"/>
          <w:szCs w:val="18"/>
          <w:lang w:val="en-US" w:eastAsia="de-CH"/>
        </w:rPr>
        <w:t>SecureString</w:t>
      </w:r>
      <w:proofErr w:type="spellEnd"/>
      <w:r w:rsidRPr="0039130B">
        <w:rPr>
          <w:rFonts w:ascii="Consolas" w:hAnsi="Consolas"/>
          <w:color w:val="CCCCCC"/>
          <w:sz w:val="18"/>
          <w:szCs w:val="18"/>
          <w:lang w:val="en-US" w:eastAsia="de-CH"/>
        </w:rPr>
        <w:t xml:space="preserve"> (</w:t>
      </w:r>
      <w:r w:rsidRPr="0039130B">
        <w:rPr>
          <w:rFonts w:ascii="Consolas" w:hAnsi="Consolas"/>
          <w:color w:val="9CDCFE"/>
          <w:sz w:val="18"/>
          <w:szCs w:val="18"/>
          <w:lang w:val="en-US" w:eastAsia="de-CH"/>
        </w:rPr>
        <w:t>$</w:t>
      </w:r>
      <w:proofErr w:type="spellStart"/>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.Password</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proofErr w:type="spellStart"/>
      <w:r w:rsidRPr="0039130B">
        <w:rPr>
          <w:rFonts w:ascii="Consolas" w:hAnsi="Consolas"/>
          <w:color w:val="CCCCCC"/>
          <w:sz w:val="18"/>
          <w:szCs w:val="18"/>
          <w:lang w:val="en-US" w:eastAsia="de-CH"/>
        </w:rPr>
        <w:t>AsPlainText</w:t>
      </w:r>
      <w:proofErr w:type="spellEnd"/>
      <w:r w:rsidRPr="0039130B">
        <w:rPr>
          <w:rFonts w:ascii="Consolas" w:hAnsi="Consolas"/>
          <w:color w:val="CCCCCC"/>
          <w:sz w:val="18"/>
          <w:szCs w:val="18"/>
          <w:lang w:val="en-US" w:eastAsia="de-CH"/>
        </w:rPr>
        <w:t>)</w:t>
      </w:r>
    </w:p>
    <w:p w14:paraId="416EF86D" w14:textId="5165EE1B" w:rsidR="007F5E10" w:rsidRPr="009F4859" w:rsidRDefault="006D3C90" w:rsidP="00394DA4">
      <w:pPr>
        <w:pStyle w:val="Beschriftung"/>
      </w:pPr>
      <w:bookmarkStart w:id="115" w:name="_Toc193701368"/>
      <w:r>
        <w:t xml:space="preserve">Codesnippet </w:t>
      </w:r>
      <w:r>
        <w:fldChar w:fldCharType="begin"/>
      </w:r>
      <w:r>
        <w:instrText xml:space="preserve"> SEQ Codesnippet \* ARABIC </w:instrText>
      </w:r>
      <w:r>
        <w:fldChar w:fldCharType="separate"/>
      </w:r>
      <w:r w:rsidR="00740DF2">
        <w:rPr>
          <w:noProof/>
        </w:rPr>
        <w:t>26</w:t>
      </w:r>
      <w:r>
        <w:fldChar w:fldCharType="end"/>
      </w:r>
      <w:r>
        <w:t>: Implementation Verbindungsaufbau</w:t>
      </w:r>
      <w:bookmarkEnd w:id="115"/>
    </w:p>
    <w:p w14:paraId="1EC7E6EA" w14:textId="789E3337" w:rsidR="007F5E10" w:rsidRDefault="007F5E10" w:rsidP="000308B4">
      <w:r>
        <w:t xml:space="preserve">Die Speicherung als </w:t>
      </w:r>
      <w:proofErr w:type="spellStart"/>
      <w:r>
        <w:t>SecureString</w:t>
      </w:r>
      <w:proofErr w:type="spellEnd"/>
      <w:r>
        <w:t xml:space="preserve"> ist aber im Projektumfeld nicht unbedingt erforderlich, </w:t>
      </w:r>
      <w:proofErr w:type="gramStart"/>
      <w:r>
        <w:t>aus folgenden</w:t>
      </w:r>
      <w:proofErr w:type="gramEnd"/>
      <w:r>
        <w:t xml:space="preserve"> 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2700899A" w:rsidR="007F5E10" w:rsidRDefault="007F5E10" w:rsidP="007F5E10">
      <w:pPr>
        <w:pStyle w:val="Listenabsatz"/>
        <w:numPr>
          <w:ilvl w:val="0"/>
          <w:numId w:val="12"/>
        </w:numPr>
      </w:pPr>
      <w:r>
        <w:t xml:space="preserve">Ist man wie am PSI in mehreren verschachtelten und abgesicherten Netzwerken, </w:t>
      </w:r>
      <w:r w:rsidR="006D335F">
        <w:t xml:space="preserve">ist die individuelle Sicherheit des Passworts weniger wichtig. Die Server, welche abgefragt </w:t>
      </w:r>
      <w:proofErr w:type="gramStart"/>
      <w:r w:rsidR="006D335F">
        <w:t>werden</w:t>
      </w:r>
      <w:proofErr w:type="gramEnd"/>
      <w:r w:rsidR="006D335F">
        <w:t xml:space="preserve"> befinden sich so tief in gesicherten Netzwerken, sodass man auf dem Weg dahin mehrmals Passwörter eingeben muss, eine Zwei-Faktor-Authentifizierung durchgeführt wird und </w:t>
      </w:r>
      <w:r w:rsidR="00E00E93">
        <w:t xml:space="preserve">man einige Male das Netzwerk wechseln muss. Ist man also im Netzwerk, in dem sich die knapp 42 Server befinden, so ist man schon </w:t>
      </w:r>
      <w:r w:rsidR="00F448CE">
        <w:t>auf einem solchen Level an Sicherheit, dass alle</w:t>
      </w:r>
      <w:r w:rsidR="00E00E93">
        <w:t xml:space="preserve"> </w:t>
      </w:r>
      <w:r w:rsidR="00F448CE">
        <w:t xml:space="preserve">Maschinen das gleiche </w:t>
      </w:r>
      <w:r w:rsidR="00E00E93">
        <w:t>s</w:t>
      </w:r>
      <w:r w:rsidR="00F448CE">
        <w:t>tandardisierte Passwort und denselben Benutzernamen haben.</w:t>
      </w:r>
    </w:p>
    <w:p w14:paraId="7945BB32" w14:textId="77777777" w:rsidR="00F448CE" w:rsidRDefault="00F448CE" w:rsidP="00F448CE"/>
    <w:p w14:paraId="1956A5A4" w14:textId="53C28FD3" w:rsidR="00F448CE" w:rsidRDefault="00F448CE" w:rsidP="00F448CE">
      <w:r>
        <w:t xml:space="preserve">Das </w:t>
      </w:r>
      <w:r w:rsidR="008B5A5F">
        <w:t>Script</w:t>
      </w:r>
      <w:r>
        <w:t xml:space="preserve"> wird später als Service laufen, wobei dafür im </w:t>
      </w:r>
      <w:proofErr w:type="spellStart"/>
      <w:r>
        <w:t>Active</w:t>
      </w:r>
      <w:proofErr w:type="spellEnd"/>
      <w:r>
        <w:t xml:space="preserve">-Directory das Login gespeichert werden könnte – in diesem Falle ist das Handling als </w:t>
      </w:r>
      <w:proofErr w:type="spellStart"/>
      <w:r>
        <w:t>SecureString</w:t>
      </w:r>
      <w:proofErr w:type="spellEnd"/>
      <w:r>
        <w:t xml:space="preserve"> sinnvoll, da es dort eine Schnittstelle gibt, durch die angegriffen werden könnte. </w:t>
      </w:r>
    </w:p>
    <w:p w14:paraId="420E2BDC" w14:textId="77777777" w:rsidR="006B65C1" w:rsidRPr="00AB6237" w:rsidRDefault="006B65C1" w:rsidP="00F448CE"/>
    <w:p w14:paraId="4BCE5CA5" w14:textId="791B05D9" w:rsidR="002D5C9C" w:rsidRDefault="002D5C9C">
      <w:pPr>
        <w:spacing w:line="280" w:lineRule="atLeast"/>
      </w:pPr>
      <w:r>
        <w:br w:type="page"/>
      </w:r>
    </w:p>
    <w:p w14:paraId="1CBC53F0" w14:textId="77777777" w:rsidR="006D3C90" w:rsidRDefault="006D3C90">
      <w:pPr>
        <w:spacing w:line="280" w:lineRule="atLeast"/>
      </w:pPr>
    </w:p>
    <w:p w14:paraId="3A8E3643" w14:textId="77777777" w:rsidR="009F0D84" w:rsidRDefault="009F0D84" w:rsidP="002C67DF">
      <w:pPr>
        <w:pStyle w:val="berschrift2nummeriert"/>
      </w:pPr>
      <w:bookmarkStart w:id="116" w:name="_Toc193700767"/>
      <w:r>
        <w:t>Kontrollieren</w:t>
      </w:r>
      <w:bookmarkEnd w:id="116"/>
    </w:p>
    <w:p w14:paraId="7CC47CA1" w14:textId="26AA2457" w:rsidR="009F0D84" w:rsidRDefault="009F0D84" w:rsidP="002C67DF">
      <w:pPr>
        <w:pStyle w:val="berschrift3nummeriert"/>
      </w:pPr>
      <w:bookmarkStart w:id="117" w:name="_Toc193700768"/>
      <w:r>
        <w:t>Testprotokoll</w:t>
      </w:r>
      <w:r w:rsidR="00A548EF">
        <w:t xml:space="preserve"> 1</w:t>
      </w:r>
      <w:r w:rsidR="00A65AFE">
        <w:t xml:space="preserve"> -</w:t>
      </w:r>
      <w:r>
        <w:t xml:space="preserve"> </w:t>
      </w:r>
      <w:r w:rsidR="00A548EF">
        <w:t>19.03.202</w:t>
      </w:r>
      <w:r w:rsidR="00881703">
        <w:t>5</w:t>
      </w:r>
      <w:bookmarkEnd w:id="117"/>
    </w:p>
    <w:tbl>
      <w:tblPr>
        <w:tblStyle w:val="PSITabelle1"/>
        <w:tblW w:w="0" w:type="auto"/>
        <w:tblLook w:val="04A0" w:firstRow="1" w:lastRow="0" w:firstColumn="1" w:lastColumn="0" w:noHBand="0" w:noVBand="1"/>
      </w:tblPr>
      <w:tblGrid>
        <w:gridCol w:w="4535"/>
        <w:gridCol w:w="4535"/>
      </w:tblGrid>
      <w:tr w:rsidR="00AC456C" w14:paraId="7772A55B" w14:textId="77777777" w:rsidTr="00AC456C">
        <w:trPr>
          <w:cnfStyle w:val="100000000000" w:firstRow="1" w:lastRow="0" w:firstColumn="0" w:lastColumn="0" w:oddVBand="0" w:evenVBand="0" w:oddHBand="0" w:evenHBand="0" w:firstRowFirstColumn="0" w:firstRowLastColumn="0" w:lastRowFirstColumn="0" w:lastRowLastColumn="0"/>
        </w:trPr>
        <w:tc>
          <w:tcPr>
            <w:tcW w:w="4535" w:type="dxa"/>
          </w:tcPr>
          <w:p w14:paraId="53F16D60" w14:textId="517005F8" w:rsidR="00AC456C" w:rsidRDefault="004F5CBF" w:rsidP="009F0D84">
            <w:r>
              <w:t>Datum</w:t>
            </w:r>
          </w:p>
        </w:tc>
        <w:tc>
          <w:tcPr>
            <w:tcW w:w="4535" w:type="dxa"/>
          </w:tcPr>
          <w:p w14:paraId="6FFDD21D" w14:textId="2379D811" w:rsidR="00AC456C" w:rsidRDefault="004F5CBF" w:rsidP="009F0D84">
            <w:r>
              <w:t>19.03.2025</w:t>
            </w:r>
          </w:p>
        </w:tc>
      </w:tr>
      <w:tr w:rsidR="00AC456C" w14:paraId="0853BC0B" w14:textId="77777777" w:rsidTr="00AC456C">
        <w:tc>
          <w:tcPr>
            <w:tcW w:w="4535" w:type="dxa"/>
          </w:tcPr>
          <w:p w14:paraId="043E99F6" w14:textId="63AFF5B0" w:rsidR="00AC456C" w:rsidRDefault="004F5CBF" w:rsidP="009F0D84">
            <w:r>
              <w:t>Tester</w:t>
            </w:r>
          </w:p>
        </w:tc>
        <w:tc>
          <w:tcPr>
            <w:tcW w:w="4535" w:type="dxa"/>
          </w:tcPr>
          <w:p w14:paraId="70A51641" w14:textId="2843217A" w:rsidR="00AC456C" w:rsidRDefault="004F5CBF" w:rsidP="009F0D84">
            <w:r>
              <w:t>Yannick Wernle</w:t>
            </w:r>
          </w:p>
        </w:tc>
      </w:tr>
      <w:tr w:rsidR="00AC456C" w14:paraId="6A3FF312" w14:textId="77777777" w:rsidTr="00AC456C">
        <w:tc>
          <w:tcPr>
            <w:tcW w:w="4535" w:type="dxa"/>
          </w:tcPr>
          <w:p w14:paraId="0F61B25D" w14:textId="19D6984E" w:rsidR="00AC456C" w:rsidRDefault="004F5CBF" w:rsidP="009F0D84">
            <w:r>
              <w:t>Ergebnis</w:t>
            </w:r>
          </w:p>
        </w:tc>
        <w:tc>
          <w:tcPr>
            <w:tcW w:w="4535" w:type="dxa"/>
          </w:tcPr>
          <w:p w14:paraId="32044E63" w14:textId="49893C93" w:rsidR="00AC456C" w:rsidRDefault="004F5CBF" w:rsidP="009F0D84">
            <w:r>
              <w:t>Zufriedenstellend</w:t>
            </w:r>
          </w:p>
        </w:tc>
      </w:tr>
    </w:tbl>
    <w:p w14:paraId="6BC90554" w14:textId="77777777" w:rsidR="009F0D84" w:rsidRDefault="009F0D84" w:rsidP="009F0D84"/>
    <w:p w14:paraId="00CA7E0E" w14:textId="77777777" w:rsidR="00AC456C" w:rsidRPr="00E16612" w:rsidRDefault="00AC456C" w:rsidP="009F0D84"/>
    <w:p w14:paraId="19DE6ACB" w14:textId="77777777" w:rsidR="009F0D84" w:rsidRDefault="009F0D84" w:rsidP="009F0D84">
      <w:pPr>
        <w:pStyle w:val="Untertitel"/>
      </w:pPr>
      <w:proofErr w:type="spellStart"/>
      <w:r>
        <w:t>Testfälle</w:t>
      </w:r>
      <w:proofErr w:type="spellEnd"/>
    </w:p>
    <w:tbl>
      <w:tblPr>
        <w:tblStyle w:val="PSITabelle1"/>
        <w:tblW w:w="9356" w:type="dxa"/>
        <w:tblLook w:val="04A0" w:firstRow="1" w:lastRow="0" w:firstColumn="1" w:lastColumn="0" w:noHBand="0" w:noVBand="1"/>
      </w:tblPr>
      <w:tblGrid>
        <w:gridCol w:w="1245"/>
        <w:gridCol w:w="1121"/>
        <w:gridCol w:w="1121"/>
        <w:gridCol w:w="5869"/>
      </w:tblGrid>
      <w:tr w:rsidR="00D472E6" w:rsidRPr="008A29F1" w14:paraId="73E0B161" w14:textId="77777777" w:rsidTr="00886516">
        <w:trPr>
          <w:cnfStyle w:val="100000000000" w:firstRow="1" w:lastRow="0" w:firstColumn="0" w:lastColumn="0" w:oddVBand="0" w:evenVBand="0" w:oddHBand="0" w:evenHBand="0" w:firstRowFirstColumn="0" w:firstRowLastColumn="0" w:lastRowFirstColumn="0" w:lastRowLastColumn="0"/>
          <w:trHeight w:val="265"/>
        </w:trPr>
        <w:tc>
          <w:tcPr>
            <w:tcW w:w="1245" w:type="dxa"/>
          </w:tcPr>
          <w:p w14:paraId="04B3AA38" w14:textId="4E2AC808" w:rsidR="00D472E6" w:rsidRPr="00663085" w:rsidRDefault="00D472E6" w:rsidP="007D2B5D">
            <w:pPr>
              <w:rPr>
                <w:sz w:val="18"/>
                <w:szCs w:val="20"/>
              </w:rPr>
            </w:pPr>
            <w:proofErr w:type="spellStart"/>
            <w:r w:rsidRPr="00663085">
              <w:rPr>
                <w:sz w:val="18"/>
                <w:szCs w:val="20"/>
              </w:rPr>
              <w:t>Test</w:t>
            </w:r>
            <w:r>
              <w:rPr>
                <w:sz w:val="18"/>
                <w:szCs w:val="20"/>
              </w:rPr>
              <w:t>nr</w:t>
            </w:r>
            <w:proofErr w:type="spellEnd"/>
            <w:r>
              <w:rPr>
                <w:sz w:val="18"/>
                <w:szCs w:val="20"/>
              </w:rPr>
              <w:t>.</w:t>
            </w:r>
          </w:p>
        </w:tc>
        <w:tc>
          <w:tcPr>
            <w:tcW w:w="1121" w:type="dxa"/>
          </w:tcPr>
          <w:p w14:paraId="5846882E" w14:textId="7A5BF485" w:rsidR="00D472E6" w:rsidRPr="00663085" w:rsidRDefault="00D472E6" w:rsidP="007D2B5D">
            <w:pPr>
              <w:rPr>
                <w:sz w:val="18"/>
                <w:szCs w:val="20"/>
              </w:rPr>
            </w:pPr>
            <w:proofErr w:type="spellStart"/>
            <w:r>
              <w:rPr>
                <w:sz w:val="18"/>
                <w:szCs w:val="20"/>
              </w:rPr>
              <w:t>Testfallnr</w:t>
            </w:r>
            <w:proofErr w:type="spellEnd"/>
            <w:r>
              <w:rPr>
                <w:sz w:val="18"/>
                <w:szCs w:val="20"/>
              </w:rPr>
              <w:t>.</w:t>
            </w:r>
          </w:p>
        </w:tc>
        <w:tc>
          <w:tcPr>
            <w:tcW w:w="1121" w:type="dxa"/>
          </w:tcPr>
          <w:p w14:paraId="3C6DDA82" w14:textId="7BD93EAE" w:rsidR="00D472E6" w:rsidRPr="00663085" w:rsidRDefault="00D472E6" w:rsidP="007D2B5D">
            <w:pPr>
              <w:rPr>
                <w:sz w:val="18"/>
                <w:szCs w:val="20"/>
              </w:rPr>
            </w:pPr>
            <w:r w:rsidRPr="00663085">
              <w:rPr>
                <w:sz w:val="18"/>
                <w:szCs w:val="20"/>
              </w:rPr>
              <w:t>Resultat</w:t>
            </w:r>
          </w:p>
        </w:tc>
        <w:tc>
          <w:tcPr>
            <w:tcW w:w="5869" w:type="dxa"/>
          </w:tcPr>
          <w:p w14:paraId="5D64821E" w14:textId="77777777" w:rsidR="00D472E6" w:rsidRPr="00663085" w:rsidRDefault="00D472E6" w:rsidP="007D2B5D">
            <w:pPr>
              <w:rPr>
                <w:sz w:val="18"/>
                <w:szCs w:val="20"/>
              </w:rPr>
            </w:pPr>
            <w:r w:rsidRPr="00663085">
              <w:rPr>
                <w:sz w:val="18"/>
                <w:szCs w:val="20"/>
              </w:rPr>
              <w:t>Bemerkung</w:t>
            </w:r>
          </w:p>
        </w:tc>
      </w:tr>
      <w:tr w:rsidR="00D472E6" w:rsidRPr="008A29F1" w14:paraId="782F8EA7" w14:textId="77777777" w:rsidTr="00886516">
        <w:trPr>
          <w:trHeight w:val="248"/>
        </w:trPr>
        <w:tc>
          <w:tcPr>
            <w:tcW w:w="1245" w:type="dxa"/>
          </w:tcPr>
          <w:p w14:paraId="0E01D971" w14:textId="59DD3AE9" w:rsidR="00D472E6" w:rsidRPr="00663085" w:rsidRDefault="00D472E6" w:rsidP="00D472E6">
            <w:pPr>
              <w:rPr>
                <w:sz w:val="18"/>
                <w:szCs w:val="20"/>
              </w:rPr>
            </w:pPr>
            <w:r>
              <w:rPr>
                <w:sz w:val="18"/>
                <w:szCs w:val="20"/>
              </w:rPr>
              <w:t>01</w:t>
            </w:r>
          </w:p>
        </w:tc>
        <w:tc>
          <w:tcPr>
            <w:tcW w:w="1121" w:type="dxa"/>
          </w:tcPr>
          <w:p w14:paraId="395C001F" w14:textId="483C32E5" w:rsidR="00D472E6" w:rsidRPr="00740EF7" w:rsidRDefault="00D472E6" w:rsidP="00D472E6">
            <w:pPr>
              <w:rPr>
                <w:color w:val="00B050"/>
                <w:sz w:val="18"/>
                <w:szCs w:val="20"/>
              </w:rPr>
            </w:pPr>
            <w:r w:rsidRPr="00663085">
              <w:rPr>
                <w:sz w:val="18"/>
                <w:szCs w:val="20"/>
              </w:rPr>
              <w:t>TF-01</w:t>
            </w:r>
          </w:p>
        </w:tc>
        <w:tc>
          <w:tcPr>
            <w:tcW w:w="1121" w:type="dxa"/>
          </w:tcPr>
          <w:p w14:paraId="1EE9C419" w14:textId="24E32700" w:rsidR="00D472E6" w:rsidRPr="00740EF7" w:rsidRDefault="00D472E6" w:rsidP="00D472E6">
            <w:pPr>
              <w:rPr>
                <w:color w:val="00B050"/>
                <w:sz w:val="18"/>
                <w:szCs w:val="20"/>
              </w:rPr>
            </w:pPr>
            <w:r w:rsidRPr="00740EF7">
              <w:rPr>
                <w:color w:val="00B050"/>
                <w:sz w:val="18"/>
                <w:szCs w:val="20"/>
              </w:rPr>
              <w:t>OK</w:t>
            </w:r>
          </w:p>
        </w:tc>
        <w:tc>
          <w:tcPr>
            <w:tcW w:w="5869" w:type="dxa"/>
          </w:tcPr>
          <w:p w14:paraId="0914A5F6" w14:textId="011EFDFF" w:rsidR="00D472E6" w:rsidRPr="00740EF7" w:rsidRDefault="00D472E6" w:rsidP="00D472E6">
            <w:pPr>
              <w:ind w:left="284" w:hanging="284"/>
              <w:rPr>
                <w:sz w:val="18"/>
                <w:szCs w:val="20"/>
              </w:rPr>
            </w:pPr>
            <w:r>
              <w:rPr>
                <w:sz w:val="18"/>
                <w:szCs w:val="20"/>
              </w:rPr>
              <w:t>-</w:t>
            </w:r>
          </w:p>
        </w:tc>
      </w:tr>
      <w:tr w:rsidR="00D472E6" w:rsidRPr="008A29F1" w14:paraId="7D1CCB2D" w14:textId="77777777" w:rsidTr="00886516">
        <w:trPr>
          <w:trHeight w:val="238"/>
        </w:trPr>
        <w:tc>
          <w:tcPr>
            <w:tcW w:w="1245" w:type="dxa"/>
          </w:tcPr>
          <w:p w14:paraId="53809706" w14:textId="3D328C68" w:rsidR="00D472E6" w:rsidRPr="00663085" w:rsidRDefault="00D472E6" w:rsidP="00D472E6">
            <w:pPr>
              <w:rPr>
                <w:sz w:val="18"/>
                <w:szCs w:val="20"/>
              </w:rPr>
            </w:pPr>
            <w:r>
              <w:rPr>
                <w:sz w:val="18"/>
                <w:szCs w:val="20"/>
              </w:rPr>
              <w:t>02</w:t>
            </w:r>
          </w:p>
        </w:tc>
        <w:tc>
          <w:tcPr>
            <w:tcW w:w="1121" w:type="dxa"/>
          </w:tcPr>
          <w:p w14:paraId="7ABC0591" w14:textId="48795734" w:rsidR="00D472E6" w:rsidRPr="00740EF7" w:rsidRDefault="00D472E6" w:rsidP="00D472E6">
            <w:pPr>
              <w:rPr>
                <w:color w:val="00B050"/>
                <w:sz w:val="18"/>
                <w:szCs w:val="20"/>
              </w:rPr>
            </w:pPr>
            <w:r w:rsidRPr="00663085">
              <w:rPr>
                <w:sz w:val="18"/>
                <w:szCs w:val="20"/>
              </w:rPr>
              <w:t>TF-02</w:t>
            </w:r>
          </w:p>
        </w:tc>
        <w:tc>
          <w:tcPr>
            <w:tcW w:w="1121" w:type="dxa"/>
          </w:tcPr>
          <w:p w14:paraId="258FF75D" w14:textId="197D65ED" w:rsidR="00D472E6" w:rsidRPr="00663085" w:rsidRDefault="00D472E6" w:rsidP="00D472E6">
            <w:pPr>
              <w:rPr>
                <w:sz w:val="18"/>
                <w:szCs w:val="20"/>
              </w:rPr>
            </w:pPr>
            <w:r w:rsidRPr="00740EF7">
              <w:rPr>
                <w:color w:val="00B050"/>
                <w:sz w:val="18"/>
                <w:szCs w:val="20"/>
              </w:rPr>
              <w:t>OK</w:t>
            </w:r>
          </w:p>
        </w:tc>
        <w:tc>
          <w:tcPr>
            <w:tcW w:w="5869" w:type="dxa"/>
          </w:tcPr>
          <w:p w14:paraId="1F117E08" w14:textId="6E1BBD50" w:rsidR="00D472E6" w:rsidRPr="00663085" w:rsidRDefault="00D472E6" w:rsidP="00D472E6">
            <w:pPr>
              <w:rPr>
                <w:sz w:val="18"/>
                <w:szCs w:val="20"/>
              </w:rPr>
            </w:pPr>
            <w:r>
              <w:rPr>
                <w:sz w:val="18"/>
                <w:szCs w:val="20"/>
              </w:rPr>
              <w:t>Fehler wird geworfen, Beschreibung könnte besser sein</w:t>
            </w:r>
          </w:p>
        </w:tc>
      </w:tr>
      <w:tr w:rsidR="00D472E6" w:rsidRPr="008A29F1" w14:paraId="0C7D58C6" w14:textId="77777777" w:rsidTr="00886516">
        <w:trPr>
          <w:trHeight w:val="238"/>
        </w:trPr>
        <w:tc>
          <w:tcPr>
            <w:tcW w:w="1245" w:type="dxa"/>
          </w:tcPr>
          <w:p w14:paraId="2FD8DD33" w14:textId="7DCE3223" w:rsidR="00D472E6" w:rsidRPr="00663085" w:rsidRDefault="00D472E6" w:rsidP="00D472E6">
            <w:pPr>
              <w:rPr>
                <w:sz w:val="18"/>
                <w:szCs w:val="20"/>
              </w:rPr>
            </w:pPr>
            <w:r>
              <w:rPr>
                <w:sz w:val="18"/>
                <w:szCs w:val="20"/>
              </w:rPr>
              <w:t>03</w:t>
            </w:r>
          </w:p>
        </w:tc>
        <w:tc>
          <w:tcPr>
            <w:tcW w:w="1121" w:type="dxa"/>
          </w:tcPr>
          <w:p w14:paraId="0731C30F" w14:textId="721341D3" w:rsidR="00D472E6" w:rsidRDefault="00D472E6" w:rsidP="00D472E6">
            <w:pPr>
              <w:rPr>
                <w:color w:val="00B050"/>
                <w:sz w:val="18"/>
                <w:szCs w:val="20"/>
              </w:rPr>
            </w:pPr>
            <w:r>
              <w:rPr>
                <w:sz w:val="18"/>
                <w:szCs w:val="20"/>
              </w:rPr>
              <w:t>TF-03</w:t>
            </w:r>
          </w:p>
        </w:tc>
        <w:tc>
          <w:tcPr>
            <w:tcW w:w="1121" w:type="dxa"/>
          </w:tcPr>
          <w:p w14:paraId="2DAAC69E" w14:textId="1A2E8F07" w:rsidR="00D472E6" w:rsidRPr="007C5B4E" w:rsidRDefault="00D472E6" w:rsidP="00D472E6">
            <w:pPr>
              <w:rPr>
                <w:color w:val="C00000"/>
                <w:sz w:val="18"/>
                <w:szCs w:val="20"/>
              </w:rPr>
            </w:pPr>
            <w:r w:rsidRPr="007C5B4E">
              <w:rPr>
                <w:color w:val="C00000"/>
                <w:sz w:val="18"/>
                <w:szCs w:val="20"/>
              </w:rPr>
              <w:t>NOK</w:t>
            </w:r>
          </w:p>
        </w:tc>
        <w:tc>
          <w:tcPr>
            <w:tcW w:w="5869" w:type="dxa"/>
          </w:tcPr>
          <w:p w14:paraId="0B92741E" w14:textId="590A8AC5" w:rsidR="00D472E6" w:rsidRDefault="00D472E6" w:rsidP="00D472E6">
            <w:pPr>
              <w:rPr>
                <w:sz w:val="18"/>
                <w:szCs w:val="20"/>
              </w:rPr>
            </w:pPr>
            <w:r>
              <w:rPr>
                <w:sz w:val="18"/>
                <w:szCs w:val="20"/>
              </w:rPr>
              <w:t xml:space="preserve">Es wird zwar ein Fehler geworfen, jedoch nicht wegen des Typs, sondern aufgrund eines Loops </w:t>
            </w:r>
            <w:r w:rsidR="00B9600A">
              <w:rPr>
                <w:sz w:val="18"/>
                <w:szCs w:val="20"/>
              </w:rPr>
              <w:t>im</w:t>
            </w:r>
            <w:r>
              <w:rPr>
                <w:sz w:val="18"/>
                <w:szCs w:val="20"/>
              </w:rPr>
              <w:t xml:space="preserve"> Logfile  --&gt; </w:t>
            </w:r>
            <w:r w:rsidR="00D634A1">
              <w:rPr>
                <w:sz w:val="18"/>
                <w:szCs w:val="20"/>
              </w:rPr>
              <w:t xml:space="preserve">wurde </w:t>
            </w:r>
            <w:r w:rsidR="00F50B90">
              <w:rPr>
                <w:sz w:val="18"/>
                <w:szCs w:val="20"/>
              </w:rPr>
              <w:t>angepasst</w:t>
            </w:r>
            <w:r>
              <w:rPr>
                <w:sz w:val="18"/>
                <w:szCs w:val="20"/>
              </w:rPr>
              <w:t xml:space="preserve"> und wird nun abgefangen</w:t>
            </w:r>
          </w:p>
        </w:tc>
      </w:tr>
      <w:tr w:rsidR="00D472E6" w:rsidRPr="008A29F1" w14:paraId="37257C25" w14:textId="77777777" w:rsidTr="00886516">
        <w:trPr>
          <w:trHeight w:val="238"/>
        </w:trPr>
        <w:tc>
          <w:tcPr>
            <w:tcW w:w="1245" w:type="dxa"/>
          </w:tcPr>
          <w:p w14:paraId="6505E962" w14:textId="77FBB849" w:rsidR="00D472E6" w:rsidRDefault="00D472E6" w:rsidP="00D472E6">
            <w:pPr>
              <w:rPr>
                <w:sz w:val="18"/>
                <w:szCs w:val="20"/>
              </w:rPr>
            </w:pPr>
            <w:r>
              <w:rPr>
                <w:sz w:val="18"/>
                <w:szCs w:val="20"/>
              </w:rPr>
              <w:t>04</w:t>
            </w:r>
          </w:p>
        </w:tc>
        <w:tc>
          <w:tcPr>
            <w:tcW w:w="1121" w:type="dxa"/>
          </w:tcPr>
          <w:p w14:paraId="059C5168" w14:textId="67D136FB" w:rsidR="00D472E6" w:rsidRDefault="00D472E6" w:rsidP="00D472E6">
            <w:pPr>
              <w:rPr>
                <w:color w:val="00B050"/>
                <w:sz w:val="18"/>
                <w:szCs w:val="20"/>
              </w:rPr>
            </w:pPr>
            <w:r>
              <w:rPr>
                <w:sz w:val="18"/>
                <w:szCs w:val="20"/>
              </w:rPr>
              <w:t>TF-03</w:t>
            </w:r>
          </w:p>
        </w:tc>
        <w:tc>
          <w:tcPr>
            <w:tcW w:w="1121" w:type="dxa"/>
          </w:tcPr>
          <w:p w14:paraId="2ED74A2A" w14:textId="1B14BCD1" w:rsidR="00D472E6" w:rsidRDefault="00D472E6" w:rsidP="00D472E6">
            <w:pPr>
              <w:rPr>
                <w:color w:val="00B050"/>
                <w:sz w:val="18"/>
                <w:szCs w:val="20"/>
              </w:rPr>
            </w:pPr>
            <w:r>
              <w:rPr>
                <w:color w:val="00B050"/>
                <w:sz w:val="18"/>
                <w:szCs w:val="20"/>
              </w:rPr>
              <w:t>OK</w:t>
            </w:r>
          </w:p>
        </w:tc>
        <w:tc>
          <w:tcPr>
            <w:tcW w:w="5869" w:type="dxa"/>
          </w:tcPr>
          <w:p w14:paraId="144506E0" w14:textId="6923D8CE" w:rsidR="00D472E6" w:rsidRDefault="00D472E6" w:rsidP="00D472E6">
            <w:pPr>
              <w:rPr>
                <w:sz w:val="18"/>
                <w:szCs w:val="20"/>
              </w:rPr>
            </w:pPr>
          </w:p>
        </w:tc>
      </w:tr>
      <w:tr w:rsidR="00D472E6" w:rsidRPr="008A29F1" w14:paraId="5141663E" w14:textId="77777777" w:rsidTr="00886516">
        <w:trPr>
          <w:trHeight w:val="238"/>
        </w:trPr>
        <w:tc>
          <w:tcPr>
            <w:tcW w:w="1245" w:type="dxa"/>
          </w:tcPr>
          <w:p w14:paraId="5C125B24" w14:textId="68B4FC02" w:rsidR="00D472E6" w:rsidRDefault="00D472E6" w:rsidP="00D472E6">
            <w:pPr>
              <w:rPr>
                <w:sz w:val="18"/>
                <w:szCs w:val="20"/>
              </w:rPr>
            </w:pPr>
            <w:r>
              <w:rPr>
                <w:sz w:val="18"/>
                <w:szCs w:val="20"/>
              </w:rPr>
              <w:t>05</w:t>
            </w:r>
          </w:p>
        </w:tc>
        <w:tc>
          <w:tcPr>
            <w:tcW w:w="1121" w:type="dxa"/>
          </w:tcPr>
          <w:p w14:paraId="473F6A64" w14:textId="20C2E7DB" w:rsidR="00D472E6" w:rsidRDefault="00D472E6" w:rsidP="00D472E6">
            <w:pPr>
              <w:rPr>
                <w:sz w:val="18"/>
                <w:szCs w:val="20"/>
              </w:rPr>
            </w:pPr>
            <w:r>
              <w:rPr>
                <w:sz w:val="18"/>
                <w:szCs w:val="20"/>
              </w:rPr>
              <w:t>TF-04</w:t>
            </w:r>
          </w:p>
        </w:tc>
        <w:tc>
          <w:tcPr>
            <w:tcW w:w="1121" w:type="dxa"/>
          </w:tcPr>
          <w:p w14:paraId="66E150E6" w14:textId="781AED91" w:rsidR="00D472E6" w:rsidRDefault="005721D7" w:rsidP="00D472E6">
            <w:pPr>
              <w:rPr>
                <w:color w:val="00B050"/>
                <w:sz w:val="18"/>
                <w:szCs w:val="20"/>
              </w:rPr>
            </w:pPr>
            <w:r w:rsidRPr="007C5B4E">
              <w:rPr>
                <w:color w:val="C00000"/>
                <w:sz w:val="18"/>
                <w:szCs w:val="20"/>
              </w:rPr>
              <w:t>N</w:t>
            </w:r>
            <w:r w:rsidR="00D5630D" w:rsidRPr="007C5B4E">
              <w:rPr>
                <w:color w:val="C00000"/>
                <w:sz w:val="18"/>
                <w:szCs w:val="20"/>
              </w:rPr>
              <w:t>OK</w:t>
            </w:r>
          </w:p>
        </w:tc>
        <w:tc>
          <w:tcPr>
            <w:tcW w:w="5869" w:type="dxa"/>
          </w:tcPr>
          <w:p w14:paraId="6CE967D6" w14:textId="41F80EF4" w:rsidR="00D472E6" w:rsidRDefault="005721D7" w:rsidP="00D472E6">
            <w:pPr>
              <w:rPr>
                <w:sz w:val="18"/>
                <w:szCs w:val="20"/>
              </w:rPr>
            </w:pPr>
            <w:r>
              <w:rPr>
                <w:sz w:val="18"/>
                <w:szCs w:val="20"/>
              </w:rPr>
              <w:t>Fehler wird geworfen, dass ein Parameter namens ‘-‘ nicht existiert --&gt; Übersicht im Code, wurde entfernt</w:t>
            </w:r>
          </w:p>
        </w:tc>
      </w:tr>
      <w:tr w:rsidR="005721D7" w:rsidRPr="008A29F1" w14:paraId="2E1E4255" w14:textId="77777777" w:rsidTr="00886516">
        <w:trPr>
          <w:trHeight w:val="238"/>
        </w:trPr>
        <w:tc>
          <w:tcPr>
            <w:tcW w:w="1245" w:type="dxa"/>
          </w:tcPr>
          <w:p w14:paraId="4A207C04" w14:textId="02EF4286" w:rsidR="005721D7" w:rsidRDefault="00886516" w:rsidP="00D472E6">
            <w:pPr>
              <w:rPr>
                <w:sz w:val="18"/>
                <w:szCs w:val="20"/>
              </w:rPr>
            </w:pPr>
            <w:r>
              <w:rPr>
                <w:sz w:val="18"/>
                <w:szCs w:val="20"/>
              </w:rPr>
              <w:t>06</w:t>
            </w:r>
          </w:p>
        </w:tc>
        <w:tc>
          <w:tcPr>
            <w:tcW w:w="1121" w:type="dxa"/>
          </w:tcPr>
          <w:p w14:paraId="5B428BF4" w14:textId="7573D763" w:rsidR="005721D7" w:rsidRDefault="005721D7" w:rsidP="00D472E6">
            <w:pPr>
              <w:rPr>
                <w:sz w:val="18"/>
                <w:szCs w:val="20"/>
              </w:rPr>
            </w:pPr>
            <w:r>
              <w:rPr>
                <w:sz w:val="18"/>
                <w:szCs w:val="20"/>
              </w:rPr>
              <w:t>TF-04</w:t>
            </w:r>
          </w:p>
        </w:tc>
        <w:tc>
          <w:tcPr>
            <w:tcW w:w="1121" w:type="dxa"/>
          </w:tcPr>
          <w:p w14:paraId="22FFFC10" w14:textId="05DB2C35" w:rsidR="005721D7" w:rsidRDefault="00886516" w:rsidP="00D472E6">
            <w:pPr>
              <w:rPr>
                <w:color w:val="00B050"/>
                <w:sz w:val="18"/>
                <w:szCs w:val="20"/>
              </w:rPr>
            </w:pPr>
            <w:r>
              <w:rPr>
                <w:color w:val="00B050"/>
                <w:sz w:val="18"/>
                <w:szCs w:val="20"/>
              </w:rPr>
              <w:t>OK</w:t>
            </w:r>
          </w:p>
        </w:tc>
        <w:tc>
          <w:tcPr>
            <w:tcW w:w="5869" w:type="dxa"/>
          </w:tcPr>
          <w:p w14:paraId="5175C548" w14:textId="77777777" w:rsidR="005721D7" w:rsidRDefault="005721D7" w:rsidP="00D472E6">
            <w:pPr>
              <w:rPr>
                <w:sz w:val="18"/>
                <w:szCs w:val="20"/>
              </w:rPr>
            </w:pPr>
          </w:p>
        </w:tc>
      </w:tr>
      <w:tr w:rsidR="00D5630D" w:rsidRPr="008A29F1" w14:paraId="05035127" w14:textId="77777777" w:rsidTr="00886516">
        <w:trPr>
          <w:trHeight w:val="238"/>
        </w:trPr>
        <w:tc>
          <w:tcPr>
            <w:tcW w:w="1245" w:type="dxa"/>
          </w:tcPr>
          <w:p w14:paraId="4D3E7B1F" w14:textId="59E3954A" w:rsidR="00D5630D" w:rsidRDefault="00D5630D" w:rsidP="00D472E6">
            <w:pPr>
              <w:rPr>
                <w:sz w:val="18"/>
                <w:szCs w:val="20"/>
              </w:rPr>
            </w:pPr>
          </w:p>
        </w:tc>
        <w:tc>
          <w:tcPr>
            <w:tcW w:w="1121" w:type="dxa"/>
          </w:tcPr>
          <w:p w14:paraId="710627E1" w14:textId="6E15EBC9" w:rsidR="00D5630D" w:rsidRDefault="00D5630D" w:rsidP="00D472E6">
            <w:pPr>
              <w:rPr>
                <w:sz w:val="18"/>
                <w:szCs w:val="20"/>
              </w:rPr>
            </w:pPr>
            <w:r>
              <w:rPr>
                <w:sz w:val="18"/>
                <w:szCs w:val="20"/>
              </w:rPr>
              <w:t>TF-05</w:t>
            </w:r>
          </w:p>
        </w:tc>
        <w:tc>
          <w:tcPr>
            <w:tcW w:w="1121" w:type="dxa"/>
          </w:tcPr>
          <w:p w14:paraId="1434D7DB" w14:textId="6A378FF3" w:rsidR="00D5630D" w:rsidRDefault="006B0490" w:rsidP="00D472E6">
            <w:pPr>
              <w:rPr>
                <w:color w:val="00B050"/>
                <w:sz w:val="18"/>
                <w:szCs w:val="20"/>
              </w:rPr>
            </w:pPr>
            <w:r w:rsidRPr="007C5B4E">
              <w:rPr>
                <w:color w:val="C00000"/>
                <w:sz w:val="18"/>
                <w:szCs w:val="20"/>
              </w:rPr>
              <w:t>NOK</w:t>
            </w:r>
          </w:p>
        </w:tc>
        <w:tc>
          <w:tcPr>
            <w:tcW w:w="5869" w:type="dxa"/>
          </w:tcPr>
          <w:p w14:paraId="4A499C70" w14:textId="363F9889" w:rsidR="00D5630D" w:rsidRDefault="006B0490" w:rsidP="00D472E6">
            <w:pPr>
              <w:rPr>
                <w:sz w:val="18"/>
                <w:szCs w:val="20"/>
              </w:rPr>
            </w:pPr>
            <w:r>
              <w:rPr>
                <w:sz w:val="18"/>
                <w:szCs w:val="20"/>
              </w:rPr>
              <w:t xml:space="preserve">Fehler wird geworfen beim </w:t>
            </w:r>
            <w:r w:rsidR="00F50B90">
              <w:rPr>
                <w:sz w:val="18"/>
                <w:szCs w:val="20"/>
              </w:rPr>
              <w:t>Erstellen</w:t>
            </w:r>
            <w:r>
              <w:rPr>
                <w:sz w:val="18"/>
                <w:szCs w:val="20"/>
              </w:rPr>
              <w:t xml:space="preserve"> des Dummy-Logpfades, da eine Referenz auf einen Ordner gemacht wird, der nicht existiert -&gt; wurde entfernt</w:t>
            </w:r>
          </w:p>
        </w:tc>
      </w:tr>
      <w:tr w:rsidR="00D5630D" w:rsidRPr="008A29F1" w14:paraId="413044E8" w14:textId="77777777" w:rsidTr="00886516">
        <w:trPr>
          <w:trHeight w:val="238"/>
        </w:trPr>
        <w:tc>
          <w:tcPr>
            <w:tcW w:w="1245" w:type="dxa"/>
          </w:tcPr>
          <w:p w14:paraId="171D8079" w14:textId="06685AE0" w:rsidR="00D5630D" w:rsidRDefault="00886516" w:rsidP="00D472E6">
            <w:pPr>
              <w:rPr>
                <w:sz w:val="18"/>
                <w:szCs w:val="20"/>
              </w:rPr>
            </w:pPr>
            <w:r>
              <w:rPr>
                <w:sz w:val="18"/>
                <w:szCs w:val="20"/>
              </w:rPr>
              <w:t>07</w:t>
            </w:r>
          </w:p>
        </w:tc>
        <w:tc>
          <w:tcPr>
            <w:tcW w:w="1121" w:type="dxa"/>
          </w:tcPr>
          <w:p w14:paraId="61D66970" w14:textId="2F473AFF" w:rsidR="00D5630D" w:rsidRDefault="00D5630D" w:rsidP="00D472E6">
            <w:pPr>
              <w:rPr>
                <w:sz w:val="18"/>
                <w:szCs w:val="20"/>
              </w:rPr>
            </w:pPr>
            <w:r>
              <w:rPr>
                <w:sz w:val="18"/>
                <w:szCs w:val="20"/>
              </w:rPr>
              <w:t>TF-0</w:t>
            </w:r>
            <w:r w:rsidR="006B0490">
              <w:rPr>
                <w:sz w:val="18"/>
                <w:szCs w:val="20"/>
              </w:rPr>
              <w:t>5</w:t>
            </w:r>
          </w:p>
        </w:tc>
        <w:tc>
          <w:tcPr>
            <w:tcW w:w="1121" w:type="dxa"/>
          </w:tcPr>
          <w:p w14:paraId="7997D276" w14:textId="2E7B433A" w:rsidR="00D5630D" w:rsidRDefault="006B0490" w:rsidP="00D472E6">
            <w:pPr>
              <w:rPr>
                <w:color w:val="00B050"/>
                <w:sz w:val="18"/>
                <w:szCs w:val="20"/>
              </w:rPr>
            </w:pPr>
            <w:r>
              <w:rPr>
                <w:color w:val="00B050"/>
                <w:sz w:val="18"/>
                <w:szCs w:val="20"/>
              </w:rPr>
              <w:t>OK</w:t>
            </w:r>
          </w:p>
        </w:tc>
        <w:tc>
          <w:tcPr>
            <w:tcW w:w="5869" w:type="dxa"/>
          </w:tcPr>
          <w:p w14:paraId="507204D5" w14:textId="77777777" w:rsidR="00D5630D" w:rsidRDefault="00D5630D" w:rsidP="00D472E6">
            <w:pPr>
              <w:rPr>
                <w:sz w:val="18"/>
                <w:szCs w:val="20"/>
              </w:rPr>
            </w:pPr>
          </w:p>
        </w:tc>
      </w:tr>
      <w:tr w:rsidR="00D5630D" w:rsidRPr="008A29F1" w14:paraId="0DC40830" w14:textId="77777777" w:rsidTr="00886516">
        <w:trPr>
          <w:trHeight w:val="238"/>
        </w:trPr>
        <w:tc>
          <w:tcPr>
            <w:tcW w:w="1245" w:type="dxa"/>
          </w:tcPr>
          <w:p w14:paraId="6B204C02" w14:textId="127D4EF9" w:rsidR="00D5630D" w:rsidRDefault="00886516" w:rsidP="00D472E6">
            <w:pPr>
              <w:rPr>
                <w:sz w:val="18"/>
                <w:szCs w:val="20"/>
              </w:rPr>
            </w:pPr>
            <w:r>
              <w:rPr>
                <w:sz w:val="18"/>
                <w:szCs w:val="20"/>
              </w:rPr>
              <w:t>08</w:t>
            </w:r>
          </w:p>
        </w:tc>
        <w:tc>
          <w:tcPr>
            <w:tcW w:w="1121" w:type="dxa"/>
          </w:tcPr>
          <w:p w14:paraId="5110DF56" w14:textId="20C3390F" w:rsidR="00D5630D" w:rsidRDefault="00D5630D" w:rsidP="00D472E6">
            <w:pPr>
              <w:rPr>
                <w:sz w:val="18"/>
                <w:szCs w:val="20"/>
              </w:rPr>
            </w:pPr>
            <w:r>
              <w:rPr>
                <w:sz w:val="18"/>
                <w:szCs w:val="20"/>
              </w:rPr>
              <w:t>TF-0</w:t>
            </w:r>
            <w:r w:rsidR="006B0490">
              <w:rPr>
                <w:sz w:val="18"/>
                <w:szCs w:val="20"/>
              </w:rPr>
              <w:t>6</w:t>
            </w:r>
          </w:p>
        </w:tc>
        <w:tc>
          <w:tcPr>
            <w:tcW w:w="1121" w:type="dxa"/>
          </w:tcPr>
          <w:p w14:paraId="0F54D4C4" w14:textId="357436C4" w:rsidR="00D5630D" w:rsidRDefault="00651ECA" w:rsidP="00D472E6">
            <w:pPr>
              <w:rPr>
                <w:color w:val="00B050"/>
                <w:sz w:val="18"/>
                <w:szCs w:val="20"/>
              </w:rPr>
            </w:pPr>
            <w:r>
              <w:rPr>
                <w:color w:val="00B050"/>
                <w:sz w:val="18"/>
                <w:szCs w:val="20"/>
              </w:rPr>
              <w:t>OK</w:t>
            </w:r>
          </w:p>
        </w:tc>
        <w:tc>
          <w:tcPr>
            <w:tcW w:w="5869" w:type="dxa"/>
          </w:tcPr>
          <w:p w14:paraId="4473139B" w14:textId="77777777" w:rsidR="00D5630D" w:rsidRDefault="00D5630D" w:rsidP="00D472E6">
            <w:pPr>
              <w:rPr>
                <w:sz w:val="18"/>
                <w:szCs w:val="20"/>
              </w:rPr>
            </w:pPr>
          </w:p>
        </w:tc>
      </w:tr>
      <w:tr w:rsidR="00651ECA" w:rsidRPr="008A29F1" w14:paraId="4AC660A3" w14:textId="77777777" w:rsidTr="00886516">
        <w:trPr>
          <w:trHeight w:val="238"/>
        </w:trPr>
        <w:tc>
          <w:tcPr>
            <w:tcW w:w="1245" w:type="dxa"/>
          </w:tcPr>
          <w:p w14:paraId="4006AD64" w14:textId="4CB09FA5" w:rsidR="00651ECA" w:rsidRDefault="00651ECA" w:rsidP="00D472E6">
            <w:pPr>
              <w:rPr>
                <w:sz w:val="18"/>
                <w:szCs w:val="20"/>
              </w:rPr>
            </w:pPr>
            <w:r>
              <w:rPr>
                <w:sz w:val="18"/>
                <w:szCs w:val="20"/>
              </w:rPr>
              <w:t>09</w:t>
            </w:r>
          </w:p>
        </w:tc>
        <w:tc>
          <w:tcPr>
            <w:tcW w:w="1121" w:type="dxa"/>
          </w:tcPr>
          <w:p w14:paraId="5B36A9B2" w14:textId="3F3A9306" w:rsidR="00651ECA" w:rsidRDefault="00651ECA" w:rsidP="00D472E6">
            <w:pPr>
              <w:rPr>
                <w:sz w:val="18"/>
                <w:szCs w:val="20"/>
              </w:rPr>
            </w:pPr>
            <w:r>
              <w:rPr>
                <w:sz w:val="18"/>
                <w:szCs w:val="20"/>
              </w:rPr>
              <w:t>TF-07</w:t>
            </w:r>
          </w:p>
        </w:tc>
        <w:tc>
          <w:tcPr>
            <w:tcW w:w="1121" w:type="dxa"/>
          </w:tcPr>
          <w:p w14:paraId="5B18FFBB" w14:textId="0C38A3A9" w:rsidR="00651ECA" w:rsidRDefault="00651ECA" w:rsidP="00D472E6">
            <w:pPr>
              <w:rPr>
                <w:color w:val="00B050"/>
                <w:sz w:val="18"/>
                <w:szCs w:val="20"/>
              </w:rPr>
            </w:pPr>
            <w:r>
              <w:rPr>
                <w:color w:val="00B050"/>
                <w:sz w:val="18"/>
                <w:szCs w:val="20"/>
              </w:rPr>
              <w:t>OK</w:t>
            </w:r>
          </w:p>
        </w:tc>
        <w:tc>
          <w:tcPr>
            <w:tcW w:w="5869" w:type="dxa"/>
          </w:tcPr>
          <w:p w14:paraId="6917A29D" w14:textId="77777777" w:rsidR="00651ECA" w:rsidRDefault="00651ECA" w:rsidP="00D472E6">
            <w:pPr>
              <w:rPr>
                <w:sz w:val="18"/>
                <w:szCs w:val="20"/>
              </w:rPr>
            </w:pPr>
          </w:p>
        </w:tc>
      </w:tr>
      <w:tr w:rsidR="00651ECA" w:rsidRPr="001E64B2" w14:paraId="0836CC12" w14:textId="77777777" w:rsidTr="00886516">
        <w:trPr>
          <w:trHeight w:val="238"/>
        </w:trPr>
        <w:tc>
          <w:tcPr>
            <w:tcW w:w="1245" w:type="dxa"/>
          </w:tcPr>
          <w:p w14:paraId="4D830564" w14:textId="54910371" w:rsidR="00651ECA" w:rsidRDefault="00651ECA" w:rsidP="00D472E6">
            <w:pPr>
              <w:rPr>
                <w:sz w:val="18"/>
                <w:szCs w:val="20"/>
              </w:rPr>
            </w:pPr>
            <w:r>
              <w:rPr>
                <w:sz w:val="18"/>
                <w:szCs w:val="20"/>
              </w:rPr>
              <w:t>10</w:t>
            </w:r>
          </w:p>
        </w:tc>
        <w:tc>
          <w:tcPr>
            <w:tcW w:w="1121" w:type="dxa"/>
          </w:tcPr>
          <w:p w14:paraId="36729D0E" w14:textId="58CBBCA5" w:rsidR="00651ECA" w:rsidRDefault="00651ECA" w:rsidP="00D472E6">
            <w:pPr>
              <w:rPr>
                <w:sz w:val="18"/>
                <w:szCs w:val="20"/>
              </w:rPr>
            </w:pPr>
            <w:r>
              <w:rPr>
                <w:sz w:val="18"/>
                <w:szCs w:val="20"/>
              </w:rPr>
              <w:t>TF-08</w:t>
            </w:r>
          </w:p>
        </w:tc>
        <w:tc>
          <w:tcPr>
            <w:tcW w:w="1121" w:type="dxa"/>
          </w:tcPr>
          <w:p w14:paraId="65FFDFC0" w14:textId="57F4D275" w:rsidR="00651ECA" w:rsidRDefault="001E64B2" w:rsidP="00D472E6">
            <w:pPr>
              <w:rPr>
                <w:color w:val="00B050"/>
                <w:sz w:val="18"/>
                <w:szCs w:val="20"/>
              </w:rPr>
            </w:pPr>
            <w:r w:rsidRPr="007C5B4E">
              <w:rPr>
                <w:color w:val="C00000"/>
                <w:sz w:val="18"/>
                <w:szCs w:val="20"/>
              </w:rPr>
              <w:t>NOK</w:t>
            </w:r>
          </w:p>
        </w:tc>
        <w:tc>
          <w:tcPr>
            <w:tcW w:w="5869" w:type="dxa"/>
          </w:tcPr>
          <w:p w14:paraId="2437B566" w14:textId="724C9809" w:rsidR="00651ECA" w:rsidRPr="001E64B2" w:rsidRDefault="001E64B2" w:rsidP="00D472E6">
            <w:pPr>
              <w:rPr>
                <w:sz w:val="18"/>
                <w:szCs w:val="20"/>
              </w:rPr>
            </w:pPr>
            <w:r w:rsidRPr="001E64B2">
              <w:rPr>
                <w:sz w:val="18"/>
                <w:szCs w:val="20"/>
              </w:rPr>
              <w:t>Property ‘Serial’ does not exist -&gt; es lag an einem Fehle</w:t>
            </w:r>
            <w:r>
              <w:rPr>
                <w:sz w:val="18"/>
                <w:szCs w:val="20"/>
              </w:rPr>
              <w:t xml:space="preserve">r </w:t>
            </w:r>
            <w:r w:rsidR="00DF3582">
              <w:rPr>
                <w:sz w:val="18"/>
                <w:szCs w:val="20"/>
              </w:rPr>
              <w:t>beim Abfangen</w:t>
            </w:r>
            <w:r>
              <w:rPr>
                <w:sz w:val="18"/>
                <w:szCs w:val="20"/>
              </w:rPr>
              <w:t xml:space="preserve"> der ILO-Version -&gt; wurde nun behoben</w:t>
            </w:r>
          </w:p>
        </w:tc>
      </w:tr>
      <w:tr w:rsidR="001E64B2" w:rsidRPr="001E64B2" w14:paraId="6314D22C" w14:textId="77777777" w:rsidTr="00886516">
        <w:trPr>
          <w:trHeight w:val="238"/>
        </w:trPr>
        <w:tc>
          <w:tcPr>
            <w:tcW w:w="1245" w:type="dxa"/>
          </w:tcPr>
          <w:p w14:paraId="307B1C0B" w14:textId="2D6AF38F" w:rsidR="001E64B2" w:rsidRDefault="001E64B2" w:rsidP="00D472E6">
            <w:pPr>
              <w:rPr>
                <w:sz w:val="18"/>
                <w:szCs w:val="20"/>
              </w:rPr>
            </w:pPr>
            <w:r>
              <w:rPr>
                <w:sz w:val="18"/>
                <w:szCs w:val="20"/>
              </w:rPr>
              <w:t>11</w:t>
            </w:r>
          </w:p>
        </w:tc>
        <w:tc>
          <w:tcPr>
            <w:tcW w:w="1121" w:type="dxa"/>
          </w:tcPr>
          <w:p w14:paraId="7DEFA430" w14:textId="200067AC" w:rsidR="001E64B2" w:rsidRDefault="001E64B2" w:rsidP="00D472E6">
            <w:pPr>
              <w:rPr>
                <w:sz w:val="18"/>
                <w:szCs w:val="20"/>
              </w:rPr>
            </w:pPr>
            <w:r>
              <w:rPr>
                <w:sz w:val="18"/>
                <w:szCs w:val="20"/>
              </w:rPr>
              <w:t>TF-08</w:t>
            </w:r>
          </w:p>
        </w:tc>
        <w:tc>
          <w:tcPr>
            <w:tcW w:w="1121" w:type="dxa"/>
          </w:tcPr>
          <w:p w14:paraId="6D7ACF9A" w14:textId="3E8BD74D" w:rsidR="001E64B2" w:rsidRDefault="001E64B2" w:rsidP="00D472E6">
            <w:pPr>
              <w:rPr>
                <w:color w:val="00B050"/>
                <w:sz w:val="18"/>
                <w:szCs w:val="20"/>
              </w:rPr>
            </w:pPr>
            <w:r>
              <w:rPr>
                <w:color w:val="00B050"/>
                <w:sz w:val="18"/>
                <w:szCs w:val="20"/>
              </w:rPr>
              <w:t>OK</w:t>
            </w:r>
          </w:p>
        </w:tc>
        <w:tc>
          <w:tcPr>
            <w:tcW w:w="5869" w:type="dxa"/>
          </w:tcPr>
          <w:p w14:paraId="1B7B450D" w14:textId="77777777" w:rsidR="001E64B2" w:rsidRPr="001E64B2" w:rsidRDefault="001E64B2" w:rsidP="00D472E6">
            <w:pPr>
              <w:rPr>
                <w:sz w:val="18"/>
                <w:szCs w:val="20"/>
              </w:rPr>
            </w:pPr>
          </w:p>
        </w:tc>
      </w:tr>
      <w:tr w:rsidR="001E64B2" w:rsidRPr="001E64B2" w14:paraId="6D88AA57" w14:textId="77777777" w:rsidTr="00886516">
        <w:trPr>
          <w:trHeight w:val="238"/>
        </w:trPr>
        <w:tc>
          <w:tcPr>
            <w:tcW w:w="1245" w:type="dxa"/>
          </w:tcPr>
          <w:p w14:paraId="0B683D0F" w14:textId="5132E669" w:rsidR="001E64B2" w:rsidRDefault="001E64B2" w:rsidP="00D472E6">
            <w:pPr>
              <w:rPr>
                <w:sz w:val="18"/>
                <w:szCs w:val="20"/>
              </w:rPr>
            </w:pPr>
            <w:r>
              <w:rPr>
                <w:sz w:val="18"/>
                <w:szCs w:val="20"/>
              </w:rPr>
              <w:t>12</w:t>
            </w:r>
          </w:p>
        </w:tc>
        <w:tc>
          <w:tcPr>
            <w:tcW w:w="1121" w:type="dxa"/>
          </w:tcPr>
          <w:p w14:paraId="38FB1435" w14:textId="1C24DC3B" w:rsidR="001E64B2" w:rsidRDefault="001E64B2" w:rsidP="00D472E6">
            <w:pPr>
              <w:rPr>
                <w:sz w:val="18"/>
                <w:szCs w:val="20"/>
              </w:rPr>
            </w:pPr>
            <w:r>
              <w:rPr>
                <w:sz w:val="18"/>
                <w:szCs w:val="20"/>
              </w:rPr>
              <w:t>TF-09</w:t>
            </w:r>
          </w:p>
        </w:tc>
        <w:tc>
          <w:tcPr>
            <w:tcW w:w="1121" w:type="dxa"/>
          </w:tcPr>
          <w:p w14:paraId="13431218" w14:textId="190F2C7B" w:rsidR="001E64B2" w:rsidRDefault="001E64B2" w:rsidP="00D472E6">
            <w:pPr>
              <w:rPr>
                <w:color w:val="00B050"/>
                <w:sz w:val="18"/>
                <w:szCs w:val="20"/>
              </w:rPr>
            </w:pPr>
            <w:r>
              <w:rPr>
                <w:color w:val="00B050"/>
                <w:sz w:val="18"/>
                <w:szCs w:val="20"/>
              </w:rPr>
              <w:t>OK</w:t>
            </w:r>
          </w:p>
        </w:tc>
        <w:tc>
          <w:tcPr>
            <w:tcW w:w="5869" w:type="dxa"/>
          </w:tcPr>
          <w:p w14:paraId="0F19D839" w14:textId="77777777" w:rsidR="001E64B2" w:rsidRPr="001E64B2" w:rsidRDefault="001E64B2" w:rsidP="00D472E6">
            <w:pPr>
              <w:rPr>
                <w:sz w:val="18"/>
                <w:szCs w:val="20"/>
              </w:rPr>
            </w:pPr>
          </w:p>
        </w:tc>
      </w:tr>
      <w:tr w:rsidR="001E64B2" w:rsidRPr="001E64B2" w14:paraId="5760DDF4" w14:textId="77777777" w:rsidTr="00886516">
        <w:trPr>
          <w:trHeight w:val="238"/>
        </w:trPr>
        <w:tc>
          <w:tcPr>
            <w:tcW w:w="1245" w:type="dxa"/>
          </w:tcPr>
          <w:p w14:paraId="37B4AF91" w14:textId="352B523B" w:rsidR="001E64B2" w:rsidRDefault="001E64B2" w:rsidP="00D472E6">
            <w:pPr>
              <w:rPr>
                <w:sz w:val="18"/>
                <w:szCs w:val="20"/>
              </w:rPr>
            </w:pPr>
            <w:r>
              <w:rPr>
                <w:sz w:val="18"/>
                <w:szCs w:val="20"/>
              </w:rPr>
              <w:t>13</w:t>
            </w:r>
          </w:p>
        </w:tc>
        <w:tc>
          <w:tcPr>
            <w:tcW w:w="1121" w:type="dxa"/>
          </w:tcPr>
          <w:p w14:paraId="29C02C3D" w14:textId="45F469A0" w:rsidR="001E64B2" w:rsidRDefault="001E64B2" w:rsidP="00D472E6">
            <w:pPr>
              <w:rPr>
                <w:sz w:val="18"/>
                <w:szCs w:val="20"/>
              </w:rPr>
            </w:pPr>
            <w:r>
              <w:rPr>
                <w:sz w:val="18"/>
                <w:szCs w:val="20"/>
              </w:rPr>
              <w:t>TF-10</w:t>
            </w:r>
          </w:p>
        </w:tc>
        <w:tc>
          <w:tcPr>
            <w:tcW w:w="1121" w:type="dxa"/>
          </w:tcPr>
          <w:p w14:paraId="4C6DDC7A" w14:textId="255E213F" w:rsidR="001E64B2" w:rsidRDefault="001E64B2" w:rsidP="00D472E6">
            <w:pPr>
              <w:rPr>
                <w:color w:val="00B050"/>
                <w:sz w:val="18"/>
                <w:szCs w:val="20"/>
              </w:rPr>
            </w:pPr>
            <w:r>
              <w:rPr>
                <w:color w:val="00B050"/>
                <w:sz w:val="18"/>
                <w:szCs w:val="20"/>
              </w:rPr>
              <w:t>OK</w:t>
            </w:r>
          </w:p>
        </w:tc>
        <w:tc>
          <w:tcPr>
            <w:tcW w:w="5869" w:type="dxa"/>
          </w:tcPr>
          <w:p w14:paraId="2DB016A1" w14:textId="77777777" w:rsidR="001E64B2" w:rsidRPr="001E64B2" w:rsidRDefault="001E64B2" w:rsidP="00D472E6">
            <w:pPr>
              <w:rPr>
                <w:sz w:val="18"/>
                <w:szCs w:val="20"/>
              </w:rPr>
            </w:pPr>
          </w:p>
        </w:tc>
      </w:tr>
      <w:tr w:rsidR="001E64B2" w:rsidRPr="001E64B2" w14:paraId="40028BB9" w14:textId="77777777" w:rsidTr="00886516">
        <w:trPr>
          <w:trHeight w:val="238"/>
        </w:trPr>
        <w:tc>
          <w:tcPr>
            <w:tcW w:w="1245" w:type="dxa"/>
          </w:tcPr>
          <w:p w14:paraId="0D0996E4" w14:textId="55E8CBC8" w:rsidR="001E64B2" w:rsidRDefault="001E64B2" w:rsidP="00D472E6">
            <w:pPr>
              <w:rPr>
                <w:sz w:val="18"/>
                <w:szCs w:val="20"/>
              </w:rPr>
            </w:pPr>
            <w:r>
              <w:rPr>
                <w:sz w:val="18"/>
                <w:szCs w:val="20"/>
              </w:rPr>
              <w:t>14</w:t>
            </w:r>
          </w:p>
        </w:tc>
        <w:tc>
          <w:tcPr>
            <w:tcW w:w="1121" w:type="dxa"/>
          </w:tcPr>
          <w:p w14:paraId="43EE5170" w14:textId="573FC6F0" w:rsidR="001E64B2" w:rsidRDefault="001E64B2" w:rsidP="00D472E6">
            <w:pPr>
              <w:rPr>
                <w:sz w:val="18"/>
                <w:szCs w:val="20"/>
              </w:rPr>
            </w:pPr>
            <w:r>
              <w:rPr>
                <w:sz w:val="18"/>
                <w:szCs w:val="20"/>
              </w:rPr>
              <w:t>TF-11</w:t>
            </w:r>
          </w:p>
        </w:tc>
        <w:tc>
          <w:tcPr>
            <w:tcW w:w="1121" w:type="dxa"/>
          </w:tcPr>
          <w:p w14:paraId="28B720C3" w14:textId="757C6820" w:rsidR="001E64B2" w:rsidRDefault="001E64B2" w:rsidP="00D472E6">
            <w:pPr>
              <w:rPr>
                <w:color w:val="00B050"/>
                <w:sz w:val="18"/>
                <w:szCs w:val="20"/>
              </w:rPr>
            </w:pPr>
            <w:r w:rsidRPr="007C5B4E">
              <w:rPr>
                <w:color w:val="C00000"/>
                <w:sz w:val="18"/>
                <w:szCs w:val="20"/>
              </w:rPr>
              <w:t>NOK</w:t>
            </w:r>
          </w:p>
        </w:tc>
        <w:tc>
          <w:tcPr>
            <w:tcW w:w="5869" w:type="dxa"/>
          </w:tcPr>
          <w:p w14:paraId="1470A1F9" w14:textId="0FD7C76D" w:rsidR="001E64B2" w:rsidRPr="001E64B2" w:rsidRDefault="00F33C73" w:rsidP="00D472E6">
            <w:pPr>
              <w:rPr>
                <w:sz w:val="18"/>
                <w:szCs w:val="20"/>
              </w:rPr>
            </w:pPr>
            <w:r>
              <w:rPr>
                <w:sz w:val="18"/>
                <w:szCs w:val="20"/>
              </w:rPr>
              <w:t>Konfigurationsdatei wird nicht richtig generiert --&gt; habe es angepasst und wird wieder richtig konfiguriert.</w:t>
            </w:r>
          </w:p>
        </w:tc>
      </w:tr>
      <w:tr w:rsidR="001E64B2" w:rsidRPr="001E64B2" w14:paraId="12B0E2BF" w14:textId="77777777" w:rsidTr="00886516">
        <w:trPr>
          <w:trHeight w:val="238"/>
        </w:trPr>
        <w:tc>
          <w:tcPr>
            <w:tcW w:w="1245" w:type="dxa"/>
          </w:tcPr>
          <w:p w14:paraId="13FFD3D8" w14:textId="1C90EE0A" w:rsidR="001E64B2" w:rsidRDefault="001E64B2" w:rsidP="00D472E6">
            <w:pPr>
              <w:rPr>
                <w:sz w:val="18"/>
                <w:szCs w:val="20"/>
              </w:rPr>
            </w:pPr>
            <w:r>
              <w:rPr>
                <w:sz w:val="18"/>
                <w:szCs w:val="20"/>
              </w:rPr>
              <w:t>15</w:t>
            </w:r>
          </w:p>
        </w:tc>
        <w:tc>
          <w:tcPr>
            <w:tcW w:w="1121" w:type="dxa"/>
          </w:tcPr>
          <w:p w14:paraId="586ED471" w14:textId="4785F3FF" w:rsidR="001E64B2" w:rsidRDefault="001E64B2" w:rsidP="00D472E6">
            <w:pPr>
              <w:rPr>
                <w:sz w:val="18"/>
                <w:szCs w:val="20"/>
              </w:rPr>
            </w:pPr>
            <w:r>
              <w:rPr>
                <w:sz w:val="18"/>
                <w:szCs w:val="20"/>
              </w:rPr>
              <w:t>TF-1</w:t>
            </w:r>
            <w:r w:rsidR="00F33C73">
              <w:rPr>
                <w:sz w:val="18"/>
                <w:szCs w:val="20"/>
              </w:rPr>
              <w:t>1</w:t>
            </w:r>
          </w:p>
        </w:tc>
        <w:tc>
          <w:tcPr>
            <w:tcW w:w="1121" w:type="dxa"/>
          </w:tcPr>
          <w:p w14:paraId="2ED8DE20" w14:textId="1721F8B5" w:rsidR="001E64B2" w:rsidRDefault="00F33C73" w:rsidP="00D472E6">
            <w:pPr>
              <w:rPr>
                <w:color w:val="00B050"/>
                <w:sz w:val="18"/>
                <w:szCs w:val="20"/>
              </w:rPr>
            </w:pPr>
            <w:r>
              <w:rPr>
                <w:color w:val="00B050"/>
                <w:sz w:val="18"/>
                <w:szCs w:val="20"/>
              </w:rPr>
              <w:t>OK</w:t>
            </w:r>
          </w:p>
        </w:tc>
        <w:tc>
          <w:tcPr>
            <w:tcW w:w="5869" w:type="dxa"/>
          </w:tcPr>
          <w:p w14:paraId="50CE3AC1" w14:textId="56C5CFCD" w:rsidR="001E64B2" w:rsidRDefault="001E64B2" w:rsidP="00D472E6">
            <w:pPr>
              <w:rPr>
                <w:sz w:val="18"/>
                <w:szCs w:val="20"/>
              </w:rPr>
            </w:pPr>
          </w:p>
        </w:tc>
      </w:tr>
      <w:tr w:rsidR="00F33C73" w:rsidRPr="001E64B2" w14:paraId="64776D73" w14:textId="77777777" w:rsidTr="00886516">
        <w:trPr>
          <w:trHeight w:val="238"/>
        </w:trPr>
        <w:tc>
          <w:tcPr>
            <w:tcW w:w="1245" w:type="dxa"/>
          </w:tcPr>
          <w:p w14:paraId="2B751C54" w14:textId="4EA3FB98" w:rsidR="00F33C73" w:rsidRDefault="00F33C73" w:rsidP="00D472E6">
            <w:pPr>
              <w:rPr>
                <w:sz w:val="18"/>
                <w:szCs w:val="20"/>
              </w:rPr>
            </w:pPr>
            <w:r>
              <w:rPr>
                <w:sz w:val="18"/>
                <w:szCs w:val="20"/>
              </w:rPr>
              <w:t>16</w:t>
            </w:r>
          </w:p>
        </w:tc>
        <w:tc>
          <w:tcPr>
            <w:tcW w:w="1121" w:type="dxa"/>
          </w:tcPr>
          <w:p w14:paraId="46CC8341" w14:textId="29A6BBF7" w:rsidR="00F33C73" w:rsidRDefault="00F33C73" w:rsidP="00D472E6">
            <w:pPr>
              <w:rPr>
                <w:sz w:val="18"/>
                <w:szCs w:val="20"/>
              </w:rPr>
            </w:pPr>
            <w:r>
              <w:rPr>
                <w:sz w:val="18"/>
                <w:szCs w:val="20"/>
              </w:rPr>
              <w:t>TF-12</w:t>
            </w:r>
          </w:p>
        </w:tc>
        <w:tc>
          <w:tcPr>
            <w:tcW w:w="1121" w:type="dxa"/>
          </w:tcPr>
          <w:p w14:paraId="2ED42C0E" w14:textId="5B7D8754" w:rsidR="00F33C73" w:rsidRDefault="00F33C73" w:rsidP="00D472E6">
            <w:pPr>
              <w:rPr>
                <w:color w:val="00B050"/>
                <w:sz w:val="18"/>
                <w:szCs w:val="20"/>
              </w:rPr>
            </w:pPr>
            <w:r>
              <w:rPr>
                <w:color w:val="00B050"/>
                <w:sz w:val="18"/>
                <w:szCs w:val="20"/>
              </w:rPr>
              <w:t>OK</w:t>
            </w:r>
          </w:p>
        </w:tc>
        <w:tc>
          <w:tcPr>
            <w:tcW w:w="5869" w:type="dxa"/>
          </w:tcPr>
          <w:p w14:paraId="1CAAEDF4" w14:textId="77777777" w:rsidR="00F33C73" w:rsidRDefault="00F33C73" w:rsidP="00D472E6">
            <w:pPr>
              <w:rPr>
                <w:sz w:val="18"/>
                <w:szCs w:val="20"/>
              </w:rPr>
            </w:pPr>
          </w:p>
        </w:tc>
      </w:tr>
      <w:tr w:rsidR="00F33C73" w:rsidRPr="001E64B2" w14:paraId="2F1E18B1" w14:textId="77777777" w:rsidTr="00886516">
        <w:trPr>
          <w:trHeight w:val="238"/>
        </w:trPr>
        <w:tc>
          <w:tcPr>
            <w:tcW w:w="1245" w:type="dxa"/>
          </w:tcPr>
          <w:p w14:paraId="6F0910A0" w14:textId="6B1EFB1B" w:rsidR="00F33C73" w:rsidRDefault="00F33C73" w:rsidP="00D472E6">
            <w:pPr>
              <w:rPr>
                <w:sz w:val="18"/>
                <w:szCs w:val="20"/>
              </w:rPr>
            </w:pPr>
            <w:r>
              <w:rPr>
                <w:sz w:val="18"/>
                <w:szCs w:val="20"/>
              </w:rPr>
              <w:t>17</w:t>
            </w:r>
          </w:p>
        </w:tc>
        <w:tc>
          <w:tcPr>
            <w:tcW w:w="1121" w:type="dxa"/>
          </w:tcPr>
          <w:p w14:paraId="49CFBE57" w14:textId="3827CF30" w:rsidR="00F33C73" w:rsidRDefault="00F33C73" w:rsidP="00D472E6">
            <w:pPr>
              <w:rPr>
                <w:sz w:val="18"/>
                <w:szCs w:val="20"/>
              </w:rPr>
            </w:pPr>
            <w:r>
              <w:rPr>
                <w:sz w:val="18"/>
                <w:szCs w:val="20"/>
              </w:rPr>
              <w:t>TF-13</w:t>
            </w:r>
          </w:p>
        </w:tc>
        <w:tc>
          <w:tcPr>
            <w:tcW w:w="1121" w:type="dxa"/>
          </w:tcPr>
          <w:p w14:paraId="41C5DEF4" w14:textId="2F8D30EB" w:rsidR="00F33C73" w:rsidRDefault="007C5B4E" w:rsidP="00D472E6">
            <w:pPr>
              <w:rPr>
                <w:color w:val="00B050"/>
                <w:sz w:val="18"/>
                <w:szCs w:val="20"/>
              </w:rPr>
            </w:pPr>
            <w:r>
              <w:rPr>
                <w:color w:val="00B050"/>
                <w:sz w:val="18"/>
                <w:szCs w:val="20"/>
              </w:rPr>
              <w:t>OK</w:t>
            </w:r>
          </w:p>
        </w:tc>
        <w:tc>
          <w:tcPr>
            <w:tcW w:w="5869" w:type="dxa"/>
          </w:tcPr>
          <w:p w14:paraId="5F071E31" w14:textId="77777777" w:rsidR="00F33C73" w:rsidRDefault="00F33C73" w:rsidP="00D472E6">
            <w:pPr>
              <w:rPr>
                <w:sz w:val="18"/>
                <w:szCs w:val="20"/>
              </w:rPr>
            </w:pPr>
          </w:p>
        </w:tc>
      </w:tr>
      <w:tr w:rsidR="00386E76" w:rsidRPr="001E64B2" w14:paraId="7F27488C" w14:textId="77777777" w:rsidTr="00886516">
        <w:trPr>
          <w:trHeight w:val="238"/>
        </w:trPr>
        <w:tc>
          <w:tcPr>
            <w:tcW w:w="1245" w:type="dxa"/>
          </w:tcPr>
          <w:p w14:paraId="5FD5EEC3" w14:textId="0C4D7528" w:rsidR="00386E76" w:rsidRDefault="00386E76" w:rsidP="00386E76">
            <w:pPr>
              <w:rPr>
                <w:sz w:val="18"/>
                <w:szCs w:val="20"/>
              </w:rPr>
            </w:pPr>
            <w:r>
              <w:rPr>
                <w:sz w:val="18"/>
                <w:szCs w:val="20"/>
              </w:rPr>
              <w:t>18</w:t>
            </w:r>
          </w:p>
        </w:tc>
        <w:tc>
          <w:tcPr>
            <w:tcW w:w="1121" w:type="dxa"/>
          </w:tcPr>
          <w:p w14:paraId="2D359AF6" w14:textId="69A606A0" w:rsidR="00386E76" w:rsidRDefault="00386E76" w:rsidP="00386E76">
            <w:pPr>
              <w:rPr>
                <w:sz w:val="18"/>
                <w:szCs w:val="20"/>
              </w:rPr>
            </w:pPr>
            <w:r>
              <w:rPr>
                <w:sz w:val="18"/>
                <w:szCs w:val="20"/>
              </w:rPr>
              <w:t>TF-14</w:t>
            </w:r>
          </w:p>
        </w:tc>
        <w:tc>
          <w:tcPr>
            <w:tcW w:w="1121" w:type="dxa"/>
          </w:tcPr>
          <w:p w14:paraId="7C86AD53" w14:textId="407CA192" w:rsidR="00386E76" w:rsidRDefault="00386E76" w:rsidP="00386E76">
            <w:pPr>
              <w:rPr>
                <w:color w:val="00B050"/>
                <w:sz w:val="18"/>
                <w:szCs w:val="20"/>
              </w:rPr>
            </w:pPr>
            <w:r w:rsidRPr="00386E76">
              <w:rPr>
                <w:color w:val="C00000"/>
                <w:sz w:val="18"/>
                <w:szCs w:val="20"/>
              </w:rPr>
              <w:t>NOK</w:t>
            </w:r>
          </w:p>
        </w:tc>
        <w:tc>
          <w:tcPr>
            <w:tcW w:w="5869" w:type="dxa"/>
          </w:tcPr>
          <w:p w14:paraId="55B440D0" w14:textId="5E92F863" w:rsidR="00386E76" w:rsidRDefault="00386E76" w:rsidP="00386E76">
            <w:pPr>
              <w:rPr>
                <w:sz w:val="18"/>
                <w:szCs w:val="20"/>
              </w:rPr>
            </w:pPr>
            <w:r>
              <w:rPr>
                <w:sz w:val="18"/>
                <w:szCs w:val="20"/>
              </w:rPr>
              <w:t xml:space="preserve">Konfiguration wurde überschrieben und nicht korrekt </w:t>
            </w:r>
            <w:r w:rsidR="007B09CD">
              <w:rPr>
                <w:sz w:val="18"/>
                <w:szCs w:val="20"/>
              </w:rPr>
              <w:t>gespeichert</w:t>
            </w:r>
            <w:r>
              <w:rPr>
                <w:sz w:val="18"/>
                <w:szCs w:val="20"/>
              </w:rPr>
              <w:t xml:space="preserve">. --&gt; </w:t>
            </w:r>
            <w:r w:rsidR="001E7111">
              <w:rPr>
                <w:sz w:val="18"/>
                <w:szCs w:val="20"/>
              </w:rPr>
              <w:t>wurde angepasst</w:t>
            </w:r>
            <w:r>
              <w:rPr>
                <w:sz w:val="18"/>
                <w:szCs w:val="20"/>
              </w:rPr>
              <w:t>.</w:t>
            </w:r>
          </w:p>
        </w:tc>
      </w:tr>
      <w:tr w:rsidR="00386E76" w:rsidRPr="001E64B2" w14:paraId="0C0AEA9D" w14:textId="77777777" w:rsidTr="00886516">
        <w:trPr>
          <w:trHeight w:val="238"/>
        </w:trPr>
        <w:tc>
          <w:tcPr>
            <w:tcW w:w="1245" w:type="dxa"/>
          </w:tcPr>
          <w:p w14:paraId="51F640B6" w14:textId="24F8471D" w:rsidR="00386E76" w:rsidRDefault="00386E76" w:rsidP="00386E76">
            <w:pPr>
              <w:rPr>
                <w:sz w:val="18"/>
                <w:szCs w:val="20"/>
              </w:rPr>
            </w:pPr>
            <w:r>
              <w:rPr>
                <w:sz w:val="18"/>
                <w:szCs w:val="20"/>
              </w:rPr>
              <w:lastRenderedPageBreak/>
              <w:t>19</w:t>
            </w:r>
          </w:p>
        </w:tc>
        <w:tc>
          <w:tcPr>
            <w:tcW w:w="1121" w:type="dxa"/>
          </w:tcPr>
          <w:p w14:paraId="6F1D7469" w14:textId="57A85600" w:rsidR="00386E76" w:rsidRDefault="00386E76" w:rsidP="00386E76">
            <w:pPr>
              <w:rPr>
                <w:sz w:val="18"/>
                <w:szCs w:val="20"/>
              </w:rPr>
            </w:pPr>
            <w:r>
              <w:rPr>
                <w:sz w:val="18"/>
                <w:szCs w:val="20"/>
              </w:rPr>
              <w:t>TF-14</w:t>
            </w:r>
          </w:p>
        </w:tc>
        <w:tc>
          <w:tcPr>
            <w:tcW w:w="1121" w:type="dxa"/>
          </w:tcPr>
          <w:p w14:paraId="5807C85E" w14:textId="6136AEE2" w:rsidR="00386E76" w:rsidRPr="00386E76" w:rsidRDefault="00386E76" w:rsidP="00386E76">
            <w:pPr>
              <w:rPr>
                <w:color w:val="C00000"/>
                <w:sz w:val="18"/>
                <w:szCs w:val="20"/>
              </w:rPr>
            </w:pPr>
            <w:r w:rsidRPr="00386E76">
              <w:rPr>
                <w:color w:val="C00000"/>
                <w:sz w:val="18"/>
                <w:szCs w:val="20"/>
              </w:rPr>
              <w:t>NOK</w:t>
            </w:r>
          </w:p>
        </w:tc>
        <w:tc>
          <w:tcPr>
            <w:tcW w:w="5869" w:type="dxa"/>
          </w:tcPr>
          <w:p w14:paraId="3D9EB177" w14:textId="09E00865" w:rsidR="00386E76" w:rsidRDefault="00386E76" w:rsidP="00386E76">
            <w:pPr>
              <w:rPr>
                <w:sz w:val="18"/>
                <w:szCs w:val="20"/>
              </w:rPr>
            </w:pPr>
            <w:r>
              <w:rPr>
                <w:sz w:val="18"/>
                <w:szCs w:val="20"/>
              </w:rPr>
              <w:t xml:space="preserve">Pfad zur Reportdatei zeigte noch auf einen </w:t>
            </w:r>
            <w:proofErr w:type="gramStart"/>
            <w:r>
              <w:rPr>
                <w:sz w:val="18"/>
                <w:szCs w:val="20"/>
              </w:rPr>
              <w:t>Pfad</w:t>
            </w:r>
            <w:proofErr w:type="gramEnd"/>
            <w:r>
              <w:rPr>
                <w:sz w:val="18"/>
                <w:szCs w:val="20"/>
              </w:rPr>
              <w:t xml:space="preserve"> der nicht existiert --&gt; behoben</w:t>
            </w:r>
          </w:p>
        </w:tc>
      </w:tr>
      <w:tr w:rsidR="00386E76" w:rsidRPr="001E64B2" w14:paraId="58CEB3D4" w14:textId="77777777" w:rsidTr="00886516">
        <w:trPr>
          <w:trHeight w:val="238"/>
        </w:trPr>
        <w:tc>
          <w:tcPr>
            <w:tcW w:w="1245" w:type="dxa"/>
          </w:tcPr>
          <w:p w14:paraId="5148EE5F" w14:textId="39D20778" w:rsidR="00386E76" w:rsidRDefault="00386E76" w:rsidP="00386E76">
            <w:pPr>
              <w:rPr>
                <w:sz w:val="18"/>
                <w:szCs w:val="20"/>
              </w:rPr>
            </w:pPr>
            <w:r>
              <w:rPr>
                <w:sz w:val="18"/>
                <w:szCs w:val="20"/>
              </w:rPr>
              <w:t>20</w:t>
            </w:r>
          </w:p>
        </w:tc>
        <w:tc>
          <w:tcPr>
            <w:tcW w:w="1121" w:type="dxa"/>
          </w:tcPr>
          <w:p w14:paraId="75EDA201" w14:textId="34384F80" w:rsidR="00386E76" w:rsidRDefault="00386E76" w:rsidP="00386E76">
            <w:pPr>
              <w:rPr>
                <w:sz w:val="18"/>
                <w:szCs w:val="20"/>
              </w:rPr>
            </w:pPr>
            <w:r>
              <w:rPr>
                <w:sz w:val="18"/>
                <w:szCs w:val="20"/>
              </w:rPr>
              <w:t>TF-14</w:t>
            </w:r>
          </w:p>
        </w:tc>
        <w:tc>
          <w:tcPr>
            <w:tcW w:w="1121" w:type="dxa"/>
          </w:tcPr>
          <w:p w14:paraId="386CE4FE" w14:textId="3B504073" w:rsidR="00386E76" w:rsidRPr="00386E76" w:rsidRDefault="00386E76" w:rsidP="00386E76">
            <w:pPr>
              <w:rPr>
                <w:color w:val="C00000"/>
                <w:sz w:val="18"/>
                <w:szCs w:val="20"/>
              </w:rPr>
            </w:pPr>
            <w:r w:rsidRPr="00386E76">
              <w:rPr>
                <w:color w:val="00B050"/>
                <w:sz w:val="18"/>
                <w:szCs w:val="20"/>
              </w:rPr>
              <w:t>OK</w:t>
            </w:r>
          </w:p>
        </w:tc>
        <w:tc>
          <w:tcPr>
            <w:tcW w:w="5869" w:type="dxa"/>
          </w:tcPr>
          <w:p w14:paraId="4499BC04" w14:textId="06913E5C" w:rsidR="00386E76" w:rsidRDefault="00386E76" w:rsidP="00386E76">
            <w:pPr>
              <w:rPr>
                <w:sz w:val="18"/>
                <w:szCs w:val="20"/>
              </w:rPr>
            </w:pPr>
          </w:p>
        </w:tc>
      </w:tr>
      <w:tr w:rsidR="00386E76" w:rsidRPr="001E64B2" w14:paraId="00EAA225" w14:textId="77777777" w:rsidTr="00886516">
        <w:trPr>
          <w:trHeight w:val="238"/>
        </w:trPr>
        <w:tc>
          <w:tcPr>
            <w:tcW w:w="1245" w:type="dxa"/>
          </w:tcPr>
          <w:p w14:paraId="115E9B1A" w14:textId="55248760" w:rsidR="00386E76" w:rsidRDefault="00386E76" w:rsidP="00386E76">
            <w:pPr>
              <w:rPr>
                <w:sz w:val="18"/>
                <w:szCs w:val="20"/>
              </w:rPr>
            </w:pPr>
            <w:r>
              <w:rPr>
                <w:sz w:val="18"/>
                <w:szCs w:val="20"/>
              </w:rPr>
              <w:t>21</w:t>
            </w:r>
          </w:p>
        </w:tc>
        <w:tc>
          <w:tcPr>
            <w:tcW w:w="1121" w:type="dxa"/>
          </w:tcPr>
          <w:p w14:paraId="7570E79E" w14:textId="3BE90749" w:rsidR="00386E76" w:rsidRDefault="00386E76" w:rsidP="00386E76">
            <w:pPr>
              <w:rPr>
                <w:sz w:val="18"/>
                <w:szCs w:val="20"/>
              </w:rPr>
            </w:pPr>
            <w:r>
              <w:rPr>
                <w:sz w:val="18"/>
                <w:szCs w:val="20"/>
              </w:rPr>
              <w:t>TF-15</w:t>
            </w:r>
          </w:p>
        </w:tc>
        <w:tc>
          <w:tcPr>
            <w:tcW w:w="1121" w:type="dxa"/>
          </w:tcPr>
          <w:p w14:paraId="07729AED" w14:textId="4A8DFA91" w:rsidR="00386E76" w:rsidRDefault="007E7713" w:rsidP="00386E76">
            <w:pPr>
              <w:rPr>
                <w:color w:val="00B050"/>
                <w:sz w:val="18"/>
                <w:szCs w:val="20"/>
              </w:rPr>
            </w:pPr>
            <w:r>
              <w:rPr>
                <w:color w:val="00B050"/>
                <w:sz w:val="18"/>
                <w:szCs w:val="20"/>
              </w:rPr>
              <w:t>OK</w:t>
            </w:r>
          </w:p>
        </w:tc>
        <w:tc>
          <w:tcPr>
            <w:tcW w:w="5869" w:type="dxa"/>
          </w:tcPr>
          <w:p w14:paraId="52AE39C2" w14:textId="77777777" w:rsidR="00386E76" w:rsidRDefault="00386E76" w:rsidP="00386E76">
            <w:pPr>
              <w:rPr>
                <w:sz w:val="18"/>
                <w:szCs w:val="20"/>
              </w:rPr>
            </w:pPr>
          </w:p>
        </w:tc>
      </w:tr>
      <w:tr w:rsidR="00386E76" w:rsidRPr="001E64B2" w14:paraId="6D396632" w14:textId="77777777" w:rsidTr="00886516">
        <w:trPr>
          <w:trHeight w:val="238"/>
        </w:trPr>
        <w:tc>
          <w:tcPr>
            <w:tcW w:w="1245" w:type="dxa"/>
          </w:tcPr>
          <w:p w14:paraId="27BDDB03" w14:textId="364CBE97" w:rsidR="00386E76" w:rsidRDefault="00386E76" w:rsidP="00386E76">
            <w:pPr>
              <w:rPr>
                <w:sz w:val="18"/>
                <w:szCs w:val="20"/>
              </w:rPr>
            </w:pPr>
            <w:r>
              <w:rPr>
                <w:sz w:val="18"/>
                <w:szCs w:val="20"/>
              </w:rPr>
              <w:t>22</w:t>
            </w:r>
          </w:p>
        </w:tc>
        <w:tc>
          <w:tcPr>
            <w:tcW w:w="1121" w:type="dxa"/>
          </w:tcPr>
          <w:p w14:paraId="3987CFB7" w14:textId="774C834C" w:rsidR="00386E76" w:rsidRDefault="00386E76" w:rsidP="00386E76">
            <w:pPr>
              <w:rPr>
                <w:sz w:val="18"/>
                <w:szCs w:val="20"/>
              </w:rPr>
            </w:pPr>
            <w:r>
              <w:rPr>
                <w:sz w:val="18"/>
                <w:szCs w:val="20"/>
              </w:rPr>
              <w:t>TF-1</w:t>
            </w:r>
            <w:r w:rsidR="007E7713">
              <w:rPr>
                <w:sz w:val="18"/>
                <w:szCs w:val="20"/>
              </w:rPr>
              <w:t>6</w:t>
            </w:r>
          </w:p>
        </w:tc>
        <w:tc>
          <w:tcPr>
            <w:tcW w:w="1121" w:type="dxa"/>
          </w:tcPr>
          <w:p w14:paraId="2A388037" w14:textId="75FE4448" w:rsidR="00386E76" w:rsidRDefault="003761E7" w:rsidP="00386E76">
            <w:pPr>
              <w:rPr>
                <w:color w:val="00B050"/>
                <w:sz w:val="18"/>
                <w:szCs w:val="20"/>
              </w:rPr>
            </w:pPr>
            <w:r>
              <w:rPr>
                <w:color w:val="00B050"/>
                <w:sz w:val="18"/>
                <w:szCs w:val="20"/>
              </w:rPr>
              <w:t>OK</w:t>
            </w:r>
          </w:p>
        </w:tc>
        <w:tc>
          <w:tcPr>
            <w:tcW w:w="5869" w:type="dxa"/>
          </w:tcPr>
          <w:p w14:paraId="549B8490" w14:textId="77777777" w:rsidR="00386E76" w:rsidRDefault="00386E76" w:rsidP="00386E76">
            <w:pPr>
              <w:rPr>
                <w:sz w:val="18"/>
                <w:szCs w:val="20"/>
              </w:rPr>
            </w:pPr>
          </w:p>
        </w:tc>
      </w:tr>
      <w:tr w:rsidR="003761E7" w:rsidRPr="009A57C5" w14:paraId="5B160331" w14:textId="77777777" w:rsidTr="00886516">
        <w:trPr>
          <w:trHeight w:val="238"/>
        </w:trPr>
        <w:tc>
          <w:tcPr>
            <w:tcW w:w="1245" w:type="dxa"/>
          </w:tcPr>
          <w:p w14:paraId="1BC5EA9F" w14:textId="73A4FD36" w:rsidR="003761E7" w:rsidRDefault="003761E7" w:rsidP="00386E76">
            <w:pPr>
              <w:rPr>
                <w:sz w:val="18"/>
                <w:szCs w:val="20"/>
              </w:rPr>
            </w:pPr>
            <w:r>
              <w:rPr>
                <w:sz w:val="18"/>
                <w:szCs w:val="20"/>
              </w:rPr>
              <w:t>23</w:t>
            </w:r>
          </w:p>
        </w:tc>
        <w:tc>
          <w:tcPr>
            <w:tcW w:w="1121" w:type="dxa"/>
          </w:tcPr>
          <w:p w14:paraId="12C683D9" w14:textId="25B13219" w:rsidR="003761E7" w:rsidRDefault="003761E7" w:rsidP="00386E76">
            <w:pPr>
              <w:rPr>
                <w:sz w:val="18"/>
                <w:szCs w:val="20"/>
              </w:rPr>
            </w:pPr>
            <w:r>
              <w:rPr>
                <w:sz w:val="18"/>
                <w:szCs w:val="20"/>
              </w:rPr>
              <w:t>TF-17</w:t>
            </w:r>
          </w:p>
        </w:tc>
        <w:tc>
          <w:tcPr>
            <w:tcW w:w="1121" w:type="dxa"/>
          </w:tcPr>
          <w:p w14:paraId="64BCC424" w14:textId="40FCF2FE" w:rsidR="003761E7" w:rsidRDefault="009A57C5" w:rsidP="00386E76">
            <w:pPr>
              <w:rPr>
                <w:color w:val="00B050"/>
                <w:sz w:val="18"/>
                <w:szCs w:val="20"/>
              </w:rPr>
            </w:pPr>
            <w:r w:rsidRPr="006C6D4F">
              <w:rPr>
                <w:color w:val="C00000"/>
                <w:sz w:val="18"/>
                <w:szCs w:val="20"/>
              </w:rPr>
              <w:t>NOK</w:t>
            </w:r>
          </w:p>
        </w:tc>
        <w:tc>
          <w:tcPr>
            <w:tcW w:w="5869" w:type="dxa"/>
          </w:tcPr>
          <w:p w14:paraId="38BD8EA4" w14:textId="40715FFE" w:rsidR="003761E7" w:rsidRPr="009A57C5" w:rsidRDefault="009A57C5" w:rsidP="00386E76">
            <w:pPr>
              <w:rPr>
                <w:sz w:val="18"/>
                <w:szCs w:val="20"/>
              </w:rPr>
            </w:pPr>
            <w:proofErr w:type="spellStart"/>
            <w:r w:rsidRPr="009A57C5">
              <w:rPr>
                <w:sz w:val="18"/>
                <w:szCs w:val="20"/>
              </w:rPr>
              <w:t>ignoreMACAddresse</w:t>
            </w:r>
            <w:proofErr w:type="spellEnd"/>
            <w:r w:rsidRPr="009A57C5">
              <w:rPr>
                <w:sz w:val="18"/>
                <w:szCs w:val="20"/>
              </w:rPr>
              <w:t xml:space="preserve"> wurde durch Update-Config immer</w:t>
            </w:r>
            <w:r>
              <w:rPr>
                <w:sz w:val="18"/>
                <w:szCs w:val="20"/>
              </w:rPr>
              <w:t xml:space="preserve"> wieder überschrieben</w:t>
            </w:r>
            <w:r w:rsidR="00D06370">
              <w:rPr>
                <w:sz w:val="18"/>
                <w:szCs w:val="20"/>
              </w:rPr>
              <w:t xml:space="preserve"> --&gt; behoben</w:t>
            </w:r>
          </w:p>
        </w:tc>
      </w:tr>
      <w:tr w:rsidR="003761E7" w:rsidRPr="001E64B2" w14:paraId="03FB483A" w14:textId="77777777" w:rsidTr="00886516">
        <w:trPr>
          <w:trHeight w:val="238"/>
        </w:trPr>
        <w:tc>
          <w:tcPr>
            <w:tcW w:w="1245" w:type="dxa"/>
          </w:tcPr>
          <w:p w14:paraId="2BE86B48" w14:textId="24CB4747" w:rsidR="003761E7" w:rsidRDefault="003761E7" w:rsidP="00386E76">
            <w:pPr>
              <w:rPr>
                <w:sz w:val="18"/>
                <w:szCs w:val="20"/>
              </w:rPr>
            </w:pPr>
            <w:r>
              <w:rPr>
                <w:sz w:val="18"/>
                <w:szCs w:val="20"/>
              </w:rPr>
              <w:t>24</w:t>
            </w:r>
          </w:p>
        </w:tc>
        <w:tc>
          <w:tcPr>
            <w:tcW w:w="1121" w:type="dxa"/>
          </w:tcPr>
          <w:p w14:paraId="0E687942" w14:textId="27FACBA7" w:rsidR="003761E7" w:rsidRDefault="003761E7" w:rsidP="00386E76">
            <w:pPr>
              <w:rPr>
                <w:sz w:val="18"/>
                <w:szCs w:val="20"/>
              </w:rPr>
            </w:pPr>
            <w:r>
              <w:rPr>
                <w:sz w:val="18"/>
                <w:szCs w:val="20"/>
              </w:rPr>
              <w:t>TF-1</w:t>
            </w:r>
            <w:r w:rsidR="00C063E1">
              <w:rPr>
                <w:sz w:val="18"/>
                <w:szCs w:val="20"/>
              </w:rPr>
              <w:t>7</w:t>
            </w:r>
          </w:p>
        </w:tc>
        <w:tc>
          <w:tcPr>
            <w:tcW w:w="1121" w:type="dxa"/>
          </w:tcPr>
          <w:p w14:paraId="5900931F" w14:textId="15DA27B2" w:rsidR="003761E7" w:rsidRDefault="00C063E1" w:rsidP="00386E76">
            <w:pPr>
              <w:rPr>
                <w:color w:val="00B050"/>
                <w:sz w:val="18"/>
                <w:szCs w:val="20"/>
              </w:rPr>
            </w:pPr>
            <w:r>
              <w:rPr>
                <w:color w:val="00B050"/>
                <w:sz w:val="18"/>
                <w:szCs w:val="20"/>
              </w:rPr>
              <w:t>OK</w:t>
            </w:r>
          </w:p>
        </w:tc>
        <w:tc>
          <w:tcPr>
            <w:tcW w:w="5869" w:type="dxa"/>
          </w:tcPr>
          <w:p w14:paraId="0618E44E" w14:textId="77777777" w:rsidR="003761E7" w:rsidRDefault="003761E7" w:rsidP="00386E76">
            <w:pPr>
              <w:rPr>
                <w:sz w:val="18"/>
                <w:szCs w:val="20"/>
              </w:rPr>
            </w:pPr>
          </w:p>
        </w:tc>
      </w:tr>
      <w:tr w:rsidR="00C063E1" w:rsidRPr="001E64B2" w14:paraId="6C71D2C4" w14:textId="77777777" w:rsidTr="00886516">
        <w:trPr>
          <w:trHeight w:val="238"/>
        </w:trPr>
        <w:tc>
          <w:tcPr>
            <w:tcW w:w="1245" w:type="dxa"/>
          </w:tcPr>
          <w:p w14:paraId="09C71FAD" w14:textId="1B70B5A8" w:rsidR="00C063E1" w:rsidRDefault="00C063E1" w:rsidP="00386E76">
            <w:pPr>
              <w:rPr>
                <w:sz w:val="18"/>
                <w:szCs w:val="20"/>
              </w:rPr>
            </w:pPr>
            <w:r>
              <w:rPr>
                <w:sz w:val="18"/>
                <w:szCs w:val="20"/>
              </w:rPr>
              <w:t>25</w:t>
            </w:r>
          </w:p>
        </w:tc>
        <w:tc>
          <w:tcPr>
            <w:tcW w:w="1121" w:type="dxa"/>
          </w:tcPr>
          <w:p w14:paraId="3716D6F6" w14:textId="1B46A532" w:rsidR="00C063E1" w:rsidRDefault="00C063E1" w:rsidP="00386E76">
            <w:pPr>
              <w:rPr>
                <w:sz w:val="18"/>
                <w:szCs w:val="20"/>
              </w:rPr>
            </w:pPr>
            <w:r>
              <w:rPr>
                <w:sz w:val="18"/>
                <w:szCs w:val="20"/>
              </w:rPr>
              <w:t>TF-18</w:t>
            </w:r>
          </w:p>
        </w:tc>
        <w:tc>
          <w:tcPr>
            <w:tcW w:w="1121" w:type="dxa"/>
          </w:tcPr>
          <w:p w14:paraId="02416E2B" w14:textId="67961C33" w:rsidR="00C063E1" w:rsidRDefault="00C063E1" w:rsidP="00386E76">
            <w:pPr>
              <w:rPr>
                <w:color w:val="00B050"/>
                <w:sz w:val="18"/>
                <w:szCs w:val="20"/>
              </w:rPr>
            </w:pPr>
            <w:r>
              <w:rPr>
                <w:color w:val="00B050"/>
                <w:sz w:val="18"/>
                <w:szCs w:val="20"/>
              </w:rPr>
              <w:t>OK</w:t>
            </w:r>
          </w:p>
        </w:tc>
        <w:tc>
          <w:tcPr>
            <w:tcW w:w="5869" w:type="dxa"/>
          </w:tcPr>
          <w:p w14:paraId="232C1016" w14:textId="77777777" w:rsidR="00C063E1" w:rsidRDefault="00C063E1" w:rsidP="00386E76">
            <w:pPr>
              <w:rPr>
                <w:sz w:val="18"/>
                <w:szCs w:val="20"/>
              </w:rPr>
            </w:pPr>
          </w:p>
        </w:tc>
      </w:tr>
    </w:tbl>
    <w:p w14:paraId="54AB681F" w14:textId="12A5430B" w:rsidR="009F0D84" w:rsidRPr="001E64B2" w:rsidRDefault="009F0D84" w:rsidP="009F0D84">
      <w:pPr>
        <w:pStyle w:val="Beschriftung"/>
      </w:pPr>
    </w:p>
    <w:p w14:paraId="4EC640F5" w14:textId="77777777" w:rsidR="009F0D84" w:rsidRPr="001E64B2" w:rsidRDefault="009F0D84" w:rsidP="009F0D84"/>
    <w:p w14:paraId="26B6CCB9" w14:textId="77777777" w:rsidR="009F0D84" w:rsidRDefault="009F0D84" w:rsidP="00F9093F">
      <w:pPr>
        <w:pStyle w:val="Untertitel"/>
      </w:pPr>
      <w:proofErr w:type="spellStart"/>
      <w:r>
        <w:t>Testbericht</w:t>
      </w:r>
      <w:proofErr w:type="spellEnd"/>
    </w:p>
    <w:p w14:paraId="63765341" w14:textId="3F0CFE5F" w:rsidR="009D6A83" w:rsidRDefault="009D6A83" w:rsidP="009D6A83">
      <w:r>
        <w:t>Wie oben zu sehen ist,</w:t>
      </w:r>
      <w:r w:rsidR="007B09CD">
        <w:t xml:space="preserve"> </w:t>
      </w:r>
      <w:r>
        <w:t>gab es währen den ganzen Tests einige Fehler, die noch ausgebügelt werden mussten. Die Tes</w:t>
      </w:r>
      <w:r w:rsidR="007B09CD">
        <w:t>t</w:t>
      </w:r>
      <w:r>
        <w:t xml:space="preserve">fälle wurden soweit abgedeckt, dass alle individuell laufen sollten. </w:t>
      </w:r>
      <w:r w:rsidR="00905387">
        <w:t>Di</w:t>
      </w:r>
      <w:r>
        <w:t xml:space="preserve">e Applikation </w:t>
      </w:r>
      <w:r w:rsidR="00905387">
        <w:t>ist im gefixten</w:t>
      </w:r>
      <w:r>
        <w:t xml:space="preserve"> Zustand bereits weitgehend lauffähig. Schlecht ist sicher, dass es noch so viele Probleme gab, die eigentlich hätten abgefangen werden sollen – das ist bei IPERKA eigentlich nicht so gedacht. </w:t>
      </w:r>
    </w:p>
    <w:p w14:paraId="64E434B4" w14:textId="77777777" w:rsidR="009D6A83" w:rsidRDefault="009D6A83" w:rsidP="009D6A83"/>
    <w:p w14:paraId="7B458DE5" w14:textId="0F8CE46B" w:rsidR="00190B34" w:rsidRDefault="009D6A83" w:rsidP="009D6A83">
      <w:r>
        <w:t xml:space="preserve">Auf Vorschlag des VFs konnte das </w:t>
      </w:r>
      <w:r w:rsidR="008B5A5F">
        <w:t>Script</w:t>
      </w:r>
      <w:r>
        <w:t xml:space="preserve"> in einer «scharfen Umgebung getestet werden. Da dies nach den oben aufgeführten Tests geschah, gelang dies (trotz einiger kleiner Fehler) relativ schnell</w:t>
      </w:r>
      <w:r w:rsidR="00190B34">
        <w:t xml:space="preserve"> und am Ende konnte ausserdem wie gewünscht alle CSV &amp; JSON generiert werden. D.h. das </w:t>
      </w:r>
      <w:r w:rsidR="008B5A5F">
        <w:t>Script</w:t>
      </w:r>
      <w:r w:rsidR="00190B34">
        <w:t xml:space="preserve"> funktioniert und wäre in diesem Zustand bereits auslieferfertig. Da der VF aber auch noch 2-3 kleinere Anmerkungen und Bugs hatte, mussten diese noch nachträglich </w:t>
      </w:r>
      <w:r w:rsidR="004A5238">
        <w:t>behoben</w:t>
      </w:r>
      <w:r w:rsidR="00190B34">
        <w:t xml:space="preserve"> werde</w:t>
      </w:r>
      <w:r w:rsidR="0043446B">
        <w:t>n (Erstellung von Pfaden</w:t>
      </w:r>
      <w:r w:rsidR="00D67A0D">
        <w:t>,</w:t>
      </w:r>
      <w:r w:rsidR="0043446B">
        <w:t xml:space="preserve"> wenn sie nicht bereits </w:t>
      </w:r>
      <w:proofErr w:type="gramStart"/>
      <w:r w:rsidR="0043446B">
        <w:t>existieren</w:t>
      </w:r>
      <w:proofErr w:type="gramEnd"/>
      <w:r w:rsidR="0043446B">
        <w:t xml:space="preserve"> z.B.)</w:t>
      </w:r>
    </w:p>
    <w:p w14:paraId="68790569" w14:textId="77777777" w:rsidR="00E20261" w:rsidRDefault="00E20261" w:rsidP="009D6A83"/>
    <w:p w14:paraId="303B0780" w14:textId="6B4FD7EF" w:rsidR="00394DA4" w:rsidRDefault="00394DA4" w:rsidP="009D6A83">
      <w:r>
        <w:t>Das Resultat des scharfen Testes wurde dann an einen der späteren Benutzer (Kurt Bitterli) geschickt, um Feedback zu erhalten – laut ihm sind alle wichtigen Daten</w:t>
      </w:r>
      <w:r w:rsidR="00FA64DF">
        <w:t>, die er benötigt,</w:t>
      </w:r>
      <w:r>
        <w:t xml:space="preserve"> darin vorhanden.</w:t>
      </w:r>
    </w:p>
    <w:p w14:paraId="61706DC9" w14:textId="77777777" w:rsidR="00394DA4" w:rsidRDefault="00394DA4" w:rsidP="009D6A83"/>
    <w:p w14:paraId="240D71C0" w14:textId="38223464" w:rsidR="009F0D84" w:rsidRDefault="00E20261" w:rsidP="00096D02">
      <w:r>
        <w:t xml:space="preserve">Wie der Testlauf aber auch gezeigt hat, gibt es vor allem </w:t>
      </w:r>
      <w:proofErr w:type="spellStart"/>
      <w:r>
        <w:t>im</w:t>
      </w:r>
      <w:proofErr w:type="spellEnd"/>
      <w:r>
        <w:t xml:space="preserve"> Bezug auf die Fehler, welche abgefangen werden, noch Verbesserungsbedarf, der aber aufgrund der kurzen Zeit der IPA auch zu erwarten ist. </w:t>
      </w:r>
    </w:p>
    <w:p w14:paraId="32D18D1F" w14:textId="77777777" w:rsidR="009F0D84" w:rsidRDefault="009F0D84" w:rsidP="009F0D84">
      <w:r>
        <w:br w:type="page"/>
      </w:r>
    </w:p>
    <w:p w14:paraId="2C1FA4D9" w14:textId="77777777" w:rsidR="009F0D84" w:rsidRDefault="009F0D84" w:rsidP="00F9093F">
      <w:pPr>
        <w:pStyle w:val="berschrift2nummeriert"/>
      </w:pPr>
      <w:bookmarkStart w:id="118" w:name="_Toc193700769"/>
      <w:r>
        <w:lastRenderedPageBreak/>
        <w:t>Auswerten</w:t>
      </w:r>
      <w:bookmarkEnd w:id="118"/>
    </w:p>
    <w:p w14:paraId="5503D05A" w14:textId="77777777" w:rsidR="009F0D84" w:rsidRDefault="009F0D84" w:rsidP="00F9093F">
      <w:pPr>
        <w:pStyle w:val="berschrift3nummeriert"/>
      </w:pPr>
      <w:bookmarkStart w:id="119" w:name="_Toc193700770"/>
      <w:r w:rsidRPr="00FC2126">
        <w:t>Technisches Fazit</w:t>
      </w:r>
      <w:bookmarkEnd w:id="119"/>
    </w:p>
    <w:p w14:paraId="00676073" w14:textId="33BA7E02" w:rsidR="0050226A" w:rsidRDefault="0050226A" w:rsidP="0050226A">
      <w:r>
        <w:t xml:space="preserve">Der Grossteil aller Anforderungen und Funktionen konnte gemäss Aufgabenstellung implementiert werden: Das Programm lässt sich ohne Probleme Starten und Konfigurieren und gibt gemäss Testprotokoll auch das </w:t>
      </w:r>
      <w:r w:rsidR="00336E98">
        <w:t>G</w:t>
      </w:r>
      <w:r>
        <w:t>ewollte zurück, d.h. die wichtigsten Funktionen wurden implementiert und das Programm ist auslieferbar.</w:t>
      </w:r>
    </w:p>
    <w:p w14:paraId="6188154B" w14:textId="77777777" w:rsidR="0050226A" w:rsidRDefault="0050226A" w:rsidP="0050226A"/>
    <w:p w14:paraId="3DDBA6EC" w14:textId="5B1A0336" w:rsidR="0050226A" w:rsidRDefault="0050226A" w:rsidP="0050226A">
      <w:r>
        <w:t xml:space="preserve">Mängel und Probleme gibt es vor allem noch im Bereich der Fehlerbehandlung, wo es noch </w:t>
      </w:r>
      <w:r w:rsidR="00336E98">
        <w:t>O</w:t>
      </w:r>
      <w:r>
        <w:t xml:space="preserve">ptimierungsbedarf gibt – es werden zwar bereits viele Fehler abgefangen und versucht </w:t>
      </w:r>
      <w:proofErr w:type="gramStart"/>
      <w:r>
        <w:t>überall</w:t>
      </w:r>
      <w:proofErr w:type="gramEnd"/>
      <w:r>
        <w:t xml:space="preserve"> wo möglich dem Anwender den Fehler mitzuteilen und wie er gefixt werden kann, jedoch ist das nicht überall gelungen, insbesondere bei der Anforderung, dass bei fehlerhaften Parametern in den Funktionen Fehler angezeigt werden und wie sie gefixt werden. Es gibt da zwar bereits implementierte Teile wie die Überprüfung des Typs oder ob die </w:t>
      </w:r>
      <w:r w:rsidR="00E63AD3">
        <w:t xml:space="preserve">Überprüfung ob </w:t>
      </w:r>
      <w:r>
        <w:t xml:space="preserve">Pfade existieren, </w:t>
      </w:r>
      <w:r w:rsidR="00E63AD3">
        <w:t>das könnte und sollte aber noch spezifischer auf die einzelnen Parameter</w:t>
      </w:r>
      <w:r w:rsidR="002C0F82">
        <w:t xml:space="preserve"> angewendet werden</w:t>
      </w:r>
      <w:r w:rsidR="00E63AD3">
        <w:t>.</w:t>
      </w:r>
      <w:r w:rsidR="00AF61B7">
        <w:t xml:space="preserve"> Anstatt diese Werte wie implementiert dezentral zu überprüfen wäre es geeigneter, sie zentral zu validieren, um so genauere Fehler abfangen zu können.</w:t>
      </w:r>
      <w:r w:rsidR="00E63AD3">
        <w:t xml:space="preserve"> </w:t>
      </w:r>
    </w:p>
    <w:p w14:paraId="7C385E8B" w14:textId="77777777" w:rsidR="0050226A" w:rsidRDefault="0050226A" w:rsidP="0050226A"/>
    <w:p w14:paraId="7ED8A957" w14:textId="3780CEB7" w:rsidR="009A0A83" w:rsidRDefault="0050226A" w:rsidP="0050226A">
      <w:r>
        <w:t>Es wurde sich</w:t>
      </w:r>
      <w:r w:rsidR="009A0A83">
        <w:t>,</w:t>
      </w:r>
      <w:r>
        <w:t xml:space="preserve"> wo immer möglich</w:t>
      </w:r>
      <w:r w:rsidR="009A0A83">
        <w:t xml:space="preserve">, an Best-Practices und Vorlagen gehalten: So sind zum Beispiel alle Parameter jeweils im </w:t>
      </w:r>
      <w:r w:rsidR="00585195">
        <w:t>P</w:t>
      </w:r>
      <w:r w:rsidR="009A0A83">
        <w:t>ascal</w:t>
      </w:r>
      <w:r w:rsidR="00585195">
        <w:t xml:space="preserve"> C</w:t>
      </w:r>
      <w:r w:rsidR="009A0A83">
        <w:t>ase</w:t>
      </w:r>
      <w:r w:rsidR="00585195">
        <w:t xml:space="preserve"> (</w:t>
      </w:r>
      <w:proofErr w:type="spellStart"/>
      <w:r w:rsidR="00585195">
        <w:rPr>
          <w:b/>
        </w:rPr>
        <w:t>P</w:t>
      </w:r>
      <w:r w:rsidR="00585195">
        <w:t>ascal</w:t>
      </w:r>
      <w:r w:rsidR="00585195">
        <w:rPr>
          <w:b/>
        </w:rPr>
        <w:t>C</w:t>
      </w:r>
      <w:r w:rsidR="00585195">
        <w:t>ase</w:t>
      </w:r>
      <w:proofErr w:type="spellEnd"/>
      <w:r w:rsidR="00585195">
        <w:t>)</w:t>
      </w:r>
      <w:r w:rsidR="009A0A83">
        <w:t xml:space="preserve"> und die restlichen Variablen im </w:t>
      </w:r>
      <w:r w:rsidR="00585195">
        <w:t>Camel Case (</w:t>
      </w:r>
      <w:proofErr w:type="spellStart"/>
      <w:r w:rsidR="00585195">
        <w:rPr>
          <w:b/>
        </w:rPr>
        <w:t>c</w:t>
      </w:r>
      <w:r w:rsidR="00585195">
        <w:t>amel</w:t>
      </w:r>
      <w:r w:rsidR="00585195">
        <w:rPr>
          <w:b/>
        </w:rPr>
        <w:t>C</w:t>
      </w:r>
      <w:r w:rsidR="00585195">
        <w:t>ase</w:t>
      </w:r>
      <w:proofErr w:type="spellEnd"/>
      <w:r w:rsidR="00585195">
        <w:t>) geschrieben</w:t>
      </w:r>
      <w:r w:rsidR="009A0A83">
        <w:t xml:space="preserve">. Weiter wurden try-catch für die Fehlerbehandlung verwendet und zu allen öffentlichen Funktionen </w:t>
      </w:r>
      <w:r w:rsidR="00252C0D">
        <w:t>k</w:t>
      </w:r>
      <w:r w:rsidR="009A0A83">
        <w:t>ommentarbasierte Hilfen von PowerShell implementiert. Ausserdem wurde die Struktur des Programmes als Modul implementiert, welches ebenfalls einem PowerShell-Standard folgt. Aufgrund dieser Struktur liess sich auch das Konzept «Keep it simple and stupid» gut umsetzen, da ohne Probleme verschiedene Dateien und Funktionen eingesetzt werden konnten.</w:t>
      </w:r>
    </w:p>
    <w:p w14:paraId="73745CFB" w14:textId="77777777" w:rsidR="009A0A83" w:rsidRDefault="009A0A83" w:rsidP="0050226A"/>
    <w:p w14:paraId="18F592CD" w14:textId="50A6EF59" w:rsidR="009A0A83" w:rsidRDefault="009A0A83" w:rsidP="009A0A83">
      <w:r>
        <w:t xml:space="preserve">Diese Kommentarbasierte Hilfe trägt unter anderem auch zur Dokumentation des Programmes bei. Ergänzend dazu wurden </w:t>
      </w:r>
      <w:proofErr w:type="gramStart"/>
      <w:r>
        <w:t>natürlich noch</w:t>
      </w:r>
      <w:proofErr w:type="gramEnd"/>
      <w:r>
        <w:t xml:space="preserve"> reguläre Kommentare verwendet, sowie die implementierte Logfunktion, welche auch zur Dokumentierung beiträgt.</w:t>
      </w:r>
    </w:p>
    <w:p w14:paraId="0E2E3B18" w14:textId="4BB8B781" w:rsidR="009F0D84" w:rsidRPr="00FC2126" w:rsidRDefault="005F3255" w:rsidP="009F0D84">
      <w:r>
        <w:t>Insgesamt funktioniert das Programm gut – es wurde auf einer «scharfen» Maschine, welche sich in der Grossforschungsanlage SwissFEL befindet, getestet und konnte erfolgreich seinen Zweck erfüllen.</w:t>
      </w:r>
    </w:p>
    <w:p w14:paraId="1E9DB44E" w14:textId="77777777" w:rsidR="009F0D84" w:rsidRDefault="009F0D84" w:rsidP="00F9093F">
      <w:pPr>
        <w:pStyle w:val="berschrift3nummeriert"/>
      </w:pPr>
      <w:bookmarkStart w:id="120" w:name="_Toc193700771"/>
      <w:r w:rsidRPr="00FC2126">
        <w:t>Zukunftsaussichten</w:t>
      </w:r>
      <w:bookmarkEnd w:id="120"/>
    </w:p>
    <w:p w14:paraId="4A094041" w14:textId="5224156F" w:rsidR="00835366" w:rsidRDefault="007E7D5C" w:rsidP="00835366">
      <w:r>
        <w:t xml:space="preserve">Verbesserungspotential gibt es sicher im Bereich der Fehlerbehandlung: Die oben benannte Hilfe bei falschen Parametern sollte noch spezifischer </w:t>
      </w:r>
      <w:r w:rsidR="00AF61B7">
        <w:t xml:space="preserve">und vor allem zentral </w:t>
      </w:r>
      <w:r>
        <w:t xml:space="preserve">gemacht werden. </w:t>
      </w:r>
    </w:p>
    <w:p w14:paraId="7F56BAD0" w14:textId="77777777" w:rsidR="007E7D5C" w:rsidRDefault="007E7D5C" w:rsidP="00835366"/>
    <w:p w14:paraId="5E185740" w14:textId="638717BF" w:rsidR="003747F5" w:rsidRDefault="003747F5" w:rsidP="00835366">
      <w:r>
        <w:t>Das Programm kann ausserdem auf andere Server ausgeweitet und getestet werden, welche nicht den Grenzen der IPA unterliegen: So z.B. die DL20-Systeme, welche ebenfalls noch am PSI Verwendung finden.</w:t>
      </w:r>
    </w:p>
    <w:p w14:paraId="32AB851D" w14:textId="77777777" w:rsidR="00F31C7B" w:rsidRDefault="00F31C7B" w:rsidP="00835366"/>
    <w:p w14:paraId="1FA62DF3" w14:textId="7BEE0A0A" w:rsidR="00F31C7B" w:rsidRDefault="00C90626" w:rsidP="00835366">
      <w:r>
        <w:t>Weitere</w:t>
      </w:r>
      <w:r w:rsidR="00F31C7B">
        <w:t xml:space="preserve"> mögliche Features und Eigenschaften, welche implementiert werden könnten:</w:t>
      </w:r>
    </w:p>
    <w:p w14:paraId="3AC02F98" w14:textId="37289BD2" w:rsidR="00F31C7B" w:rsidRDefault="00F31C7B" w:rsidP="00F31C7B">
      <w:pPr>
        <w:pStyle w:val="Listenabsatz"/>
        <w:numPr>
          <w:ilvl w:val="0"/>
          <w:numId w:val="12"/>
        </w:numPr>
        <w:rPr>
          <w:lang w:val="en-US"/>
        </w:rPr>
      </w:pPr>
      <w:r w:rsidRPr="00F31C7B">
        <w:rPr>
          <w:lang w:val="en-US"/>
        </w:rPr>
        <w:t xml:space="preserve">Deployment in </w:t>
      </w:r>
      <w:proofErr w:type="spellStart"/>
      <w:r w:rsidRPr="00F31C7B">
        <w:rPr>
          <w:lang w:val="en-US"/>
        </w:rPr>
        <w:t>ein</w:t>
      </w:r>
      <w:proofErr w:type="spellEnd"/>
      <w:r w:rsidRPr="00F31C7B">
        <w:rPr>
          <w:lang w:val="en-US"/>
        </w:rPr>
        <w:t xml:space="preserve"> Repository </w:t>
      </w:r>
      <w:proofErr w:type="spellStart"/>
      <w:r w:rsidRPr="00F31C7B">
        <w:rPr>
          <w:lang w:val="en-US"/>
        </w:rPr>
        <w:t>w</w:t>
      </w:r>
      <w:r>
        <w:rPr>
          <w:lang w:val="en-US"/>
        </w:rPr>
        <w:t>ie</w:t>
      </w:r>
      <w:proofErr w:type="spellEnd"/>
      <w:r>
        <w:rPr>
          <w:lang w:val="en-US"/>
        </w:rPr>
        <w:t xml:space="preserve"> </w:t>
      </w:r>
      <w:hyperlink r:id="rId58" w:history="1">
        <w:r w:rsidRPr="00953C53">
          <w:rPr>
            <w:rStyle w:val="Hyperlink"/>
            <w:lang w:val="en-US"/>
          </w:rPr>
          <w:t>www.powershellgallery.com</w:t>
        </w:r>
      </w:hyperlink>
      <w:r>
        <w:rPr>
          <w:lang w:val="en-US"/>
        </w:rPr>
        <w:t>,</w:t>
      </w:r>
    </w:p>
    <w:p w14:paraId="2593A531" w14:textId="1F5FA1C1" w:rsidR="00F31C7B" w:rsidRDefault="00F31C7B" w:rsidP="00F31C7B">
      <w:pPr>
        <w:pStyle w:val="Listenabsatz"/>
        <w:numPr>
          <w:ilvl w:val="0"/>
          <w:numId w:val="12"/>
        </w:numPr>
      </w:pPr>
      <w:r w:rsidRPr="00F31C7B">
        <w:t>C</w:t>
      </w:r>
      <w:r w:rsidR="001146F5">
        <w:t xml:space="preserve">I/CD </w:t>
      </w:r>
      <w:r w:rsidRPr="00F31C7B">
        <w:t>im Git-Repository zu</w:t>
      </w:r>
      <w:r w:rsidR="001146F5">
        <w:t xml:space="preserve">m Automatisieren des </w:t>
      </w:r>
      <w:proofErr w:type="spellStart"/>
      <w:r w:rsidR="001146F5">
        <w:t>Testings</w:t>
      </w:r>
      <w:proofErr w:type="spellEnd"/>
      <w:r w:rsidR="001146F5">
        <w:t xml:space="preserve"> und des </w:t>
      </w:r>
      <w:proofErr w:type="spellStart"/>
      <w:r>
        <w:t>Deployment</w:t>
      </w:r>
      <w:r w:rsidR="00802B34">
        <w:t>s</w:t>
      </w:r>
      <w:proofErr w:type="spellEnd"/>
      <w:r>
        <w:t>,</w:t>
      </w:r>
    </w:p>
    <w:p w14:paraId="6E7996FF" w14:textId="53EFB9BA" w:rsidR="00F31C7B" w:rsidRDefault="00F31C7B" w:rsidP="00F31C7B">
      <w:pPr>
        <w:pStyle w:val="Listenabsatz"/>
        <w:numPr>
          <w:ilvl w:val="0"/>
          <w:numId w:val="12"/>
        </w:numPr>
      </w:pPr>
      <w:r>
        <w:t xml:space="preserve">Implementation von Unittests </w:t>
      </w:r>
      <w:r w:rsidR="00AA5131">
        <w:t>mit einem Framework wie</w:t>
      </w:r>
      <w:r>
        <w:t xml:space="preserve"> Pester, um das Testen massiv zu vereinfachen und zu verkürzen,</w:t>
      </w:r>
    </w:p>
    <w:p w14:paraId="36A3958C" w14:textId="0401B079" w:rsidR="00F31C7B" w:rsidRDefault="00F31C7B" w:rsidP="00F31C7B">
      <w:pPr>
        <w:pStyle w:val="Listenabsatz"/>
        <w:numPr>
          <w:ilvl w:val="0"/>
          <w:numId w:val="12"/>
        </w:numPr>
      </w:pPr>
      <w:r>
        <w:t xml:space="preserve">Anpassung </w:t>
      </w:r>
      <w:proofErr w:type="gramStart"/>
      <w:r>
        <w:t>des Output</w:t>
      </w:r>
      <w:proofErr w:type="gramEnd"/>
      <w:r>
        <w:t xml:space="preserve"> in Absprache mit Alain Bertrand, sodass das JSON direkt wieder zum Import ins Inventory verwendet werden könnte.</w:t>
      </w:r>
    </w:p>
    <w:p w14:paraId="3FEF6571" w14:textId="63AF445B" w:rsidR="00F31C7B" w:rsidRDefault="00F31C7B" w:rsidP="00F31C7B">
      <w:pPr>
        <w:pStyle w:val="Listenabsatz"/>
        <w:numPr>
          <w:ilvl w:val="0"/>
          <w:numId w:val="12"/>
        </w:numPr>
      </w:pPr>
      <w:r>
        <w:t>Abbildung der Baumstruktur wie sie im Inventory existiert im Output.</w:t>
      </w:r>
    </w:p>
    <w:p w14:paraId="69C98B82" w14:textId="3ED49EC9" w:rsidR="00C90626" w:rsidRPr="00F31C7B" w:rsidRDefault="00C90626" w:rsidP="00F31C7B">
      <w:pPr>
        <w:pStyle w:val="Listenabsatz"/>
        <w:numPr>
          <w:ilvl w:val="0"/>
          <w:numId w:val="12"/>
        </w:numPr>
      </w:pPr>
      <w:r>
        <w:t>Absprache mit Kurt Bitterli bezgl. der Struktur und Optimierung der Dateiausgabe</w:t>
      </w:r>
    </w:p>
    <w:p w14:paraId="526929B5" w14:textId="77777777" w:rsidR="007E7D5C" w:rsidRPr="00F31C7B" w:rsidRDefault="007E7D5C" w:rsidP="00835366"/>
    <w:p w14:paraId="62DDDA92" w14:textId="6CC65A27" w:rsidR="009F0D84" w:rsidRDefault="009F0D84" w:rsidP="00F9093F">
      <w:pPr>
        <w:pStyle w:val="berschrift3nummeriert"/>
      </w:pPr>
      <w:bookmarkStart w:id="121" w:name="_Toc193700772"/>
      <w:r>
        <w:t>Selbstreflexion</w:t>
      </w:r>
      <w:r w:rsidR="00725A37">
        <w:t xml:space="preserve"> &amp; Persönliches Fazit</w:t>
      </w:r>
      <w:bookmarkEnd w:id="121"/>
    </w:p>
    <w:p w14:paraId="52116BB9" w14:textId="3AF33B63" w:rsidR="00A41C22" w:rsidRDefault="00A41C22" w:rsidP="00A41C22">
      <w:r>
        <w:t xml:space="preserve">Ich bin mit dem Zustand des Produkts </w:t>
      </w:r>
      <w:r w:rsidR="00E63AD3">
        <w:t>und der IPA allgemein zufrieden – ich konnte</w:t>
      </w:r>
      <w:r w:rsidR="009D4356">
        <w:t xml:space="preserve">, soweit ich das beurteilen kann, die Aufgabenstellung umsetzen, ohne </w:t>
      </w:r>
      <w:proofErr w:type="gramStart"/>
      <w:r w:rsidR="009D4356">
        <w:t>das</w:t>
      </w:r>
      <w:proofErr w:type="gramEnd"/>
      <w:r w:rsidR="009D4356">
        <w:t xml:space="preserve"> etwas grosses und/oder wichtiges fehlt. </w:t>
      </w:r>
    </w:p>
    <w:p w14:paraId="70551B29" w14:textId="77777777" w:rsidR="009D4356" w:rsidRDefault="009D4356" w:rsidP="00A41C22"/>
    <w:p w14:paraId="746F7E65" w14:textId="2F3917ED" w:rsidR="009D4356" w:rsidRDefault="009D4356" w:rsidP="00A41C22">
      <w:r>
        <w:t xml:space="preserve">Das Implementieren im </w:t>
      </w:r>
      <w:proofErr w:type="gramStart"/>
      <w:r>
        <w:t>allgemeinen</w:t>
      </w:r>
      <w:proofErr w:type="gramEnd"/>
      <w:r>
        <w:t xml:space="preserve"> konnte ich ohne gravierende Probleme umsetzen und ich wurde </w:t>
      </w:r>
      <w:r w:rsidR="00B536C2">
        <w:t xml:space="preserve">nie durch grosse Probleme in Zeitdruck gebracht. Die Vorbereitung auf die IPA in Form einer Test-IPA hat mir sehr geholfen – nicht nur um mich wieder (nach 3 Jahren Pause) an PowerShell zu gewöhnen, sondern auch um die </w:t>
      </w:r>
      <w:r w:rsidR="00655D71">
        <w:t xml:space="preserve">HPEiLOCmdlets-Bibliothek kennenzulernen. Ich war dadurch gut vorbereitet, sodass ich ohne gross Nervosität in die IPA starten konnte und während der ganzen IPA, ausser während des Testens, sehr ruhig und fokussiert an die Aufgabenstellung herangehen konnte. </w:t>
      </w:r>
    </w:p>
    <w:p w14:paraId="218ECA60" w14:textId="77777777" w:rsidR="006B7364" w:rsidRDefault="006B7364" w:rsidP="00A41C22"/>
    <w:p w14:paraId="760BE87D" w14:textId="65AFA2D4" w:rsidR="006B7364" w:rsidRDefault="006B7364" w:rsidP="00A41C22">
      <w:r>
        <w:t xml:space="preserve">Schwierig fand ich vor allem, die Aufgabenstellung im Auge zu behalten und alles zu berücksichtigen, was gefordert ist: Ich habe ein- zweimal beim Überprüfen der Aufgabenstellung bemerkt, dass mir noch Teile davon fehlen – diese musste ich dann noch nachimplementieren. Ich habe zwar </w:t>
      </w:r>
      <w:proofErr w:type="spellStart"/>
      <w:r>
        <w:t>Github</w:t>
      </w:r>
      <w:proofErr w:type="spellEnd"/>
      <w:r>
        <w:t>-Issues verwendet, um dieses Problem zu vermeiden, aber wie sich gezeigt hat, waren sie nicht detailliert genug. Das kann</w:t>
      </w:r>
      <w:r w:rsidR="00EC3996">
        <w:t xml:space="preserve"> und will</w:t>
      </w:r>
      <w:r>
        <w:t xml:space="preserve"> ich für die Zukunft </w:t>
      </w:r>
      <w:r w:rsidR="00EC3996">
        <w:t>noch</w:t>
      </w:r>
      <w:r>
        <w:t xml:space="preserve"> </w:t>
      </w:r>
      <w:r w:rsidR="00EC3996">
        <w:t>v</w:t>
      </w:r>
      <w:r>
        <w:t>erbessern – ausserdem haben mir die Issues insgesamt auch</w:t>
      </w:r>
      <w:r w:rsidR="00C666E9">
        <w:t xml:space="preserve"> schon im jetzigen Zustand</w:t>
      </w:r>
      <w:r>
        <w:t xml:space="preserve"> gut </w:t>
      </w:r>
      <w:r w:rsidR="00252C0D">
        <w:t>auf</w:t>
      </w:r>
      <w:r>
        <w:t xml:space="preserve">gezeigt, wie weit ich mit dem Programm </w:t>
      </w:r>
      <w:r w:rsidR="00985073">
        <w:t>war</w:t>
      </w:r>
      <w:r>
        <w:t>.</w:t>
      </w:r>
    </w:p>
    <w:p w14:paraId="5C7D9A73" w14:textId="77777777" w:rsidR="00985073" w:rsidRDefault="00985073" w:rsidP="00A41C22"/>
    <w:p w14:paraId="59D5B9E7" w14:textId="66C8EEEF" w:rsidR="009107FE" w:rsidRDefault="00985073" w:rsidP="00A41C22">
      <w:r>
        <w:t xml:space="preserve">Ich </w:t>
      </w:r>
      <w:proofErr w:type="gramStart"/>
      <w:r>
        <w:t>habe</w:t>
      </w:r>
      <w:proofErr w:type="gramEnd"/>
      <w:r>
        <w:t xml:space="preserve"> während dem Testen schmerzlich merken müssen, wie wichtig und nützlich Unittests gegenüber von Usertests zur Laufzeit sein können – ich hatte im Vorfeld der Testphase eigentlich gedacht, dass ich einen Grossteil der Tests ohne Probleme abschliessen kann, aber dem war nicht so – ich musste während dem Testen noch eine gefühlte Flut an Fehlern beheben, damit die Tests erfolgreich verliefen. Das hat mir unter anderem auch wieder die Schwächen von Wasserfallmodellen bei der Organisation von Informatikprojekten gezeigt – ich war dem aber schon bewusst und habe sie bewusst in Kauf genommen. Diese Fehler hätten durch Unittests während der Implementierung behoben werden können, ohne dass dies zu viel Aufwand geführt hätte. Deswegen werde ich bei der Weiterentwicklung des </w:t>
      </w:r>
      <w:proofErr w:type="spellStart"/>
      <w:r w:rsidR="008B5A5F">
        <w:t>Script</w:t>
      </w:r>
      <w:r>
        <w:t>es</w:t>
      </w:r>
      <w:proofErr w:type="spellEnd"/>
      <w:r>
        <w:t xml:space="preserve"> nach Abschluss der IPA Unittests implementieren, um Fehler dieser Art schneller und einfacher erkennen und beheben</w:t>
      </w:r>
      <w:r w:rsidR="009107FE">
        <w:t xml:space="preserve"> zu können.</w:t>
      </w:r>
    </w:p>
    <w:p w14:paraId="51EE3DA2" w14:textId="77777777" w:rsidR="00717F04" w:rsidRDefault="00717F04" w:rsidP="00A41C22"/>
    <w:p w14:paraId="356C521C" w14:textId="437E6D8A" w:rsidR="00717F04" w:rsidRDefault="00717F04" w:rsidP="00A41C22">
      <w:r>
        <w:t>Ich wusste aus früheren Projekten, wie viel Arbeit es gibt, wenn man im Nachhinein Code noch kommentieren und dokumentieren muss – das konnte ich unter anderem durch die Logfunktion und den Puffer am Ende der IPA aber problemlos und relativ ausführlich machen – auch die Hilfestellungen des Moduls (Kommentarbasierte Hilfe) und die Fehler</w:t>
      </w:r>
      <w:r w:rsidR="005F6CAE">
        <w:t xml:space="preserve">behandlung </w:t>
      </w:r>
      <w:r>
        <w:t>tragen dazu</w:t>
      </w:r>
      <w:r w:rsidR="005F6CAE">
        <w:t xml:space="preserve"> bei und ich finde, das ist mir dieses Mal wesentlich besser gelungen. Ich habe ausserdem auch darauf geachtet, Coding-Konventionen so gut es ging zu beachten, sodass ich am Ende nicht noch viele Variablen und Funktionen </w:t>
      </w:r>
      <w:r w:rsidR="000C1F8F">
        <w:t>anpassen</w:t>
      </w:r>
      <w:r w:rsidR="005F6CAE">
        <w:t xml:space="preserve"> musste.</w:t>
      </w:r>
    </w:p>
    <w:p w14:paraId="7D03EB08" w14:textId="77777777" w:rsidR="008C1314" w:rsidRDefault="008C1314" w:rsidP="00A41C22"/>
    <w:p w14:paraId="6A80E362" w14:textId="1130AE0F" w:rsidR="008C1314" w:rsidRDefault="008C1314" w:rsidP="00A41C22">
      <w:r>
        <w:t>Der Zeitplan ist mir meiner Meinung nach auch gut gelungen: Der Ansatz aus der Test-IPA, die einzelnen Phasen so kleinkörnig wie möglich aufzuführen hat sich als gut erwiesen – ich konnte sehr gut erkennen, wenn ich vor- oder hinter dem Zeitplan war und konnte dementsprechend schnell reagieren.</w:t>
      </w:r>
    </w:p>
    <w:p w14:paraId="2076FAA5" w14:textId="77777777" w:rsidR="005E691C" w:rsidRDefault="005E691C" w:rsidP="00A41C22"/>
    <w:p w14:paraId="78C005B7" w14:textId="2BAD7D4F" w:rsidR="00A0209A" w:rsidRDefault="00A0209A" w:rsidP="00A41C22">
      <w:r>
        <w:t xml:space="preserve">Die IPA war nicht nur bloss ein Test, sondern hat auch Spass gemacht, </w:t>
      </w:r>
      <w:proofErr w:type="gramStart"/>
      <w:r>
        <w:t>besonders</w:t>
      </w:r>
      <w:proofErr w:type="gramEnd"/>
      <w:r>
        <w:t xml:space="preserve"> als ich die Resultate des Tests auf der «scharfen» SwissFEL-Maschine gesehen habe. </w:t>
      </w:r>
    </w:p>
    <w:p w14:paraId="638313A4" w14:textId="77777777" w:rsidR="005E691C" w:rsidRPr="00A41C22" w:rsidRDefault="005E691C" w:rsidP="00A41C22"/>
    <w:bookmarkStart w:id="122" w:name="_Toc193700773" w:displacedByCustomXml="next"/>
    <w:sdt>
      <w:sdtPr>
        <w:rPr>
          <w:rFonts w:asciiTheme="minorHAnsi" w:eastAsia="Times New Roman" w:hAnsiTheme="minorHAnsi" w:cs="Times New Roman"/>
          <w:sz w:val="22"/>
          <w:szCs w:val="24"/>
          <w:lang w:val="de-DE"/>
        </w:rPr>
        <w:id w:val="306216534"/>
        <w:docPartObj>
          <w:docPartGallery w:val="Bibliographies"/>
          <w:docPartUnique/>
        </w:docPartObj>
      </w:sdtPr>
      <w:sdtEndPr>
        <w:rPr>
          <w:b w:val="0"/>
          <w:bCs w:val="0"/>
          <w:lang w:val="de-CH"/>
        </w:rPr>
      </w:sdtEndPr>
      <w:sdtContent>
        <w:p w14:paraId="2383C203" w14:textId="634AFC93" w:rsidR="001C4527" w:rsidRPr="009F4859" w:rsidRDefault="001C4527" w:rsidP="00095704">
          <w:pPr>
            <w:pStyle w:val="berschrift1nummeriert"/>
          </w:pPr>
          <w:proofErr w:type="spellStart"/>
          <w:r w:rsidRPr="009F4859">
            <w:t>Literaturverzeichnis</w:t>
          </w:r>
          <w:bookmarkEnd w:id="122"/>
          <w:proofErr w:type="spellEnd"/>
        </w:p>
        <w:sdt>
          <w:sdtPr>
            <w:id w:val="111145805"/>
            <w:bibliography/>
          </w:sdtPr>
          <w:sdtEndPr/>
          <w:sdtContent>
            <w:p w14:paraId="539E0F62" w14:textId="77777777" w:rsidR="003F1702" w:rsidRDefault="001C4527" w:rsidP="003F1702">
              <w:pPr>
                <w:pStyle w:val="Literaturverzeichnis"/>
                <w:ind w:left="720" w:hanging="720"/>
                <w:rPr>
                  <w:noProof/>
                  <w:sz w:val="24"/>
                  <w:lang w:val="en-US"/>
                </w:rPr>
              </w:pPr>
              <w:r>
                <w:fldChar w:fldCharType="begin"/>
              </w:r>
              <w:r w:rsidRPr="00740DF2">
                <w:rPr>
                  <w:lang w:val="en-US"/>
                </w:rPr>
                <w:instrText>BIBLIOGRAPHY</w:instrText>
              </w:r>
              <w:r>
                <w:fldChar w:fldCharType="separate"/>
              </w:r>
              <w:r w:rsidR="003F1702">
                <w:rPr>
                  <w:noProof/>
                  <w:lang w:val="en-US"/>
                </w:rPr>
                <w:t xml:space="preserve">[deleted], R. . (2022, 9 23). </w:t>
              </w:r>
              <w:r w:rsidR="003F1702">
                <w:rPr>
                  <w:i/>
                  <w:iCs/>
                  <w:noProof/>
                  <w:lang w:val="en-US"/>
                </w:rPr>
                <w:t>At what point does a script become a module</w:t>
              </w:r>
              <w:r w:rsidR="003F1702">
                <w:rPr>
                  <w:noProof/>
                  <w:lang w:val="en-US"/>
                </w:rPr>
                <w:t>. Retrieved from Reddit: https://www.reddit.com/r/PowerShell/comments/xm4ryo/at_what_point_does_a_script_become_a_module/?rdt=61937</w:t>
              </w:r>
            </w:p>
            <w:p w14:paraId="71C10C19" w14:textId="77777777" w:rsidR="003F1702" w:rsidRDefault="003F1702" w:rsidP="003F1702">
              <w:pPr>
                <w:pStyle w:val="Literaturverzeichnis"/>
                <w:ind w:left="720" w:hanging="720"/>
                <w:rPr>
                  <w:noProof/>
                  <w:lang w:val="en-US"/>
                </w:rPr>
              </w:pPr>
              <w:r>
                <w:rPr>
                  <w:noProof/>
                  <w:lang w:val="en-US"/>
                </w:rPr>
                <w:t xml:space="preserve">codeConcussion. (2013, 04 04). </w:t>
              </w:r>
              <w:r>
                <w:rPr>
                  <w:i/>
                  <w:iCs/>
                  <w:noProof/>
                  <w:lang w:val="en-US"/>
                </w:rPr>
                <w:t>Select-Object on nested collections</w:t>
              </w:r>
              <w:r>
                <w:rPr>
                  <w:noProof/>
                  <w:lang w:val="en-US"/>
                </w:rPr>
                <w:t>. Retrieved from stackoverflow: https://stackoverflow.com/questions/15816491/select-object-on-nested-collections</w:t>
              </w:r>
            </w:p>
            <w:p w14:paraId="15FA11B2" w14:textId="77777777" w:rsidR="003F1702" w:rsidRDefault="003F1702" w:rsidP="003F1702">
              <w:pPr>
                <w:pStyle w:val="Literaturverzeichnis"/>
                <w:ind w:left="720" w:hanging="720"/>
                <w:rPr>
                  <w:noProof/>
                  <w:lang w:val="en-US"/>
                </w:rPr>
              </w:pPr>
              <w:r>
                <w:rPr>
                  <w:noProof/>
                  <w:lang w:val="en-US"/>
                </w:rPr>
                <w:t xml:space="preserve">DarkLite1. (2014, 07 15). </w:t>
              </w:r>
              <w:r>
                <w:rPr>
                  <w:i/>
                  <w:iCs/>
                  <w:noProof/>
                  <w:lang w:val="en-US"/>
                </w:rPr>
                <w:t>PowerShell Remove item [0] from an array</w:t>
              </w:r>
              <w:r>
                <w:rPr>
                  <w:noProof/>
                  <w:lang w:val="en-US"/>
                </w:rPr>
                <w:t>. Retrieved from stackoverflow: https://stackoverflow.com/questions/24754822/powershell-remove-item-0-from-an-array</w:t>
              </w:r>
            </w:p>
            <w:p w14:paraId="3585A1D2" w14:textId="77777777" w:rsidR="003F1702" w:rsidRDefault="003F1702" w:rsidP="003F1702">
              <w:pPr>
                <w:pStyle w:val="Literaturverzeichnis"/>
                <w:ind w:left="720" w:hanging="720"/>
                <w:rPr>
                  <w:noProof/>
                  <w:lang w:val="en-US"/>
                </w:rPr>
              </w:pPr>
              <w:r>
                <w:rPr>
                  <w:noProof/>
                  <w:lang w:val="en-US"/>
                </w:rPr>
                <w:t xml:space="preserve">gskinner. (n.d.). </w:t>
              </w:r>
              <w:r>
                <w:rPr>
                  <w:i/>
                  <w:iCs/>
                  <w:noProof/>
                  <w:lang w:val="en-US"/>
                </w:rPr>
                <w:t>PowerShell Regex</w:t>
              </w:r>
              <w:r>
                <w:rPr>
                  <w:noProof/>
                  <w:lang w:val="en-US"/>
                </w:rPr>
                <w:t>. Retrieved from Regexr: PowerShell Regex: https://regexr.com/3c0lf</w:t>
              </w:r>
            </w:p>
            <w:p w14:paraId="629DCC0E" w14:textId="77777777" w:rsidR="003F1702" w:rsidRDefault="003F1702" w:rsidP="003F1702">
              <w:pPr>
                <w:pStyle w:val="Literaturverzeichnis"/>
                <w:ind w:left="720" w:hanging="720"/>
                <w:rPr>
                  <w:noProof/>
                  <w:lang w:val="en-US"/>
                </w:rPr>
              </w:pPr>
              <w:r>
                <w:rPr>
                  <w:noProof/>
                  <w:lang w:val="en-US"/>
                </w:rPr>
                <w:t xml:space="preserve">Hewlett Packard Enterprise. (n.d.). </w:t>
              </w:r>
              <w:r>
                <w:rPr>
                  <w:i/>
                  <w:iCs/>
                  <w:noProof/>
                  <w:lang w:val="en-US"/>
                </w:rPr>
                <w:t>Was ist Integrated Lights-Out (iLO)?</w:t>
              </w:r>
              <w:r>
                <w:rPr>
                  <w:noProof/>
                  <w:lang w:val="en-US"/>
                </w:rPr>
                <w:t xml:space="preserve"> Retrieved from Hewlett Packard Enterprise: https://www.hpe.com/ch/de/what-is/ilo.html</w:t>
              </w:r>
            </w:p>
            <w:p w14:paraId="5AAA1BF6" w14:textId="77777777" w:rsidR="003F1702" w:rsidRDefault="003F1702" w:rsidP="003F1702">
              <w:pPr>
                <w:pStyle w:val="Literaturverzeichnis"/>
                <w:ind w:left="720" w:hanging="720"/>
                <w:rPr>
                  <w:noProof/>
                  <w:lang w:val="en-US"/>
                </w:rPr>
              </w:pPr>
              <w:r>
                <w:rPr>
                  <w:noProof/>
                  <w:lang w:val="en-US"/>
                </w:rPr>
                <w:t xml:space="preserve">JaapBrasser. (2019, 06 28). </w:t>
              </w:r>
              <w:r>
                <w:rPr>
                  <w:i/>
                  <w:iCs/>
                  <w:noProof/>
                  <w:lang w:val="en-US"/>
                </w:rPr>
                <w:t>stackoverflow</w:t>
              </w:r>
              <w:r>
                <w:rPr>
                  <w:noProof/>
                  <w:lang w:val="en-US"/>
                </w:rPr>
                <w:t>. Retrieved from How to check if a PowerShell switch parameter is absent or false: https://stackoverflow.com/questions/56809557/how-to-check-if-a-powershell-switch-parameter-is-absent-or-false</w:t>
              </w:r>
            </w:p>
            <w:p w14:paraId="4AFF9544" w14:textId="77777777" w:rsidR="003F1702" w:rsidRDefault="003F1702" w:rsidP="003F1702">
              <w:pPr>
                <w:pStyle w:val="Literaturverzeichnis"/>
                <w:ind w:left="720" w:hanging="720"/>
                <w:rPr>
                  <w:noProof/>
                  <w:lang w:val="en-US"/>
                </w:rPr>
              </w:pPr>
              <w:r>
                <w:rPr>
                  <w:noProof/>
                  <w:lang w:val="en-US"/>
                </w:rPr>
                <w:t xml:space="preserve">jeremy.hawkins1. (2023, 05 01). </w:t>
              </w:r>
              <w:r>
                <w:rPr>
                  <w:i/>
                  <w:iCs/>
                  <w:noProof/>
                  <w:lang w:val="en-US"/>
                </w:rPr>
                <w:t>Export-Csv array of objects Error " Object reference not set to an instance of an object."</w:t>
              </w:r>
              <w:r>
                <w:rPr>
                  <w:noProof/>
                  <w:lang w:val="en-US"/>
                </w:rPr>
                <w:t>. Retrieved from Microsoft | Learn: https://learn.microsoft.com/en-us/answers/questions/1185618/export-csv-array-of-objects-error-object-reference</w:t>
              </w:r>
            </w:p>
            <w:p w14:paraId="4A0E36EE" w14:textId="77777777" w:rsidR="003F1702" w:rsidRDefault="003F1702" w:rsidP="003F1702">
              <w:pPr>
                <w:pStyle w:val="Literaturverzeichnis"/>
                <w:ind w:left="720" w:hanging="720"/>
                <w:rPr>
                  <w:noProof/>
                  <w:lang w:val="en-US"/>
                </w:rPr>
              </w:pPr>
              <w:r>
                <w:rPr>
                  <w:noProof/>
                  <w:lang w:val="en-US"/>
                </w:rPr>
                <w:t xml:space="preserve">Kaarsemaker, D. (2021). </w:t>
              </w:r>
              <w:r>
                <w:rPr>
                  <w:i/>
                  <w:iCs/>
                  <w:noProof/>
                  <w:lang w:val="en-US"/>
                </w:rPr>
                <w:t>iLO automation from python or shell¶</w:t>
              </w:r>
              <w:r>
                <w:rPr>
                  <w:noProof/>
                  <w:lang w:val="en-US"/>
                </w:rPr>
                <w:t>. Retrieved from python-hpilo: https://seveas.github.io/python-hpilo/index.html</w:t>
              </w:r>
            </w:p>
            <w:p w14:paraId="1E5E3183" w14:textId="77777777" w:rsidR="003F1702" w:rsidRDefault="003F1702" w:rsidP="003F1702">
              <w:pPr>
                <w:pStyle w:val="Literaturverzeichnis"/>
                <w:ind w:left="720" w:hanging="720"/>
                <w:rPr>
                  <w:noProof/>
                  <w:lang w:val="en-US"/>
                </w:rPr>
              </w:pPr>
              <w:r>
                <w:rPr>
                  <w:noProof/>
                  <w:lang w:val="en-US"/>
                </w:rPr>
                <w:t xml:space="preserve">Maclean, W. (2018, 11 22). </w:t>
              </w:r>
              <w:r>
                <w:rPr>
                  <w:i/>
                  <w:iCs/>
                  <w:noProof/>
                  <w:lang w:val="en-US"/>
                </w:rPr>
                <w:t>Tracing where output is coming from in a Powershell script</w:t>
              </w:r>
              <w:r>
                <w:rPr>
                  <w:noProof/>
                  <w:lang w:val="en-US"/>
                </w:rPr>
                <w:t>. Retrieved from stackoverflow: https://stackoverflow.com/questions/53423718/tracing-where-output-is-coming-from-in-a-powershell-script</w:t>
              </w:r>
            </w:p>
            <w:p w14:paraId="1E9E3B65" w14:textId="77777777" w:rsidR="003F1702" w:rsidRDefault="003F1702" w:rsidP="003F1702">
              <w:pPr>
                <w:pStyle w:val="Literaturverzeichnis"/>
                <w:ind w:left="720" w:hanging="720"/>
                <w:rPr>
                  <w:noProof/>
                  <w:lang w:val="en-US"/>
                </w:rPr>
              </w:pPr>
              <w:r>
                <w:rPr>
                  <w:noProof/>
                  <w:lang w:val="en-US"/>
                </w:rPr>
                <w:t xml:space="preserve">Marquette, K. (2017, 03 27). </w:t>
              </w:r>
              <w:r>
                <w:rPr>
                  <w:i/>
                  <w:iCs/>
                  <w:noProof/>
                  <w:lang w:val="en-US"/>
                </w:rPr>
                <w:t>Powershell: Building a Module, one microstep at a time</w:t>
              </w:r>
              <w:r>
                <w:rPr>
                  <w:noProof/>
                  <w:lang w:val="en-US"/>
                </w:rPr>
                <w:t>. Retrieved from PowerShell Explained: https://powershellexplained.com/2017-05-27-Powershell-module-building-basics/#psm1</w:t>
              </w:r>
            </w:p>
            <w:p w14:paraId="37594C23" w14:textId="77777777" w:rsidR="003F1702" w:rsidRDefault="003F1702" w:rsidP="003F1702">
              <w:pPr>
                <w:pStyle w:val="Literaturverzeichnis"/>
                <w:ind w:left="720" w:hanging="720"/>
                <w:rPr>
                  <w:noProof/>
                  <w:lang w:val="en-US"/>
                </w:rPr>
              </w:pPr>
              <w:r>
                <w:rPr>
                  <w:noProof/>
                  <w:lang w:val="en-US"/>
                </w:rPr>
                <w:t xml:space="preserve">Microsoft. (n.d.). </w:t>
              </w:r>
              <w:r>
                <w:rPr>
                  <w:i/>
                  <w:iCs/>
                  <w:noProof/>
                  <w:lang w:val="en-US"/>
                </w:rPr>
                <w:t>ConvertFrom-SecureString</w:t>
              </w:r>
              <w:r>
                <w:rPr>
                  <w:noProof/>
                  <w:lang w:val="en-US"/>
                </w:rPr>
                <w:t>. Retrieved from Microsoft | Learn: https://learn.microsoft.com/en-us/powershell/module/microsoft.powershell.security/convertfrom-securestring?view=powershell-7.5</w:t>
              </w:r>
            </w:p>
            <w:p w14:paraId="77CAA843" w14:textId="77777777" w:rsidR="003F1702" w:rsidRDefault="003F1702" w:rsidP="003F1702">
              <w:pPr>
                <w:pStyle w:val="Literaturverzeichnis"/>
                <w:ind w:left="720" w:hanging="720"/>
                <w:rPr>
                  <w:noProof/>
                  <w:lang w:val="en-US"/>
                </w:rPr>
              </w:pPr>
              <w:r>
                <w:rPr>
                  <w:noProof/>
                  <w:lang w:val="en-US"/>
                </w:rPr>
                <w:t xml:space="preserve">Microsoft Learn. (2021, 09 18). </w:t>
              </w:r>
              <w:r>
                <w:rPr>
                  <w:i/>
                  <w:iCs/>
                  <w:noProof/>
                  <w:lang w:val="en-US"/>
                </w:rPr>
                <w:t>Understanding a Windows PowerShell Module</w:t>
              </w:r>
              <w:r>
                <w:rPr>
                  <w:noProof/>
                  <w:lang w:val="en-US"/>
                </w:rPr>
                <w:t>. Retrieved from Microsoft | Learn | PowerShell: https://learn.microsoft.com/en-us/powershell/scripting/developer/module/understanding-a-windows-powershell-module?view=powershell-7.5</w:t>
              </w:r>
            </w:p>
            <w:p w14:paraId="34A61278" w14:textId="77777777" w:rsidR="003F1702" w:rsidRDefault="003F1702" w:rsidP="003F1702">
              <w:pPr>
                <w:pStyle w:val="Literaturverzeichnis"/>
                <w:ind w:left="720" w:hanging="720"/>
                <w:rPr>
                  <w:noProof/>
                  <w:lang w:val="en-US"/>
                </w:rPr>
              </w:pPr>
              <w:r>
                <w:rPr>
                  <w:noProof/>
                  <w:lang w:val="en-US"/>
                </w:rPr>
                <w:t xml:space="preserve">Oliver, S. . (2011, 02 24). </w:t>
              </w:r>
              <w:r>
                <w:rPr>
                  <w:i/>
                  <w:iCs/>
                  <w:noProof/>
                  <w:lang w:val="en-US"/>
                </w:rPr>
                <w:t>When to choose development of a PowerShell Module over PowerShell Script</w:t>
              </w:r>
              <w:r>
                <w:rPr>
                  <w:noProof/>
                  <w:lang w:val="en-US"/>
                </w:rPr>
                <w:t>. Retrieved from stackoverflow: https://stackoverflow.com/questions/5103211/when-to-choose-development-of-a-powershell-module-over-powershell-script</w:t>
              </w:r>
            </w:p>
            <w:p w14:paraId="621F5072" w14:textId="77777777" w:rsidR="003F1702" w:rsidRDefault="003F1702" w:rsidP="003F1702">
              <w:pPr>
                <w:pStyle w:val="Literaturverzeichnis"/>
                <w:ind w:left="720" w:hanging="720"/>
                <w:rPr>
                  <w:noProof/>
                  <w:lang w:val="en-US"/>
                </w:rPr>
              </w:pPr>
              <w:r>
                <w:rPr>
                  <w:noProof/>
                  <w:lang w:val="en-US"/>
                </w:rPr>
                <w:t xml:space="preserve">Pester. (n.d.). </w:t>
              </w:r>
              <w:r>
                <w:rPr>
                  <w:i/>
                  <w:iCs/>
                  <w:noProof/>
                  <w:lang w:val="en-US"/>
                </w:rPr>
                <w:t>Quick Start</w:t>
              </w:r>
              <w:r>
                <w:rPr>
                  <w:noProof/>
                  <w:lang w:val="en-US"/>
                </w:rPr>
                <w:t>. Retrieved from Pester.dev: https://pester.dev/docs/quick-start</w:t>
              </w:r>
            </w:p>
            <w:p w14:paraId="665E10DC" w14:textId="77777777" w:rsidR="003F1702" w:rsidRDefault="003F1702" w:rsidP="003F1702">
              <w:pPr>
                <w:pStyle w:val="Literaturverzeichnis"/>
                <w:ind w:left="720" w:hanging="720"/>
                <w:rPr>
                  <w:noProof/>
                  <w:lang w:val="en-US"/>
                </w:rPr>
              </w:pPr>
              <w:r>
                <w:rPr>
                  <w:noProof/>
                  <w:lang w:val="en-US"/>
                </w:rPr>
                <w:t xml:space="preserve">pl5. (2024, 01 18). </w:t>
              </w:r>
              <w:r>
                <w:rPr>
                  <w:i/>
                  <w:iCs/>
                  <w:noProof/>
                  <w:lang w:val="en-US"/>
                </w:rPr>
                <w:t>HPEiLOCmdlets 4.3.0.0 Error when using Get-HPEiLOIML</w:t>
              </w:r>
              <w:r>
                <w:rPr>
                  <w:noProof/>
                  <w:lang w:val="en-US"/>
                </w:rPr>
                <w:t>. Retrieved from Hewlett Packard Enterprise: https://community.hpe.com/t5/proliant-servers-ml-dl-sl/hpeilocmdlets-4-3-0-0-error-when-using-get-hpeiloiml/td-p/7204825</w:t>
              </w:r>
            </w:p>
            <w:p w14:paraId="41B9B3E5" w14:textId="77777777" w:rsidR="003F1702" w:rsidRDefault="003F1702" w:rsidP="003F1702">
              <w:pPr>
                <w:pStyle w:val="Literaturverzeichnis"/>
                <w:ind w:left="720" w:hanging="720"/>
                <w:rPr>
                  <w:noProof/>
                  <w:lang w:val="en-US"/>
                </w:rPr>
              </w:pPr>
              <w:r>
                <w:rPr>
                  <w:noProof/>
                  <w:lang w:val="en-US"/>
                </w:rPr>
                <w:t xml:space="preserve">Powell, D. (2012, 06 07). </w:t>
              </w:r>
              <w:r>
                <w:rPr>
                  <w:i/>
                  <w:iCs/>
                  <w:noProof/>
                  <w:lang w:val="en-US"/>
                </w:rPr>
                <w:t>In PowerShell, how can I test if a variable holds a numeric value?</w:t>
              </w:r>
              <w:r>
                <w:rPr>
                  <w:noProof/>
                  <w:lang w:val="en-US"/>
                </w:rPr>
                <w:t xml:space="preserve"> Retrieved from stackoverflow: https://stackoverflow.com/questions/10928030/in-powershell-how-can-i-test-if-a-variable-holds-a-numeric-value</w:t>
              </w:r>
            </w:p>
            <w:p w14:paraId="0C372838" w14:textId="77777777" w:rsidR="003F1702" w:rsidRDefault="003F1702" w:rsidP="003F1702">
              <w:pPr>
                <w:pStyle w:val="Literaturverzeichnis"/>
                <w:ind w:left="720" w:hanging="720"/>
                <w:rPr>
                  <w:noProof/>
                  <w:lang w:val="en-US"/>
                </w:rPr>
              </w:pPr>
              <w:r>
                <w:rPr>
                  <w:noProof/>
                  <w:lang w:val="en-US"/>
                </w:rPr>
                <w:t xml:space="preserve">Scripto, D. (2014, 08 31). </w:t>
              </w:r>
              <w:r>
                <w:rPr>
                  <w:i/>
                  <w:iCs/>
                  <w:noProof/>
                  <w:lang w:val="en-US"/>
                </w:rPr>
                <w:t>PowerTip: Using PowerShell to Determine if Path Is to File or Folder</w:t>
              </w:r>
              <w:r>
                <w:rPr>
                  <w:noProof/>
                  <w:lang w:val="en-US"/>
                </w:rPr>
                <w:t>. Retrieved from Microsoft | Devblogs: https://devblogs.microsoft.com/scripting/powertip-using-powershell-to-determine-if-path-is-to-file-or-folder/</w:t>
              </w:r>
            </w:p>
            <w:p w14:paraId="3B0E9F85" w14:textId="77777777" w:rsidR="003F1702" w:rsidRDefault="003F1702" w:rsidP="003F1702">
              <w:pPr>
                <w:pStyle w:val="Literaturverzeichnis"/>
                <w:ind w:left="720" w:hanging="720"/>
                <w:rPr>
                  <w:noProof/>
                  <w:lang w:val="en-US"/>
                </w:rPr>
              </w:pPr>
              <w:r>
                <w:rPr>
                  <w:noProof/>
                  <w:lang w:val="en-US"/>
                </w:rPr>
                <w:lastRenderedPageBreak/>
                <w:t xml:space="preserve">sdwheeler. (2024, 06 05). </w:t>
              </w:r>
              <w:r>
                <w:rPr>
                  <w:i/>
                  <w:iCs/>
                  <w:noProof/>
                  <w:lang w:val="en-US"/>
                </w:rPr>
                <w:t>about_Special_Characters</w:t>
              </w:r>
              <w:r>
                <w:rPr>
                  <w:noProof/>
                  <w:lang w:val="en-US"/>
                </w:rPr>
                <w:t>. Retrieved from Microsoft | Learn: https://learn.microsoft.com/en-us/powershell/module/microsoft.powershell.core/about/about_special_characters?view=powershell-7.5</w:t>
              </w:r>
            </w:p>
            <w:p w14:paraId="3B0A8D7B" w14:textId="77777777" w:rsidR="003F1702" w:rsidRDefault="003F1702" w:rsidP="003F1702">
              <w:pPr>
                <w:pStyle w:val="Literaturverzeichnis"/>
                <w:ind w:left="720" w:hanging="720"/>
                <w:rPr>
                  <w:noProof/>
                  <w:lang w:val="en-US"/>
                </w:rPr>
              </w:pPr>
              <w:r>
                <w:rPr>
                  <w:noProof/>
                  <w:lang w:val="en-US"/>
                </w:rPr>
                <w:t xml:space="preserve">sdwheeler, A. (2024, 01 19). </w:t>
              </w:r>
              <w:r>
                <w:rPr>
                  <w:i/>
                  <w:iCs/>
                  <w:noProof/>
                  <w:lang w:val="en-US"/>
                </w:rPr>
                <w:t>about_Requires</w:t>
              </w:r>
              <w:r>
                <w:rPr>
                  <w:noProof/>
                  <w:lang w:val="en-US"/>
                </w:rPr>
                <w:t>. Retrieved from Microsoft | Learn: https://learn.microsoft.com/en-us/powershell/module/microsoft.powershell.core/about/about_requires?view=powershell-7.5</w:t>
              </w:r>
            </w:p>
            <w:p w14:paraId="1EE26B32" w14:textId="77777777" w:rsidR="003F1702" w:rsidRDefault="003F1702" w:rsidP="003F1702">
              <w:pPr>
                <w:pStyle w:val="Literaturverzeichnis"/>
                <w:ind w:left="720" w:hanging="720"/>
                <w:rPr>
                  <w:noProof/>
                  <w:lang w:val="en-US"/>
                </w:rPr>
              </w:pPr>
              <w:r>
                <w:rPr>
                  <w:noProof/>
                  <w:lang w:val="en-US"/>
                </w:rPr>
                <w:t xml:space="preserve">sdwheeler, A. (2025, 01 10). </w:t>
              </w:r>
              <w:r>
                <w:rPr>
                  <w:i/>
                  <w:iCs/>
                  <w:noProof/>
                  <w:lang w:val="en-US"/>
                </w:rPr>
                <w:t>about_Comment_Based_Help</w:t>
              </w:r>
              <w:r>
                <w:rPr>
                  <w:noProof/>
                  <w:lang w:val="en-US"/>
                </w:rPr>
                <w:t>. Retrieved from Microsoft | Learn: https://learn.microsoft.com/en-us/powershell/module/microsoft.powershell.core/about/about_comment_based_help?view=powershell-7.5</w:t>
              </w:r>
            </w:p>
            <w:p w14:paraId="6F3729E3" w14:textId="77777777" w:rsidR="003F1702" w:rsidRDefault="003F1702" w:rsidP="003F1702">
              <w:pPr>
                <w:pStyle w:val="Literaturverzeichnis"/>
                <w:ind w:left="720" w:hanging="720"/>
                <w:rPr>
                  <w:noProof/>
                  <w:lang w:val="en-US"/>
                </w:rPr>
              </w:pPr>
              <w:r w:rsidRPr="003F1702">
                <w:rPr>
                  <w:noProof/>
                </w:rPr>
                <w:t xml:space="preserve">sdwheeler, ArieHein, sethvs, Blake-Madden. </w:t>
              </w:r>
              <w:r>
                <w:rPr>
                  <w:noProof/>
                  <w:lang w:val="en-US"/>
                </w:rPr>
                <w:t xml:space="preserve">(2025, 01 31). </w:t>
              </w:r>
              <w:r>
                <w:rPr>
                  <w:i/>
                  <w:iCs/>
                  <w:noProof/>
                  <w:lang w:val="en-US"/>
                </w:rPr>
                <w:t>about_Regular_Expressions</w:t>
              </w:r>
              <w:r>
                <w:rPr>
                  <w:noProof/>
                  <w:lang w:val="en-US"/>
                </w:rPr>
                <w:t>. Retrieved from Microsoft | Learn: https://learn.microsoft.com/en-us/powershell/module/microsoft.powershell.core/about/about_regular_expressions?view=powershell-7.5</w:t>
              </w:r>
            </w:p>
            <w:p w14:paraId="324EE9AB" w14:textId="77777777" w:rsidR="003F1702" w:rsidRDefault="003F1702" w:rsidP="003F1702">
              <w:pPr>
                <w:pStyle w:val="Literaturverzeichnis"/>
                <w:ind w:left="720" w:hanging="720"/>
                <w:rPr>
                  <w:noProof/>
                  <w:lang w:val="en-US"/>
                </w:rPr>
              </w:pPr>
              <w:r>
                <w:rPr>
                  <w:noProof/>
                  <w:lang w:val="en-US"/>
                </w:rPr>
                <w:t xml:space="preserve">sdwheeler, c.-h. T.-S. (2024, 10 17). </w:t>
              </w:r>
              <w:r>
                <w:rPr>
                  <w:i/>
                  <w:iCs/>
                  <w:noProof/>
                  <w:lang w:val="en-US"/>
                </w:rPr>
                <w:t>Approved Verbs for PowerShell Commands</w:t>
              </w:r>
              <w:r>
                <w:rPr>
                  <w:noProof/>
                  <w:lang w:val="en-US"/>
                </w:rPr>
                <w:t>. Retrieved from Microsoft | Learn: https://learn.microsoft.com/en-us/powershell/scripting/developer/cmdlet/approved-verbs-for-windows-powershell-commands?view=powershell-7.5</w:t>
              </w:r>
            </w:p>
            <w:p w14:paraId="186716DF" w14:textId="77777777" w:rsidR="003F1702" w:rsidRDefault="003F1702" w:rsidP="003F1702">
              <w:pPr>
                <w:pStyle w:val="Literaturverzeichnis"/>
                <w:ind w:left="720" w:hanging="720"/>
                <w:rPr>
                  <w:noProof/>
                  <w:lang w:val="en-US"/>
                </w:rPr>
              </w:pPr>
              <w:r>
                <w:rPr>
                  <w:noProof/>
                  <w:lang w:val="en-US"/>
                </w:rPr>
                <w:t xml:space="preserve">tnw. (2013, 09 18). </w:t>
              </w:r>
              <w:r>
                <w:rPr>
                  <w:i/>
                  <w:iCs/>
                  <w:noProof/>
                  <w:lang w:val="en-US"/>
                </w:rPr>
                <w:t>PowerShell and the -Contains operator</w:t>
              </w:r>
              <w:r>
                <w:rPr>
                  <w:noProof/>
                  <w:lang w:val="en-US"/>
                </w:rPr>
                <w:t>. Retrieved from stackoverflow: https://stackoverflow.com/questions/18877580/powershell-and-the-contains-operator</w:t>
              </w:r>
            </w:p>
            <w:p w14:paraId="45E52302" w14:textId="77777777" w:rsidR="003F1702" w:rsidRDefault="003F1702" w:rsidP="003F1702">
              <w:pPr>
                <w:pStyle w:val="Literaturverzeichnis"/>
                <w:ind w:left="720" w:hanging="720"/>
                <w:rPr>
                  <w:noProof/>
                  <w:lang w:val="en-US"/>
                </w:rPr>
              </w:pPr>
              <w:r>
                <w:rPr>
                  <w:noProof/>
                  <w:lang w:val="en-US"/>
                </w:rPr>
                <w:t xml:space="preserve">Wikipedia. (2025, 01 21). </w:t>
              </w:r>
              <w:r>
                <w:rPr>
                  <w:i/>
                  <w:iCs/>
                  <w:noProof/>
                  <w:lang w:val="en-US"/>
                </w:rPr>
                <w:t>HP Integrated Lights-Out</w:t>
              </w:r>
              <w:r>
                <w:rPr>
                  <w:noProof/>
                  <w:lang w:val="en-US"/>
                </w:rPr>
                <w:t>. Retrieved from Wikipedia: https://en.wikipedia.org/wiki/HP_Integrated_Lights-Out</w:t>
              </w:r>
            </w:p>
            <w:p w14:paraId="027CCDD6" w14:textId="77777777" w:rsidR="003F1702" w:rsidRDefault="003F1702" w:rsidP="003F1702">
              <w:pPr>
                <w:pStyle w:val="Literaturverzeichnis"/>
                <w:ind w:left="720" w:hanging="720"/>
                <w:rPr>
                  <w:noProof/>
                  <w:lang w:val="en-US"/>
                </w:rPr>
              </w:pPr>
              <w:r>
                <w:rPr>
                  <w:noProof/>
                  <w:lang w:val="en-US"/>
                </w:rPr>
                <w:t xml:space="preserve">Wikipedia. (2025, 03 08). </w:t>
              </w:r>
              <w:r>
                <w:rPr>
                  <w:i/>
                  <w:iCs/>
                  <w:noProof/>
                  <w:lang w:val="en-US"/>
                </w:rPr>
                <w:t>Out-of-band management</w:t>
              </w:r>
              <w:r>
                <w:rPr>
                  <w:noProof/>
                  <w:lang w:val="en-US"/>
                </w:rPr>
                <w:t>. Retrieved from Wikipedia: https://en.wikipedia.org/wiki/Out-of-band_management</w:t>
              </w:r>
            </w:p>
            <w:p w14:paraId="10B6BAB8" w14:textId="0719635B" w:rsidR="001C4527" w:rsidRDefault="001C4527" w:rsidP="003F1702">
              <w:r>
                <w:rPr>
                  <w:b/>
                  <w:bCs/>
                </w:rPr>
                <w:fldChar w:fldCharType="end"/>
              </w:r>
            </w:p>
          </w:sdtContent>
        </w:sdt>
      </w:sdtContent>
    </w:sdt>
    <w:p w14:paraId="7BA5F51D" w14:textId="77777777" w:rsidR="009F0D84" w:rsidRDefault="009F0D84" w:rsidP="00F9093F">
      <w:pPr>
        <w:pStyle w:val="berschrift1nummeriert"/>
        <w:rPr>
          <w:noProof/>
        </w:rPr>
      </w:pPr>
      <w:bookmarkStart w:id="123" w:name="_Toc193700774"/>
      <w:r>
        <w:t>Abbildungsverzeichnis</w:t>
      </w:r>
      <w:bookmarkEnd w:id="123"/>
    </w:p>
    <w:p w14:paraId="5871C47D" w14:textId="203F0AA5" w:rsidR="003F1702"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3701294" w:history="1">
        <w:r w:rsidR="003F1702" w:rsidRPr="00BF1976">
          <w:rPr>
            <w:rStyle w:val="Hyperlink"/>
            <w:noProof/>
          </w:rPr>
          <w:t>Abbildung 1:  Beispiel Abbildung</w:t>
        </w:r>
        <w:r w:rsidR="003F1702">
          <w:rPr>
            <w:noProof/>
            <w:webHidden/>
          </w:rPr>
          <w:tab/>
        </w:r>
        <w:r w:rsidR="003F1702">
          <w:rPr>
            <w:noProof/>
            <w:webHidden/>
          </w:rPr>
          <w:fldChar w:fldCharType="begin"/>
        </w:r>
        <w:r w:rsidR="003F1702">
          <w:rPr>
            <w:noProof/>
            <w:webHidden/>
          </w:rPr>
          <w:instrText xml:space="preserve"> PAGEREF _Toc193701294 \h </w:instrText>
        </w:r>
        <w:r w:rsidR="003F1702">
          <w:rPr>
            <w:noProof/>
            <w:webHidden/>
          </w:rPr>
        </w:r>
        <w:r w:rsidR="003F1702">
          <w:rPr>
            <w:noProof/>
            <w:webHidden/>
          </w:rPr>
          <w:fldChar w:fldCharType="separate"/>
        </w:r>
        <w:r w:rsidR="003F1702">
          <w:rPr>
            <w:noProof/>
            <w:webHidden/>
          </w:rPr>
          <w:t>6</w:t>
        </w:r>
        <w:r w:rsidR="003F1702">
          <w:rPr>
            <w:noProof/>
            <w:webHidden/>
          </w:rPr>
          <w:fldChar w:fldCharType="end"/>
        </w:r>
      </w:hyperlink>
    </w:p>
    <w:p w14:paraId="1F8BDB89" w14:textId="2430FA96"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295" w:history="1">
        <w:r w:rsidRPr="00BF1976">
          <w:rPr>
            <w:rStyle w:val="Hyperlink"/>
            <w:noProof/>
          </w:rPr>
          <w:t>Abbildung 2: Organigramm</w:t>
        </w:r>
        <w:r>
          <w:rPr>
            <w:noProof/>
            <w:webHidden/>
          </w:rPr>
          <w:tab/>
        </w:r>
        <w:r>
          <w:rPr>
            <w:noProof/>
            <w:webHidden/>
          </w:rPr>
          <w:fldChar w:fldCharType="begin"/>
        </w:r>
        <w:r>
          <w:rPr>
            <w:noProof/>
            <w:webHidden/>
          </w:rPr>
          <w:instrText xml:space="preserve"> PAGEREF _Toc193701295 \h </w:instrText>
        </w:r>
        <w:r>
          <w:rPr>
            <w:noProof/>
            <w:webHidden/>
          </w:rPr>
        </w:r>
        <w:r>
          <w:rPr>
            <w:noProof/>
            <w:webHidden/>
          </w:rPr>
          <w:fldChar w:fldCharType="separate"/>
        </w:r>
        <w:r>
          <w:rPr>
            <w:noProof/>
            <w:webHidden/>
          </w:rPr>
          <w:t>11</w:t>
        </w:r>
        <w:r>
          <w:rPr>
            <w:noProof/>
            <w:webHidden/>
          </w:rPr>
          <w:fldChar w:fldCharType="end"/>
        </w:r>
      </w:hyperlink>
    </w:p>
    <w:p w14:paraId="5371CE5E" w14:textId="79FD9400"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296" w:history="1">
        <w:r w:rsidRPr="00BF1976">
          <w:rPr>
            <w:rStyle w:val="Hyperlink"/>
            <w:noProof/>
          </w:rPr>
          <w:t>Abbildung 3: Ausschnitt Github Commits</w:t>
        </w:r>
        <w:r>
          <w:rPr>
            <w:noProof/>
            <w:webHidden/>
          </w:rPr>
          <w:tab/>
        </w:r>
        <w:r>
          <w:rPr>
            <w:noProof/>
            <w:webHidden/>
          </w:rPr>
          <w:fldChar w:fldCharType="begin"/>
        </w:r>
        <w:r>
          <w:rPr>
            <w:noProof/>
            <w:webHidden/>
          </w:rPr>
          <w:instrText xml:space="preserve"> PAGEREF _Toc193701296 \h </w:instrText>
        </w:r>
        <w:r>
          <w:rPr>
            <w:noProof/>
            <w:webHidden/>
          </w:rPr>
        </w:r>
        <w:r>
          <w:rPr>
            <w:noProof/>
            <w:webHidden/>
          </w:rPr>
          <w:fldChar w:fldCharType="separate"/>
        </w:r>
        <w:r>
          <w:rPr>
            <w:noProof/>
            <w:webHidden/>
          </w:rPr>
          <w:t>12</w:t>
        </w:r>
        <w:r>
          <w:rPr>
            <w:noProof/>
            <w:webHidden/>
          </w:rPr>
          <w:fldChar w:fldCharType="end"/>
        </w:r>
      </w:hyperlink>
    </w:p>
    <w:p w14:paraId="5006BD72" w14:textId="474EA378"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297" w:history="1">
        <w:r w:rsidRPr="00BF1976">
          <w:rPr>
            <w:rStyle w:val="Hyperlink"/>
            <w:noProof/>
          </w:rPr>
          <w:t>Abbildung 4: Git Issues</w:t>
        </w:r>
        <w:r>
          <w:rPr>
            <w:noProof/>
            <w:webHidden/>
          </w:rPr>
          <w:tab/>
        </w:r>
        <w:r>
          <w:rPr>
            <w:noProof/>
            <w:webHidden/>
          </w:rPr>
          <w:fldChar w:fldCharType="begin"/>
        </w:r>
        <w:r>
          <w:rPr>
            <w:noProof/>
            <w:webHidden/>
          </w:rPr>
          <w:instrText xml:space="preserve"> PAGEREF _Toc193701297 \h </w:instrText>
        </w:r>
        <w:r>
          <w:rPr>
            <w:noProof/>
            <w:webHidden/>
          </w:rPr>
        </w:r>
        <w:r>
          <w:rPr>
            <w:noProof/>
            <w:webHidden/>
          </w:rPr>
          <w:fldChar w:fldCharType="separate"/>
        </w:r>
        <w:r>
          <w:rPr>
            <w:noProof/>
            <w:webHidden/>
          </w:rPr>
          <w:t>13</w:t>
        </w:r>
        <w:r>
          <w:rPr>
            <w:noProof/>
            <w:webHidden/>
          </w:rPr>
          <w:fldChar w:fldCharType="end"/>
        </w:r>
      </w:hyperlink>
    </w:p>
    <w:p w14:paraId="2D9E9B54" w14:textId="7CB29B84"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298" w:history="1">
        <w:r w:rsidRPr="00BF1976">
          <w:rPr>
            <w:rStyle w:val="Hyperlink"/>
            <w:noProof/>
          </w:rPr>
          <w:t>Abbildung 5: Arbeitstage</w:t>
        </w:r>
        <w:r>
          <w:rPr>
            <w:noProof/>
            <w:webHidden/>
          </w:rPr>
          <w:tab/>
        </w:r>
        <w:r>
          <w:rPr>
            <w:noProof/>
            <w:webHidden/>
          </w:rPr>
          <w:fldChar w:fldCharType="begin"/>
        </w:r>
        <w:r>
          <w:rPr>
            <w:noProof/>
            <w:webHidden/>
          </w:rPr>
          <w:instrText xml:space="preserve"> PAGEREF _Toc193701298 \h </w:instrText>
        </w:r>
        <w:r>
          <w:rPr>
            <w:noProof/>
            <w:webHidden/>
          </w:rPr>
        </w:r>
        <w:r>
          <w:rPr>
            <w:noProof/>
            <w:webHidden/>
          </w:rPr>
          <w:fldChar w:fldCharType="separate"/>
        </w:r>
        <w:r>
          <w:rPr>
            <w:noProof/>
            <w:webHidden/>
          </w:rPr>
          <w:t>15</w:t>
        </w:r>
        <w:r>
          <w:rPr>
            <w:noProof/>
            <w:webHidden/>
          </w:rPr>
          <w:fldChar w:fldCharType="end"/>
        </w:r>
      </w:hyperlink>
    </w:p>
    <w:p w14:paraId="38B9A1FC" w14:textId="0EBA70CD"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299" w:history="1">
        <w:r w:rsidRPr="00BF1976">
          <w:rPr>
            <w:rStyle w:val="Hyperlink"/>
            <w:noProof/>
          </w:rPr>
          <w:t>Abbildung 6: Projektumfeld</w:t>
        </w:r>
        <w:r>
          <w:rPr>
            <w:noProof/>
            <w:webHidden/>
          </w:rPr>
          <w:tab/>
        </w:r>
        <w:r>
          <w:rPr>
            <w:noProof/>
            <w:webHidden/>
          </w:rPr>
          <w:fldChar w:fldCharType="begin"/>
        </w:r>
        <w:r>
          <w:rPr>
            <w:noProof/>
            <w:webHidden/>
          </w:rPr>
          <w:instrText xml:space="preserve"> PAGEREF _Toc193701299 \h </w:instrText>
        </w:r>
        <w:r>
          <w:rPr>
            <w:noProof/>
            <w:webHidden/>
          </w:rPr>
        </w:r>
        <w:r>
          <w:rPr>
            <w:noProof/>
            <w:webHidden/>
          </w:rPr>
          <w:fldChar w:fldCharType="separate"/>
        </w:r>
        <w:r>
          <w:rPr>
            <w:noProof/>
            <w:webHidden/>
          </w:rPr>
          <w:t>34</w:t>
        </w:r>
        <w:r>
          <w:rPr>
            <w:noProof/>
            <w:webHidden/>
          </w:rPr>
          <w:fldChar w:fldCharType="end"/>
        </w:r>
      </w:hyperlink>
    </w:p>
    <w:p w14:paraId="44880A6D" w14:textId="1A4C7BBA"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0" w:history="1">
        <w:r w:rsidRPr="00BF1976">
          <w:rPr>
            <w:rStyle w:val="Hyperlink"/>
            <w:noProof/>
          </w:rPr>
          <w:t>Abbildung 7: Programmablaufplan (simpel)</w:t>
        </w:r>
        <w:r>
          <w:rPr>
            <w:noProof/>
            <w:webHidden/>
          </w:rPr>
          <w:tab/>
        </w:r>
        <w:r>
          <w:rPr>
            <w:noProof/>
            <w:webHidden/>
          </w:rPr>
          <w:fldChar w:fldCharType="begin"/>
        </w:r>
        <w:r>
          <w:rPr>
            <w:noProof/>
            <w:webHidden/>
          </w:rPr>
          <w:instrText xml:space="preserve"> PAGEREF _Toc193701300 \h </w:instrText>
        </w:r>
        <w:r>
          <w:rPr>
            <w:noProof/>
            <w:webHidden/>
          </w:rPr>
        </w:r>
        <w:r>
          <w:rPr>
            <w:noProof/>
            <w:webHidden/>
          </w:rPr>
          <w:fldChar w:fldCharType="separate"/>
        </w:r>
        <w:r>
          <w:rPr>
            <w:noProof/>
            <w:webHidden/>
          </w:rPr>
          <w:t>37</w:t>
        </w:r>
        <w:r>
          <w:rPr>
            <w:noProof/>
            <w:webHidden/>
          </w:rPr>
          <w:fldChar w:fldCharType="end"/>
        </w:r>
      </w:hyperlink>
    </w:p>
    <w:p w14:paraId="3204D52F" w14:textId="04AF857C"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1" w:history="1">
        <w:r w:rsidRPr="00BF1976">
          <w:rPr>
            <w:rStyle w:val="Hyperlink"/>
            <w:noProof/>
          </w:rPr>
          <w:t>Abbildung 8: Gesonderte Netzwerkschnittstelle von ILO</w:t>
        </w:r>
        <w:r>
          <w:rPr>
            <w:noProof/>
            <w:webHidden/>
          </w:rPr>
          <w:tab/>
        </w:r>
        <w:r>
          <w:rPr>
            <w:noProof/>
            <w:webHidden/>
          </w:rPr>
          <w:fldChar w:fldCharType="begin"/>
        </w:r>
        <w:r>
          <w:rPr>
            <w:noProof/>
            <w:webHidden/>
          </w:rPr>
          <w:instrText xml:space="preserve"> PAGEREF _Toc193701301 \h </w:instrText>
        </w:r>
        <w:r>
          <w:rPr>
            <w:noProof/>
            <w:webHidden/>
          </w:rPr>
        </w:r>
        <w:r>
          <w:rPr>
            <w:noProof/>
            <w:webHidden/>
          </w:rPr>
          <w:fldChar w:fldCharType="separate"/>
        </w:r>
        <w:r>
          <w:rPr>
            <w:noProof/>
            <w:webHidden/>
          </w:rPr>
          <w:t>38</w:t>
        </w:r>
        <w:r>
          <w:rPr>
            <w:noProof/>
            <w:webHidden/>
          </w:rPr>
          <w:fldChar w:fldCharType="end"/>
        </w:r>
      </w:hyperlink>
    </w:p>
    <w:p w14:paraId="7E7340E4" w14:textId="655BF268"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2" w:history="1">
        <w:r w:rsidRPr="00BF1976">
          <w:rPr>
            <w:rStyle w:val="Hyperlink"/>
            <w:noProof/>
          </w:rPr>
          <w:t>Abbildung 9: ILO-Chip in einem ProLiant Gen9</w:t>
        </w:r>
        <w:r>
          <w:rPr>
            <w:noProof/>
            <w:webHidden/>
          </w:rPr>
          <w:tab/>
        </w:r>
        <w:r>
          <w:rPr>
            <w:noProof/>
            <w:webHidden/>
          </w:rPr>
          <w:fldChar w:fldCharType="begin"/>
        </w:r>
        <w:r>
          <w:rPr>
            <w:noProof/>
            <w:webHidden/>
          </w:rPr>
          <w:instrText xml:space="preserve"> PAGEREF _Toc193701302 \h </w:instrText>
        </w:r>
        <w:r>
          <w:rPr>
            <w:noProof/>
            <w:webHidden/>
          </w:rPr>
        </w:r>
        <w:r>
          <w:rPr>
            <w:noProof/>
            <w:webHidden/>
          </w:rPr>
          <w:fldChar w:fldCharType="separate"/>
        </w:r>
        <w:r>
          <w:rPr>
            <w:noProof/>
            <w:webHidden/>
          </w:rPr>
          <w:t>38</w:t>
        </w:r>
        <w:r>
          <w:rPr>
            <w:noProof/>
            <w:webHidden/>
          </w:rPr>
          <w:fldChar w:fldCharType="end"/>
        </w:r>
      </w:hyperlink>
    </w:p>
    <w:p w14:paraId="268D5C59" w14:textId="6F54433A"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3" w:history="1">
        <w:r w:rsidRPr="00BF1976">
          <w:rPr>
            <w:rStyle w:val="Hyperlink"/>
            <w:noProof/>
          </w:rPr>
          <w:t>Abbildung 10: Informationsansicht Inventory</w:t>
        </w:r>
        <w:r>
          <w:rPr>
            <w:noProof/>
            <w:webHidden/>
          </w:rPr>
          <w:tab/>
        </w:r>
        <w:r>
          <w:rPr>
            <w:noProof/>
            <w:webHidden/>
          </w:rPr>
          <w:fldChar w:fldCharType="begin"/>
        </w:r>
        <w:r>
          <w:rPr>
            <w:noProof/>
            <w:webHidden/>
          </w:rPr>
          <w:instrText xml:space="preserve"> PAGEREF _Toc193701303 \h </w:instrText>
        </w:r>
        <w:r>
          <w:rPr>
            <w:noProof/>
            <w:webHidden/>
          </w:rPr>
        </w:r>
        <w:r>
          <w:rPr>
            <w:noProof/>
            <w:webHidden/>
          </w:rPr>
          <w:fldChar w:fldCharType="separate"/>
        </w:r>
        <w:r>
          <w:rPr>
            <w:noProof/>
            <w:webHidden/>
          </w:rPr>
          <w:t>39</w:t>
        </w:r>
        <w:r>
          <w:rPr>
            <w:noProof/>
            <w:webHidden/>
          </w:rPr>
          <w:fldChar w:fldCharType="end"/>
        </w:r>
      </w:hyperlink>
    </w:p>
    <w:p w14:paraId="181C7D01" w14:textId="02B8483E"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4" w:history="1">
        <w:r w:rsidRPr="00BF1976">
          <w:rPr>
            <w:rStyle w:val="Hyperlink"/>
            <w:noProof/>
          </w:rPr>
          <w:t>Abbildung 11: Programmablaufplan Script detailliert</w:t>
        </w:r>
        <w:r>
          <w:rPr>
            <w:noProof/>
            <w:webHidden/>
          </w:rPr>
          <w:tab/>
        </w:r>
        <w:r>
          <w:rPr>
            <w:noProof/>
            <w:webHidden/>
          </w:rPr>
          <w:fldChar w:fldCharType="begin"/>
        </w:r>
        <w:r>
          <w:rPr>
            <w:noProof/>
            <w:webHidden/>
          </w:rPr>
          <w:instrText xml:space="preserve"> PAGEREF _Toc193701304 \h </w:instrText>
        </w:r>
        <w:r>
          <w:rPr>
            <w:noProof/>
            <w:webHidden/>
          </w:rPr>
        </w:r>
        <w:r>
          <w:rPr>
            <w:noProof/>
            <w:webHidden/>
          </w:rPr>
          <w:fldChar w:fldCharType="separate"/>
        </w:r>
        <w:r>
          <w:rPr>
            <w:noProof/>
            <w:webHidden/>
          </w:rPr>
          <w:t>52</w:t>
        </w:r>
        <w:r>
          <w:rPr>
            <w:noProof/>
            <w:webHidden/>
          </w:rPr>
          <w:fldChar w:fldCharType="end"/>
        </w:r>
      </w:hyperlink>
    </w:p>
    <w:p w14:paraId="17F44B75" w14:textId="71790593"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5" w:history="1">
        <w:r w:rsidRPr="00BF1976">
          <w:rPr>
            <w:rStyle w:val="Hyperlink"/>
            <w:noProof/>
          </w:rPr>
          <w:t>Abbildung 12: Ordnerstruktur</w:t>
        </w:r>
        <w:r>
          <w:rPr>
            <w:noProof/>
            <w:webHidden/>
          </w:rPr>
          <w:tab/>
        </w:r>
        <w:r>
          <w:rPr>
            <w:noProof/>
            <w:webHidden/>
          </w:rPr>
          <w:fldChar w:fldCharType="begin"/>
        </w:r>
        <w:r>
          <w:rPr>
            <w:noProof/>
            <w:webHidden/>
          </w:rPr>
          <w:instrText xml:space="preserve"> PAGEREF _Toc193701305 \h </w:instrText>
        </w:r>
        <w:r>
          <w:rPr>
            <w:noProof/>
            <w:webHidden/>
          </w:rPr>
        </w:r>
        <w:r>
          <w:rPr>
            <w:noProof/>
            <w:webHidden/>
          </w:rPr>
          <w:fldChar w:fldCharType="separate"/>
        </w:r>
        <w:r>
          <w:rPr>
            <w:noProof/>
            <w:webHidden/>
          </w:rPr>
          <w:t>54</w:t>
        </w:r>
        <w:r>
          <w:rPr>
            <w:noProof/>
            <w:webHidden/>
          </w:rPr>
          <w:fldChar w:fldCharType="end"/>
        </w:r>
      </w:hyperlink>
    </w:p>
    <w:p w14:paraId="11FF94E8" w14:textId="698A15B6"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6" w:history="1">
        <w:r w:rsidRPr="00BF1976">
          <w:rPr>
            <w:rStyle w:val="Hyperlink"/>
            <w:noProof/>
          </w:rPr>
          <w:t>Abbildung 13: Resultat der generellen CSV-Datei</w:t>
        </w:r>
        <w:r>
          <w:rPr>
            <w:noProof/>
            <w:webHidden/>
          </w:rPr>
          <w:tab/>
        </w:r>
        <w:r>
          <w:rPr>
            <w:noProof/>
            <w:webHidden/>
          </w:rPr>
          <w:fldChar w:fldCharType="begin"/>
        </w:r>
        <w:r>
          <w:rPr>
            <w:noProof/>
            <w:webHidden/>
          </w:rPr>
          <w:instrText xml:space="preserve"> PAGEREF _Toc193701306 \h </w:instrText>
        </w:r>
        <w:r>
          <w:rPr>
            <w:noProof/>
            <w:webHidden/>
          </w:rPr>
        </w:r>
        <w:r>
          <w:rPr>
            <w:noProof/>
            <w:webHidden/>
          </w:rPr>
          <w:fldChar w:fldCharType="separate"/>
        </w:r>
        <w:r>
          <w:rPr>
            <w:noProof/>
            <w:webHidden/>
          </w:rPr>
          <w:t>64</w:t>
        </w:r>
        <w:r>
          <w:rPr>
            <w:noProof/>
            <w:webHidden/>
          </w:rPr>
          <w:fldChar w:fldCharType="end"/>
        </w:r>
      </w:hyperlink>
    </w:p>
    <w:p w14:paraId="1500541D" w14:textId="0D65C1EA"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7" w:history="1">
        <w:r w:rsidRPr="00BF1976">
          <w:rPr>
            <w:rStyle w:val="Hyperlink"/>
            <w:noProof/>
          </w:rPr>
          <w:t>Abbildung 14: Resultat der MAC-Adressen CSV-Datei</w:t>
        </w:r>
        <w:r>
          <w:rPr>
            <w:noProof/>
            <w:webHidden/>
          </w:rPr>
          <w:tab/>
        </w:r>
        <w:r>
          <w:rPr>
            <w:noProof/>
            <w:webHidden/>
          </w:rPr>
          <w:fldChar w:fldCharType="begin"/>
        </w:r>
        <w:r>
          <w:rPr>
            <w:noProof/>
            <w:webHidden/>
          </w:rPr>
          <w:instrText xml:space="preserve"> PAGEREF _Toc193701307 \h </w:instrText>
        </w:r>
        <w:r>
          <w:rPr>
            <w:noProof/>
            <w:webHidden/>
          </w:rPr>
        </w:r>
        <w:r>
          <w:rPr>
            <w:noProof/>
            <w:webHidden/>
          </w:rPr>
          <w:fldChar w:fldCharType="separate"/>
        </w:r>
        <w:r>
          <w:rPr>
            <w:noProof/>
            <w:webHidden/>
          </w:rPr>
          <w:t>64</w:t>
        </w:r>
        <w:r>
          <w:rPr>
            <w:noProof/>
            <w:webHidden/>
          </w:rPr>
          <w:fldChar w:fldCharType="end"/>
        </w:r>
      </w:hyperlink>
    </w:p>
    <w:p w14:paraId="48A7891E" w14:textId="3DE1725C"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8" w:history="1">
        <w:r w:rsidRPr="00BF1976">
          <w:rPr>
            <w:rStyle w:val="Hyperlink"/>
            <w:noProof/>
          </w:rPr>
          <w:t>Abbildung 15: Resultat der Seriennummern CSV-Datei</w:t>
        </w:r>
        <w:r>
          <w:rPr>
            <w:noProof/>
            <w:webHidden/>
          </w:rPr>
          <w:tab/>
        </w:r>
        <w:r>
          <w:rPr>
            <w:noProof/>
            <w:webHidden/>
          </w:rPr>
          <w:fldChar w:fldCharType="begin"/>
        </w:r>
        <w:r>
          <w:rPr>
            <w:noProof/>
            <w:webHidden/>
          </w:rPr>
          <w:instrText xml:space="preserve"> PAGEREF _Toc193701308 \h </w:instrText>
        </w:r>
        <w:r>
          <w:rPr>
            <w:noProof/>
            <w:webHidden/>
          </w:rPr>
        </w:r>
        <w:r>
          <w:rPr>
            <w:noProof/>
            <w:webHidden/>
          </w:rPr>
          <w:fldChar w:fldCharType="separate"/>
        </w:r>
        <w:r>
          <w:rPr>
            <w:noProof/>
            <w:webHidden/>
          </w:rPr>
          <w:t>64</w:t>
        </w:r>
        <w:r>
          <w:rPr>
            <w:noProof/>
            <w:webHidden/>
          </w:rPr>
          <w:fldChar w:fldCharType="end"/>
        </w:r>
      </w:hyperlink>
    </w:p>
    <w:p w14:paraId="5E4420A8" w14:textId="2919DC0E"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9" w:history="1">
        <w:r w:rsidRPr="00BF1976">
          <w:rPr>
            <w:rStyle w:val="Hyperlink"/>
            <w:noProof/>
          </w:rPr>
          <w:t>Abbildung 16: Modulhilfe</w:t>
        </w:r>
        <w:r>
          <w:rPr>
            <w:noProof/>
            <w:webHidden/>
          </w:rPr>
          <w:tab/>
        </w:r>
        <w:r>
          <w:rPr>
            <w:noProof/>
            <w:webHidden/>
          </w:rPr>
          <w:fldChar w:fldCharType="begin"/>
        </w:r>
        <w:r>
          <w:rPr>
            <w:noProof/>
            <w:webHidden/>
          </w:rPr>
          <w:instrText xml:space="preserve"> PAGEREF _Toc193701309 \h </w:instrText>
        </w:r>
        <w:r>
          <w:rPr>
            <w:noProof/>
            <w:webHidden/>
          </w:rPr>
        </w:r>
        <w:r>
          <w:rPr>
            <w:noProof/>
            <w:webHidden/>
          </w:rPr>
          <w:fldChar w:fldCharType="separate"/>
        </w:r>
        <w:r>
          <w:rPr>
            <w:noProof/>
            <w:webHidden/>
          </w:rPr>
          <w:t>65</w:t>
        </w:r>
        <w:r>
          <w:rPr>
            <w:noProof/>
            <w:webHidden/>
          </w:rPr>
          <w:fldChar w:fldCharType="end"/>
        </w:r>
      </w:hyperlink>
    </w:p>
    <w:p w14:paraId="12EE4001" w14:textId="76A5C849" w:rsidR="009F0D84" w:rsidRDefault="009F0D84" w:rsidP="009F0D84">
      <w:pPr>
        <w:rPr>
          <w:lang w:val="en-US"/>
        </w:rPr>
      </w:pPr>
      <w:r>
        <w:rPr>
          <w:lang w:val="en-US"/>
        </w:rPr>
        <w:fldChar w:fldCharType="end"/>
      </w:r>
    </w:p>
    <w:p w14:paraId="24A12C7A" w14:textId="77777777" w:rsidR="009F0D84" w:rsidRDefault="009F0D84" w:rsidP="00F9093F">
      <w:pPr>
        <w:pStyle w:val="berschrift1nummeriert"/>
      </w:pPr>
      <w:bookmarkStart w:id="124" w:name="_Toc193700775"/>
      <w:proofErr w:type="spellStart"/>
      <w:r>
        <w:t>Tabellenverzeichnis</w:t>
      </w:r>
      <w:bookmarkEnd w:id="124"/>
      <w:proofErr w:type="spellEnd"/>
    </w:p>
    <w:p w14:paraId="69FE177A" w14:textId="5F564C69" w:rsidR="003F1702" w:rsidRDefault="009F0D84">
      <w:pPr>
        <w:pStyle w:val="Abbildungsverzeichnis"/>
        <w:rPr>
          <w:rFonts w:eastAsiaTheme="minorEastAsia" w:cstheme="minorBidi"/>
          <w:noProof/>
          <w:kern w:val="2"/>
          <w:position w:val="0"/>
          <w:szCs w:val="22"/>
          <w:lang w:eastAsia="de-CH"/>
          <w14:ligatures w14:val="standardContextual"/>
        </w:rPr>
      </w:pPr>
      <w:r>
        <w:rPr>
          <w:lang w:val="en-US"/>
        </w:rPr>
        <w:fldChar w:fldCharType="begin"/>
      </w:r>
      <w:r w:rsidRPr="00D93401">
        <w:instrText xml:space="preserve"> TOC \h \z \c "Tabelle" </w:instrText>
      </w:r>
      <w:r>
        <w:rPr>
          <w:lang w:val="en-US"/>
        </w:rPr>
        <w:fldChar w:fldCharType="separate"/>
      </w:r>
      <w:hyperlink w:anchor="_Toc193701310" w:history="1">
        <w:r w:rsidR="003F1702" w:rsidRPr="007A37C7">
          <w:rPr>
            <w:rStyle w:val="Hyperlink"/>
            <w:noProof/>
          </w:rPr>
          <w:t>Tabelle 1: Versionierung</w:t>
        </w:r>
        <w:r w:rsidR="003F1702">
          <w:rPr>
            <w:noProof/>
            <w:webHidden/>
          </w:rPr>
          <w:tab/>
        </w:r>
        <w:r w:rsidR="003F1702">
          <w:rPr>
            <w:noProof/>
            <w:webHidden/>
          </w:rPr>
          <w:fldChar w:fldCharType="begin"/>
        </w:r>
        <w:r w:rsidR="003F1702">
          <w:rPr>
            <w:noProof/>
            <w:webHidden/>
          </w:rPr>
          <w:instrText xml:space="preserve"> PAGEREF _Toc193701310 \h </w:instrText>
        </w:r>
        <w:r w:rsidR="003F1702">
          <w:rPr>
            <w:noProof/>
            <w:webHidden/>
          </w:rPr>
        </w:r>
        <w:r w:rsidR="003F1702">
          <w:rPr>
            <w:noProof/>
            <w:webHidden/>
          </w:rPr>
          <w:fldChar w:fldCharType="separate"/>
        </w:r>
        <w:r w:rsidR="003F1702">
          <w:rPr>
            <w:noProof/>
            <w:webHidden/>
          </w:rPr>
          <w:t>1</w:t>
        </w:r>
        <w:r w:rsidR="003F1702">
          <w:rPr>
            <w:noProof/>
            <w:webHidden/>
          </w:rPr>
          <w:fldChar w:fldCharType="end"/>
        </w:r>
      </w:hyperlink>
    </w:p>
    <w:p w14:paraId="53D79E34" w14:textId="1E1190B3"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1" w:history="1">
        <w:r w:rsidRPr="007A37C7">
          <w:rPr>
            <w:rStyle w:val="Hyperlink"/>
            <w:noProof/>
          </w:rPr>
          <w:t>Tabelle 2: Verteiler</w:t>
        </w:r>
        <w:r>
          <w:rPr>
            <w:noProof/>
            <w:webHidden/>
          </w:rPr>
          <w:tab/>
        </w:r>
        <w:r>
          <w:rPr>
            <w:noProof/>
            <w:webHidden/>
          </w:rPr>
          <w:fldChar w:fldCharType="begin"/>
        </w:r>
        <w:r>
          <w:rPr>
            <w:noProof/>
            <w:webHidden/>
          </w:rPr>
          <w:instrText xml:space="preserve"> PAGEREF _Toc193701311 \h </w:instrText>
        </w:r>
        <w:r>
          <w:rPr>
            <w:noProof/>
            <w:webHidden/>
          </w:rPr>
        </w:r>
        <w:r>
          <w:rPr>
            <w:noProof/>
            <w:webHidden/>
          </w:rPr>
          <w:fldChar w:fldCharType="separate"/>
        </w:r>
        <w:r>
          <w:rPr>
            <w:noProof/>
            <w:webHidden/>
          </w:rPr>
          <w:t>2</w:t>
        </w:r>
        <w:r>
          <w:rPr>
            <w:noProof/>
            <w:webHidden/>
          </w:rPr>
          <w:fldChar w:fldCharType="end"/>
        </w:r>
      </w:hyperlink>
    </w:p>
    <w:p w14:paraId="11DD0689" w14:textId="6B73F8A8"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2" w:history="1">
        <w:r w:rsidRPr="007A37C7">
          <w:rPr>
            <w:rStyle w:val="Hyperlink"/>
            <w:noProof/>
          </w:rPr>
          <w:t>Tabelle 3: Dokumentinformationen</w:t>
        </w:r>
        <w:r>
          <w:rPr>
            <w:noProof/>
            <w:webHidden/>
          </w:rPr>
          <w:tab/>
        </w:r>
        <w:r>
          <w:rPr>
            <w:noProof/>
            <w:webHidden/>
          </w:rPr>
          <w:fldChar w:fldCharType="begin"/>
        </w:r>
        <w:r>
          <w:rPr>
            <w:noProof/>
            <w:webHidden/>
          </w:rPr>
          <w:instrText xml:space="preserve"> PAGEREF _Toc193701312 \h </w:instrText>
        </w:r>
        <w:r>
          <w:rPr>
            <w:noProof/>
            <w:webHidden/>
          </w:rPr>
        </w:r>
        <w:r>
          <w:rPr>
            <w:noProof/>
            <w:webHidden/>
          </w:rPr>
          <w:fldChar w:fldCharType="separate"/>
        </w:r>
        <w:r>
          <w:rPr>
            <w:noProof/>
            <w:webHidden/>
          </w:rPr>
          <w:t>2</w:t>
        </w:r>
        <w:r>
          <w:rPr>
            <w:noProof/>
            <w:webHidden/>
          </w:rPr>
          <w:fldChar w:fldCharType="end"/>
        </w:r>
      </w:hyperlink>
    </w:p>
    <w:p w14:paraId="675080D8" w14:textId="2C56E96D"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3" w:history="1">
        <w:r w:rsidRPr="007A37C7">
          <w:rPr>
            <w:rStyle w:val="Hyperlink"/>
            <w:noProof/>
          </w:rPr>
          <w:t>Tabelle 4: Beispieltabelle</w:t>
        </w:r>
        <w:r>
          <w:rPr>
            <w:noProof/>
            <w:webHidden/>
          </w:rPr>
          <w:tab/>
        </w:r>
        <w:r>
          <w:rPr>
            <w:noProof/>
            <w:webHidden/>
          </w:rPr>
          <w:fldChar w:fldCharType="begin"/>
        </w:r>
        <w:r>
          <w:rPr>
            <w:noProof/>
            <w:webHidden/>
          </w:rPr>
          <w:instrText xml:space="preserve"> PAGEREF _Toc193701313 \h </w:instrText>
        </w:r>
        <w:r>
          <w:rPr>
            <w:noProof/>
            <w:webHidden/>
          </w:rPr>
        </w:r>
        <w:r>
          <w:rPr>
            <w:noProof/>
            <w:webHidden/>
          </w:rPr>
          <w:fldChar w:fldCharType="separate"/>
        </w:r>
        <w:r>
          <w:rPr>
            <w:noProof/>
            <w:webHidden/>
          </w:rPr>
          <w:t>6</w:t>
        </w:r>
        <w:r>
          <w:rPr>
            <w:noProof/>
            <w:webHidden/>
          </w:rPr>
          <w:fldChar w:fldCharType="end"/>
        </w:r>
      </w:hyperlink>
    </w:p>
    <w:p w14:paraId="166BDED3" w14:textId="7DB2CA05"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4" w:history="1">
        <w:r w:rsidRPr="007A37C7">
          <w:rPr>
            <w:rStyle w:val="Hyperlink"/>
            <w:noProof/>
          </w:rPr>
          <w:t>Tabelle 5: Zeitplanung</w:t>
        </w:r>
        <w:r>
          <w:rPr>
            <w:noProof/>
            <w:webHidden/>
          </w:rPr>
          <w:tab/>
        </w:r>
        <w:r>
          <w:rPr>
            <w:noProof/>
            <w:webHidden/>
          </w:rPr>
          <w:fldChar w:fldCharType="begin"/>
        </w:r>
        <w:r>
          <w:rPr>
            <w:noProof/>
            <w:webHidden/>
          </w:rPr>
          <w:instrText xml:space="preserve"> PAGEREF _Toc193701314 \h </w:instrText>
        </w:r>
        <w:r>
          <w:rPr>
            <w:noProof/>
            <w:webHidden/>
          </w:rPr>
        </w:r>
        <w:r>
          <w:rPr>
            <w:noProof/>
            <w:webHidden/>
          </w:rPr>
          <w:fldChar w:fldCharType="separate"/>
        </w:r>
        <w:r>
          <w:rPr>
            <w:noProof/>
            <w:webHidden/>
          </w:rPr>
          <w:t>15</w:t>
        </w:r>
        <w:r>
          <w:rPr>
            <w:noProof/>
            <w:webHidden/>
          </w:rPr>
          <w:fldChar w:fldCharType="end"/>
        </w:r>
      </w:hyperlink>
    </w:p>
    <w:p w14:paraId="434FFDE6" w14:textId="35AAEC96"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5" w:history="1">
        <w:r w:rsidRPr="007A37C7">
          <w:rPr>
            <w:rStyle w:val="Hyperlink"/>
            <w:noProof/>
          </w:rPr>
          <w:t>Tabelle 6: Arbeitsjournal Tag 1</w:t>
        </w:r>
        <w:r>
          <w:rPr>
            <w:noProof/>
            <w:webHidden/>
          </w:rPr>
          <w:tab/>
        </w:r>
        <w:r>
          <w:rPr>
            <w:noProof/>
            <w:webHidden/>
          </w:rPr>
          <w:fldChar w:fldCharType="begin"/>
        </w:r>
        <w:r>
          <w:rPr>
            <w:noProof/>
            <w:webHidden/>
          </w:rPr>
          <w:instrText xml:space="preserve"> PAGEREF _Toc193701315 \h </w:instrText>
        </w:r>
        <w:r>
          <w:rPr>
            <w:noProof/>
            <w:webHidden/>
          </w:rPr>
        </w:r>
        <w:r>
          <w:rPr>
            <w:noProof/>
            <w:webHidden/>
          </w:rPr>
          <w:fldChar w:fldCharType="separate"/>
        </w:r>
        <w:r>
          <w:rPr>
            <w:noProof/>
            <w:webHidden/>
          </w:rPr>
          <w:t>18</w:t>
        </w:r>
        <w:r>
          <w:rPr>
            <w:noProof/>
            <w:webHidden/>
          </w:rPr>
          <w:fldChar w:fldCharType="end"/>
        </w:r>
      </w:hyperlink>
    </w:p>
    <w:p w14:paraId="6ECC31B3" w14:textId="43FF68D2"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6" w:history="1">
        <w:r w:rsidRPr="007A37C7">
          <w:rPr>
            <w:rStyle w:val="Hyperlink"/>
            <w:noProof/>
          </w:rPr>
          <w:t>Tabelle 7: Arbeitsjournal Tag 2</w:t>
        </w:r>
        <w:r>
          <w:rPr>
            <w:noProof/>
            <w:webHidden/>
          </w:rPr>
          <w:tab/>
        </w:r>
        <w:r>
          <w:rPr>
            <w:noProof/>
            <w:webHidden/>
          </w:rPr>
          <w:fldChar w:fldCharType="begin"/>
        </w:r>
        <w:r>
          <w:rPr>
            <w:noProof/>
            <w:webHidden/>
          </w:rPr>
          <w:instrText xml:space="preserve"> PAGEREF _Toc193701316 \h </w:instrText>
        </w:r>
        <w:r>
          <w:rPr>
            <w:noProof/>
            <w:webHidden/>
          </w:rPr>
        </w:r>
        <w:r>
          <w:rPr>
            <w:noProof/>
            <w:webHidden/>
          </w:rPr>
          <w:fldChar w:fldCharType="separate"/>
        </w:r>
        <w:r>
          <w:rPr>
            <w:noProof/>
            <w:webHidden/>
          </w:rPr>
          <w:t>19</w:t>
        </w:r>
        <w:r>
          <w:rPr>
            <w:noProof/>
            <w:webHidden/>
          </w:rPr>
          <w:fldChar w:fldCharType="end"/>
        </w:r>
      </w:hyperlink>
    </w:p>
    <w:p w14:paraId="2A9B955E" w14:textId="182711D6"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7" w:history="1">
        <w:r w:rsidRPr="007A37C7">
          <w:rPr>
            <w:rStyle w:val="Hyperlink"/>
            <w:noProof/>
          </w:rPr>
          <w:t>Tabelle 8: Arbeitsjournal Tag 3</w:t>
        </w:r>
        <w:r>
          <w:rPr>
            <w:noProof/>
            <w:webHidden/>
          </w:rPr>
          <w:tab/>
        </w:r>
        <w:r>
          <w:rPr>
            <w:noProof/>
            <w:webHidden/>
          </w:rPr>
          <w:fldChar w:fldCharType="begin"/>
        </w:r>
        <w:r>
          <w:rPr>
            <w:noProof/>
            <w:webHidden/>
          </w:rPr>
          <w:instrText xml:space="preserve"> PAGEREF _Toc193701317 \h </w:instrText>
        </w:r>
        <w:r>
          <w:rPr>
            <w:noProof/>
            <w:webHidden/>
          </w:rPr>
        </w:r>
        <w:r>
          <w:rPr>
            <w:noProof/>
            <w:webHidden/>
          </w:rPr>
          <w:fldChar w:fldCharType="separate"/>
        </w:r>
        <w:r>
          <w:rPr>
            <w:noProof/>
            <w:webHidden/>
          </w:rPr>
          <w:t>20</w:t>
        </w:r>
        <w:r>
          <w:rPr>
            <w:noProof/>
            <w:webHidden/>
          </w:rPr>
          <w:fldChar w:fldCharType="end"/>
        </w:r>
      </w:hyperlink>
    </w:p>
    <w:p w14:paraId="2DBDFC02" w14:textId="31ED2A0B"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8" w:history="1">
        <w:r w:rsidRPr="007A37C7">
          <w:rPr>
            <w:rStyle w:val="Hyperlink"/>
            <w:noProof/>
          </w:rPr>
          <w:t>Tabelle 9: Arbeitsjournal Tag 4</w:t>
        </w:r>
        <w:r>
          <w:rPr>
            <w:noProof/>
            <w:webHidden/>
          </w:rPr>
          <w:tab/>
        </w:r>
        <w:r>
          <w:rPr>
            <w:noProof/>
            <w:webHidden/>
          </w:rPr>
          <w:fldChar w:fldCharType="begin"/>
        </w:r>
        <w:r>
          <w:rPr>
            <w:noProof/>
            <w:webHidden/>
          </w:rPr>
          <w:instrText xml:space="preserve"> PAGEREF _Toc193701318 \h </w:instrText>
        </w:r>
        <w:r>
          <w:rPr>
            <w:noProof/>
            <w:webHidden/>
          </w:rPr>
        </w:r>
        <w:r>
          <w:rPr>
            <w:noProof/>
            <w:webHidden/>
          </w:rPr>
          <w:fldChar w:fldCharType="separate"/>
        </w:r>
        <w:r>
          <w:rPr>
            <w:noProof/>
            <w:webHidden/>
          </w:rPr>
          <w:t>21</w:t>
        </w:r>
        <w:r>
          <w:rPr>
            <w:noProof/>
            <w:webHidden/>
          </w:rPr>
          <w:fldChar w:fldCharType="end"/>
        </w:r>
      </w:hyperlink>
    </w:p>
    <w:p w14:paraId="6C79AFCA" w14:textId="712ABADA"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9" w:history="1">
        <w:r w:rsidRPr="007A37C7">
          <w:rPr>
            <w:rStyle w:val="Hyperlink"/>
            <w:noProof/>
          </w:rPr>
          <w:t>Tabelle 10: Arbeitsjournal Tag 5</w:t>
        </w:r>
        <w:r>
          <w:rPr>
            <w:noProof/>
            <w:webHidden/>
          </w:rPr>
          <w:tab/>
        </w:r>
        <w:r>
          <w:rPr>
            <w:noProof/>
            <w:webHidden/>
          </w:rPr>
          <w:fldChar w:fldCharType="begin"/>
        </w:r>
        <w:r>
          <w:rPr>
            <w:noProof/>
            <w:webHidden/>
          </w:rPr>
          <w:instrText xml:space="preserve"> PAGEREF _Toc193701319 \h </w:instrText>
        </w:r>
        <w:r>
          <w:rPr>
            <w:noProof/>
            <w:webHidden/>
          </w:rPr>
        </w:r>
        <w:r>
          <w:rPr>
            <w:noProof/>
            <w:webHidden/>
          </w:rPr>
          <w:fldChar w:fldCharType="separate"/>
        </w:r>
        <w:r>
          <w:rPr>
            <w:noProof/>
            <w:webHidden/>
          </w:rPr>
          <w:t>22</w:t>
        </w:r>
        <w:r>
          <w:rPr>
            <w:noProof/>
            <w:webHidden/>
          </w:rPr>
          <w:fldChar w:fldCharType="end"/>
        </w:r>
      </w:hyperlink>
    </w:p>
    <w:p w14:paraId="1359DB23" w14:textId="2C6CB4F0"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20" w:history="1">
        <w:r w:rsidRPr="007A37C7">
          <w:rPr>
            <w:rStyle w:val="Hyperlink"/>
            <w:noProof/>
          </w:rPr>
          <w:t>Tabelle 11: Arbeitsjournal Tag 6</w:t>
        </w:r>
        <w:r>
          <w:rPr>
            <w:noProof/>
            <w:webHidden/>
          </w:rPr>
          <w:tab/>
        </w:r>
        <w:r>
          <w:rPr>
            <w:noProof/>
            <w:webHidden/>
          </w:rPr>
          <w:fldChar w:fldCharType="begin"/>
        </w:r>
        <w:r>
          <w:rPr>
            <w:noProof/>
            <w:webHidden/>
          </w:rPr>
          <w:instrText xml:space="preserve"> PAGEREF _Toc193701320 \h </w:instrText>
        </w:r>
        <w:r>
          <w:rPr>
            <w:noProof/>
            <w:webHidden/>
          </w:rPr>
        </w:r>
        <w:r>
          <w:rPr>
            <w:noProof/>
            <w:webHidden/>
          </w:rPr>
          <w:fldChar w:fldCharType="separate"/>
        </w:r>
        <w:r>
          <w:rPr>
            <w:noProof/>
            <w:webHidden/>
          </w:rPr>
          <w:t>23</w:t>
        </w:r>
        <w:r>
          <w:rPr>
            <w:noProof/>
            <w:webHidden/>
          </w:rPr>
          <w:fldChar w:fldCharType="end"/>
        </w:r>
      </w:hyperlink>
    </w:p>
    <w:p w14:paraId="79387FD7" w14:textId="40BD0B4D"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21" w:history="1">
        <w:r w:rsidRPr="007A37C7">
          <w:rPr>
            <w:rStyle w:val="Hyperlink"/>
            <w:noProof/>
          </w:rPr>
          <w:t>Tabelle 12: Arbeitsjournal Tag 7</w:t>
        </w:r>
        <w:r>
          <w:rPr>
            <w:noProof/>
            <w:webHidden/>
          </w:rPr>
          <w:tab/>
        </w:r>
        <w:r>
          <w:rPr>
            <w:noProof/>
            <w:webHidden/>
          </w:rPr>
          <w:fldChar w:fldCharType="begin"/>
        </w:r>
        <w:r>
          <w:rPr>
            <w:noProof/>
            <w:webHidden/>
          </w:rPr>
          <w:instrText xml:space="preserve"> PAGEREF _Toc193701321 \h </w:instrText>
        </w:r>
        <w:r>
          <w:rPr>
            <w:noProof/>
            <w:webHidden/>
          </w:rPr>
        </w:r>
        <w:r>
          <w:rPr>
            <w:noProof/>
            <w:webHidden/>
          </w:rPr>
          <w:fldChar w:fldCharType="separate"/>
        </w:r>
        <w:r>
          <w:rPr>
            <w:noProof/>
            <w:webHidden/>
          </w:rPr>
          <w:t>25</w:t>
        </w:r>
        <w:r>
          <w:rPr>
            <w:noProof/>
            <w:webHidden/>
          </w:rPr>
          <w:fldChar w:fldCharType="end"/>
        </w:r>
      </w:hyperlink>
    </w:p>
    <w:p w14:paraId="078D48CE" w14:textId="6E9A99D0"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22" w:history="1">
        <w:r w:rsidRPr="007A37C7">
          <w:rPr>
            <w:rStyle w:val="Hyperlink"/>
            <w:noProof/>
          </w:rPr>
          <w:t>Tabelle 13: Arbeitsjournal Tag 8</w:t>
        </w:r>
        <w:r>
          <w:rPr>
            <w:noProof/>
            <w:webHidden/>
          </w:rPr>
          <w:tab/>
        </w:r>
        <w:r>
          <w:rPr>
            <w:noProof/>
            <w:webHidden/>
          </w:rPr>
          <w:fldChar w:fldCharType="begin"/>
        </w:r>
        <w:r>
          <w:rPr>
            <w:noProof/>
            <w:webHidden/>
          </w:rPr>
          <w:instrText xml:space="preserve"> PAGEREF _Toc193701322 \h </w:instrText>
        </w:r>
        <w:r>
          <w:rPr>
            <w:noProof/>
            <w:webHidden/>
          </w:rPr>
        </w:r>
        <w:r>
          <w:rPr>
            <w:noProof/>
            <w:webHidden/>
          </w:rPr>
          <w:fldChar w:fldCharType="separate"/>
        </w:r>
        <w:r>
          <w:rPr>
            <w:noProof/>
            <w:webHidden/>
          </w:rPr>
          <w:t>27</w:t>
        </w:r>
        <w:r>
          <w:rPr>
            <w:noProof/>
            <w:webHidden/>
          </w:rPr>
          <w:fldChar w:fldCharType="end"/>
        </w:r>
      </w:hyperlink>
    </w:p>
    <w:p w14:paraId="522EB750" w14:textId="01C53BCC"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23" w:history="1">
        <w:r w:rsidRPr="007A37C7">
          <w:rPr>
            <w:rStyle w:val="Hyperlink"/>
            <w:noProof/>
          </w:rPr>
          <w:t>Tabelle 14: Arbeitsjournal Tag 9</w:t>
        </w:r>
        <w:r>
          <w:rPr>
            <w:noProof/>
            <w:webHidden/>
          </w:rPr>
          <w:tab/>
        </w:r>
        <w:r>
          <w:rPr>
            <w:noProof/>
            <w:webHidden/>
          </w:rPr>
          <w:fldChar w:fldCharType="begin"/>
        </w:r>
        <w:r>
          <w:rPr>
            <w:noProof/>
            <w:webHidden/>
          </w:rPr>
          <w:instrText xml:space="preserve"> PAGEREF _Toc193701323 \h </w:instrText>
        </w:r>
        <w:r>
          <w:rPr>
            <w:noProof/>
            <w:webHidden/>
          </w:rPr>
        </w:r>
        <w:r>
          <w:rPr>
            <w:noProof/>
            <w:webHidden/>
          </w:rPr>
          <w:fldChar w:fldCharType="separate"/>
        </w:r>
        <w:r>
          <w:rPr>
            <w:noProof/>
            <w:webHidden/>
          </w:rPr>
          <w:t>29</w:t>
        </w:r>
        <w:r>
          <w:rPr>
            <w:noProof/>
            <w:webHidden/>
          </w:rPr>
          <w:fldChar w:fldCharType="end"/>
        </w:r>
      </w:hyperlink>
    </w:p>
    <w:p w14:paraId="653B65E8" w14:textId="40091463"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24" w:history="1">
        <w:r w:rsidRPr="007A37C7">
          <w:rPr>
            <w:rStyle w:val="Hyperlink"/>
            <w:noProof/>
          </w:rPr>
          <w:t>Tabelle 15: Arbeitsjournal Tag 10</w:t>
        </w:r>
        <w:r>
          <w:rPr>
            <w:noProof/>
            <w:webHidden/>
          </w:rPr>
          <w:tab/>
        </w:r>
        <w:r>
          <w:rPr>
            <w:noProof/>
            <w:webHidden/>
          </w:rPr>
          <w:fldChar w:fldCharType="begin"/>
        </w:r>
        <w:r>
          <w:rPr>
            <w:noProof/>
            <w:webHidden/>
          </w:rPr>
          <w:instrText xml:space="preserve"> PAGEREF _Toc193701324 \h </w:instrText>
        </w:r>
        <w:r>
          <w:rPr>
            <w:noProof/>
            <w:webHidden/>
          </w:rPr>
        </w:r>
        <w:r>
          <w:rPr>
            <w:noProof/>
            <w:webHidden/>
          </w:rPr>
          <w:fldChar w:fldCharType="separate"/>
        </w:r>
        <w:r>
          <w:rPr>
            <w:noProof/>
            <w:webHidden/>
          </w:rPr>
          <w:t>31</w:t>
        </w:r>
        <w:r>
          <w:rPr>
            <w:noProof/>
            <w:webHidden/>
          </w:rPr>
          <w:fldChar w:fldCharType="end"/>
        </w:r>
      </w:hyperlink>
    </w:p>
    <w:p w14:paraId="32C15A10" w14:textId="1B779FE0"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25" w:history="1">
        <w:r w:rsidRPr="007A37C7">
          <w:rPr>
            <w:rStyle w:val="Hyperlink"/>
            <w:noProof/>
          </w:rPr>
          <w:t>Tabelle 16: Arbeitsjournal Tag 11</w:t>
        </w:r>
        <w:r>
          <w:rPr>
            <w:noProof/>
            <w:webHidden/>
          </w:rPr>
          <w:tab/>
        </w:r>
        <w:r>
          <w:rPr>
            <w:noProof/>
            <w:webHidden/>
          </w:rPr>
          <w:fldChar w:fldCharType="begin"/>
        </w:r>
        <w:r>
          <w:rPr>
            <w:noProof/>
            <w:webHidden/>
          </w:rPr>
          <w:instrText xml:space="preserve"> PAGEREF _Toc193701325 \h </w:instrText>
        </w:r>
        <w:r>
          <w:rPr>
            <w:noProof/>
            <w:webHidden/>
          </w:rPr>
        </w:r>
        <w:r>
          <w:rPr>
            <w:noProof/>
            <w:webHidden/>
          </w:rPr>
          <w:fldChar w:fldCharType="separate"/>
        </w:r>
        <w:r>
          <w:rPr>
            <w:noProof/>
            <w:webHidden/>
          </w:rPr>
          <w:t>31</w:t>
        </w:r>
        <w:r>
          <w:rPr>
            <w:noProof/>
            <w:webHidden/>
          </w:rPr>
          <w:fldChar w:fldCharType="end"/>
        </w:r>
      </w:hyperlink>
    </w:p>
    <w:p w14:paraId="3EA8D70D" w14:textId="440BFF22"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26" w:history="1">
        <w:r w:rsidRPr="007A37C7">
          <w:rPr>
            <w:rStyle w:val="Hyperlink"/>
            <w:noProof/>
          </w:rPr>
          <w:t>Tabelle 17: Arbeitsjournal Tag 12</w:t>
        </w:r>
        <w:r>
          <w:rPr>
            <w:noProof/>
            <w:webHidden/>
          </w:rPr>
          <w:tab/>
        </w:r>
        <w:r>
          <w:rPr>
            <w:noProof/>
            <w:webHidden/>
          </w:rPr>
          <w:fldChar w:fldCharType="begin"/>
        </w:r>
        <w:r>
          <w:rPr>
            <w:noProof/>
            <w:webHidden/>
          </w:rPr>
          <w:instrText xml:space="preserve"> PAGEREF _Toc193701326 \h </w:instrText>
        </w:r>
        <w:r>
          <w:rPr>
            <w:noProof/>
            <w:webHidden/>
          </w:rPr>
        </w:r>
        <w:r>
          <w:rPr>
            <w:noProof/>
            <w:webHidden/>
          </w:rPr>
          <w:fldChar w:fldCharType="separate"/>
        </w:r>
        <w:r>
          <w:rPr>
            <w:noProof/>
            <w:webHidden/>
          </w:rPr>
          <w:t>32</w:t>
        </w:r>
        <w:r>
          <w:rPr>
            <w:noProof/>
            <w:webHidden/>
          </w:rPr>
          <w:fldChar w:fldCharType="end"/>
        </w:r>
      </w:hyperlink>
    </w:p>
    <w:p w14:paraId="6E4EF33F" w14:textId="685E6EC5"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27" w:history="1">
        <w:r w:rsidRPr="007A37C7">
          <w:rPr>
            <w:rStyle w:val="Hyperlink"/>
            <w:noProof/>
          </w:rPr>
          <w:t>Tabelle 18: Entscheidungsmatrix Programmierstruktur</w:t>
        </w:r>
        <w:r>
          <w:rPr>
            <w:noProof/>
            <w:webHidden/>
          </w:rPr>
          <w:tab/>
        </w:r>
        <w:r>
          <w:rPr>
            <w:noProof/>
            <w:webHidden/>
          </w:rPr>
          <w:fldChar w:fldCharType="begin"/>
        </w:r>
        <w:r>
          <w:rPr>
            <w:noProof/>
            <w:webHidden/>
          </w:rPr>
          <w:instrText xml:space="preserve"> PAGEREF _Toc193701327 \h </w:instrText>
        </w:r>
        <w:r>
          <w:rPr>
            <w:noProof/>
            <w:webHidden/>
          </w:rPr>
        </w:r>
        <w:r>
          <w:rPr>
            <w:noProof/>
            <w:webHidden/>
          </w:rPr>
          <w:fldChar w:fldCharType="separate"/>
        </w:r>
        <w:r>
          <w:rPr>
            <w:noProof/>
            <w:webHidden/>
          </w:rPr>
          <w:t>53</w:t>
        </w:r>
        <w:r>
          <w:rPr>
            <w:noProof/>
            <w:webHidden/>
          </w:rPr>
          <w:fldChar w:fldCharType="end"/>
        </w:r>
      </w:hyperlink>
    </w:p>
    <w:p w14:paraId="5AA27B14" w14:textId="77777777" w:rsidR="003F1702" w:rsidRDefault="009F0D84" w:rsidP="009F0D84">
      <w:pPr>
        <w:rPr>
          <w:rFonts w:cstheme="minorHAnsi"/>
          <w:i/>
          <w:iCs/>
          <w:sz w:val="20"/>
          <w:szCs w:val="20"/>
          <w:lang w:val="en-US"/>
        </w:rPr>
      </w:pPr>
      <w:r>
        <w:rPr>
          <w:rFonts w:cstheme="minorHAnsi"/>
          <w:i/>
          <w:iCs/>
          <w:sz w:val="20"/>
          <w:szCs w:val="20"/>
          <w:lang w:val="en-US"/>
        </w:rPr>
        <w:fldChar w:fldCharType="end"/>
      </w:r>
    </w:p>
    <w:p w14:paraId="3005277A" w14:textId="77777777" w:rsidR="003F1702" w:rsidRDefault="003F1702">
      <w:pPr>
        <w:spacing w:line="280" w:lineRule="atLeast"/>
        <w:rPr>
          <w:rFonts w:cstheme="minorHAnsi"/>
          <w:i/>
          <w:iCs/>
          <w:sz w:val="20"/>
          <w:szCs w:val="20"/>
          <w:lang w:val="en-US"/>
        </w:rPr>
      </w:pPr>
      <w:r>
        <w:rPr>
          <w:rFonts w:cstheme="minorHAnsi"/>
          <w:i/>
          <w:iCs/>
          <w:sz w:val="20"/>
          <w:szCs w:val="20"/>
          <w:lang w:val="en-US"/>
        </w:rPr>
        <w:br w:type="page"/>
      </w:r>
    </w:p>
    <w:p w14:paraId="4446A164" w14:textId="77777777" w:rsidR="009F0D84" w:rsidRDefault="009F0D84" w:rsidP="00F9093F">
      <w:pPr>
        <w:pStyle w:val="berschrift1nummeriert"/>
      </w:pPr>
      <w:bookmarkStart w:id="125" w:name="_Toc193700776"/>
      <w:r>
        <w:lastRenderedPageBreak/>
        <w:t>Codesnippetverzeichnis</w:t>
      </w:r>
      <w:bookmarkEnd w:id="125"/>
    </w:p>
    <w:p w14:paraId="774D58FD" w14:textId="50CB06C2" w:rsidR="003F1702" w:rsidRDefault="00740DF2">
      <w:pPr>
        <w:pStyle w:val="Abbildungsverzeichnis"/>
        <w:rPr>
          <w:rFonts w:eastAsiaTheme="minorEastAsia" w:cstheme="minorBidi"/>
          <w:noProof/>
          <w:kern w:val="2"/>
          <w:position w:val="0"/>
          <w:szCs w:val="22"/>
          <w:lang w:eastAsia="de-CH"/>
          <w14:ligatures w14:val="standardContextual"/>
        </w:rPr>
      </w:pPr>
      <w:r>
        <w:fldChar w:fldCharType="begin"/>
      </w:r>
      <w:r>
        <w:instrText xml:space="preserve"> TOC \h \z \c "Codesnippet" </w:instrText>
      </w:r>
      <w:r>
        <w:fldChar w:fldCharType="separate"/>
      </w:r>
      <w:hyperlink w:anchor="_Toc193701343" w:history="1">
        <w:r w:rsidR="003F1702" w:rsidRPr="00015B4B">
          <w:rPr>
            <w:rStyle w:val="Hyperlink"/>
            <w:noProof/>
          </w:rPr>
          <w:t>Codesnippet 1: Inhalt der Server-Konfiguration</w:t>
        </w:r>
        <w:r w:rsidR="003F1702">
          <w:rPr>
            <w:noProof/>
            <w:webHidden/>
          </w:rPr>
          <w:tab/>
        </w:r>
        <w:r w:rsidR="003F1702">
          <w:rPr>
            <w:noProof/>
            <w:webHidden/>
          </w:rPr>
          <w:fldChar w:fldCharType="begin"/>
        </w:r>
        <w:r w:rsidR="003F1702">
          <w:rPr>
            <w:noProof/>
            <w:webHidden/>
          </w:rPr>
          <w:instrText xml:space="preserve"> PAGEREF _Toc193701343 \h </w:instrText>
        </w:r>
        <w:r w:rsidR="003F1702">
          <w:rPr>
            <w:noProof/>
            <w:webHidden/>
          </w:rPr>
        </w:r>
        <w:r w:rsidR="003F1702">
          <w:rPr>
            <w:noProof/>
            <w:webHidden/>
          </w:rPr>
          <w:fldChar w:fldCharType="separate"/>
        </w:r>
        <w:r w:rsidR="003F1702">
          <w:rPr>
            <w:noProof/>
            <w:webHidden/>
          </w:rPr>
          <w:t>49</w:t>
        </w:r>
        <w:r w:rsidR="003F1702">
          <w:rPr>
            <w:noProof/>
            <w:webHidden/>
          </w:rPr>
          <w:fldChar w:fldCharType="end"/>
        </w:r>
      </w:hyperlink>
    </w:p>
    <w:p w14:paraId="6D5BE5B5" w14:textId="779CB44A"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44" w:history="1">
        <w:r w:rsidRPr="00015B4B">
          <w:rPr>
            <w:rStyle w:val="Hyperlink"/>
            <w:noProof/>
            <w:lang w:val="en-US"/>
          </w:rPr>
          <w:t>Codesnippet 2: Geplante Parameter</w:t>
        </w:r>
        <w:r>
          <w:rPr>
            <w:noProof/>
            <w:webHidden/>
          </w:rPr>
          <w:tab/>
        </w:r>
        <w:r>
          <w:rPr>
            <w:noProof/>
            <w:webHidden/>
          </w:rPr>
          <w:fldChar w:fldCharType="begin"/>
        </w:r>
        <w:r>
          <w:rPr>
            <w:noProof/>
            <w:webHidden/>
          </w:rPr>
          <w:instrText xml:space="preserve"> PAGEREF _Toc193701344 \h </w:instrText>
        </w:r>
        <w:r>
          <w:rPr>
            <w:noProof/>
            <w:webHidden/>
          </w:rPr>
        </w:r>
        <w:r>
          <w:rPr>
            <w:noProof/>
            <w:webHidden/>
          </w:rPr>
          <w:fldChar w:fldCharType="separate"/>
        </w:r>
        <w:r>
          <w:rPr>
            <w:noProof/>
            <w:webHidden/>
          </w:rPr>
          <w:t>51</w:t>
        </w:r>
        <w:r>
          <w:rPr>
            <w:noProof/>
            <w:webHidden/>
          </w:rPr>
          <w:fldChar w:fldCharType="end"/>
        </w:r>
      </w:hyperlink>
    </w:p>
    <w:p w14:paraId="79883E12" w14:textId="69E2E23D"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45" w:history="1">
        <w:r w:rsidRPr="00015B4B">
          <w:rPr>
            <w:rStyle w:val="Hyperlink"/>
            <w:noProof/>
          </w:rPr>
          <w:t>Codesnippet 3: Inhalt des Startscripts</w:t>
        </w:r>
        <w:r>
          <w:rPr>
            <w:noProof/>
            <w:webHidden/>
          </w:rPr>
          <w:tab/>
        </w:r>
        <w:r>
          <w:rPr>
            <w:noProof/>
            <w:webHidden/>
          </w:rPr>
          <w:fldChar w:fldCharType="begin"/>
        </w:r>
        <w:r>
          <w:rPr>
            <w:noProof/>
            <w:webHidden/>
          </w:rPr>
          <w:instrText xml:space="preserve"> PAGEREF _Toc193701345 \h </w:instrText>
        </w:r>
        <w:r>
          <w:rPr>
            <w:noProof/>
            <w:webHidden/>
          </w:rPr>
        </w:r>
        <w:r>
          <w:rPr>
            <w:noProof/>
            <w:webHidden/>
          </w:rPr>
          <w:fldChar w:fldCharType="separate"/>
        </w:r>
        <w:r>
          <w:rPr>
            <w:noProof/>
            <w:webHidden/>
          </w:rPr>
          <w:t>54</w:t>
        </w:r>
        <w:r>
          <w:rPr>
            <w:noProof/>
            <w:webHidden/>
          </w:rPr>
          <w:fldChar w:fldCharType="end"/>
        </w:r>
      </w:hyperlink>
    </w:p>
    <w:p w14:paraId="7AC23956" w14:textId="44578555"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46" w:history="1">
        <w:r w:rsidRPr="00015B4B">
          <w:rPr>
            <w:rStyle w:val="Hyperlink"/>
            <w:noProof/>
          </w:rPr>
          <w:t>Codesnippet 4: Get-Help Funktionalität</w:t>
        </w:r>
        <w:r>
          <w:rPr>
            <w:noProof/>
            <w:webHidden/>
          </w:rPr>
          <w:tab/>
        </w:r>
        <w:r>
          <w:rPr>
            <w:noProof/>
            <w:webHidden/>
          </w:rPr>
          <w:fldChar w:fldCharType="begin"/>
        </w:r>
        <w:r>
          <w:rPr>
            <w:noProof/>
            <w:webHidden/>
          </w:rPr>
          <w:instrText xml:space="preserve"> PAGEREF _Toc193701346 \h </w:instrText>
        </w:r>
        <w:r>
          <w:rPr>
            <w:noProof/>
            <w:webHidden/>
          </w:rPr>
        </w:r>
        <w:r>
          <w:rPr>
            <w:noProof/>
            <w:webHidden/>
          </w:rPr>
          <w:fldChar w:fldCharType="separate"/>
        </w:r>
        <w:r>
          <w:rPr>
            <w:noProof/>
            <w:webHidden/>
          </w:rPr>
          <w:t>55</w:t>
        </w:r>
        <w:r>
          <w:rPr>
            <w:noProof/>
            <w:webHidden/>
          </w:rPr>
          <w:fldChar w:fldCharType="end"/>
        </w:r>
      </w:hyperlink>
    </w:p>
    <w:p w14:paraId="081EA1BD" w14:textId="6D3B5B5D"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47" w:history="1">
        <w:r w:rsidRPr="00015B4B">
          <w:rPr>
            <w:rStyle w:val="Hyperlink"/>
            <w:noProof/>
          </w:rPr>
          <w:t>Codesnippet 5: Überprüfung Modulversion</w:t>
        </w:r>
        <w:r>
          <w:rPr>
            <w:noProof/>
            <w:webHidden/>
          </w:rPr>
          <w:tab/>
        </w:r>
        <w:r>
          <w:rPr>
            <w:noProof/>
            <w:webHidden/>
          </w:rPr>
          <w:fldChar w:fldCharType="begin"/>
        </w:r>
        <w:r>
          <w:rPr>
            <w:noProof/>
            <w:webHidden/>
          </w:rPr>
          <w:instrText xml:space="preserve"> PAGEREF _Toc193701347 \h </w:instrText>
        </w:r>
        <w:r>
          <w:rPr>
            <w:noProof/>
            <w:webHidden/>
          </w:rPr>
        </w:r>
        <w:r>
          <w:rPr>
            <w:noProof/>
            <w:webHidden/>
          </w:rPr>
          <w:fldChar w:fldCharType="separate"/>
        </w:r>
        <w:r>
          <w:rPr>
            <w:noProof/>
            <w:webHidden/>
          </w:rPr>
          <w:t>55</w:t>
        </w:r>
        <w:r>
          <w:rPr>
            <w:noProof/>
            <w:webHidden/>
          </w:rPr>
          <w:fldChar w:fldCharType="end"/>
        </w:r>
      </w:hyperlink>
    </w:p>
    <w:p w14:paraId="1A2F8F21" w14:textId="13EBE05F"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48" w:history="1">
        <w:r w:rsidRPr="00015B4B">
          <w:rPr>
            <w:rStyle w:val="Hyperlink"/>
            <w:noProof/>
          </w:rPr>
          <w:t>Codesnippet 6: "Frontend" Generierung der Konfigurationsdateien</w:t>
        </w:r>
        <w:r>
          <w:rPr>
            <w:noProof/>
            <w:webHidden/>
          </w:rPr>
          <w:tab/>
        </w:r>
        <w:r>
          <w:rPr>
            <w:noProof/>
            <w:webHidden/>
          </w:rPr>
          <w:fldChar w:fldCharType="begin"/>
        </w:r>
        <w:r>
          <w:rPr>
            <w:noProof/>
            <w:webHidden/>
          </w:rPr>
          <w:instrText xml:space="preserve"> PAGEREF _Toc193701348 \h </w:instrText>
        </w:r>
        <w:r>
          <w:rPr>
            <w:noProof/>
            <w:webHidden/>
          </w:rPr>
        </w:r>
        <w:r>
          <w:rPr>
            <w:noProof/>
            <w:webHidden/>
          </w:rPr>
          <w:fldChar w:fldCharType="separate"/>
        </w:r>
        <w:r>
          <w:rPr>
            <w:noProof/>
            <w:webHidden/>
          </w:rPr>
          <w:t>56</w:t>
        </w:r>
        <w:r>
          <w:rPr>
            <w:noProof/>
            <w:webHidden/>
          </w:rPr>
          <w:fldChar w:fldCharType="end"/>
        </w:r>
      </w:hyperlink>
    </w:p>
    <w:p w14:paraId="2D9292B2" w14:textId="65A410D7"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49" w:history="1">
        <w:r w:rsidRPr="00015B4B">
          <w:rPr>
            <w:rStyle w:val="Hyperlink"/>
            <w:noProof/>
          </w:rPr>
          <w:t>Codesnippet 7: ParameterSet am Benutzer</w:t>
        </w:r>
        <w:r>
          <w:rPr>
            <w:noProof/>
            <w:webHidden/>
          </w:rPr>
          <w:tab/>
        </w:r>
        <w:r>
          <w:rPr>
            <w:noProof/>
            <w:webHidden/>
          </w:rPr>
          <w:fldChar w:fldCharType="begin"/>
        </w:r>
        <w:r>
          <w:rPr>
            <w:noProof/>
            <w:webHidden/>
          </w:rPr>
          <w:instrText xml:space="preserve"> PAGEREF _Toc193701349 \h </w:instrText>
        </w:r>
        <w:r>
          <w:rPr>
            <w:noProof/>
            <w:webHidden/>
          </w:rPr>
        </w:r>
        <w:r>
          <w:rPr>
            <w:noProof/>
            <w:webHidden/>
          </w:rPr>
          <w:fldChar w:fldCharType="separate"/>
        </w:r>
        <w:r>
          <w:rPr>
            <w:noProof/>
            <w:webHidden/>
          </w:rPr>
          <w:t>57</w:t>
        </w:r>
        <w:r>
          <w:rPr>
            <w:noProof/>
            <w:webHidden/>
          </w:rPr>
          <w:fldChar w:fldCharType="end"/>
        </w:r>
      </w:hyperlink>
    </w:p>
    <w:p w14:paraId="6B1288DC" w14:textId="12009367"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0" w:history="1">
        <w:r w:rsidRPr="00015B4B">
          <w:rPr>
            <w:rStyle w:val="Hyperlink"/>
            <w:noProof/>
          </w:rPr>
          <w:t>Codesnippet 8: Syntax Get-HWInfofromILO</w:t>
        </w:r>
        <w:r>
          <w:rPr>
            <w:noProof/>
            <w:webHidden/>
          </w:rPr>
          <w:tab/>
        </w:r>
        <w:r>
          <w:rPr>
            <w:noProof/>
            <w:webHidden/>
          </w:rPr>
          <w:fldChar w:fldCharType="begin"/>
        </w:r>
        <w:r>
          <w:rPr>
            <w:noProof/>
            <w:webHidden/>
          </w:rPr>
          <w:instrText xml:space="preserve"> PAGEREF _Toc193701350 \h </w:instrText>
        </w:r>
        <w:r>
          <w:rPr>
            <w:noProof/>
            <w:webHidden/>
          </w:rPr>
        </w:r>
        <w:r>
          <w:rPr>
            <w:noProof/>
            <w:webHidden/>
          </w:rPr>
          <w:fldChar w:fldCharType="separate"/>
        </w:r>
        <w:r>
          <w:rPr>
            <w:noProof/>
            <w:webHidden/>
          </w:rPr>
          <w:t>57</w:t>
        </w:r>
        <w:r>
          <w:rPr>
            <w:noProof/>
            <w:webHidden/>
          </w:rPr>
          <w:fldChar w:fldCharType="end"/>
        </w:r>
      </w:hyperlink>
    </w:p>
    <w:p w14:paraId="411943BA" w14:textId="66259135"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1" w:history="1">
        <w:r w:rsidRPr="00015B4B">
          <w:rPr>
            <w:rStyle w:val="Hyperlink"/>
            <w:noProof/>
          </w:rPr>
          <w:t>Codesnippet 9: Beispiel Update-Config</w:t>
        </w:r>
        <w:r>
          <w:rPr>
            <w:noProof/>
            <w:webHidden/>
          </w:rPr>
          <w:tab/>
        </w:r>
        <w:r>
          <w:rPr>
            <w:noProof/>
            <w:webHidden/>
          </w:rPr>
          <w:fldChar w:fldCharType="begin"/>
        </w:r>
        <w:r>
          <w:rPr>
            <w:noProof/>
            <w:webHidden/>
          </w:rPr>
          <w:instrText xml:space="preserve"> PAGEREF _Toc193701351 \h </w:instrText>
        </w:r>
        <w:r>
          <w:rPr>
            <w:noProof/>
            <w:webHidden/>
          </w:rPr>
        </w:r>
        <w:r>
          <w:rPr>
            <w:noProof/>
            <w:webHidden/>
          </w:rPr>
          <w:fldChar w:fldCharType="separate"/>
        </w:r>
        <w:r>
          <w:rPr>
            <w:noProof/>
            <w:webHidden/>
          </w:rPr>
          <w:t>57</w:t>
        </w:r>
        <w:r>
          <w:rPr>
            <w:noProof/>
            <w:webHidden/>
          </w:rPr>
          <w:fldChar w:fldCharType="end"/>
        </w:r>
      </w:hyperlink>
    </w:p>
    <w:p w14:paraId="01480E51" w14:textId="3925DB55"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2" w:history="1">
        <w:r w:rsidRPr="00015B4B">
          <w:rPr>
            <w:rStyle w:val="Hyperlink"/>
            <w:noProof/>
          </w:rPr>
          <w:t>Codesnippet 10: Ausschnitt Logdatei</w:t>
        </w:r>
        <w:r>
          <w:rPr>
            <w:noProof/>
            <w:webHidden/>
          </w:rPr>
          <w:tab/>
        </w:r>
        <w:r>
          <w:rPr>
            <w:noProof/>
            <w:webHidden/>
          </w:rPr>
          <w:fldChar w:fldCharType="begin"/>
        </w:r>
        <w:r>
          <w:rPr>
            <w:noProof/>
            <w:webHidden/>
          </w:rPr>
          <w:instrText xml:space="preserve"> PAGEREF _Toc193701352 \h </w:instrText>
        </w:r>
        <w:r>
          <w:rPr>
            <w:noProof/>
            <w:webHidden/>
          </w:rPr>
        </w:r>
        <w:r>
          <w:rPr>
            <w:noProof/>
            <w:webHidden/>
          </w:rPr>
          <w:fldChar w:fldCharType="separate"/>
        </w:r>
        <w:r>
          <w:rPr>
            <w:noProof/>
            <w:webHidden/>
          </w:rPr>
          <w:t>59</w:t>
        </w:r>
        <w:r>
          <w:rPr>
            <w:noProof/>
            <w:webHidden/>
          </w:rPr>
          <w:fldChar w:fldCharType="end"/>
        </w:r>
      </w:hyperlink>
    </w:p>
    <w:p w14:paraId="4459E170" w14:textId="097F977D"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3" w:history="1">
        <w:r w:rsidRPr="00015B4B">
          <w:rPr>
            <w:rStyle w:val="Hyperlink"/>
            <w:noProof/>
          </w:rPr>
          <w:t>Codesnippet 11: Aufruf Pingtest</w:t>
        </w:r>
        <w:r>
          <w:rPr>
            <w:noProof/>
            <w:webHidden/>
          </w:rPr>
          <w:tab/>
        </w:r>
        <w:r>
          <w:rPr>
            <w:noProof/>
            <w:webHidden/>
          </w:rPr>
          <w:fldChar w:fldCharType="begin"/>
        </w:r>
        <w:r>
          <w:rPr>
            <w:noProof/>
            <w:webHidden/>
          </w:rPr>
          <w:instrText xml:space="preserve"> PAGEREF _Toc193701353 \h </w:instrText>
        </w:r>
        <w:r>
          <w:rPr>
            <w:noProof/>
            <w:webHidden/>
          </w:rPr>
        </w:r>
        <w:r>
          <w:rPr>
            <w:noProof/>
            <w:webHidden/>
          </w:rPr>
          <w:fldChar w:fldCharType="separate"/>
        </w:r>
        <w:r>
          <w:rPr>
            <w:noProof/>
            <w:webHidden/>
          </w:rPr>
          <w:t>59</w:t>
        </w:r>
        <w:r>
          <w:rPr>
            <w:noProof/>
            <w:webHidden/>
          </w:rPr>
          <w:fldChar w:fldCharType="end"/>
        </w:r>
      </w:hyperlink>
    </w:p>
    <w:p w14:paraId="472A5F61" w14:textId="2D9ADCC2"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4" w:history="1">
        <w:r w:rsidRPr="00015B4B">
          <w:rPr>
            <w:rStyle w:val="Hyperlink"/>
            <w:noProof/>
          </w:rPr>
          <w:t>Codesnippet 12: Abfrage Inventory</w:t>
        </w:r>
        <w:r>
          <w:rPr>
            <w:noProof/>
            <w:webHidden/>
          </w:rPr>
          <w:tab/>
        </w:r>
        <w:r>
          <w:rPr>
            <w:noProof/>
            <w:webHidden/>
          </w:rPr>
          <w:fldChar w:fldCharType="begin"/>
        </w:r>
        <w:r>
          <w:rPr>
            <w:noProof/>
            <w:webHidden/>
          </w:rPr>
          <w:instrText xml:space="preserve"> PAGEREF _Toc193701354 \h </w:instrText>
        </w:r>
        <w:r>
          <w:rPr>
            <w:noProof/>
            <w:webHidden/>
          </w:rPr>
        </w:r>
        <w:r>
          <w:rPr>
            <w:noProof/>
            <w:webHidden/>
          </w:rPr>
          <w:fldChar w:fldCharType="separate"/>
        </w:r>
        <w:r>
          <w:rPr>
            <w:noProof/>
            <w:webHidden/>
          </w:rPr>
          <w:t>60</w:t>
        </w:r>
        <w:r>
          <w:rPr>
            <w:noProof/>
            <w:webHidden/>
          </w:rPr>
          <w:fldChar w:fldCharType="end"/>
        </w:r>
      </w:hyperlink>
    </w:p>
    <w:p w14:paraId="3F99DB70" w14:textId="368C3179"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5" w:history="1">
        <w:r w:rsidRPr="00015B4B">
          <w:rPr>
            <w:rStyle w:val="Hyperlink"/>
            <w:noProof/>
          </w:rPr>
          <w:t>Codesnippet 13: Konvertierung der Inventory-Antwort</w:t>
        </w:r>
        <w:r>
          <w:rPr>
            <w:noProof/>
            <w:webHidden/>
          </w:rPr>
          <w:tab/>
        </w:r>
        <w:r>
          <w:rPr>
            <w:noProof/>
            <w:webHidden/>
          </w:rPr>
          <w:fldChar w:fldCharType="begin"/>
        </w:r>
        <w:r>
          <w:rPr>
            <w:noProof/>
            <w:webHidden/>
          </w:rPr>
          <w:instrText xml:space="preserve"> PAGEREF _Toc193701355 \h </w:instrText>
        </w:r>
        <w:r>
          <w:rPr>
            <w:noProof/>
            <w:webHidden/>
          </w:rPr>
        </w:r>
        <w:r>
          <w:rPr>
            <w:noProof/>
            <w:webHidden/>
          </w:rPr>
          <w:fldChar w:fldCharType="separate"/>
        </w:r>
        <w:r>
          <w:rPr>
            <w:noProof/>
            <w:webHidden/>
          </w:rPr>
          <w:t>60</w:t>
        </w:r>
        <w:r>
          <w:rPr>
            <w:noProof/>
            <w:webHidden/>
          </w:rPr>
          <w:fldChar w:fldCharType="end"/>
        </w:r>
      </w:hyperlink>
    </w:p>
    <w:p w14:paraId="0C84314E" w14:textId="7DEB1DE1"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6" w:history="1">
        <w:r w:rsidRPr="00015B4B">
          <w:rPr>
            <w:rStyle w:val="Hyperlink"/>
            <w:noProof/>
          </w:rPr>
          <w:t>Codesnippet 14: ILO-Abfrage &amp; Standardisierung von Memory</w:t>
        </w:r>
        <w:r>
          <w:rPr>
            <w:noProof/>
            <w:webHidden/>
          </w:rPr>
          <w:tab/>
        </w:r>
        <w:r>
          <w:rPr>
            <w:noProof/>
            <w:webHidden/>
          </w:rPr>
          <w:fldChar w:fldCharType="begin"/>
        </w:r>
        <w:r>
          <w:rPr>
            <w:noProof/>
            <w:webHidden/>
          </w:rPr>
          <w:instrText xml:space="preserve"> PAGEREF _Toc193701356 \h </w:instrText>
        </w:r>
        <w:r>
          <w:rPr>
            <w:noProof/>
            <w:webHidden/>
          </w:rPr>
        </w:r>
        <w:r>
          <w:rPr>
            <w:noProof/>
            <w:webHidden/>
          </w:rPr>
          <w:fldChar w:fldCharType="separate"/>
        </w:r>
        <w:r>
          <w:rPr>
            <w:noProof/>
            <w:webHidden/>
          </w:rPr>
          <w:t>61</w:t>
        </w:r>
        <w:r>
          <w:rPr>
            <w:noProof/>
            <w:webHidden/>
          </w:rPr>
          <w:fldChar w:fldCharType="end"/>
        </w:r>
      </w:hyperlink>
    </w:p>
    <w:p w14:paraId="46643A1A" w14:textId="3BE2B409"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7" w:history="1">
        <w:r w:rsidRPr="00015B4B">
          <w:rPr>
            <w:rStyle w:val="Hyperlink"/>
            <w:noProof/>
          </w:rPr>
          <w:t>Codesnippet 15: Modifizierte Logfunktion</w:t>
        </w:r>
        <w:r>
          <w:rPr>
            <w:noProof/>
            <w:webHidden/>
          </w:rPr>
          <w:tab/>
        </w:r>
        <w:r>
          <w:rPr>
            <w:noProof/>
            <w:webHidden/>
          </w:rPr>
          <w:fldChar w:fldCharType="begin"/>
        </w:r>
        <w:r>
          <w:rPr>
            <w:noProof/>
            <w:webHidden/>
          </w:rPr>
          <w:instrText xml:space="preserve"> PAGEREF _Toc193701357 \h </w:instrText>
        </w:r>
        <w:r>
          <w:rPr>
            <w:noProof/>
            <w:webHidden/>
          </w:rPr>
        </w:r>
        <w:r>
          <w:rPr>
            <w:noProof/>
            <w:webHidden/>
          </w:rPr>
          <w:fldChar w:fldCharType="separate"/>
        </w:r>
        <w:r>
          <w:rPr>
            <w:noProof/>
            <w:webHidden/>
          </w:rPr>
          <w:t>62</w:t>
        </w:r>
        <w:r>
          <w:rPr>
            <w:noProof/>
            <w:webHidden/>
          </w:rPr>
          <w:fldChar w:fldCharType="end"/>
        </w:r>
      </w:hyperlink>
    </w:p>
    <w:p w14:paraId="0E15DD34" w14:textId="424FD659"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8" w:history="1">
        <w:r w:rsidRPr="00015B4B">
          <w:rPr>
            <w:rStyle w:val="Hyperlink"/>
            <w:noProof/>
          </w:rPr>
          <w:t>Codesnippet 16: DeviceInventory Inkompatibilität</w:t>
        </w:r>
        <w:r>
          <w:rPr>
            <w:noProof/>
            <w:webHidden/>
          </w:rPr>
          <w:tab/>
        </w:r>
        <w:r>
          <w:rPr>
            <w:noProof/>
            <w:webHidden/>
          </w:rPr>
          <w:fldChar w:fldCharType="begin"/>
        </w:r>
        <w:r>
          <w:rPr>
            <w:noProof/>
            <w:webHidden/>
          </w:rPr>
          <w:instrText xml:space="preserve"> PAGEREF _Toc193701358 \h </w:instrText>
        </w:r>
        <w:r>
          <w:rPr>
            <w:noProof/>
            <w:webHidden/>
          </w:rPr>
        </w:r>
        <w:r>
          <w:rPr>
            <w:noProof/>
            <w:webHidden/>
          </w:rPr>
          <w:fldChar w:fldCharType="separate"/>
        </w:r>
        <w:r>
          <w:rPr>
            <w:noProof/>
            <w:webHidden/>
          </w:rPr>
          <w:t>62</w:t>
        </w:r>
        <w:r>
          <w:rPr>
            <w:noProof/>
            <w:webHidden/>
          </w:rPr>
          <w:fldChar w:fldCharType="end"/>
        </w:r>
      </w:hyperlink>
    </w:p>
    <w:p w14:paraId="77D3BAA0" w14:textId="2B591897"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9" w:history="1">
        <w:r w:rsidRPr="00015B4B">
          <w:rPr>
            <w:rStyle w:val="Hyperlink"/>
            <w:noProof/>
          </w:rPr>
          <w:t>Codesnippet 17: Ausgabe bei Inkompatibilität</w:t>
        </w:r>
        <w:r>
          <w:rPr>
            <w:noProof/>
            <w:webHidden/>
          </w:rPr>
          <w:tab/>
        </w:r>
        <w:r>
          <w:rPr>
            <w:noProof/>
            <w:webHidden/>
          </w:rPr>
          <w:fldChar w:fldCharType="begin"/>
        </w:r>
        <w:r>
          <w:rPr>
            <w:noProof/>
            <w:webHidden/>
          </w:rPr>
          <w:instrText xml:space="preserve"> PAGEREF _Toc193701359 \h </w:instrText>
        </w:r>
        <w:r>
          <w:rPr>
            <w:noProof/>
            <w:webHidden/>
          </w:rPr>
        </w:r>
        <w:r>
          <w:rPr>
            <w:noProof/>
            <w:webHidden/>
          </w:rPr>
          <w:fldChar w:fldCharType="separate"/>
        </w:r>
        <w:r>
          <w:rPr>
            <w:noProof/>
            <w:webHidden/>
          </w:rPr>
          <w:t>62</w:t>
        </w:r>
        <w:r>
          <w:rPr>
            <w:noProof/>
            <w:webHidden/>
          </w:rPr>
          <w:fldChar w:fldCharType="end"/>
        </w:r>
      </w:hyperlink>
    </w:p>
    <w:p w14:paraId="10AB88CF" w14:textId="3A90F794"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0" w:history="1">
        <w:r w:rsidRPr="00015B4B">
          <w:rPr>
            <w:rStyle w:val="Hyperlink"/>
            <w:noProof/>
          </w:rPr>
          <w:t>Codesnippet 18: Dateispeicherung JSON</w:t>
        </w:r>
        <w:r>
          <w:rPr>
            <w:noProof/>
            <w:webHidden/>
          </w:rPr>
          <w:tab/>
        </w:r>
        <w:r>
          <w:rPr>
            <w:noProof/>
            <w:webHidden/>
          </w:rPr>
          <w:fldChar w:fldCharType="begin"/>
        </w:r>
        <w:r>
          <w:rPr>
            <w:noProof/>
            <w:webHidden/>
          </w:rPr>
          <w:instrText xml:space="preserve"> PAGEREF _Toc193701360 \h </w:instrText>
        </w:r>
        <w:r>
          <w:rPr>
            <w:noProof/>
            <w:webHidden/>
          </w:rPr>
        </w:r>
        <w:r>
          <w:rPr>
            <w:noProof/>
            <w:webHidden/>
          </w:rPr>
          <w:fldChar w:fldCharType="separate"/>
        </w:r>
        <w:r>
          <w:rPr>
            <w:noProof/>
            <w:webHidden/>
          </w:rPr>
          <w:t>63</w:t>
        </w:r>
        <w:r>
          <w:rPr>
            <w:noProof/>
            <w:webHidden/>
          </w:rPr>
          <w:fldChar w:fldCharType="end"/>
        </w:r>
      </w:hyperlink>
    </w:p>
    <w:p w14:paraId="1FAC2A45" w14:textId="4D6181D0"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1" w:history="1">
        <w:r w:rsidRPr="00015B4B">
          <w:rPr>
            <w:rStyle w:val="Hyperlink"/>
            <w:noProof/>
          </w:rPr>
          <w:t>Codesnippet 19: Generierung des Pfades falls er nicht existiert.</w:t>
        </w:r>
        <w:r>
          <w:rPr>
            <w:noProof/>
            <w:webHidden/>
          </w:rPr>
          <w:tab/>
        </w:r>
        <w:r>
          <w:rPr>
            <w:noProof/>
            <w:webHidden/>
          </w:rPr>
          <w:fldChar w:fldCharType="begin"/>
        </w:r>
        <w:r>
          <w:rPr>
            <w:noProof/>
            <w:webHidden/>
          </w:rPr>
          <w:instrText xml:space="preserve"> PAGEREF _Toc193701361 \h </w:instrText>
        </w:r>
        <w:r>
          <w:rPr>
            <w:noProof/>
            <w:webHidden/>
          </w:rPr>
        </w:r>
        <w:r>
          <w:rPr>
            <w:noProof/>
            <w:webHidden/>
          </w:rPr>
          <w:fldChar w:fldCharType="separate"/>
        </w:r>
        <w:r>
          <w:rPr>
            <w:noProof/>
            <w:webHidden/>
          </w:rPr>
          <w:t>63</w:t>
        </w:r>
        <w:r>
          <w:rPr>
            <w:noProof/>
            <w:webHidden/>
          </w:rPr>
          <w:fldChar w:fldCharType="end"/>
        </w:r>
      </w:hyperlink>
    </w:p>
    <w:p w14:paraId="2ADE4DF8" w14:textId="1EF9A2D9"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2" w:history="1">
        <w:r w:rsidRPr="00015B4B">
          <w:rPr>
            <w:rStyle w:val="Hyperlink"/>
            <w:noProof/>
          </w:rPr>
          <w:t>Codesnippet 20: Standardisierung von CSV-Dateien</w:t>
        </w:r>
        <w:r>
          <w:rPr>
            <w:noProof/>
            <w:webHidden/>
          </w:rPr>
          <w:tab/>
        </w:r>
        <w:r>
          <w:rPr>
            <w:noProof/>
            <w:webHidden/>
          </w:rPr>
          <w:fldChar w:fldCharType="begin"/>
        </w:r>
        <w:r>
          <w:rPr>
            <w:noProof/>
            <w:webHidden/>
          </w:rPr>
          <w:instrText xml:space="preserve"> PAGEREF _Toc193701362 \h </w:instrText>
        </w:r>
        <w:r>
          <w:rPr>
            <w:noProof/>
            <w:webHidden/>
          </w:rPr>
        </w:r>
        <w:r>
          <w:rPr>
            <w:noProof/>
            <w:webHidden/>
          </w:rPr>
          <w:fldChar w:fldCharType="separate"/>
        </w:r>
        <w:r>
          <w:rPr>
            <w:noProof/>
            <w:webHidden/>
          </w:rPr>
          <w:t>65</w:t>
        </w:r>
        <w:r>
          <w:rPr>
            <w:noProof/>
            <w:webHidden/>
          </w:rPr>
          <w:fldChar w:fldCharType="end"/>
        </w:r>
      </w:hyperlink>
    </w:p>
    <w:p w14:paraId="2D61DFB6" w14:textId="74923BA0"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3" w:history="1">
        <w:r w:rsidRPr="00015B4B">
          <w:rPr>
            <w:rStyle w:val="Hyperlink"/>
            <w:noProof/>
          </w:rPr>
          <w:t>Codesnippet 21: Fehlerbehandlung mit verschiedenen Catches</w:t>
        </w:r>
        <w:r>
          <w:rPr>
            <w:noProof/>
            <w:webHidden/>
          </w:rPr>
          <w:tab/>
        </w:r>
        <w:r>
          <w:rPr>
            <w:noProof/>
            <w:webHidden/>
          </w:rPr>
          <w:fldChar w:fldCharType="begin"/>
        </w:r>
        <w:r>
          <w:rPr>
            <w:noProof/>
            <w:webHidden/>
          </w:rPr>
          <w:instrText xml:space="preserve"> PAGEREF _Toc193701363 \h </w:instrText>
        </w:r>
        <w:r>
          <w:rPr>
            <w:noProof/>
            <w:webHidden/>
          </w:rPr>
        </w:r>
        <w:r>
          <w:rPr>
            <w:noProof/>
            <w:webHidden/>
          </w:rPr>
          <w:fldChar w:fldCharType="separate"/>
        </w:r>
        <w:r>
          <w:rPr>
            <w:noProof/>
            <w:webHidden/>
          </w:rPr>
          <w:t>66</w:t>
        </w:r>
        <w:r>
          <w:rPr>
            <w:noProof/>
            <w:webHidden/>
          </w:rPr>
          <w:fldChar w:fldCharType="end"/>
        </w:r>
      </w:hyperlink>
    </w:p>
    <w:p w14:paraId="1ED020EF" w14:textId="403F746E"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4" w:history="1">
        <w:r w:rsidRPr="00015B4B">
          <w:rPr>
            <w:rStyle w:val="Hyperlink"/>
            <w:noProof/>
          </w:rPr>
          <w:t>Codesnippet 22:  Save-Exception Funktion</w:t>
        </w:r>
        <w:r>
          <w:rPr>
            <w:noProof/>
            <w:webHidden/>
          </w:rPr>
          <w:tab/>
        </w:r>
        <w:r>
          <w:rPr>
            <w:noProof/>
            <w:webHidden/>
          </w:rPr>
          <w:fldChar w:fldCharType="begin"/>
        </w:r>
        <w:r>
          <w:rPr>
            <w:noProof/>
            <w:webHidden/>
          </w:rPr>
          <w:instrText xml:space="preserve"> PAGEREF _Toc193701364 \h </w:instrText>
        </w:r>
        <w:r>
          <w:rPr>
            <w:noProof/>
            <w:webHidden/>
          </w:rPr>
        </w:r>
        <w:r>
          <w:rPr>
            <w:noProof/>
            <w:webHidden/>
          </w:rPr>
          <w:fldChar w:fldCharType="separate"/>
        </w:r>
        <w:r>
          <w:rPr>
            <w:noProof/>
            <w:webHidden/>
          </w:rPr>
          <w:t>66</w:t>
        </w:r>
        <w:r>
          <w:rPr>
            <w:noProof/>
            <w:webHidden/>
          </w:rPr>
          <w:fldChar w:fldCharType="end"/>
        </w:r>
      </w:hyperlink>
    </w:p>
    <w:p w14:paraId="318C462B" w14:textId="2D51F2E5"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5" w:history="1">
        <w:r w:rsidRPr="00015B4B">
          <w:rPr>
            <w:rStyle w:val="Hyperlink"/>
            <w:noProof/>
          </w:rPr>
          <w:t>Codesnippet 23: Fehlerbehandlung Connect-HPEILO</w:t>
        </w:r>
        <w:r>
          <w:rPr>
            <w:noProof/>
            <w:webHidden/>
          </w:rPr>
          <w:tab/>
        </w:r>
        <w:r>
          <w:rPr>
            <w:noProof/>
            <w:webHidden/>
          </w:rPr>
          <w:fldChar w:fldCharType="begin"/>
        </w:r>
        <w:r>
          <w:rPr>
            <w:noProof/>
            <w:webHidden/>
          </w:rPr>
          <w:instrText xml:space="preserve"> PAGEREF _Toc193701365 \h </w:instrText>
        </w:r>
        <w:r>
          <w:rPr>
            <w:noProof/>
            <w:webHidden/>
          </w:rPr>
        </w:r>
        <w:r>
          <w:rPr>
            <w:noProof/>
            <w:webHidden/>
          </w:rPr>
          <w:fldChar w:fldCharType="separate"/>
        </w:r>
        <w:r>
          <w:rPr>
            <w:noProof/>
            <w:webHidden/>
          </w:rPr>
          <w:t>67</w:t>
        </w:r>
        <w:r>
          <w:rPr>
            <w:noProof/>
            <w:webHidden/>
          </w:rPr>
          <w:fldChar w:fldCharType="end"/>
        </w:r>
      </w:hyperlink>
    </w:p>
    <w:p w14:paraId="6D6CB530" w14:textId="0E1FF26A"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6" w:history="1">
        <w:r w:rsidRPr="00015B4B">
          <w:rPr>
            <w:rStyle w:val="Hyperlink"/>
            <w:noProof/>
          </w:rPr>
          <w:t>Codesnippet 24: Validation Konfiguration</w:t>
        </w:r>
        <w:r>
          <w:rPr>
            <w:noProof/>
            <w:webHidden/>
          </w:rPr>
          <w:tab/>
        </w:r>
        <w:r>
          <w:rPr>
            <w:noProof/>
            <w:webHidden/>
          </w:rPr>
          <w:fldChar w:fldCharType="begin"/>
        </w:r>
        <w:r>
          <w:rPr>
            <w:noProof/>
            <w:webHidden/>
          </w:rPr>
          <w:instrText xml:space="preserve"> PAGEREF _Toc193701366 \h </w:instrText>
        </w:r>
        <w:r>
          <w:rPr>
            <w:noProof/>
            <w:webHidden/>
          </w:rPr>
        </w:r>
        <w:r>
          <w:rPr>
            <w:noProof/>
            <w:webHidden/>
          </w:rPr>
          <w:fldChar w:fldCharType="separate"/>
        </w:r>
        <w:r>
          <w:rPr>
            <w:noProof/>
            <w:webHidden/>
          </w:rPr>
          <w:t>67</w:t>
        </w:r>
        <w:r>
          <w:rPr>
            <w:noProof/>
            <w:webHidden/>
          </w:rPr>
          <w:fldChar w:fldCharType="end"/>
        </w:r>
      </w:hyperlink>
    </w:p>
    <w:p w14:paraId="7E6FDCE8" w14:textId="40DA3403"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7" w:history="1">
        <w:r w:rsidRPr="00015B4B">
          <w:rPr>
            <w:rStyle w:val="Hyperlink"/>
            <w:noProof/>
            <w:lang w:val="en-US"/>
          </w:rPr>
          <w:t>Codesnippet 25: Ausschnitt Convert-PathsToValidated</w:t>
        </w:r>
        <w:r>
          <w:rPr>
            <w:noProof/>
            <w:webHidden/>
          </w:rPr>
          <w:tab/>
        </w:r>
        <w:r>
          <w:rPr>
            <w:noProof/>
            <w:webHidden/>
          </w:rPr>
          <w:fldChar w:fldCharType="begin"/>
        </w:r>
        <w:r>
          <w:rPr>
            <w:noProof/>
            <w:webHidden/>
          </w:rPr>
          <w:instrText xml:space="preserve"> PAGEREF _Toc193701367 \h </w:instrText>
        </w:r>
        <w:r>
          <w:rPr>
            <w:noProof/>
            <w:webHidden/>
          </w:rPr>
        </w:r>
        <w:r>
          <w:rPr>
            <w:noProof/>
            <w:webHidden/>
          </w:rPr>
          <w:fldChar w:fldCharType="separate"/>
        </w:r>
        <w:r>
          <w:rPr>
            <w:noProof/>
            <w:webHidden/>
          </w:rPr>
          <w:t>68</w:t>
        </w:r>
        <w:r>
          <w:rPr>
            <w:noProof/>
            <w:webHidden/>
          </w:rPr>
          <w:fldChar w:fldCharType="end"/>
        </w:r>
      </w:hyperlink>
    </w:p>
    <w:p w14:paraId="247AB4D5" w14:textId="4AB859FD"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8" w:history="1">
        <w:r w:rsidRPr="00015B4B">
          <w:rPr>
            <w:rStyle w:val="Hyperlink"/>
            <w:noProof/>
          </w:rPr>
          <w:t>Codesnippet 26: Implementation Verbindungsaufbau</w:t>
        </w:r>
        <w:r>
          <w:rPr>
            <w:noProof/>
            <w:webHidden/>
          </w:rPr>
          <w:tab/>
        </w:r>
        <w:r>
          <w:rPr>
            <w:noProof/>
            <w:webHidden/>
          </w:rPr>
          <w:fldChar w:fldCharType="begin"/>
        </w:r>
        <w:r>
          <w:rPr>
            <w:noProof/>
            <w:webHidden/>
          </w:rPr>
          <w:instrText xml:space="preserve"> PAGEREF _Toc193701368 \h </w:instrText>
        </w:r>
        <w:r>
          <w:rPr>
            <w:noProof/>
            <w:webHidden/>
          </w:rPr>
        </w:r>
        <w:r>
          <w:rPr>
            <w:noProof/>
            <w:webHidden/>
          </w:rPr>
          <w:fldChar w:fldCharType="separate"/>
        </w:r>
        <w:r>
          <w:rPr>
            <w:noProof/>
            <w:webHidden/>
          </w:rPr>
          <w:t>69</w:t>
        </w:r>
        <w:r>
          <w:rPr>
            <w:noProof/>
            <w:webHidden/>
          </w:rPr>
          <w:fldChar w:fldCharType="end"/>
        </w:r>
      </w:hyperlink>
    </w:p>
    <w:p w14:paraId="08DF61F0" w14:textId="12780F4C" w:rsidR="00740DF2" w:rsidRDefault="00740DF2" w:rsidP="009F0D84">
      <w:r>
        <w:fldChar w:fldCharType="end"/>
      </w:r>
    </w:p>
    <w:p w14:paraId="024A5F3B" w14:textId="77777777" w:rsidR="00740DF2" w:rsidRDefault="00740DF2">
      <w:pPr>
        <w:spacing w:line="280" w:lineRule="atLeast"/>
      </w:pPr>
      <w:r>
        <w:br w:type="page"/>
      </w:r>
    </w:p>
    <w:p w14:paraId="76BCAEAB" w14:textId="51857E70" w:rsidR="009F0D84" w:rsidRDefault="009F0D84" w:rsidP="00F9093F">
      <w:pPr>
        <w:pStyle w:val="berschrift1nummeriert"/>
      </w:pPr>
      <w:bookmarkStart w:id="126" w:name="_Toc193700777"/>
      <w:proofErr w:type="spellStart"/>
      <w:r>
        <w:lastRenderedPageBreak/>
        <w:t>Glossar</w:t>
      </w:r>
      <w:bookmarkEnd w:id="126"/>
      <w:proofErr w:type="spellEnd"/>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Pr="003F1702" w:rsidRDefault="009F0D84" w:rsidP="007D2B5D">
            <w:pPr>
              <w:rPr>
                <w:b/>
              </w:rPr>
            </w:pPr>
            <w:r w:rsidRPr="003F1702">
              <w:rPr>
                <w:b/>
              </w:rPr>
              <w:t>Fachbegriff</w:t>
            </w:r>
          </w:p>
        </w:tc>
        <w:tc>
          <w:tcPr>
            <w:tcW w:w="6889" w:type="dxa"/>
          </w:tcPr>
          <w:p w14:paraId="09E11DE8" w14:textId="77777777" w:rsidR="009F0D84" w:rsidRPr="003F1702" w:rsidRDefault="009F0D84" w:rsidP="007D2B5D">
            <w:pPr>
              <w:rPr>
                <w:b/>
              </w:rPr>
            </w:pPr>
            <w:r w:rsidRPr="003F1702">
              <w:rPr>
                <w:b/>
              </w:rPr>
              <w:t>Erläuterung</w:t>
            </w:r>
          </w:p>
        </w:tc>
      </w:tr>
      <w:tr w:rsidR="003F1702" w:rsidRPr="000C2818" w14:paraId="6318B3B5" w14:textId="77777777" w:rsidTr="00950389">
        <w:tc>
          <w:tcPr>
            <w:tcW w:w="2127" w:type="dxa"/>
          </w:tcPr>
          <w:p w14:paraId="1431207B" w14:textId="77777777" w:rsidR="003F1702" w:rsidRDefault="003F1702" w:rsidP="007D2B5D">
            <w:r>
              <w:t>CSV</w:t>
            </w:r>
          </w:p>
        </w:tc>
        <w:tc>
          <w:tcPr>
            <w:tcW w:w="6889" w:type="dxa"/>
          </w:tcPr>
          <w:p w14:paraId="3BB7CFF2" w14:textId="77777777" w:rsidR="003F1702" w:rsidRDefault="003F1702" w:rsidP="007D2B5D">
            <w:r>
              <w:t xml:space="preserve">CSV (siehe Abkürzungsverzeichnis) bezeichnet den Aufbau einer Textdatei, in der verschiedene Werte durch die im Namen enthaltene Kommas getrennt wird. Sie sind aber nicht spezifisch auf Kommas eingeschränkt, es können auch z.B. Semikolon als </w:t>
            </w:r>
            <w:proofErr w:type="spellStart"/>
            <w:r>
              <w:t>Trenner</w:t>
            </w:r>
            <w:proofErr w:type="spellEnd"/>
            <w:r>
              <w:t xml:space="preserve"> verwendet werden. </w:t>
            </w:r>
          </w:p>
          <w:p w14:paraId="15B158C6" w14:textId="77777777" w:rsidR="003F1702" w:rsidRDefault="003F1702" w:rsidP="000C2818">
            <w:pPr>
              <w:pStyle w:val="Listenabsatz"/>
              <w:numPr>
                <w:ilvl w:val="0"/>
                <w:numId w:val="40"/>
              </w:numPr>
              <w:rPr>
                <w:lang w:val="en-US"/>
              </w:rPr>
            </w:pPr>
            <w:proofErr w:type="spellStart"/>
            <w:r w:rsidRPr="00CB0E45">
              <w:rPr>
                <w:lang w:val="en-US"/>
              </w:rPr>
              <w:t>Bspw</w:t>
            </w:r>
            <w:proofErr w:type="spellEnd"/>
            <w:r w:rsidRPr="00CB0E45">
              <w:rPr>
                <w:lang w:val="en-US"/>
              </w:rPr>
              <w:t>. Name; Address</w:t>
            </w:r>
            <w:r w:rsidRPr="00CB0E45">
              <w:rPr>
                <w:lang w:val="en-US"/>
              </w:rPr>
              <w:br/>
              <w:t xml:space="preserve">              </w:t>
            </w:r>
            <w:proofErr w:type="spellStart"/>
            <w:r>
              <w:rPr>
                <w:lang w:val="en-US"/>
              </w:rPr>
              <w:t>DevServer</w:t>
            </w:r>
            <w:proofErr w:type="spellEnd"/>
            <w:r>
              <w:rPr>
                <w:lang w:val="en-US"/>
              </w:rPr>
              <w:t xml:space="preserve">; </w:t>
            </w:r>
            <w:proofErr w:type="spellStart"/>
            <w:r w:rsidRPr="00CB0E45">
              <w:rPr>
                <w:lang w:val="en-US"/>
              </w:rPr>
              <w:t>rmgfa</w:t>
            </w:r>
            <w:proofErr w:type="spellEnd"/>
            <w:r w:rsidRPr="00CB0E45">
              <w:rPr>
                <w:lang w:val="en-US"/>
              </w:rPr>
              <w:t>-</w:t>
            </w:r>
            <w:proofErr w:type="spellStart"/>
            <w:r w:rsidRPr="00CB0E45">
              <w:rPr>
                <w:lang w:val="en-US"/>
              </w:rPr>
              <w:t>s</w:t>
            </w:r>
            <w:r>
              <w:rPr>
                <w:lang w:val="en-US"/>
              </w:rPr>
              <w:t>ioc</w:t>
            </w:r>
            <w:proofErr w:type="spellEnd"/>
            <w:r>
              <w:rPr>
                <w:lang w:val="en-US"/>
              </w:rPr>
              <w:t>-cs-</w:t>
            </w:r>
            <w:proofErr w:type="gramStart"/>
            <w:r>
              <w:rPr>
                <w:lang w:val="en-US"/>
              </w:rPr>
              <w:t>dev;</w:t>
            </w:r>
            <w:proofErr w:type="gramEnd"/>
          </w:p>
          <w:p w14:paraId="4FA75FF2" w14:textId="77777777" w:rsidR="003F1702" w:rsidRPr="000C2818" w:rsidRDefault="003F1702" w:rsidP="000C2818">
            <w:pPr>
              <w:pStyle w:val="Listenabsatz"/>
              <w:numPr>
                <w:ilvl w:val="0"/>
                <w:numId w:val="0"/>
              </w:numPr>
              <w:ind w:left="720"/>
              <w:rPr>
                <w:lang w:val="fr-FR"/>
              </w:rPr>
            </w:pPr>
            <w:r w:rsidRPr="000C2818">
              <w:rPr>
                <w:lang w:val="en-US"/>
              </w:rPr>
              <w:t xml:space="preserve">              </w:t>
            </w:r>
            <w:r w:rsidRPr="000C2818">
              <w:rPr>
                <w:lang w:val="fr-FR"/>
              </w:rPr>
              <w:t>DevServer</w:t>
            </w:r>
            <w:proofErr w:type="gramStart"/>
            <w:r w:rsidRPr="000C2818">
              <w:rPr>
                <w:lang w:val="fr-FR"/>
              </w:rPr>
              <w:t>3;</w:t>
            </w:r>
            <w:proofErr w:type="gramEnd"/>
            <w:r>
              <w:rPr>
                <w:lang w:val="fr-FR"/>
              </w:rPr>
              <w:t xml:space="preserve"> </w:t>
            </w:r>
            <w:r w:rsidRPr="000C2818">
              <w:rPr>
                <w:lang w:val="fr-FR"/>
              </w:rPr>
              <w:t>rmgfa-sioc-cs-de</w:t>
            </w:r>
            <w:r>
              <w:rPr>
                <w:lang w:val="fr-FR"/>
              </w:rPr>
              <w:t>3 ;</w:t>
            </w:r>
          </w:p>
        </w:tc>
      </w:tr>
      <w:tr w:rsidR="003F1702" w14:paraId="50BD6AAB" w14:textId="77777777" w:rsidTr="00950389">
        <w:tc>
          <w:tcPr>
            <w:tcW w:w="2127" w:type="dxa"/>
          </w:tcPr>
          <w:p w14:paraId="45B31D11" w14:textId="77777777" w:rsidR="003F1702" w:rsidRDefault="003F1702" w:rsidP="007D2B5D">
            <w:r>
              <w:t>HPEiLOCmdlets</w:t>
            </w:r>
          </w:p>
        </w:tc>
        <w:tc>
          <w:tcPr>
            <w:tcW w:w="6889" w:type="dxa"/>
          </w:tcPr>
          <w:p w14:paraId="036EE7C0" w14:textId="77777777" w:rsidR="003F1702" w:rsidRDefault="003F1702" w:rsidP="007D2B5D">
            <w:r>
              <w:t>Bibliothek/Cmdlet für PowerShell, mit dem ILO konfiguriert und abgefragt werden kann.</w:t>
            </w:r>
          </w:p>
        </w:tc>
      </w:tr>
      <w:tr w:rsidR="003F1702" w14:paraId="4F9E722C" w14:textId="77777777" w:rsidTr="00950389">
        <w:tc>
          <w:tcPr>
            <w:tcW w:w="2127" w:type="dxa"/>
          </w:tcPr>
          <w:p w14:paraId="0DB20BA0" w14:textId="77777777" w:rsidR="003F1702" w:rsidRDefault="003F1702" w:rsidP="007D2B5D">
            <w:r>
              <w:t>HTTPS</w:t>
            </w:r>
          </w:p>
        </w:tc>
        <w:tc>
          <w:tcPr>
            <w:tcW w:w="6889" w:type="dxa"/>
          </w:tcPr>
          <w:p w14:paraId="0274A304" w14:textId="77777777" w:rsidR="003F1702" w:rsidRDefault="003F1702" w:rsidP="007D2B5D">
            <w:r>
              <w:t>«Hypertext Transfer Protocol Secure» Netzwerkprotokoll zur verschlüsselten Datenübertragung im Internet – sichere Weiterentwicklung von HTTP.</w:t>
            </w:r>
          </w:p>
        </w:tc>
      </w:tr>
      <w:tr w:rsidR="003F1702" w14:paraId="164DF77E" w14:textId="77777777" w:rsidTr="00950389">
        <w:tc>
          <w:tcPr>
            <w:tcW w:w="2127" w:type="dxa"/>
          </w:tcPr>
          <w:p w14:paraId="0C8ED1CA" w14:textId="77777777" w:rsidR="003F1702" w:rsidRDefault="003F1702" w:rsidP="007D2B5D">
            <w:r>
              <w:t>ILO</w:t>
            </w:r>
          </w:p>
        </w:tc>
        <w:tc>
          <w:tcPr>
            <w:tcW w:w="6889" w:type="dxa"/>
          </w:tcPr>
          <w:p w14:paraId="5E12E7A8" w14:textId="77777777" w:rsidR="003F1702" w:rsidRDefault="003F1702" w:rsidP="007D2B5D">
            <w:r>
              <w:t>ILO (siehe Abkürzungsverzeichnis) ist ein von Hewlett Packard Enterprise entwickeltes System zur Wartung und Administration von Servern, für welches man nicht in der Nähe des Servers sein muss, sondern sich remote darauf verbindet.</w:t>
            </w:r>
          </w:p>
        </w:tc>
      </w:tr>
      <w:tr w:rsidR="003F1702" w14:paraId="70D1AC29" w14:textId="77777777" w:rsidTr="00950389">
        <w:tc>
          <w:tcPr>
            <w:tcW w:w="2127" w:type="dxa"/>
          </w:tcPr>
          <w:p w14:paraId="481C5FFC" w14:textId="77777777" w:rsidR="003F1702" w:rsidRPr="004B6E5B" w:rsidRDefault="003F1702" w:rsidP="007D2B5D">
            <w:r>
              <w:t>Inventory.psi.ch</w:t>
            </w:r>
          </w:p>
        </w:tc>
        <w:tc>
          <w:tcPr>
            <w:tcW w:w="6889" w:type="dxa"/>
          </w:tcPr>
          <w:p w14:paraId="039B1DC4" w14:textId="77777777" w:rsidR="003F1702" w:rsidRDefault="003F1702" w:rsidP="007D2B5D">
            <w:r>
              <w:t>Interne Datenbank des PSI zur Erfassung und Wartung von Elektronischer und informationstechnischen Gegenständen, Teilen und Servern.</w:t>
            </w:r>
          </w:p>
        </w:tc>
      </w:tr>
      <w:tr w:rsidR="003F1702" w14:paraId="19E9E25A" w14:textId="77777777" w:rsidTr="00950389">
        <w:tc>
          <w:tcPr>
            <w:tcW w:w="2127" w:type="dxa"/>
          </w:tcPr>
          <w:p w14:paraId="36C6976F" w14:textId="77777777" w:rsidR="003F1702" w:rsidRPr="004B6E5B" w:rsidRDefault="003F1702" w:rsidP="007D2B5D">
            <w:pPr>
              <w:rPr>
                <w:bCs/>
              </w:rPr>
            </w:pPr>
            <w:r w:rsidRPr="004B6E5B">
              <w:t>IPERKA</w:t>
            </w:r>
          </w:p>
        </w:tc>
        <w:tc>
          <w:tcPr>
            <w:tcW w:w="6889" w:type="dxa"/>
          </w:tcPr>
          <w:p w14:paraId="7BAC3E95" w14:textId="77777777" w:rsidR="003F1702" w:rsidRPr="004B6E5B" w:rsidRDefault="003F1702" w:rsidP="007D2B5D">
            <w:r>
              <w:t>IPERKA ist eine Projektmanagementmethode, welche als Wasserfallmodell, bestehend aus den Phasen Informieren, Planen, Entscheiden, Realisieren, Kontrollieren, Auswerten.</w:t>
            </w:r>
          </w:p>
        </w:tc>
      </w:tr>
      <w:tr w:rsidR="003F1702" w14:paraId="37D240BD" w14:textId="77777777" w:rsidTr="00950389">
        <w:tc>
          <w:tcPr>
            <w:tcW w:w="2127" w:type="dxa"/>
          </w:tcPr>
          <w:p w14:paraId="3C9D52DD" w14:textId="77777777" w:rsidR="003F1702" w:rsidRDefault="003F1702" w:rsidP="007D2B5D">
            <w:r>
              <w:t>JSON</w:t>
            </w:r>
          </w:p>
        </w:tc>
        <w:tc>
          <w:tcPr>
            <w:tcW w:w="6889" w:type="dxa"/>
          </w:tcPr>
          <w:p w14:paraId="7A80BCA7" w14:textId="77777777" w:rsidR="003F1702" w:rsidRDefault="003F1702" w:rsidP="007D2B5D">
            <w:r>
              <w:t>JSON (siehe Abkürzungsverzeichnis) bezeichnet eine Art der Notation von Objekten. Sie ist simpel und wird bei vielen Webanwendungen verwendet.</w:t>
            </w:r>
          </w:p>
        </w:tc>
      </w:tr>
      <w:tr w:rsidR="003F1702" w14:paraId="4FF6AAC7" w14:textId="77777777" w:rsidTr="00950389">
        <w:tc>
          <w:tcPr>
            <w:tcW w:w="2127" w:type="dxa"/>
          </w:tcPr>
          <w:p w14:paraId="180A660F" w14:textId="77777777" w:rsidR="003F1702" w:rsidRDefault="003F1702" w:rsidP="007D2B5D">
            <w:r>
              <w:t>Maschinennetz</w:t>
            </w:r>
          </w:p>
        </w:tc>
        <w:tc>
          <w:tcPr>
            <w:tcW w:w="6889" w:type="dxa"/>
          </w:tcPr>
          <w:p w14:paraId="61FA074B" w14:textId="77777777" w:rsidR="003F1702" w:rsidRDefault="003F1702" w:rsidP="007D2B5D">
            <w:r>
              <w:t>Geschütztes und abgesichertes Netzwerk ohne Internetzugang, in dem sich die Forschungscomputer und Forschungsdaten befinden.</w:t>
            </w:r>
          </w:p>
        </w:tc>
      </w:tr>
      <w:tr w:rsidR="003F1702" w14:paraId="3355ED8D" w14:textId="77777777" w:rsidTr="00950389">
        <w:tc>
          <w:tcPr>
            <w:tcW w:w="2127" w:type="dxa"/>
          </w:tcPr>
          <w:p w14:paraId="450268AA" w14:textId="77777777" w:rsidR="003F1702" w:rsidRDefault="003F1702" w:rsidP="007D2B5D">
            <w:r>
              <w:t>Officenetz</w:t>
            </w:r>
          </w:p>
        </w:tc>
        <w:tc>
          <w:tcPr>
            <w:tcW w:w="6889" w:type="dxa"/>
          </w:tcPr>
          <w:p w14:paraId="08760978" w14:textId="77777777" w:rsidR="003F1702" w:rsidRDefault="003F1702" w:rsidP="007D2B5D">
            <w:r>
              <w:t>Geschütztes Netz am PSI, in welchem sich die normalen Rechner befinden. Es ermöglicht Zugang auf interne Services wie Inventory.psi.ch oder SAP, aber nicht auf Server und Forschungsdaten und enthält Zugang zum Internet.</w:t>
            </w:r>
          </w:p>
        </w:tc>
      </w:tr>
      <w:tr w:rsidR="003F1702" w:rsidRPr="00570A0B" w14:paraId="616FCE50" w14:textId="77777777" w:rsidTr="00950389">
        <w:tc>
          <w:tcPr>
            <w:tcW w:w="2127" w:type="dxa"/>
          </w:tcPr>
          <w:p w14:paraId="02871377" w14:textId="77777777" w:rsidR="003F1702" w:rsidRDefault="003F1702" w:rsidP="007D2B5D">
            <w:proofErr w:type="spellStart"/>
            <w:r>
              <w:t>ParameterSet</w:t>
            </w:r>
            <w:proofErr w:type="spellEnd"/>
          </w:p>
        </w:tc>
        <w:tc>
          <w:tcPr>
            <w:tcW w:w="6889" w:type="dxa"/>
          </w:tcPr>
          <w:p w14:paraId="13027C86" w14:textId="77777777" w:rsidR="003F1702" w:rsidRPr="00570A0B" w:rsidRDefault="003F1702" w:rsidP="007D2B5D">
            <w:r w:rsidRPr="00570A0B">
              <w:t>Feature von PowerShell, mit dem inn</w:t>
            </w:r>
            <w:r>
              <w:t>erhalb einer einzigen Funktion zwischen verschiedenen Szenarien von Parametern unterschieden werden kann.</w:t>
            </w:r>
          </w:p>
        </w:tc>
      </w:tr>
      <w:tr w:rsidR="003F1702" w:rsidRPr="00737C4B" w14:paraId="15442D01" w14:textId="77777777" w:rsidTr="00950389">
        <w:tc>
          <w:tcPr>
            <w:tcW w:w="2127" w:type="dxa"/>
          </w:tcPr>
          <w:p w14:paraId="194AB54C" w14:textId="77777777" w:rsidR="003F1702" w:rsidRDefault="003F1702" w:rsidP="007D2B5D">
            <w:r>
              <w:t>Pester</w:t>
            </w:r>
          </w:p>
        </w:tc>
        <w:tc>
          <w:tcPr>
            <w:tcW w:w="6889" w:type="dxa"/>
          </w:tcPr>
          <w:p w14:paraId="6219DD1B" w14:textId="77777777" w:rsidR="003F1702" w:rsidRPr="00737C4B" w:rsidRDefault="003F1702" w:rsidP="007D2B5D">
            <w:r w:rsidRPr="00737C4B">
              <w:t xml:space="preserve">Framework für PowerShell, </w:t>
            </w:r>
            <w:proofErr w:type="gramStart"/>
            <w:r w:rsidRPr="00737C4B">
              <w:t>mit dem</w:t>
            </w:r>
            <w:r>
              <w:t xml:space="preserve"> Unittests</w:t>
            </w:r>
            <w:proofErr w:type="gramEnd"/>
            <w:r>
              <w:t xml:space="preserve"> geschrieben und automatisch ausgeführt werden können.</w:t>
            </w:r>
          </w:p>
        </w:tc>
      </w:tr>
    </w:tbl>
    <w:p w14:paraId="015EDE38" w14:textId="77777777" w:rsidR="0016533A" w:rsidRPr="003F1702" w:rsidRDefault="0016533A" w:rsidP="0016533A">
      <w:pPr>
        <w:pStyle w:val="berschrift1nummeriert"/>
        <w:numPr>
          <w:ilvl w:val="0"/>
          <w:numId w:val="0"/>
        </w:numPr>
        <w:rPr>
          <w:lang w:val="de-CH"/>
        </w:rPr>
      </w:pPr>
    </w:p>
    <w:p w14:paraId="466E6935" w14:textId="5B23A431" w:rsidR="009F0D84" w:rsidRDefault="009F0D84" w:rsidP="00F9093F">
      <w:pPr>
        <w:pStyle w:val="berschrift1nummeriert"/>
      </w:pPr>
      <w:bookmarkStart w:id="127" w:name="_Toc193700778"/>
      <w:proofErr w:type="spellStart"/>
      <w:r>
        <w:t>Abkürzungsverzeichnis</w:t>
      </w:r>
      <w:bookmarkEnd w:id="127"/>
      <w:proofErr w:type="spellEnd"/>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Pr="003F1702" w:rsidRDefault="009F0D84" w:rsidP="007D2B5D">
            <w:pPr>
              <w:rPr>
                <w:b/>
              </w:rPr>
            </w:pPr>
            <w:r w:rsidRPr="003F1702">
              <w:rPr>
                <w:b/>
              </w:rPr>
              <w:t>Abkürzung</w:t>
            </w:r>
          </w:p>
        </w:tc>
        <w:tc>
          <w:tcPr>
            <w:tcW w:w="7320" w:type="dxa"/>
          </w:tcPr>
          <w:p w14:paraId="31B5DAB5" w14:textId="77777777" w:rsidR="009F0D84" w:rsidRPr="003F1702" w:rsidRDefault="009F0D84" w:rsidP="007D2B5D">
            <w:pPr>
              <w:rPr>
                <w:b/>
              </w:rPr>
            </w:pPr>
            <w:r w:rsidRPr="003F1702">
              <w:rPr>
                <w:b/>
              </w:rPr>
              <w:t>Erläuterung</w:t>
            </w:r>
          </w:p>
        </w:tc>
      </w:tr>
      <w:tr w:rsidR="003F1702" w:rsidRPr="00122D86" w14:paraId="4907103D" w14:textId="77777777" w:rsidTr="00663085">
        <w:tc>
          <w:tcPr>
            <w:tcW w:w="1696" w:type="dxa"/>
          </w:tcPr>
          <w:p w14:paraId="0E5D7AE5" w14:textId="77777777" w:rsidR="003F1702" w:rsidRDefault="003F1702" w:rsidP="002D5C9C">
            <w:r>
              <w:t>CSV</w:t>
            </w:r>
          </w:p>
        </w:tc>
        <w:tc>
          <w:tcPr>
            <w:tcW w:w="7320" w:type="dxa"/>
          </w:tcPr>
          <w:p w14:paraId="334068F3" w14:textId="77777777" w:rsidR="003F1702" w:rsidRDefault="003F1702" w:rsidP="002D5C9C">
            <w:pPr>
              <w:keepNext/>
            </w:pPr>
            <w:r>
              <w:t>Abkürzung für «</w:t>
            </w:r>
            <w:proofErr w:type="spellStart"/>
            <w:r>
              <w:t>Comma</w:t>
            </w:r>
            <w:proofErr w:type="spellEnd"/>
            <w:r>
              <w:t xml:space="preserve"> </w:t>
            </w:r>
            <w:proofErr w:type="spellStart"/>
            <w:r>
              <w:t>Separated</w:t>
            </w:r>
            <w:proofErr w:type="spellEnd"/>
            <w:r>
              <w:t xml:space="preserve"> Values»</w:t>
            </w:r>
          </w:p>
        </w:tc>
      </w:tr>
      <w:tr w:rsidR="003F1702" w:rsidRPr="00122D86" w14:paraId="5EE72356" w14:textId="77777777" w:rsidTr="00663085">
        <w:tc>
          <w:tcPr>
            <w:tcW w:w="1696" w:type="dxa"/>
          </w:tcPr>
          <w:p w14:paraId="2F06C575" w14:textId="77777777" w:rsidR="003F1702" w:rsidRDefault="003F1702" w:rsidP="002D5C9C">
            <w:r>
              <w:t>HEX</w:t>
            </w:r>
          </w:p>
        </w:tc>
        <w:tc>
          <w:tcPr>
            <w:tcW w:w="7320" w:type="dxa"/>
          </w:tcPr>
          <w:p w14:paraId="31D1F66B" w14:textId="77777777" w:rsidR="003F1702" w:rsidRDefault="003F1702" w:rsidP="002D5C9C">
            <w:pPr>
              <w:keepNext/>
            </w:pPr>
            <w:r>
              <w:t>Abkürzung für «Hauptexperte»</w:t>
            </w:r>
          </w:p>
        </w:tc>
      </w:tr>
      <w:tr w:rsidR="003F1702" w:rsidRPr="00CB1CA5" w14:paraId="2C66DFAC" w14:textId="77777777" w:rsidTr="00663085">
        <w:tc>
          <w:tcPr>
            <w:tcW w:w="1696" w:type="dxa"/>
          </w:tcPr>
          <w:p w14:paraId="64438A7C" w14:textId="77777777" w:rsidR="003F1702" w:rsidRDefault="003F1702" w:rsidP="002D5C9C">
            <w:r>
              <w:t>ILO</w:t>
            </w:r>
          </w:p>
        </w:tc>
        <w:tc>
          <w:tcPr>
            <w:tcW w:w="7320" w:type="dxa"/>
          </w:tcPr>
          <w:p w14:paraId="0E2494A3" w14:textId="77777777" w:rsidR="003F1702" w:rsidRPr="00CB1CA5" w:rsidRDefault="003F1702" w:rsidP="002D5C9C">
            <w:pPr>
              <w:keepNext/>
              <w:rPr>
                <w:lang w:val="en-US"/>
              </w:rPr>
            </w:pPr>
            <w:proofErr w:type="spellStart"/>
            <w:r w:rsidRPr="00CB1CA5">
              <w:rPr>
                <w:lang w:val="en-US"/>
              </w:rPr>
              <w:t>Abkürzung</w:t>
            </w:r>
            <w:proofErr w:type="spellEnd"/>
            <w:r w:rsidRPr="00CB1CA5">
              <w:rPr>
                <w:lang w:val="en-US"/>
              </w:rPr>
              <w:t xml:space="preserve"> für «Integrated Lights Out</w:t>
            </w:r>
            <w:r>
              <w:rPr>
                <w:lang w:val="en-US"/>
              </w:rPr>
              <w:t>”</w:t>
            </w:r>
          </w:p>
        </w:tc>
      </w:tr>
      <w:tr w:rsidR="003F1702" w:rsidRPr="00122D86" w14:paraId="03C3FD7A" w14:textId="77777777" w:rsidTr="00663085">
        <w:tc>
          <w:tcPr>
            <w:tcW w:w="1696" w:type="dxa"/>
          </w:tcPr>
          <w:p w14:paraId="019F94A4" w14:textId="77777777" w:rsidR="003F1702" w:rsidRDefault="003F1702" w:rsidP="002D5C9C">
            <w:r>
              <w:t>JSON</w:t>
            </w:r>
          </w:p>
        </w:tc>
        <w:tc>
          <w:tcPr>
            <w:tcW w:w="7320" w:type="dxa"/>
          </w:tcPr>
          <w:p w14:paraId="6216122C" w14:textId="77777777" w:rsidR="003F1702" w:rsidRDefault="003F1702" w:rsidP="002D5C9C">
            <w:pPr>
              <w:keepNext/>
            </w:pPr>
            <w:r>
              <w:t>Abkürzung</w:t>
            </w:r>
            <w:r>
              <w:t xml:space="preserve"> für «JavaScript </w:t>
            </w:r>
            <w:proofErr w:type="spellStart"/>
            <w:r>
              <w:t>Object</w:t>
            </w:r>
            <w:proofErr w:type="spellEnd"/>
            <w:r>
              <w:t xml:space="preserve"> Notation»</w:t>
            </w:r>
          </w:p>
        </w:tc>
      </w:tr>
      <w:tr w:rsidR="003F1702" w:rsidRPr="00122D86" w14:paraId="294B2C75" w14:textId="77777777" w:rsidTr="00663085">
        <w:tc>
          <w:tcPr>
            <w:tcW w:w="1696" w:type="dxa"/>
          </w:tcPr>
          <w:p w14:paraId="10DFE7F2" w14:textId="77777777" w:rsidR="003F1702" w:rsidRDefault="003F1702" w:rsidP="002D5C9C">
            <w:r>
              <w:t>KAND</w:t>
            </w:r>
          </w:p>
        </w:tc>
        <w:tc>
          <w:tcPr>
            <w:tcW w:w="7320" w:type="dxa"/>
          </w:tcPr>
          <w:p w14:paraId="78D1F259" w14:textId="77777777" w:rsidR="003F1702" w:rsidRDefault="003F1702" w:rsidP="002D5C9C">
            <w:pPr>
              <w:keepNext/>
            </w:pPr>
            <w:r>
              <w:t>Abkürzung</w:t>
            </w:r>
            <w:r>
              <w:t xml:space="preserve"> für «Kandidat» - dies ist der Autor des IPA-Berichts.</w:t>
            </w:r>
          </w:p>
        </w:tc>
      </w:tr>
      <w:tr w:rsidR="003F1702" w:rsidRPr="00122D86" w14:paraId="065DF9D4" w14:textId="77777777" w:rsidTr="00663085">
        <w:tc>
          <w:tcPr>
            <w:tcW w:w="1696" w:type="dxa"/>
          </w:tcPr>
          <w:p w14:paraId="43F53C2D" w14:textId="77777777" w:rsidR="003F1702" w:rsidRDefault="003F1702" w:rsidP="002D5C9C">
            <w:r>
              <w:t>NEX</w:t>
            </w:r>
          </w:p>
        </w:tc>
        <w:tc>
          <w:tcPr>
            <w:tcW w:w="7320" w:type="dxa"/>
          </w:tcPr>
          <w:p w14:paraId="3212629D" w14:textId="77777777" w:rsidR="003F1702" w:rsidRDefault="003F1702" w:rsidP="002D5C9C">
            <w:pPr>
              <w:keepNext/>
            </w:pPr>
            <w:r>
              <w:t>Abkürzung</w:t>
            </w:r>
            <w:r>
              <w:t xml:space="preserve"> für «Nebenexperte</w:t>
            </w:r>
          </w:p>
        </w:tc>
      </w:tr>
      <w:tr w:rsidR="003F1702" w:rsidRPr="00122D86" w14:paraId="7A75BF22" w14:textId="77777777" w:rsidTr="00663085">
        <w:tc>
          <w:tcPr>
            <w:tcW w:w="1696" w:type="dxa"/>
          </w:tcPr>
          <w:p w14:paraId="5E45F6DB" w14:textId="77777777" w:rsidR="003F1702" w:rsidRDefault="003F1702" w:rsidP="002D5C9C">
            <w:r>
              <w:t>NIC</w:t>
            </w:r>
          </w:p>
        </w:tc>
        <w:tc>
          <w:tcPr>
            <w:tcW w:w="7320" w:type="dxa"/>
          </w:tcPr>
          <w:p w14:paraId="3D1C1C48" w14:textId="77777777" w:rsidR="003F1702" w:rsidRDefault="003F1702" w:rsidP="002D5C9C">
            <w:pPr>
              <w:keepNext/>
            </w:pPr>
            <w:r>
              <w:t>Abkürzung</w:t>
            </w:r>
            <w:r>
              <w:t xml:space="preserve"> für «Network Interface Card» - dies bezeichnet die verbaute Netzwerkkarte(n)</w:t>
            </w:r>
          </w:p>
        </w:tc>
      </w:tr>
      <w:tr w:rsidR="003F1702" w:rsidRPr="00122D86" w14:paraId="4216E5D4" w14:textId="77777777" w:rsidTr="00663085">
        <w:tc>
          <w:tcPr>
            <w:tcW w:w="1696" w:type="dxa"/>
          </w:tcPr>
          <w:p w14:paraId="12327869" w14:textId="77777777" w:rsidR="003F1702" w:rsidRDefault="003F1702" w:rsidP="007D2B5D">
            <w:r>
              <w:t>PAP</w:t>
            </w:r>
          </w:p>
        </w:tc>
        <w:tc>
          <w:tcPr>
            <w:tcW w:w="7320" w:type="dxa"/>
          </w:tcPr>
          <w:p w14:paraId="35420DC4" w14:textId="77777777" w:rsidR="003F1702" w:rsidRDefault="003F1702" w:rsidP="007D2B5D">
            <w:pPr>
              <w:keepNext/>
            </w:pPr>
            <w:r>
              <w:t>Abkürzung für «Programmablaufplan»</w:t>
            </w:r>
          </w:p>
        </w:tc>
      </w:tr>
      <w:tr w:rsidR="003F1702" w:rsidRPr="00122D86" w14:paraId="77327CC3" w14:textId="77777777" w:rsidTr="00663085">
        <w:tc>
          <w:tcPr>
            <w:tcW w:w="1696" w:type="dxa"/>
          </w:tcPr>
          <w:p w14:paraId="037BD6C1" w14:textId="77777777" w:rsidR="003F1702" w:rsidRPr="00122D86" w:rsidRDefault="003F1702" w:rsidP="007D2B5D">
            <w:pPr>
              <w:rPr>
                <w:b/>
                <w:bCs/>
              </w:rPr>
            </w:pPr>
            <w:r>
              <w:t>PSI</w:t>
            </w:r>
          </w:p>
        </w:tc>
        <w:tc>
          <w:tcPr>
            <w:tcW w:w="7320" w:type="dxa"/>
          </w:tcPr>
          <w:p w14:paraId="40EA4A55" w14:textId="77777777" w:rsidR="003F1702" w:rsidRPr="00122D86" w:rsidRDefault="003F1702" w:rsidP="007D2B5D">
            <w:pPr>
              <w:keepNext/>
            </w:pPr>
            <w:r>
              <w:t>Abkürzung des Lehrbetriebs «Paul Scherrer Institut»</w:t>
            </w:r>
          </w:p>
        </w:tc>
      </w:tr>
      <w:tr w:rsidR="003F1702" w:rsidRPr="00122D86" w14:paraId="6A3A4224" w14:textId="77777777" w:rsidTr="00663085">
        <w:tc>
          <w:tcPr>
            <w:tcW w:w="1696" w:type="dxa"/>
          </w:tcPr>
          <w:p w14:paraId="66E93588" w14:textId="77777777" w:rsidR="003F1702" w:rsidRDefault="003F1702" w:rsidP="002D5C9C">
            <w:r>
              <w:t>VF</w:t>
            </w:r>
          </w:p>
        </w:tc>
        <w:tc>
          <w:tcPr>
            <w:tcW w:w="7320" w:type="dxa"/>
          </w:tcPr>
          <w:p w14:paraId="1BB78371" w14:textId="77777777" w:rsidR="003F1702" w:rsidRDefault="003F1702" w:rsidP="002D5C9C">
            <w:pPr>
              <w:keepNext/>
            </w:pPr>
            <w:r>
              <w:t>Abkürzung für «Verantwortliche Fachkraft»</w:t>
            </w:r>
          </w:p>
        </w:tc>
      </w:tr>
    </w:tbl>
    <w:p w14:paraId="2C59C589" w14:textId="77777777" w:rsidR="009F0D84" w:rsidRPr="00CB1CA5" w:rsidRDefault="009F0D84" w:rsidP="009F0D84">
      <w:pPr>
        <w:rPr>
          <w:lang w:val="en-US"/>
        </w:rPr>
      </w:pPr>
    </w:p>
    <w:p w14:paraId="0AFBF011" w14:textId="77777777" w:rsidR="009F0D84" w:rsidRDefault="009F0D84" w:rsidP="00F9093F">
      <w:pPr>
        <w:pStyle w:val="berschrift1nummeriert"/>
      </w:pPr>
      <w:bookmarkStart w:id="128" w:name="_Toc193700779"/>
      <w:proofErr w:type="spellStart"/>
      <w:r>
        <w:t>Selbstständigkeitserklärung</w:t>
      </w:r>
      <w:bookmarkEnd w:id="128"/>
      <w:proofErr w:type="spellEnd"/>
    </w:p>
    <w:p w14:paraId="7E3560BD" w14:textId="65CC80B2" w:rsidR="009F0D84" w:rsidRDefault="009F0D84" w:rsidP="009F0D84">
      <w:r>
        <w:t xml:space="preserve">Hiermit erkläre ich, Yannick Wernle, dass ich die vorliegende IPA-Arbeit selbstständig und </w:t>
      </w:r>
      <w:r w:rsidR="006B5BB3">
        <w:t>o</w:t>
      </w:r>
      <w:r>
        <w:t>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762647F1" w:rsidR="00947071" w:rsidRDefault="00947071">
      <w:pPr>
        <w:spacing w:line="280" w:lineRule="atLeast"/>
      </w:pPr>
      <w:r>
        <w:br w:type="page"/>
      </w:r>
    </w:p>
    <w:p w14:paraId="2B4DFFDC" w14:textId="14A83511" w:rsidR="00055A18" w:rsidRDefault="00055A18" w:rsidP="00055A18">
      <w:pPr>
        <w:pStyle w:val="berschrift1nummeriert"/>
      </w:pPr>
      <w:bookmarkStart w:id="129" w:name="_Toc193700780"/>
      <w:proofErr w:type="spellStart"/>
      <w:r>
        <w:lastRenderedPageBreak/>
        <w:t>Anhang</w:t>
      </w:r>
      <w:bookmarkEnd w:id="129"/>
      <w:proofErr w:type="spellEnd"/>
    </w:p>
    <w:p w14:paraId="279ADD0E" w14:textId="14AE615A" w:rsidR="00055A18" w:rsidRDefault="0003557B" w:rsidP="00055A18">
      <w:pPr>
        <w:pStyle w:val="berschrift2nummeriert"/>
        <w:rPr>
          <w:lang w:val="en-US"/>
        </w:rPr>
      </w:pPr>
      <w:bookmarkStart w:id="130" w:name="_Toc193700781"/>
      <w:proofErr w:type="spellStart"/>
      <w:r>
        <w:rPr>
          <w:lang w:val="en-US"/>
        </w:rPr>
        <w:t>Protokoll</w:t>
      </w:r>
      <w:proofErr w:type="spellEnd"/>
      <w:r>
        <w:rPr>
          <w:lang w:val="en-US"/>
        </w:rPr>
        <w:t xml:space="preserve"> </w:t>
      </w:r>
      <w:proofErr w:type="spellStart"/>
      <w:r w:rsidR="00055A18">
        <w:rPr>
          <w:lang w:val="en-US"/>
        </w:rPr>
        <w:t>Erster</w:t>
      </w:r>
      <w:proofErr w:type="spellEnd"/>
      <w:r w:rsidR="00055A18">
        <w:rPr>
          <w:lang w:val="en-US"/>
        </w:rPr>
        <w:t xml:space="preserve"> </w:t>
      </w:r>
      <w:proofErr w:type="spellStart"/>
      <w:r w:rsidR="00055A18">
        <w:rPr>
          <w:lang w:val="en-US"/>
        </w:rPr>
        <w:t>Expertenbesuch</w:t>
      </w:r>
      <w:bookmarkEnd w:id="130"/>
      <w:proofErr w:type="spellEnd"/>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proofErr w:type="spellStart"/>
            <w:r>
              <w:rPr>
                <w:lang w:val="en-US"/>
              </w:rPr>
              <w:t>Teilnehmer</w:t>
            </w:r>
            <w:proofErr w:type="spellEnd"/>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proofErr w:type="spellStart"/>
      <w:r>
        <w:rPr>
          <w:b/>
          <w:lang w:val="en-US"/>
        </w:rPr>
        <w:t>Traktanden</w:t>
      </w:r>
      <w:proofErr w:type="spellEnd"/>
      <w:r>
        <w:rPr>
          <w:lang w:val="en-US"/>
        </w:rPr>
        <w:t>:</w:t>
      </w:r>
    </w:p>
    <w:p w14:paraId="024F1C20" w14:textId="1EF3C28F" w:rsidR="0003557B" w:rsidRDefault="0003557B" w:rsidP="00055A18">
      <w:pPr>
        <w:pStyle w:val="Listenabsatz"/>
        <w:numPr>
          <w:ilvl w:val="0"/>
          <w:numId w:val="12"/>
        </w:numPr>
        <w:rPr>
          <w:lang w:val="en-US"/>
        </w:rPr>
      </w:pPr>
      <w:proofErr w:type="spellStart"/>
      <w:r>
        <w:rPr>
          <w:lang w:val="en-US"/>
        </w:rPr>
        <w:t>Kurze</w:t>
      </w:r>
      <w:proofErr w:type="spellEnd"/>
      <w:r>
        <w:rPr>
          <w:lang w:val="en-US"/>
        </w:rPr>
        <w:t xml:space="preserve"> </w:t>
      </w:r>
      <w:proofErr w:type="spellStart"/>
      <w:r>
        <w:rPr>
          <w:lang w:val="en-US"/>
        </w:rPr>
        <w:t>Vorstellung</w:t>
      </w:r>
      <w:proofErr w:type="spellEnd"/>
      <w:r>
        <w:rPr>
          <w:lang w:val="en-US"/>
        </w:rPr>
        <w:t>,</w:t>
      </w:r>
    </w:p>
    <w:p w14:paraId="09DB2CB4" w14:textId="31FD0F9F" w:rsidR="0003557B" w:rsidRDefault="0003557B" w:rsidP="00055A18">
      <w:pPr>
        <w:pStyle w:val="Listenabsatz"/>
        <w:numPr>
          <w:ilvl w:val="0"/>
          <w:numId w:val="12"/>
        </w:numPr>
        <w:rPr>
          <w:lang w:val="en-US"/>
        </w:rPr>
      </w:pPr>
      <w:proofErr w:type="spellStart"/>
      <w:r>
        <w:rPr>
          <w:lang w:val="en-US"/>
        </w:rPr>
        <w:t>Besprechung</w:t>
      </w:r>
      <w:proofErr w:type="spellEnd"/>
      <w:r>
        <w:rPr>
          <w:lang w:val="en-US"/>
        </w:rPr>
        <w:t xml:space="preserve"> </w:t>
      </w:r>
      <w:proofErr w:type="spellStart"/>
      <w:r>
        <w:rPr>
          <w:lang w:val="en-US"/>
        </w:rPr>
        <w:t>Aufgabenstellung</w:t>
      </w:r>
      <w:proofErr w:type="spellEnd"/>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 xml:space="preserve">Bei der Projektorganisation begründen, wieso IPERKA und nicht einfach </w:t>
      </w:r>
      <w:proofErr w:type="gramStart"/>
      <w:r>
        <w:t>«</w:t>
      </w:r>
      <w:proofErr w:type="gramEnd"/>
      <w:r>
        <w:t>weil ich es schon verwende»</w:t>
      </w:r>
    </w:p>
    <w:p w14:paraId="290B017A" w14:textId="0C087D3E" w:rsidR="00614EDD" w:rsidRDefault="00614EDD" w:rsidP="001A2DF9">
      <w:pPr>
        <w:pStyle w:val="Listenabsatz"/>
        <w:numPr>
          <w:ilvl w:val="0"/>
          <w:numId w:val="12"/>
        </w:numPr>
      </w:pPr>
      <w:r>
        <w:t xml:space="preserve">Bei der Entscheidungsphase nicht etwas </w:t>
      </w:r>
      <w:proofErr w:type="gramStart"/>
      <w:r>
        <w:t>nehmen</w:t>
      </w:r>
      <w:proofErr w:type="gramEnd"/>
      <w:r>
        <w:t xml:space="preserve">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proofErr w:type="spellStart"/>
      <w:r>
        <w:rPr>
          <w:b/>
          <w:lang w:val="en-US"/>
        </w:rPr>
        <w:t>Fragen</w:t>
      </w:r>
      <w:proofErr w:type="spellEnd"/>
      <w:r>
        <w:rPr>
          <w:b/>
          <w:lang w:val="en-US"/>
        </w:rPr>
        <w:t>:</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 xml:space="preserve">chon alles vorhanden ist, dann </w:t>
      </w:r>
      <w:proofErr w:type="gramStart"/>
      <w:r w:rsidR="001A2DF9">
        <w:t>reicht</w:t>
      </w:r>
      <w:proofErr w:type="gramEnd"/>
      <w:r w:rsidR="001A2DF9">
        <w:t xml:space="preserve">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bookmarkStart w:id="131" w:name="_Toc193700782"/>
      <w:r>
        <w:lastRenderedPageBreak/>
        <w:t>Protokoll Zweiter Expertenbesuch</w:t>
      </w:r>
      <w:bookmarkEnd w:id="131"/>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proofErr w:type="spellStart"/>
            <w:r>
              <w:rPr>
                <w:lang w:val="en-US"/>
              </w:rPr>
              <w:t>Teilnehmer</w:t>
            </w:r>
            <w:proofErr w:type="spellEnd"/>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proofErr w:type="spellStart"/>
      <w:r>
        <w:rPr>
          <w:b/>
          <w:lang w:val="en-US"/>
        </w:rPr>
        <w:t>Traktanden</w:t>
      </w:r>
      <w:proofErr w:type="spellEnd"/>
      <w:r>
        <w:rPr>
          <w:lang w:val="en-US"/>
        </w:rPr>
        <w:t>:</w:t>
      </w:r>
    </w:p>
    <w:p w14:paraId="4098BD09" w14:textId="31717D60" w:rsidR="007A278C" w:rsidRDefault="007A278C" w:rsidP="00FE66D7">
      <w:pPr>
        <w:pStyle w:val="Listenabsatz"/>
        <w:numPr>
          <w:ilvl w:val="0"/>
          <w:numId w:val="12"/>
        </w:numPr>
        <w:rPr>
          <w:lang w:val="en-US"/>
        </w:rPr>
      </w:pPr>
      <w:proofErr w:type="spellStart"/>
      <w:r>
        <w:rPr>
          <w:lang w:val="en-US"/>
        </w:rPr>
        <w:t>Kurze</w:t>
      </w:r>
      <w:proofErr w:type="spellEnd"/>
      <w:r>
        <w:rPr>
          <w:lang w:val="en-US"/>
        </w:rPr>
        <w:t xml:space="preserve"> </w:t>
      </w:r>
      <w:proofErr w:type="spellStart"/>
      <w:r w:rsidR="00FE66D7">
        <w:rPr>
          <w:lang w:val="en-US"/>
        </w:rPr>
        <w:t>Besprechung</w:t>
      </w:r>
      <w:proofErr w:type="spellEnd"/>
      <w:r w:rsidR="00FE66D7">
        <w:rPr>
          <w:lang w:val="en-US"/>
        </w:rPr>
        <w:t xml:space="preserve"> </w:t>
      </w:r>
      <w:proofErr w:type="spellStart"/>
      <w:r w:rsidR="00FE66D7">
        <w:rPr>
          <w:lang w:val="en-US"/>
        </w:rPr>
        <w:t>über</w:t>
      </w:r>
      <w:proofErr w:type="spellEnd"/>
      <w:r w:rsidR="00FE66D7">
        <w:rPr>
          <w:lang w:val="en-US"/>
        </w:rPr>
        <w:t xml:space="preserve"> </w:t>
      </w:r>
      <w:proofErr w:type="gramStart"/>
      <w:r w:rsidR="00FE66D7">
        <w:rPr>
          <w:lang w:val="en-US"/>
        </w:rPr>
        <w:t>Stand</w:t>
      </w:r>
      <w:proofErr w:type="gramEnd"/>
    </w:p>
    <w:p w14:paraId="5AFD8A4F" w14:textId="49EC120A" w:rsidR="00FE66D7" w:rsidRDefault="00FE66D7" w:rsidP="00FE66D7">
      <w:pPr>
        <w:pStyle w:val="Listenabsatz"/>
        <w:numPr>
          <w:ilvl w:val="1"/>
          <w:numId w:val="12"/>
        </w:numPr>
        <w:rPr>
          <w:lang w:val="en-US"/>
        </w:rPr>
      </w:pPr>
      <w:proofErr w:type="spellStart"/>
      <w:r>
        <w:rPr>
          <w:lang w:val="en-US"/>
        </w:rPr>
        <w:t>Zeitplan</w:t>
      </w:r>
      <w:proofErr w:type="spellEnd"/>
      <w:r>
        <w:rPr>
          <w:lang w:val="en-US"/>
        </w:rPr>
        <w:t xml:space="preserve"> </w:t>
      </w:r>
      <w:proofErr w:type="spellStart"/>
      <w:r>
        <w:rPr>
          <w:lang w:val="en-US"/>
        </w:rPr>
        <w:t>angeschaut</w:t>
      </w:r>
      <w:proofErr w:type="spellEnd"/>
    </w:p>
    <w:p w14:paraId="53F87611" w14:textId="0D65B17F" w:rsidR="00FE66D7" w:rsidRDefault="00FE66D7" w:rsidP="00FE66D7">
      <w:pPr>
        <w:pStyle w:val="Listenabsatz"/>
        <w:numPr>
          <w:ilvl w:val="1"/>
          <w:numId w:val="12"/>
        </w:numPr>
        <w:rPr>
          <w:lang w:val="en-US"/>
        </w:rPr>
      </w:pPr>
      <w:proofErr w:type="spellStart"/>
      <w:r>
        <w:rPr>
          <w:lang w:val="en-US"/>
        </w:rPr>
        <w:t>Dokumentation</w:t>
      </w:r>
      <w:proofErr w:type="spellEnd"/>
      <w:r>
        <w:rPr>
          <w:lang w:val="en-US"/>
        </w:rPr>
        <w:t xml:space="preserve"> </w:t>
      </w:r>
      <w:proofErr w:type="spellStart"/>
      <w:r>
        <w:rPr>
          <w:lang w:val="en-US"/>
        </w:rPr>
        <w:t>angeschaut</w:t>
      </w:r>
      <w:proofErr w:type="spellEnd"/>
      <w:r>
        <w:rPr>
          <w:lang w:val="en-US"/>
        </w:rPr>
        <w:t xml:space="preserve"> </w:t>
      </w:r>
    </w:p>
    <w:p w14:paraId="51DE4D1F" w14:textId="50C6EF4A" w:rsidR="00FE66D7" w:rsidRDefault="00FE66D7" w:rsidP="00FE66D7">
      <w:pPr>
        <w:pStyle w:val="Listenabsatz"/>
        <w:numPr>
          <w:ilvl w:val="1"/>
          <w:numId w:val="12"/>
        </w:numPr>
        <w:rPr>
          <w:lang w:val="en-US"/>
        </w:rPr>
      </w:pPr>
      <w:proofErr w:type="spellStart"/>
      <w:r>
        <w:rPr>
          <w:lang w:val="en-US"/>
        </w:rPr>
        <w:t>Kurzes</w:t>
      </w:r>
      <w:proofErr w:type="spellEnd"/>
      <w:r>
        <w:rPr>
          <w:lang w:val="en-US"/>
        </w:rPr>
        <w:t xml:space="preserve">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w:t>
      </w:r>
      <w:proofErr w:type="spellStart"/>
      <w:r>
        <w:t>SecureString</w:t>
      </w:r>
      <w:proofErr w:type="spellEnd"/>
      <w:r>
        <w:t xml:space="preserve">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 xml:space="preserve">VF: Ich soll bei den Variablennamen die Formatierung so einheitlich als möglich machen und die Parameter klar als Usereingaben </w:t>
      </w:r>
      <w:proofErr w:type="spellStart"/>
      <w:r>
        <w:t>kennzeichenn</w:t>
      </w:r>
      <w:proofErr w:type="spellEnd"/>
      <w:r>
        <w:t>.</w:t>
      </w:r>
    </w:p>
    <w:p w14:paraId="797B8B50" w14:textId="059495AF" w:rsidR="00904A94" w:rsidRDefault="00904A94" w:rsidP="00FE66D7">
      <w:pPr>
        <w:pStyle w:val="Listenabsatz"/>
        <w:numPr>
          <w:ilvl w:val="0"/>
          <w:numId w:val="12"/>
        </w:numPr>
      </w:pPr>
      <w:proofErr w:type="gramStart"/>
      <w:r>
        <w:t xml:space="preserve">Am </w:t>
      </w:r>
      <w:proofErr w:type="spellStart"/>
      <w:r>
        <w:t>Besten</w:t>
      </w:r>
      <w:proofErr w:type="spellEnd"/>
      <w:proofErr w:type="gramEnd"/>
      <w:r>
        <w:t xml:space="preserve">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 xml:space="preserve">sollte vor allem als PDF </w:t>
      </w:r>
      <w:proofErr w:type="gramStart"/>
      <w:r w:rsidR="00F1578B">
        <w:t>sein</w:t>
      </w:r>
      <w:proofErr w:type="gramEnd"/>
      <w:r w:rsidR="00F1578B">
        <w:t xml:space="preserve"> oder?</w:t>
      </w:r>
      <w:r w:rsidR="00F1578B">
        <w:br/>
        <w:t>Genau --&gt; kann auch im Ordner als .</w:t>
      </w:r>
      <w:proofErr w:type="spellStart"/>
      <w:r w:rsidR="00F1578B">
        <w:t>docx</w:t>
      </w:r>
      <w:proofErr w:type="spellEnd"/>
      <w:r w:rsidR="00F1578B">
        <w:t xml:space="preserve"> </w:t>
      </w:r>
      <w:proofErr w:type="spellStart"/>
      <w:r w:rsidR="00F1578B">
        <w:t>abelegt</w:t>
      </w:r>
      <w:proofErr w:type="spellEnd"/>
      <w:r w:rsidR="00F1578B">
        <w:t xml:space="preserve"> sein, aber PDF garantiert die einheitliche Darstellung, welche bei Word nicht garantiert ist.</w:t>
      </w:r>
      <w:r>
        <w:t xml:space="preserve"> </w:t>
      </w:r>
    </w:p>
    <w:sectPr w:rsidR="007A278C" w:rsidRPr="007A278C" w:rsidSect="00E37EEE">
      <w:headerReference w:type="even" r:id="rId59"/>
      <w:headerReference w:type="default" r:id="rId60"/>
      <w:footerReference w:type="even" r:id="rId61"/>
      <w:footerReference w:type="default" r:id="rId62"/>
      <w:headerReference w:type="first" r:id="rId63"/>
      <w:footerReference w:type="first" r:id="rId64"/>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617D5EDB"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D71DC4">
          <w:rPr>
            <w:noProof/>
          </w:rPr>
          <w:t>24.03.2025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247F5687"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D71DC4">
          <w:rPr>
            <w:noProof/>
          </w:rPr>
          <w:t>24.03.2025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36DB6090"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D71DC4">
          <w:rPr>
            <w:noProof/>
          </w:rPr>
          <w:t>24.03.2025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0B48841" w:rsidR="009F0D84" w:rsidRPr="00E5007E" w:rsidRDefault="008B4899" w:rsidP="008B4899">
    <w:pPr>
      <w:pStyle w:val="Kopfzeile"/>
    </w:pPr>
    <w:r>
      <w:t xml:space="preserve"> </w:t>
    </w:r>
    <w:proofErr w:type="spellStart"/>
    <w:r w:rsidRPr="008B4899">
      <w:t>Inventurs</w:t>
    </w:r>
    <w:r w:rsidR="00C400EA">
      <w:t>c</w:t>
    </w:r>
    <w:r w:rsidRPr="008B4899">
      <w:t>ript</w:t>
    </w:r>
    <w:proofErr w:type="spellEnd"/>
    <w:r w:rsidRPr="008B4899">
      <w:t xml:space="preserve">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7CB4451D" w:rsidR="00A379F8" w:rsidRPr="00E5007E" w:rsidRDefault="00A379F8" w:rsidP="008B4899">
    <w:pPr>
      <w:pStyle w:val="Kopfzeile"/>
    </w:pPr>
    <w:r>
      <w:tab/>
    </w:r>
    <w:proofErr w:type="spellStart"/>
    <w:r w:rsidR="008B4899" w:rsidRPr="008B4899">
      <w:t>Inventur</w:t>
    </w:r>
    <w:r w:rsidR="008B5A5F">
      <w:t>Script</w:t>
    </w:r>
    <w:proofErr w:type="spellEnd"/>
    <w:r w:rsidR="008B4899" w:rsidRPr="008B4899">
      <w:t xml:space="preserve">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1EB9092D" w:rsidR="008B4899" w:rsidRPr="00E5007E" w:rsidRDefault="008B4899" w:rsidP="008B4899">
    <w:pPr>
      <w:pStyle w:val="Kopfzeile"/>
    </w:pPr>
    <w:proofErr w:type="spellStart"/>
    <w:r w:rsidRPr="008B4899">
      <w:t>Inventurs</w:t>
    </w:r>
    <w:r w:rsidR="00300A56">
      <w:t>c</w:t>
    </w:r>
    <w:r w:rsidRPr="008B4899">
      <w:t>ript</w:t>
    </w:r>
    <w:proofErr w:type="spellEnd"/>
    <w:r w:rsidRPr="008B4899">
      <w:t xml:space="preserve">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2F3A"/>
    <w:multiLevelType w:val="hybridMultilevel"/>
    <w:tmpl w:val="664010EA"/>
    <w:lvl w:ilvl="0" w:tplc="9F2011F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5F2500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341512"/>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4"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3CE5100"/>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C61311E"/>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7860DE"/>
    <w:multiLevelType w:val="multilevel"/>
    <w:tmpl w:val="8CEE2828"/>
    <w:numStyleLink w:val="BulletsList"/>
  </w:abstractNum>
  <w:abstractNum w:abstractNumId="20" w15:restartNumberingAfterBreak="0">
    <w:nsid w:val="330467D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D796D3A"/>
    <w:multiLevelType w:val="hybridMultilevel"/>
    <w:tmpl w:val="33F81284"/>
    <w:lvl w:ilvl="0" w:tplc="BA6E96C2">
      <w:start w:val="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A652D8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28C666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34"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17055D"/>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3A0C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89B15A1"/>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8"/>
  </w:num>
  <w:num w:numId="2" w16cid:durableId="1254821494">
    <w:abstractNumId w:val="14"/>
  </w:num>
  <w:num w:numId="3" w16cid:durableId="171723735">
    <w:abstractNumId w:val="9"/>
  </w:num>
  <w:num w:numId="4" w16cid:durableId="1073507391">
    <w:abstractNumId w:val="13"/>
  </w:num>
  <w:num w:numId="5" w16cid:durableId="1074162686">
    <w:abstractNumId w:val="33"/>
  </w:num>
  <w:num w:numId="6" w16cid:durableId="1038356840">
    <w:abstractNumId w:val="2"/>
  </w:num>
  <w:num w:numId="7" w16cid:durableId="1447237123">
    <w:abstractNumId w:val="19"/>
  </w:num>
  <w:num w:numId="8" w16cid:durableId="184052842">
    <w:abstractNumId w:val="39"/>
  </w:num>
  <w:num w:numId="9" w16cid:durableId="827865991">
    <w:abstractNumId w:val="34"/>
  </w:num>
  <w:num w:numId="10" w16cid:durableId="594362341">
    <w:abstractNumId w:val="12"/>
  </w:num>
  <w:num w:numId="11" w16cid:durableId="26563742">
    <w:abstractNumId w:val="30"/>
  </w:num>
  <w:num w:numId="12" w16cid:durableId="152915950">
    <w:abstractNumId w:val="11"/>
  </w:num>
  <w:num w:numId="13" w16cid:durableId="138034913">
    <w:abstractNumId w:val="5"/>
  </w:num>
  <w:num w:numId="14" w16cid:durableId="1073816086">
    <w:abstractNumId w:val="32"/>
  </w:num>
  <w:num w:numId="15" w16cid:durableId="376902603">
    <w:abstractNumId w:val="23"/>
  </w:num>
  <w:num w:numId="16" w16cid:durableId="182015386">
    <w:abstractNumId w:val="16"/>
  </w:num>
  <w:num w:numId="17" w16cid:durableId="940793724">
    <w:abstractNumId w:val="1"/>
  </w:num>
  <w:num w:numId="18" w16cid:durableId="1410351905">
    <w:abstractNumId w:val="22"/>
  </w:num>
  <w:num w:numId="19" w16cid:durableId="1811821112">
    <w:abstractNumId w:val="27"/>
  </w:num>
  <w:num w:numId="20" w16cid:durableId="1168640662">
    <w:abstractNumId w:val="6"/>
  </w:num>
  <w:num w:numId="21" w16cid:durableId="400829719">
    <w:abstractNumId w:val="10"/>
  </w:num>
  <w:num w:numId="22" w16cid:durableId="789397621">
    <w:abstractNumId w:val="21"/>
  </w:num>
  <w:num w:numId="23" w16cid:durableId="1104612128">
    <w:abstractNumId w:val="18"/>
  </w:num>
  <w:num w:numId="24" w16cid:durableId="113838461">
    <w:abstractNumId w:val="25"/>
  </w:num>
  <w:num w:numId="25" w16cid:durableId="1695810971">
    <w:abstractNumId w:val="24"/>
  </w:num>
  <w:num w:numId="26" w16cid:durableId="1493259483">
    <w:abstractNumId w:val="4"/>
  </w:num>
  <w:num w:numId="27" w16cid:durableId="1899894567">
    <w:abstractNumId w:val="8"/>
  </w:num>
  <w:num w:numId="28" w16cid:durableId="881939344">
    <w:abstractNumId w:val="37"/>
  </w:num>
  <w:num w:numId="29" w16cid:durableId="1744327840">
    <w:abstractNumId w:val="26"/>
  </w:num>
  <w:num w:numId="30" w16cid:durableId="400913418">
    <w:abstractNumId w:val="3"/>
  </w:num>
  <w:num w:numId="31" w16cid:durableId="1818690182">
    <w:abstractNumId w:val="35"/>
  </w:num>
  <w:num w:numId="32" w16cid:durableId="442454508">
    <w:abstractNumId w:val="7"/>
  </w:num>
  <w:num w:numId="33" w16cid:durableId="695153604">
    <w:abstractNumId w:val="15"/>
  </w:num>
  <w:num w:numId="34" w16cid:durableId="541751150">
    <w:abstractNumId w:val="36"/>
  </w:num>
  <w:num w:numId="35" w16cid:durableId="967973166">
    <w:abstractNumId w:val="31"/>
  </w:num>
  <w:num w:numId="36" w16cid:durableId="24143230">
    <w:abstractNumId w:val="17"/>
  </w:num>
  <w:num w:numId="37" w16cid:durableId="998918943">
    <w:abstractNumId w:val="29"/>
  </w:num>
  <w:num w:numId="38" w16cid:durableId="711804884">
    <w:abstractNumId w:val="20"/>
  </w:num>
  <w:num w:numId="39" w16cid:durableId="60371122">
    <w:abstractNumId w:val="38"/>
  </w:num>
  <w:num w:numId="40" w16cid:durableId="799029556">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505C"/>
    <w:rsid w:val="00006206"/>
    <w:rsid w:val="000068C5"/>
    <w:rsid w:val="0001010F"/>
    <w:rsid w:val="00011CB9"/>
    <w:rsid w:val="000127DC"/>
    <w:rsid w:val="00014D0C"/>
    <w:rsid w:val="000153F9"/>
    <w:rsid w:val="00016DDB"/>
    <w:rsid w:val="00020B7F"/>
    <w:rsid w:val="000247EC"/>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2813"/>
    <w:rsid w:val="00047649"/>
    <w:rsid w:val="00047C60"/>
    <w:rsid w:val="00050F28"/>
    <w:rsid w:val="00051278"/>
    <w:rsid w:val="000515E3"/>
    <w:rsid w:val="00054D9F"/>
    <w:rsid w:val="00055041"/>
    <w:rsid w:val="00055A18"/>
    <w:rsid w:val="00063BC2"/>
    <w:rsid w:val="00064554"/>
    <w:rsid w:val="000701F1"/>
    <w:rsid w:val="00070650"/>
    <w:rsid w:val="00071780"/>
    <w:rsid w:val="000723AC"/>
    <w:rsid w:val="000746A3"/>
    <w:rsid w:val="00074990"/>
    <w:rsid w:val="00075ADA"/>
    <w:rsid w:val="000803EB"/>
    <w:rsid w:val="0008048E"/>
    <w:rsid w:val="0008094D"/>
    <w:rsid w:val="000838D5"/>
    <w:rsid w:val="00090380"/>
    <w:rsid w:val="00090E21"/>
    <w:rsid w:val="00091B3B"/>
    <w:rsid w:val="00093678"/>
    <w:rsid w:val="00093AC5"/>
    <w:rsid w:val="00093E13"/>
    <w:rsid w:val="00093FA2"/>
    <w:rsid w:val="0009454C"/>
    <w:rsid w:val="00094B99"/>
    <w:rsid w:val="00094F15"/>
    <w:rsid w:val="000950CB"/>
    <w:rsid w:val="00095704"/>
    <w:rsid w:val="00096D02"/>
    <w:rsid w:val="00096E8E"/>
    <w:rsid w:val="00097A8B"/>
    <w:rsid w:val="000A0A89"/>
    <w:rsid w:val="000A11D4"/>
    <w:rsid w:val="000A1261"/>
    <w:rsid w:val="000A1884"/>
    <w:rsid w:val="000A24EC"/>
    <w:rsid w:val="000A2660"/>
    <w:rsid w:val="000A3EB6"/>
    <w:rsid w:val="000A5FC9"/>
    <w:rsid w:val="000B0A72"/>
    <w:rsid w:val="000B183F"/>
    <w:rsid w:val="000B2445"/>
    <w:rsid w:val="000B2BE8"/>
    <w:rsid w:val="000B3BAE"/>
    <w:rsid w:val="000B4E8B"/>
    <w:rsid w:val="000B595D"/>
    <w:rsid w:val="000B5FBA"/>
    <w:rsid w:val="000B6E36"/>
    <w:rsid w:val="000C06C5"/>
    <w:rsid w:val="000C17B9"/>
    <w:rsid w:val="000C1F8F"/>
    <w:rsid w:val="000C2121"/>
    <w:rsid w:val="000C2818"/>
    <w:rsid w:val="000C49C1"/>
    <w:rsid w:val="000C7231"/>
    <w:rsid w:val="000D10A5"/>
    <w:rsid w:val="000D1743"/>
    <w:rsid w:val="000D1BB6"/>
    <w:rsid w:val="000D34D5"/>
    <w:rsid w:val="000D3BF0"/>
    <w:rsid w:val="000D46A0"/>
    <w:rsid w:val="000D5E78"/>
    <w:rsid w:val="000E4ADD"/>
    <w:rsid w:val="000E59F8"/>
    <w:rsid w:val="000E61F3"/>
    <w:rsid w:val="000E7543"/>
    <w:rsid w:val="000E756F"/>
    <w:rsid w:val="000F084C"/>
    <w:rsid w:val="000F1726"/>
    <w:rsid w:val="000F1D2B"/>
    <w:rsid w:val="000F3052"/>
    <w:rsid w:val="000F4535"/>
    <w:rsid w:val="0010021F"/>
    <w:rsid w:val="0010123F"/>
    <w:rsid w:val="00102345"/>
    <w:rsid w:val="001044E0"/>
    <w:rsid w:val="00104B6A"/>
    <w:rsid w:val="0010542B"/>
    <w:rsid w:val="00105545"/>
    <w:rsid w:val="001055E2"/>
    <w:rsid w:val="00106688"/>
    <w:rsid w:val="00107F09"/>
    <w:rsid w:val="001117BA"/>
    <w:rsid w:val="00113442"/>
    <w:rsid w:val="001134C7"/>
    <w:rsid w:val="00113765"/>
    <w:rsid w:val="00113CB8"/>
    <w:rsid w:val="001146F5"/>
    <w:rsid w:val="00114833"/>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0408"/>
    <w:rsid w:val="00144122"/>
    <w:rsid w:val="001445BC"/>
    <w:rsid w:val="00145E6F"/>
    <w:rsid w:val="001462BD"/>
    <w:rsid w:val="001514C0"/>
    <w:rsid w:val="00154677"/>
    <w:rsid w:val="00155075"/>
    <w:rsid w:val="00157ECA"/>
    <w:rsid w:val="00160257"/>
    <w:rsid w:val="00160CF6"/>
    <w:rsid w:val="00162D48"/>
    <w:rsid w:val="00164029"/>
    <w:rsid w:val="0016533A"/>
    <w:rsid w:val="001654E5"/>
    <w:rsid w:val="001655D0"/>
    <w:rsid w:val="00165F95"/>
    <w:rsid w:val="0016622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87AFF"/>
    <w:rsid w:val="00190092"/>
    <w:rsid w:val="00190B34"/>
    <w:rsid w:val="0019194F"/>
    <w:rsid w:val="00191ED8"/>
    <w:rsid w:val="001938B0"/>
    <w:rsid w:val="00193C88"/>
    <w:rsid w:val="001955A9"/>
    <w:rsid w:val="001962C0"/>
    <w:rsid w:val="001A1F8D"/>
    <w:rsid w:val="001A2DF9"/>
    <w:rsid w:val="001A3451"/>
    <w:rsid w:val="001A3606"/>
    <w:rsid w:val="001A43BD"/>
    <w:rsid w:val="001A54FA"/>
    <w:rsid w:val="001A723A"/>
    <w:rsid w:val="001A7758"/>
    <w:rsid w:val="001B0272"/>
    <w:rsid w:val="001B060C"/>
    <w:rsid w:val="001B2DDD"/>
    <w:rsid w:val="001B37FC"/>
    <w:rsid w:val="001B7B59"/>
    <w:rsid w:val="001C0770"/>
    <w:rsid w:val="001C0CE8"/>
    <w:rsid w:val="001C4527"/>
    <w:rsid w:val="001C4A15"/>
    <w:rsid w:val="001C5565"/>
    <w:rsid w:val="001C6832"/>
    <w:rsid w:val="001C7018"/>
    <w:rsid w:val="001D36D6"/>
    <w:rsid w:val="001D41A9"/>
    <w:rsid w:val="001D4959"/>
    <w:rsid w:val="001D67C9"/>
    <w:rsid w:val="001E0202"/>
    <w:rsid w:val="001E2068"/>
    <w:rsid w:val="001E27FC"/>
    <w:rsid w:val="001E2A54"/>
    <w:rsid w:val="001E2C73"/>
    <w:rsid w:val="001E64B2"/>
    <w:rsid w:val="001E6D4A"/>
    <w:rsid w:val="001E7111"/>
    <w:rsid w:val="001E73F4"/>
    <w:rsid w:val="001E7C64"/>
    <w:rsid w:val="001F0CDF"/>
    <w:rsid w:val="001F15A2"/>
    <w:rsid w:val="001F1B42"/>
    <w:rsid w:val="001F391B"/>
    <w:rsid w:val="001F3AE7"/>
    <w:rsid w:val="001F4A7E"/>
    <w:rsid w:val="001F4B8C"/>
    <w:rsid w:val="001F4F9B"/>
    <w:rsid w:val="001F5633"/>
    <w:rsid w:val="001F62A5"/>
    <w:rsid w:val="002008E8"/>
    <w:rsid w:val="002064C0"/>
    <w:rsid w:val="00206893"/>
    <w:rsid w:val="00207D06"/>
    <w:rsid w:val="00211ADB"/>
    <w:rsid w:val="00212742"/>
    <w:rsid w:val="00214719"/>
    <w:rsid w:val="00214EEC"/>
    <w:rsid w:val="00215D48"/>
    <w:rsid w:val="00222C53"/>
    <w:rsid w:val="00222F74"/>
    <w:rsid w:val="00223204"/>
    <w:rsid w:val="00223746"/>
    <w:rsid w:val="0022397A"/>
    <w:rsid w:val="00224035"/>
    <w:rsid w:val="002249F8"/>
    <w:rsid w:val="00224DA3"/>
    <w:rsid w:val="0022685B"/>
    <w:rsid w:val="002273B7"/>
    <w:rsid w:val="0023018C"/>
    <w:rsid w:val="0023070A"/>
    <w:rsid w:val="0023205B"/>
    <w:rsid w:val="002369CE"/>
    <w:rsid w:val="00240C57"/>
    <w:rsid w:val="002425C8"/>
    <w:rsid w:val="00244C44"/>
    <w:rsid w:val="002450A7"/>
    <w:rsid w:val="002466D7"/>
    <w:rsid w:val="00247532"/>
    <w:rsid w:val="00247905"/>
    <w:rsid w:val="00247DC0"/>
    <w:rsid w:val="002522AA"/>
    <w:rsid w:val="00252C0D"/>
    <w:rsid w:val="00253BB0"/>
    <w:rsid w:val="002548EC"/>
    <w:rsid w:val="0025644A"/>
    <w:rsid w:val="00264EB0"/>
    <w:rsid w:val="002661E2"/>
    <w:rsid w:val="00267F71"/>
    <w:rsid w:val="0027039D"/>
    <w:rsid w:val="002713C1"/>
    <w:rsid w:val="0027146C"/>
    <w:rsid w:val="002723AA"/>
    <w:rsid w:val="002726D9"/>
    <w:rsid w:val="00272A27"/>
    <w:rsid w:val="002731E8"/>
    <w:rsid w:val="00273505"/>
    <w:rsid w:val="00273EBC"/>
    <w:rsid w:val="00283995"/>
    <w:rsid w:val="002842A5"/>
    <w:rsid w:val="002844FB"/>
    <w:rsid w:val="0028479A"/>
    <w:rsid w:val="00285654"/>
    <w:rsid w:val="00286DC8"/>
    <w:rsid w:val="00287BB5"/>
    <w:rsid w:val="00290C84"/>
    <w:rsid w:val="00290E37"/>
    <w:rsid w:val="00291A61"/>
    <w:rsid w:val="00291C51"/>
    <w:rsid w:val="00292375"/>
    <w:rsid w:val="002A3139"/>
    <w:rsid w:val="002A450F"/>
    <w:rsid w:val="002A496C"/>
    <w:rsid w:val="002A49BB"/>
    <w:rsid w:val="002A5A31"/>
    <w:rsid w:val="002A6277"/>
    <w:rsid w:val="002A67A0"/>
    <w:rsid w:val="002B0AA7"/>
    <w:rsid w:val="002B159F"/>
    <w:rsid w:val="002B17BA"/>
    <w:rsid w:val="002B1968"/>
    <w:rsid w:val="002B1A33"/>
    <w:rsid w:val="002B1F0B"/>
    <w:rsid w:val="002B2653"/>
    <w:rsid w:val="002B36D0"/>
    <w:rsid w:val="002B551B"/>
    <w:rsid w:val="002B56FF"/>
    <w:rsid w:val="002B6BAC"/>
    <w:rsid w:val="002B7876"/>
    <w:rsid w:val="002C0F82"/>
    <w:rsid w:val="002C163B"/>
    <w:rsid w:val="002C1CA9"/>
    <w:rsid w:val="002C51C7"/>
    <w:rsid w:val="002C56D9"/>
    <w:rsid w:val="002C604A"/>
    <w:rsid w:val="002C67DF"/>
    <w:rsid w:val="002D1F8B"/>
    <w:rsid w:val="002D272F"/>
    <w:rsid w:val="002D38AE"/>
    <w:rsid w:val="002D3A41"/>
    <w:rsid w:val="002D447B"/>
    <w:rsid w:val="002D5C9C"/>
    <w:rsid w:val="002D66D9"/>
    <w:rsid w:val="002D709C"/>
    <w:rsid w:val="002E1762"/>
    <w:rsid w:val="002E1FA3"/>
    <w:rsid w:val="002E3818"/>
    <w:rsid w:val="002F06AA"/>
    <w:rsid w:val="002F5FC3"/>
    <w:rsid w:val="002F68A2"/>
    <w:rsid w:val="00300A56"/>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0BB3"/>
    <w:rsid w:val="00323053"/>
    <w:rsid w:val="0032330D"/>
    <w:rsid w:val="00323574"/>
    <w:rsid w:val="0032500F"/>
    <w:rsid w:val="003252C0"/>
    <w:rsid w:val="00326C46"/>
    <w:rsid w:val="00327A70"/>
    <w:rsid w:val="00331919"/>
    <w:rsid w:val="00333A1B"/>
    <w:rsid w:val="00335358"/>
    <w:rsid w:val="0033549C"/>
    <w:rsid w:val="00336E98"/>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7F5"/>
    <w:rsid w:val="00374E8A"/>
    <w:rsid w:val="003757E4"/>
    <w:rsid w:val="00375834"/>
    <w:rsid w:val="00375CD2"/>
    <w:rsid w:val="003761E7"/>
    <w:rsid w:val="003802C4"/>
    <w:rsid w:val="00381713"/>
    <w:rsid w:val="003818F9"/>
    <w:rsid w:val="00381B13"/>
    <w:rsid w:val="00381BA9"/>
    <w:rsid w:val="00383FBA"/>
    <w:rsid w:val="00386E76"/>
    <w:rsid w:val="0039124E"/>
    <w:rsid w:val="0039130B"/>
    <w:rsid w:val="00392EFC"/>
    <w:rsid w:val="00394DA4"/>
    <w:rsid w:val="003956B8"/>
    <w:rsid w:val="00395A1F"/>
    <w:rsid w:val="00396DAD"/>
    <w:rsid w:val="00397B92"/>
    <w:rsid w:val="003A3A77"/>
    <w:rsid w:val="003A59F0"/>
    <w:rsid w:val="003A5C2D"/>
    <w:rsid w:val="003A6493"/>
    <w:rsid w:val="003A6F49"/>
    <w:rsid w:val="003A7354"/>
    <w:rsid w:val="003A77A2"/>
    <w:rsid w:val="003A796E"/>
    <w:rsid w:val="003B133F"/>
    <w:rsid w:val="003B194E"/>
    <w:rsid w:val="003B1996"/>
    <w:rsid w:val="003B5015"/>
    <w:rsid w:val="003B54F5"/>
    <w:rsid w:val="003B6D5B"/>
    <w:rsid w:val="003C0159"/>
    <w:rsid w:val="003C11ED"/>
    <w:rsid w:val="003C393B"/>
    <w:rsid w:val="003C3AED"/>
    <w:rsid w:val="003C3D32"/>
    <w:rsid w:val="003C4FE6"/>
    <w:rsid w:val="003C7AA5"/>
    <w:rsid w:val="003D018C"/>
    <w:rsid w:val="003D0FAA"/>
    <w:rsid w:val="003D3A8A"/>
    <w:rsid w:val="003D3C7B"/>
    <w:rsid w:val="003D3CD8"/>
    <w:rsid w:val="003D4259"/>
    <w:rsid w:val="003D5734"/>
    <w:rsid w:val="003D6E4B"/>
    <w:rsid w:val="003D7039"/>
    <w:rsid w:val="003E0445"/>
    <w:rsid w:val="003E1C0E"/>
    <w:rsid w:val="003E6645"/>
    <w:rsid w:val="003F012A"/>
    <w:rsid w:val="003F02FB"/>
    <w:rsid w:val="003F1702"/>
    <w:rsid w:val="003F1A56"/>
    <w:rsid w:val="003F4B46"/>
    <w:rsid w:val="00404859"/>
    <w:rsid w:val="004055D4"/>
    <w:rsid w:val="00410B51"/>
    <w:rsid w:val="004122CE"/>
    <w:rsid w:val="004125E1"/>
    <w:rsid w:val="00412E72"/>
    <w:rsid w:val="00413B39"/>
    <w:rsid w:val="0041418E"/>
    <w:rsid w:val="00416389"/>
    <w:rsid w:val="00417CAE"/>
    <w:rsid w:val="00421458"/>
    <w:rsid w:val="0042365F"/>
    <w:rsid w:val="0042454D"/>
    <w:rsid w:val="004262AA"/>
    <w:rsid w:val="00430A39"/>
    <w:rsid w:val="0043287D"/>
    <w:rsid w:val="0043446B"/>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57789"/>
    <w:rsid w:val="00466CC5"/>
    <w:rsid w:val="00467E63"/>
    <w:rsid w:val="00471D34"/>
    <w:rsid w:val="00472714"/>
    <w:rsid w:val="00472E9A"/>
    <w:rsid w:val="00473C6A"/>
    <w:rsid w:val="00475B9F"/>
    <w:rsid w:val="004800A4"/>
    <w:rsid w:val="00480603"/>
    <w:rsid w:val="004815F1"/>
    <w:rsid w:val="00483E23"/>
    <w:rsid w:val="0048538E"/>
    <w:rsid w:val="00486DBB"/>
    <w:rsid w:val="00486FB5"/>
    <w:rsid w:val="00490FC3"/>
    <w:rsid w:val="00494C71"/>
    <w:rsid w:val="00494FD7"/>
    <w:rsid w:val="00495426"/>
    <w:rsid w:val="00495F83"/>
    <w:rsid w:val="004A039B"/>
    <w:rsid w:val="004A10C8"/>
    <w:rsid w:val="004A12CB"/>
    <w:rsid w:val="004A15E7"/>
    <w:rsid w:val="004A1A86"/>
    <w:rsid w:val="004A1E51"/>
    <w:rsid w:val="004A214E"/>
    <w:rsid w:val="004A21D1"/>
    <w:rsid w:val="004A2406"/>
    <w:rsid w:val="004A3CD0"/>
    <w:rsid w:val="004A4E66"/>
    <w:rsid w:val="004A5238"/>
    <w:rsid w:val="004A6A60"/>
    <w:rsid w:val="004A7F26"/>
    <w:rsid w:val="004B0B10"/>
    <w:rsid w:val="004B0FDB"/>
    <w:rsid w:val="004B3225"/>
    <w:rsid w:val="004B33CE"/>
    <w:rsid w:val="004B4778"/>
    <w:rsid w:val="004B5BA5"/>
    <w:rsid w:val="004B61C4"/>
    <w:rsid w:val="004B6860"/>
    <w:rsid w:val="004B779A"/>
    <w:rsid w:val="004B7907"/>
    <w:rsid w:val="004C1329"/>
    <w:rsid w:val="004C3880"/>
    <w:rsid w:val="004C49FB"/>
    <w:rsid w:val="004C4B0F"/>
    <w:rsid w:val="004D0F2F"/>
    <w:rsid w:val="004D179F"/>
    <w:rsid w:val="004D225C"/>
    <w:rsid w:val="004D2290"/>
    <w:rsid w:val="004D32E8"/>
    <w:rsid w:val="004D3323"/>
    <w:rsid w:val="004D568A"/>
    <w:rsid w:val="004D5B31"/>
    <w:rsid w:val="004D74C4"/>
    <w:rsid w:val="004E0B3E"/>
    <w:rsid w:val="004E0E33"/>
    <w:rsid w:val="004E40C7"/>
    <w:rsid w:val="004E5240"/>
    <w:rsid w:val="004E71E8"/>
    <w:rsid w:val="004F0435"/>
    <w:rsid w:val="004F13C9"/>
    <w:rsid w:val="004F22CB"/>
    <w:rsid w:val="004F3283"/>
    <w:rsid w:val="004F5708"/>
    <w:rsid w:val="004F5CBF"/>
    <w:rsid w:val="00500174"/>
    <w:rsid w:val="00500294"/>
    <w:rsid w:val="005002D1"/>
    <w:rsid w:val="0050226A"/>
    <w:rsid w:val="00506434"/>
    <w:rsid w:val="005118C3"/>
    <w:rsid w:val="0051686F"/>
    <w:rsid w:val="00517938"/>
    <w:rsid w:val="00520E45"/>
    <w:rsid w:val="00525B53"/>
    <w:rsid w:val="00526C93"/>
    <w:rsid w:val="0053062A"/>
    <w:rsid w:val="005308CE"/>
    <w:rsid w:val="00531DC9"/>
    <w:rsid w:val="005325AD"/>
    <w:rsid w:val="00532E38"/>
    <w:rsid w:val="005339AE"/>
    <w:rsid w:val="00535EA2"/>
    <w:rsid w:val="00536A7F"/>
    <w:rsid w:val="00536F36"/>
    <w:rsid w:val="00537410"/>
    <w:rsid w:val="005419BD"/>
    <w:rsid w:val="00543061"/>
    <w:rsid w:val="00543DE2"/>
    <w:rsid w:val="005461C2"/>
    <w:rsid w:val="00547114"/>
    <w:rsid w:val="0055011A"/>
    <w:rsid w:val="00550787"/>
    <w:rsid w:val="00550DBC"/>
    <w:rsid w:val="0055258F"/>
    <w:rsid w:val="005527EB"/>
    <w:rsid w:val="00553D25"/>
    <w:rsid w:val="00554047"/>
    <w:rsid w:val="00554D4C"/>
    <w:rsid w:val="0055727B"/>
    <w:rsid w:val="00557E4B"/>
    <w:rsid w:val="00557E51"/>
    <w:rsid w:val="00562128"/>
    <w:rsid w:val="005633B5"/>
    <w:rsid w:val="005649A3"/>
    <w:rsid w:val="005658E2"/>
    <w:rsid w:val="005701E2"/>
    <w:rsid w:val="00570A0B"/>
    <w:rsid w:val="005721D7"/>
    <w:rsid w:val="005737FD"/>
    <w:rsid w:val="00574F84"/>
    <w:rsid w:val="00576439"/>
    <w:rsid w:val="00577158"/>
    <w:rsid w:val="00581B22"/>
    <w:rsid w:val="0058376B"/>
    <w:rsid w:val="00585195"/>
    <w:rsid w:val="0058781B"/>
    <w:rsid w:val="00590960"/>
    <w:rsid w:val="00591832"/>
    <w:rsid w:val="00592841"/>
    <w:rsid w:val="00592A1D"/>
    <w:rsid w:val="00594186"/>
    <w:rsid w:val="00596863"/>
    <w:rsid w:val="00596895"/>
    <w:rsid w:val="00596F6F"/>
    <w:rsid w:val="00597577"/>
    <w:rsid w:val="00597F45"/>
    <w:rsid w:val="005A19CD"/>
    <w:rsid w:val="005A33B7"/>
    <w:rsid w:val="005A357F"/>
    <w:rsid w:val="005A5091"/>
    <w:rsid w:val="005A5D07"/>
    <w:rsid w:val="005A6C56"/>
    <w:rsid w:val="005A7BE5"/>
    <w:rsid w:val="005B1265"/>
    <w:rsid w:val="005B1727"/>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691C"/>
    <w:rsid w:val="005E73D1"/>
    <w:rsid w:val="005E75C1"/>
    <w:rsid w:val="005E771C"/>
    <w:rsid w:val="005F1E68"/>
    <w:rsid w:val="005F3255"/>
    <w:rsid w:val="005F37C1"/>
    <w:rsid w:val="005F3B2F"/>
    <w:rsid w:val="005F40AC"/>
    <w:rsid w:val="005F56A0"/>
    <w:rsid w:val="005F6B47"/>
    <w:rsid w:val="005F6CAE"/>
    <w:rsid w:val="00602007"/>
    <w:rsid w:val="00603E66"/>
    <w:rsid w:val="006044D5"/>
    <w:rsid w:val="00604E28"/>
    <w:rsid w:val="00606319"/>
    <w:rsid w:val="00613EC6"/>
    <w:rsid w:val="00614EDD"/>
    <w:rsid w:val="006163F3"/>
    <w:rsid w:val="00617B57"/>
    <w:rsid w:val="00617BE4"/>
    <w:rsid w:val="00620642"/>
    <w:rsid w:val="00622481"/>
    <w:rsid w:val="00622FDC"/>
    <w:rsid w:val="0062386F"/>
    <w:rsid w:val="006242BB"/>
    <w:rsid w:val="006249B6"/>
    <w:rsid w:val="006249FE"/>
    <w:rsid w:val="00625020"/>
    <w:rsid w:val="006309B2"/>
    <w:rsid w:val="0063305D"/>
    <w:rsid w:val="00634D30"/>
    <w:rsid w:val="0063500A"/>
    <w:rsid w:val="00636255"/>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1ECA"/>
    <w:rsid w:val="0065274C"/>
    <w:rsid w:val="00653018"/>
    <w:rsid w:val="006539E0"/>
    <w:rsid w:val="00654385"/>
    <w:rsid w:val="00654412"/>
    <w:rsid w:val="006549D8"/>
    <w:rsid w:val="00655D71"/>
    <w:rsid w:val="00657727"/>
    <w:rsid w:val="00660491"/>
    <w:rsid w:val="00660CE2"/>
    <w:rsid w:val="00661A71"/>
    <w:rsid w:val="006621C0"/>
    <w:rsid w:val="00663085"/>
    <w:rsid w:val="00665B11"/>
    <w:rsid w:val="00665F78"/>
    <w:rsid w:val="00666E85"/>
    <w:rsid w:val="0066724C"/>
    <w:rsid w:val="00667400"/>
    <w:rsid w:val="00667896"/>
    <w:rsid w:val="00670822"/>
    <w:rsid w:val="006715B3"/>
    <w:rsid w:val="006716ED"/>
    <w:rsid w:val="006721ED"/>
    <w:rsid w:val="00672E90"/>
    <w:rsid w:val="006732C5"/>
    <w:rsid w:val="00673B34"/>
    <w:rsid w:val="0067421F"/>
    <w:rsid w:val="00676618"/>
    <w:rsid w:val="00680965"/>
    <w:rsid w:val="00684808"/>
    <w:rsid w:val="0068571B"/>
    <w:rsid w:val="00685D74"/>
    <w:rsid w:val="00686D14"/>
    <w:rsid w:val="00686DB3"/>
    <w:rsid w:val="00687ED7"/>
    <w:rsid w:val="0069083E"/>
    <w:rsid w:val="00691D6F"/>
    <w:rsid w:val="00695748"/>
    <w:rsid w:val="00696984"/>
    <w:rsid w:val="006A157B"/>
    <w:rsid w:val="006A3921"/>
    <w:rsid w:val="006A5B85"/>
    <w:rsid w:val="006A7351"/>
    <w:rsid w:val="006B0490"/>
    <w:rsid w:val="006B2465"/>
    <w:rsid w:val="006B25DE"/>
    <w:rsid w:val="006B3083"/>
    <w:rsid w:val="006B4AD3"/>
    <w:rsid w:val="006B5345"/>
    <w:rsid w:val="006B5BB3"/>
    <w:rsid w:val="006B5E59"/>
    <w:rsid w:val="006B65C1"/>
    <w:rsid w:val="006B7364"/>
    <w:rsid w:val="006C144C"/>
    <w:rsid w:val="006C1FF8"/>
    <w:rsid w:val="006C2496"/>
    <w:rsid w:val="006C62E1"/>
    <w:rsid w:val="006C6A0D"/>
    <w:rsid w:val="006C6D4F"/>
    <w:rsid w:val="006C7648"/>
    <w:rsid w:val="006D089D"/>
    <w:rsid w:val="006D0F8C"/>
    <w:rsid w:val="006D1131"/>
    <w:rsid w:val="006D14AF"/>
    <w:rsid w:val="006D335F"/>
    <w:rsid w:val="006D3C90"/>
    <w:rsid w:val="006D5775"/>
    <w:rsid w:val="006D6FBB"/>
    <w:rsid w:val="006D798B"/>
    <w:rsid w:val="006E0F4E"/>
    <w:rsid w:val="006E1B2A"/>
    <w:rsid w:val="006E2C71"/>
    <w:rsid w:val="006E4AF1"/>
    <w:rsid w:val="006E78F4"/>
    <w:rsid w:val="006F0345"/>
    <w:rsid w:val="006F0469"/>
    <w:rsid w:val="006F2A30"/>
    <w:rsid w:val="006F5C45"/>
    <w:rsid w:val="006F5F5C"/>
    <w:rsid w:val="006F65B3"/>
    <w:rsid w:val="007007DF"/>
    <w:rsid w:val="00700979"/>
    <w:rsid w:val="00701C6D"/>
    <w:rsid w:val="0070262D"/>
    <w:rsid w:val="00702F8B"/>
    <w:rsid w:val="007040B6"/>
    <w:rsid w:val="00705076"/>
    <w:rsid w:val="00705A85"/>
    <w:rsid w:val="007061E2"/>
    <w:rsid w:val="007064E0"/>
    <w:rsid w:val="00711147"/>
    <w:rsid w:val="0071200C"/>
    <w:rsid w:val="0071222D"/>
    <w:rsid w:val="00713A5C"/>
    <w:rsid w:val="00714162"/>
    <w:rsid w:val="00714414"/>
    <w:rsid w:val="00714867"/>
    <w:rsid w:val="00714903"/>
    <w:rsid w:val="00714E50"/>
    <w:rsid w:val="007157BC"/>
    <w:rsid w:val="007169DE"/>
    <w:rsid w:val="00716C3A"/>
    <w:rsid w:val="0071778D"/>
    <w:rsid w:val="00717F04"/>
    <w:rsid w:val="00722E62"/>
    <w:rsid w:val="007248EF"/>
    <w:rsid w:val="00724C7F"/>
    <w:rsid w:val="00725A37"/>
    <w:rsid w:val="00726626"/>
    <w:rsid w:val="007275C8"/>
    <w:rsid w:val="007277E3"/>
    <w:rsid w:val="00731A17"/>
    <w:rsid w:val="00732B79"/>
    <w:rsid w:val="0073301B"/>
    <w:rsid w:val="00734458"/>
    <w:rsid w:val="00734B3C"/>
    <w:rsid w:val="00735239"/>
    <w:rsid w:val="007367F8"/>
    <w:rsid w:val="00736978"/>
    <w:rsid w:val="00737664"/>
    <w:rsid w:val="00737C4B"/>
    <w:rsid w:val="00740DF2"/>
    <w:rsid w:val="00740EF7"/>
    <w:rsid w:val="007419CF"/>
    <w:rsid w:val="00741AF7"/>
    <w:rsid w:val="0074241C"/>
    <w:rsid w:val="00742B04"/>
    <w:rsid w:val="0074487E"/>
    <w:rsid w:val="0074612A"/>
    <w:rsid w:val="00746273"/>
    <w:rsid w:val="00747044"/>
    <w:rsid w:val="00752B35"/>
    <w:rsid w:val="007531A9"/>
    <w:rsid w:val="0075366F"/>
    <w:rsid w:val="00753C3F"/>
    <w:rsid w:val="007541E4"/>
    <w:rsid w:val="00754485"/>
    <w:rsid w:val="0075579A"/>
    <w:rsid w:val="00755E47"/>
    <w:rsid w:val="00765D0F"/>
    <w:rsid w:val="00767D3B"/>
    <w:rsid w:val="00770D1C"/>
    <w:rsid w:val="007721BF"/>
    <w:rsid w:val="00773CF1"/>
    <w:rsid w:val="0077467D"/>
    <w:rsid w:val="00774E70"/>
    <w:rsid w:val="00774EC1"/>
    <w:rsid w:val="007755B9"/>
    <w:rsid w:val="0077616C"/>
    <w:rsid w:val="00776FEC"/>
    <w:rsid w:val="00777121"/>
    <w:rsid w:val="007771EF"/>
    <w:rsid w:val="0078181E"/>
    <w:rsid w:val="00783E8E"/>
    <w:rsid w:val="00784CC1"/>
    <w:rsid w:val="00784E2E"/>
    <w:rsid w:val="00791D54"/>
    <w:rsid w:val="00794F07"/>
    <w:rsid w:val="00795884"/>
    <w:rsid w:val="00795CA7"/>
    <w:rsid w:val="00796CEE"/>
    <w:rsid w:val="00797F41"/>
    <w:rsid w:val="007A00CE"/>
    <w:rsid w:val="007A0285"/>
    <w:rsid w:val="007A067D"/>
    <w:rsid w:val="007A0B43"/>
    <w:rsid w:val="007A1A88"/>
    <w:rsid w:val="007A1F02"/>
    <w:rsid w:val="007A278C"/>
    <w:rsid w:val="007A3675"/>
    <w:rsid w:val="007A4664"/>
    <w:rsid w:val="007A7076"/>
    <w:rsid w:val="007A7AFA"/>
    <w:rsid w:val="007B09CD"/>
    <w:rsid w:val="007B2CE9"/>
    <w:rsid w:val="007B398A"/>
    <w:rsid w:val="007B3F2B"/>
    <w:rsid w:val="007B514D"/>
    <w:rsid w:val="007B5396"/>
    <w:rsid w:val="007B7C7E"/>
    <w:rsid w:val="007C0B2A"/>
    <w:rsid w:val="007C2D3E"/>
    <w:rsid w:val="007C3666"/>
    <w:rsid w:val="007C3DFA"/>
    <w:rsid w:val="007C3EA7"/>
    <w:rsid w:val="007C5B4E"/>
    <w:rsid w:val="007C6C77"/>
    <w:rsid w:val="007C72DF"/>
    <w:rsid w:val="007D164C"/>
    <w:rsid w:val="007D2070"/>
    <w:rsid w:val="007D6DC1"/>
    <w:rsid w:val="007E0460"/>
    <w:rsid w:val="007E046A"/>
    <w:rsid w:val="007E2A0A"/>
    <w:rsid w:val="007E5E8E"/>
    <w:rsid w:val="007E68F1"/>
    <w:rsid w:val="007E7713"/>
    <w:rsid w:val="007E7D43"/>
    <w:rsid w:val="007E7D5C"/>
    <w:rsid w:val="007F26D4"/>
    <w:rsid w:val="007F4943"/>
    <w:rsid w:val="007F59F5"/>
    <w:rsid w:val="007F5E10"/>
    <w:rsid w:val="007F6A4F"/>
    <w:rsid w:val="00800122"/>
    <w:rsid w:val="008014E7"/>
    <w:rsid w:val="00802A86"/>
    <w:rsid w:val="00802B34"/>
    <w:rsid w:val="00802CAC"/>
    <w:rsid w:val="0080437C"/>
    <w:rsid w:val="00804AB5"/>
    <w:rsid w:val="0080657E"/>
    <w:rsid w:val="00806BC4"/>
    <w:rsid w:val="0081493D"/>
    <w:rsid w:val="00815F12"/>
    <w:rsid w:val="0081679A"/>
    <w:rsid w:val="00816E7F"/>
    <w:rsid w:val="00820969"/>
    <w:rsid w:val="00827194"/>
    <w:rsid w:val="0083053C"/>
    <w:rsid w:val="00831425"/>
    <w:rsid w:val="00832522"/>
    <w:rsid w:val="008327D7"/>
    <w:rsid w:val="00833960"/>
    <w:rsid w:val="00834E5E"/>
    <w:rsid w:val="00835366"/>
    <w:rsid w:val="008358AA"/>
    <w:rsid w:val="00835CD2"/>
    <w:rsid w:val="00837FC2"/>
    <w:rsid w:val="00841B44"/>
    <w:rsid w:val="00844B72"/>
    <w:rsid w:val="0084653B"/>
    <w:rsid w:val="0084715E"/>
    <w:rsid w:val="008517EF"/>
    <w:rsid w:val="00853121"/>
    <w:rsid w:val="00853491"/>
    <w:rsid w:val="00853871"/>
    <w:rsid w:val="0085454F"/>
    <w:rsid w:val="00857D8A"/>
    <w:rsid w:val="008602F9"/>
    <w:rsid w:val="008608A6"/>
    <w:rsid w:val="00861F46"/>
    <w:rsid w:val="00863701"/>
    <w:rsid w:val="00864855"/>
    <w:rsid w:val="00866FE4"/>
    <w:rsid w:val="00870017"/>
    <w:rsid w:val="00871AFE"/>
    <w:rsid w:val="0087244E"/>
    <w:rsid w:val="008726E9"/>
    <w:rsid w:val="00874E49"/>
    <w:rsid w:val="008753D3"/>
    <w:rsid w:val="008754B6"/>
    <w:rsid w:val="00875DA6"/>
    <w:rsid w:val="00876898"/>
    <w:rsid w:val="00881703"/>
    <w:rsid w:val="00883CC4"/>
    <w:rsid w:val="00883ED7"/>
    <w:rsid w:val="0088587E"/>
    <w:rsid w:val="00885B7C"/>
    <w:rsid w:val="00886516"/>
    <w:rsid w:val="008868D0"/>
    <w:rsid w:val="00887318"/>
    <w:rsid w:val="00887728"/>
    <w:rsid w:val="00890F7C"/>
    <w:rsid w:val="00893B8B"/>
    <w:rsid w:val="008967C3"/>
    <w:rsid w:val="00897BF1"/>
    <w:rsid w:val="008A0276"/>
    <w:rsid w:val="008A0EFB"/>
    <w:rsid w:val="008A4E13"/>
    <w:rsid w:val="008A4E6A"/>
    <w:rsid w:val="008A6683"/>
    <w:rsid w:val="008A70A7"/>
    <w:rsid w:val="008A72CC"/>
    <w:rsid w:val="008A78DE"/>
    <w:rsid w:val="008B182B"/>
    <w:rsid w:val="008B1C4F"/>
    <w:rsid w:val="008B293B"/>
    <w:rsid w:val="008B4633"/>
    <w:rsid w:val="008B4899"/>
    <w:rsid w:val="008B5953"/>
    <w:rsid w:val="008B5A5F"/>
    <w:rsid w:val="008C1314"/>
    <w:rsid w:val="008C256A"/>
    <w:rsid w:val="008C5BB5"/>
    <w:rsid w:val="008C7E85"/>
    <w:rsid w:val="008D2A96"/>
    <w:rsid w:val="008D3C90"/>
    <w:rsid w:val="008D4075"/>
    <w:rsid w:val="008D7C9E"/>
    <w:rsid w:val="008E3971"/>
    <w:rsid w:val="008F0653"/>
    <w:rsid w:val="008F2734"/>
    <w:rsid w:val="008F35EC"/>
    <w:rsid w:val="008F4291"/>
    <w:rsid w:val="008F7B57"/>
    <w:rsid w:val="00901BDC"/>
    <w:rsid w:val="00902482"/>
    <w:rsid w:val="00902C4C"/>
    <w:rsid w:val="00903C90"/>
    <w:rsid w:val="00904471"/>
    <w:rsid w:val="00904A94"/>
    <w:rsid w:val="00905387"/>
    <w:rsid w:val="009073FB"/>
    <w:rsid w:val="009107FE"/>
    <w:rsid w:val="00911958"/>
    <w:rsid w:val="00917EDC"/>
    <w:rsid w:val="009229A2"/>
    <w:rsid w:val="009235A2"/>
    <w:rsid w:val="00923CE4"/>
    <w:rsid w:val="009247C5"/>
    <w:rsid w:val="0092584C"/>
    <w:rsid w:val="00925A1C"/>
    <w:rsid w:val="009260E0"/>
    <w:rsid w:val="00926965"/>
    <w:rsid w:val="00932071"/>
    <w:rsid w:val="009320C3"/>
    <w:rsid w:val="009334A2"/>
    <w:rsid w:val="009334C8"/>
    <w:rsid w:val="00933783"/>
    <w:rsid w:val="00934D4C"/>
    <w:rsid w:val="00935CF3"/>
    <w:rsid w:val="0093619F"/>
    <w:rsid w:val="009364C8"/>
    <w:rsid w:val="00940B3C"/>
    <w:rsid w:val="009427E5"/>
    <w:rsid w:val="00943E32"/>
    <w:rsid w:val="0094524F"/>
    <w:rsid w:val="009454B7"/>
    <w:rsid w:val="009455A5"/>
    <w:rsid w:val="00947071"/>
    <w:rsid w:val="0094715E"/>
    <w:rsid w:val="009475B8"/>
    <w:rsid w:val="00950389"/>
    <w:rsid w:val="00951955"/>
    <w:rsid w:val="00952F52"/>
    <w:rsid w:val="00953F95"/>
    <w:rsid w:val="00954EB0"/>
    <w:rsid w:val="009613D8"/>
    <w:rsid w:val="00961E8E"/>
    <w:rsid w:val="0096200F"/>
    <w:rsid w:val="00963107"/>
    <w:rsid w:val="00963FA3"/>
    <w:rsid w:val="009653E5"/>
    <w:rsid w:val="00965520"/>
    <w:rsid w:val="009655CC"/>
    <w:rsid w:val="0096603D"/>
    <w:rsid w:val="00966920"/>
    <w:rsid w:val="009702CF"/>
    <w:rsid w:val="00970C59"/>
    <w:rsid w:val="009716B0"/>
    <w:rsid w:val="00974275"/>
    <w:rsid w:val="009742F8"/>
    <w:rsid w:val="00977917"/>
    <w:rsid w:val="009804FC"/>
    <w:rsid w:val="0098096A"/>
    <w:rsid w:val="0098474B"/>
    <w:rsid w:val="009847BC"/>
    <w:rsid w:val="00985073"/>
    <w:rsid w:val="00985267"/>
    <w:rsid w:val="00990CF5"/>
    <w:rsid w:val="00990FBA"/>
    <w:rsid w:val="00994BD1"/>
    <w:rsid w:val="00994F2C"/>
    <w:rsid w:val="00995CBA"/>
    <w:rsid w:val="0099678C"/>
    <w:rsid w:val="00996A1D"/>
    <w:rsid w:val="009979F1"/>
    <w:rsid w:val="009A0A83"/>
    <w:rsid w:val="009A1D44"/>
    <w:rsid w:val="009A1DB4"/>
    <w:rsid w:val="009A5087"/>
    <w:rsid w:val="009A57C5"/>
    <w:rsid w:val="009A7C4C"/>
    <w:rsid w:val="009B030C"/>
    <w:rsid w:val="009B0C96"/>
    <w:rsid w:val="009B100D"/>
    <w:rsid w:val="009B208B"/>
    <w:rsid w:val="009B3A2C"/>
    <w:rsid w:val="009B3BF5"/>
    <w:rsid w:val="009B75E8"/>
    <w:rsid w:val="009C0F32"/>
    <w:rsid w:val="009C11FE"/>
    <w:rsid w:val="009C222B"/>
    <w:rsid w:val="009C4364"/>
    <w:rsid w:val="009C47C0"/>
    <w:rsid w:val="009C4F43"/>
    <w:rsid w:val="009C64D7"/>
    <w:rsid w:val="009C67A8"/>
    <w:rsid w:val="009C6E8A"/>
    <w:rsid w:val="009C73B8"/>
    <w:rsid w:val="009C79F1"/>
    <w:rsid w:val="009D0409"/>
    <w:rsid w:val="009D0A97"/>
    <w:rsid w:val="009D1D6A"/>
    <w:rsid w:val="009D201B"/>
    <w:rsid w:val="009D4356"/>
    <w:rsid w:val="009D5D9C"/>
    <w:rsid w:val="009D6A83"/>
    <w:rsid w:val="009D75A7"/>
    <w:rsid w:val="009D79DE"/>
    <w:rsid w:val="009E0135"/>
    <w:rsid w:val="009E1349"/>
    <w:rsid w:val="009E2171"/>
    <w:rsid w:val="009E2CA2"/>
    <w:rsid w:val="009F0D84"/>
    <w:rsid w:val="009F1767"/>
    <w:rsid w:val="009F3E6A"/>
    <w:rsid w:val="009F3F86"/>
    <w:rsid w:val="009F4859"/>
    <w:rsid w:val="009F4C4B"/>
    <w:rsid w:val="009F60D0"/>
    <w:rsid w:val="009F6705"/>
    <w:rsid w:val="009F7B32"/>
    <w:rsid w:val="00A0209A"/>
    <w:rsid w:val="00A02378"/>
    <w:rsid w:val="00A03638"/>
    <w:rsid w:val="00A0678E"/>
    <w:rsid w:val="00A06F53"/>
    <w:rsid w:val="00A12BB6"/>
    <w:rsid w:val="00A14C78"/>
    <w:rsid w:val="00A17E22"/>
    <w:rsid w:val="00A17FF5"/>
    <w:rsid w:val="00A20D07"/>
    <w:rsid w:val="00A211F7"/>
    <w:rsid w:val="00A21DC2"/>
    <w:rsid w:val="00A21F07"/>
    <w:rsid w:val="00A22C9D"/>
    <w:rsid w:val="00A25F7E"/>
    <w:rsid w:val="00A26524"/>
    <w:rsid w:val="00A31E83"/>
    <w:rsid w:val="00A3349C"/>
    <w:rsid w:val="00A35676"/>
    <w:rsid w:val="00A37604"/>
    <w:rsid w:val="00A379F8"/>
    <w:rsid w:val="00A41C22"/>
    <w:rsid w:val="00A41DD8"/>
    <w:rsid w:val="00A43438"/>
    <w:rsid w:val="00A43EDD"/>
    <w:rsid w:val="00A44103"/>
    <w:rsid w:val="00A44FBA"/>
    <w:rsid w:val="00A45941"/>
    <w:rsid w:val="00A47202"/>
    <w:rsid w:val="00A51457"/>
    <w:rsid w:val="00A51EBE"/>
    <w:rsid w:val="00A54094"/>
    <w:rsid w:val="00A5451D"/>
    <w:rsid w:val="00A548EF"/>
    <w:rsid w:val="00A5539F"/>
    <w:rsid w:val="00A5566A"/>
    <w:rsid w:val="00A55C83"/>
    <w:rsid w:val="00A57815"/>
    <w:rsid w:val="00A57DA1"/>
    <w:rsid w:val="00A605F8"/>
    <w:rsid w:val="00A606DD"/>
    <w:rsid w:val="00A60AD6"/>
    <w:rsid w:val="00A62266"/>
    <w:rsid w:val="00A62575"/>
    <w:rsid w:val="00A62764"/>
    <w:rsid w:val="00A62F82"/>
    <w:rsid w:val="00A62FAD"/>
    <w:rsid w:val="00A65AFE"/>
    <w:rsid w:val="00A6758D"/>
    <w:rsid w:val="00A70B2C"/>
    <w:rsid w:val="00A70CDC"/>
    <w:rsid w:val="00A7133D"/>
    <w:rsid w:val="00A71D5E"/>
    <w:rsid w:val="00A71E43"/>
    <w:rsid w:val="00A73C9B"/>
    <w:rsid w:val="00A74DB1"/>
    <w:rsid w:val="00A76533"/>
    <w:rsid w:val="00A7788C"/>
    <w:rsid w:val="00A7793B"/>
    <w:rsid w:val="00A82950"/>
    <w:rsid w:val="00A8362D"/>
    <w:rsid w:val="00A863F9"/>
    <w:rsid w:val="00A86737"/>
    <w:rsid w:val="00A87549"/>
    <w:rsid w:val="00A93038"/>
    <w:rsid w:val="00A960B8"/>
    <w:rsid w:val="00AA0449"/>
    <w:rsid w:val="00AA15E2"/>
    <w:rsid w:val="00AA2603"/>
    <w:rsid w:val="00AA5131"/>
    <w:rsid w:val="00AA54B7"/>
    <w:rsid w:val="00AA5DDC"/>
    <w:rsid w:val="00AB07FB"/>
    <w:rsid w:val="00AB0B0D"/>
    <w:rsid w:val="00AB1D58"/>
    <w:rsid w:val="00AB3784"/>
    <w:rsid w:val="00AB38A6"/>
    <w:rsid w:val="00AB605E"/>
    <w:rsid w:val="00AB6237"/>
    <w:rsid w:val="00AB70D7"/>
    <w:rsid w:val="00AC0155"/>
    <w:rsid w:val="00AC0DF9"/>
    <w:rsid w:val="00AC1DB7"/>
    <w:rsid w:val="00AC2D5B"/>
    <w:rsid w:val="00AC370F"/>
    <w:rsid w:val="00AC3C0A"/>
    <w:rsid w:val="00AC456C"/>
    <w:rsid w:val="00AC50BB"/>
    <w:rsid w:val="00AC6321"/>
    <w:rsid w:val="00AD02CC"/>
    <w:rsid w:val="00AD204E"/>
    <w:rsid w:val="00AD2346"/>
    <w:rsid w:val="00AD36B2"/>
    <w:rsid w:val="00AD3FE1"/>
    <w:rsid w:val="00AD474F"/>
    <w:rsid w:val="00AD5C8F"/>
    <w:rsid w:val="00AD5FEB"/>
    <w:rsid w:val="00AD76BE"/>
    <w:rsid w:val="00AE017A"/>
    <w:rsid w:val="00AE1ED1"/>
    <w:rsid w:val="00AE2308"/>
    <w:rsid w:val="00AE26E8"/>
    <w:rsid w:val="00AE2B71"/>
    <w:rsid w:val="00AE38AA"/>
    <w:rsid w:val="00AE6EB7"/>
    <w:rsid w:val="00AE744D"/>
    <w:rsid w:val="00AF2E57"/>
    <w:rsid w:val="00AF3859"/>
    <w:rsid w:val="00AF4281"/>
    <w:rsid w:val="00AF45BF"/>
    <w:rsid w:val="00AF47AE"/>
    <w:rsid w:val="00AF4FD0"/>
    <w:rsid w:val="00AF5B95"/>
    <w:rsid w:val="00AF61B7"/>
    <w:rsid w:val="00AF7CA8"/>
    <w:rsid w:val="00B01201"/>
    <w:rsid w:val="00B0161C"/>
    <w:rsid w:val="00B05554"/>
    <w:rsid w:val="00B05C9D"/>
    <w:rsid w:val="00B11A9B"/>
    <w:rsid w:val="00B11DA1"/>
    <w:rsid w:val="00B123FB"/>
    <w:rsid w:val="00B1467C"/>
    <w:rsid w:val="00B15A59"/>
    <w:rsid w:val="00B1659F"/>
    <w:rsid w:val="00B165CA"/>
    <w:rsid w:val="00B16F6D"/>
    <w:rsid w:val="00B17AD0"/>
    <w:rsid w:val="00B2074B"/>
    <w:rsid w:val="00B20D65"/>
    <w:rsid w:val="00B21C71"/>
    <w:rsid w:val="00B2318C"/>
    <w:rsid w:val="00B23937"/>
    <w:rsid w:val="00B23C13"/>
    <w:rsid w:val="00B23D88"/>
    <w:rsid w:val="00B24B2A"/>
    <w:rsid w:val="00B274B5"/>
    <w:rsid w:val="00B30A19"/>
    <w:rsid w:val="00B317AD"/>
    <w:rsid w:val="00B324C1"/>
    <w:rsid w:val="00B32881"/>
    <w:rsid w:val="00B32ABB"/>
    <w:rsid w:val="00B34F59"/>
    <w:rsid w:val="00B364F6"/>
    <w:rsid w:val="00B40DEF"/>
    <w:rsid w:val="00B41FD3"/>
    <w:rsid w:val="00B426D3"/>
    <w:rsid w:val="00B431DE"/>
    <w:rsid w:val="00B4371E"/>
    <w:rsid w:val="00B452C0"/>
    <w:rsid w:val="00B45AF4"/>
    <w:rsid w:val="00B46885"/>
    <w:rsid w:val="00B46B60"/>
    <w:rsid w:val="00B47D4E"/>
    <w:rsid w:val="00B503FA"/>
    <w:rsid w:val="00B50AA6"/>
    <w:rsid w:val="00B5312B"/>
    <w:rsid w:val="00B536C2"/>
    <w:rsid w:val="00B55663"/>
    <w:rsid w:val="00B566F5"/>
    <w:rsid w:val="00B60C06"/>
    <w:rsid w:val="00B622CF"/>
    <w:rsid w:val="00B642EF"/>
    <w:rsid w:val="00B6467F"/>
    <w:rsid w:val="00B66E09"/>
    <w:rsid w:val="00B67D13"/>
    <w:rsid w:val="00B70D03"/>
    <w:rsid w:val="00B71E4A"/>
    <w:rsid w:val="00B74013"/>
    <w:rsid w:val="00B800E2"/>
    <w:rsid w:val="00B803E7"/>
    <w:rsid w:val="00B8170D"/>
    <w:rsid w:val="00B82E04"/>
    <w:rsid w:val="00B82E14"/>
    <w:rsid w:val="00B83334"/>
    <w:rsid w:val="00B84C65"/>
    <w:rsid w:val="00B85D6D"/>
    <w:rsid w:val="00B86D7A"/>
    <w:rsid w:val="00B9025B"/>
    <w:rsid w:val="00B9541A"/>
    <w:rsid w:val="00B9600A"/>
    <w:rsid w:val="00B97484"/>
    <w:rsid w:val="00BA0948"/>
    <w:rsid w:val="00BA17FA"/>
    <w:rsid w:val="00BA2B5A"/>
    <w:rsid w:val="00BA4DDE"/>
    <w:rsid w:val="00BA6380"/>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28D0"/>
    <w:rsid w:val="00BF52B2"/>
    <w:rsid w:val="00BF7052"/>
    <w:rsid w:val="00C00FF2"/>
    <w:rsid w:val="00C025E9"/>
    <w:rsid w:val="00C03A28"/>
    <w:rsid w:val="00C05049"/>
    <w:rsid w:val="00C05139"/>
    <w:rsid w:val="00C05FAB"/>
    <w:rsid w:val="00C05FE6"/>
    <w:rsid w:val="00C063E1"/>
    <w:rsid w:val="00C12431"/>
    <w:rsid w:val="00C14BDF"/>
    <w:rsid w:val="00C2008E"/>
    <w:rsid w:val="00C20DEA"/>
    <w:rsid w:val="00C2516A"/>
    <w:rsid w:val="00C25656"/>
    <w:rsid w:val="00C2682A"/>
    <w:rsid w:val="00C27ED8"/>
    <w:rsid w:val="00C30C28"/>
    <w:rsid w:val="00C33130"/>
    <w:rsid w:val="00C34725"/>
    <w:rsid w:val="00C360C0"/>
    <w:rsid w:val="00C3674D"/>
    <w:rsid w:val="00C400EA"/>
    <w:rsid w:val="00C435D8"/>
    <w:rsid w:val="00C43EDE"/>
    <w:rsid w:val="00C44F96"/>
    <w:rsid w:val="00C471D9"/>
    <w:rsid w:val="00C51D2F"/>
    <w:rsid w:val="00C565FC"/>
    <w:rsid w:val="00C603B6"/>
    <w:rsid w:val="00C60AC3"/>
    <w:rsid w:val="00C625DB"/>
    <w:rsid w:val="00C64E5C"/>
    <w:rsid w:val="00C65080"/>
    <w:rsid w:val="00C65114"/>
    <w:rsid w:val="00C656F3"/>
    <w:rsid w:val="00C666E9"/>
    <w:rsid w:val="00C73727"/>
    <w:rsid w:val="00C73B7F"/>
    <w:rsid w:val="00C74062"/>
    <w:rsid w:val="00C75D41"/>
    <w:rsid w:val="00C7632D"/>
    <w:rsid w:val="00C76439"/>
    <w:rsid w:val="00C76C84"/>
    <w:rsid w:val="00C77412"/>
    <w:rsid w:val="00C778A4"/>
    <w:rsid w:val="00C800D0"/>
    <w:rsid w:val="00C8174A"/>
    <w:rsid w:val="00C83AAB"/>
    <w:rsid w:val="00C90626"/>
    <w:rsid w:val="00C9104B"/>
    <w:rsid w:val="00C9296C"/>
    <w:rsid w:val="00C969CD"/>
    <w:rsid w:val="00C97383"/>
    <w:rsid w:val="00C97ADB"/>
    <w:rsid w:val="00CA12DB"/>
    <w:rsid w:val="00CA348A"/>
    <w:rsid w:val="00CA4764"/>
    <w:rsid w:val="00CA5EF8"/>
    <w:rsid w:val="00CA6689"/>
    <w:rsid w:val="00CB0E45"/>
    <w:rsid w:val="00CB0FEF"/>
    <w:rsid w:val="00CB1CA5"/>
    <w:rsid w:val="00CB2CE6"/>
    <w:rsid w:val="00CB306C"/>
    <w:rsid w:val="00CB4D1E"/>
    <w:rsid w:val="00CB4ECE"/>
    <w:rsid w:val="00CB7BE1"/>
    <w:rsid w:val="00CC06EF"/>
    <w:rsid w:val="00CC43B6"/>
    <w:rsid w:val="00CC5310"/>
    <w:rsid w:val="00CC5CDD"/>
    <w:rsid w:val="00CD0374"/>
    <w:rsid w:val="00CD2D16"/>
    <w:rsid w:val="00CD3BD3"/>
    <w:rsid w:val="00CD4AC1"/>
    <w:rsid w:val="00CD74BF"/>
    <w:rsid w:val="00CD775B"/>
    <w:rsid w:val="00CE0851"/>
    <w:rsid w:val="00CE0A8E"/>
    <w:rsid w:val="00CE20B3"/>
    <w:rsid w:val="00CE2A0C"/>
    <w:rsid w:val="00CE5BC2"/>
    <w:rsid w:val="00CE73C8"/>
    <w:rsid w:val="00CE74B5"/>
    <w:rsid w:val="00CF08BB"/>
    <w:rsid w:val="00CF0DCA"/>
    <w:rsid w:val="00CF1E53"/>
    <w:rsid w:val="00CF2A0D"/>
    <w:rsid w:val="00CF2ABD"/>
    <w:rsid w:val="00CF36A6"/>
    <w:rsid w:val="00CF43B1"/>
    <w:rsid w:val="00CF4930"/>
    <w:rsid w:val="00D005C1"/>
    <w:rsid w:val="00D0099E"/>
    <w:rsid w:val="00D00D42"/>
    <w:rsid w:val="00D00E26"/>
    <w:rsid w:val="00D0161D"/>
    <w:rsid w:val="00D031C3"/>
    <w:rsid w:val="00D031FB"/>
    <w:rsid w:val="00D0586E"/>
    <w:rsid w:val="00D06220"/>
    <w:rsid w:val="00D06370"/>
    <w:rsid w:val="00D106AE"/>
    <w:rsid w:val="00D111D9"/>
    <w:rsid w:val="00D1170D"/>
    <w:rsid w:val="00D12077"/>
    <w:rsid w:val="00D13134"/>
    <w:rsid w:val="00D1389A"/>
    <w:rsid w:val="00D13DAC"/>
    <w:rsid w:val="00D1465B"/>
    <w:rsid w:val="00D146B1"/>
    <w:rsid w:val="00D1774E"/>
    <w:rsid w:val="00D17D2C"/>
    <w:rsid w:val="00D25280"/>
    <w:rsid w:val="00D25394"/>
    <w:rsid w:val="00D26E6A"/>
    <w:rsid w:val="00D302DB"/>
    <w:rsid w:val="00D30E68"/>
    <w:rsid w:val="00D31037"/>
    <w:rsid w:val="00D3292D"/>
    <w:rsid w:val="00D34548"/>
    <w:rsid w:val="00D353DE"/>
    <w:rsid w:val="00D35B7E"/>
    <w:rsid w:val="00D35E12"/>
    <w:rsid w:val="00D36638"/>
    <w:rsid w:val="00D36D26"/>
    <w:rsid w:val="00D3718F"/>
    <w:rsid w:val="00D375D8"/>
    <w:rsid w:val="00D37641"/>
    <w:rsid w:val="00D37A2F"/>
    <w:rsid w:val="00D472E6"/>
    <w:rsid w:val="00D506C4"/>
    <w:rsid w:val="00D53270"/>
    <w:rsid w:val="00D53EA1"/>
    <w:rsid w:val="00D543A1"/>
    <w:rsid w:val="00D54A24"/>
    <w:rsid w:val="00D5508C"/>
    <w:rsid w:val="00D5630D"/>
    <w:rsid w:val="00D57397"/>
    <w:rsid w:val="00D60ED7"/>
    <w:rsid w:val="00D6124F"/>
    <w:rsid w:val="00D61921"/>
    <w:rsid w:val="00D61996"/>
    <w:rsid w:val="00D62680"/>
    <w:rsid w:val="00D634A1"/>
    <w:rsid w:val="00D644C2"/>
    <w:rsid w:val="00D654CD"/>
    <w:rsid w:val="00D6572B"/>
    <w:rsid w:val="00D6722C"/>
    <w:rsid w:val="00D67774"/>
    <w:rsid w:val="00D678C7"/>
    <w:rsid w:val="00D67A0D"/>
    <w:rsid w:val="00D70152"/>
    <w:rsid w:val="00D705DD"/>
    <w:rsid w:val="00D706CC"/>
    <w:rsid w:val="00D71DC4"/>
    <w:rsid w:val="00D74B32"/>
    <w:rsid w:val="00D74C59"/>
    <w:rsid w:val="00D76156"/>
    <w:rsid w:val="00D77E4C"/>
    <w:rsid w:val="00D802F3"/>
    <w:rsid w:val="00D82118"/>
    <w:rsid w:val="00D8261A"/>
    <w:rsid w:val="00D87D90"/>
    <w:rsid w:val="00D903CC"/>
    <w:rsid w:val="00D91574"/>
    <w:rsid w:val="00D93401"/>
    <w:rsid w:val="00D94143"/>
    <w:rsid w:val="00D9415C"/>
    <w:rsid w:val="00D95311"/>
    <w:rsid w:val="00D95330"/>
    <w:rsid w:val="00D9553C"/>
    <w:rsid w:val="00DA0851"/>
    <w:rsid w:val="00DA11C2"/>
    <w:rsid w:val="00DA1D07"/>
    <w:rsid w:val="00DA2778"/>
    <w:rsid w:val="00DA2DF3"/>
    <w:rsid w:val="00DA3591"/>
    <w:rsid w:val="00DA3829"/>
    <w:rsid w:val="00DA469E"/>
    <w:rsid w:val="00DA476A"/>
    <w:rsid w:val="00DA4DEE"/>
    <w:rsid w:val="00DA716B"/>
    <w:rsid w:val="00DA76E2"/>
    <w:rsid w:val="00DB088D"/>
    <w:rsid w:val="00DB1970"/>
    <w:rsid w:val="00DB2479"/>
    <w:rsid w:val="00DB2825"/>
    <w:rsid w:val="00DB2B1B"/>
    <w:rsid w:val="00DB34A8"/>
    <w:rsid w:val="00DB3889"/>
    <w:rsid w:val="00DB394C"/>
    <w:rsid w:val="00DB4121"/>
    <w:rsid w:val="00DB45F8"/>
    <w:rsid w:val="00DB52FA"/>
    <w:rsid w:val="00DB611E"/>
    <w:rsid w:val="00DB61BB"/>
    <w:rsid w:val="00DB7675"/>
    <w:rsid w:val="00DB7F99"/>
    <w:rsid w:val="00DC1EB4"/>
    <w:rsid w:val="00DC3386"/>
    <w:rsid w:val="00DC3565"/>
    <w:rsid w:val="00DC3A1B"/>
    <w:rsid w:val="00DC5199"/>
    <w:rsid w:val="00DD025B"/>
    <w:rsid w:val="00DD07E2"/>
    <w:rsid w:val="00DD108E"/>
    <w:rsid w:val="00DD25CD"/>
    <w:rsid w:val="00DD3A15"/>
    <w:rsid w:val="00DD43DA"/>
    <w:rsid w:val="00DD5981"/>
    <w:rsid w:val="00DD6724"/>
    <w:rsid w:val="00DE184A"/>
    <w:rsid w:val="00DE3848"/>
    <w:rsid w:val="00DE396B"/>
    <w:rsid w:val="00DE4929"/>
    <w:rsid w:val="00DF0A6A"/>
    <w:rsid w:val="00DF28F9"/>
    <w:rsid w:val="00DF3582"/>
    <w:rsid w:val="00DF722A"/>
    <w:rsid w:val="00E0011A"/>
    <w:rsid w:val="00E00E93"/>
    <w:rsid w:val="00E02496"/>
    <w:rsid w:val="00E047DA"/>
    <w:rsid w:val="00E129F3"/>
    <w:rsid w:val="00E15F10"/>
    <w:rsid w:val="00E1707A"/>
    <w:rsid w:val="00E17FC7"/>
    <w:rsid w:val="00E20261"/>
    <w:rsid w:val="00E24AA0"/>
    <w:rsid w:val="00E25DCD"/>
    <w:rsid w:val="00E269E1"/>
    <w:rsid w:val="00E26B35"/>
    <w:rsid w:val="00E27815"/>
    <w:rsid w:val="00E326FF"/>
    <w:rsid w:val="00E32DC1"/>
    <w:rsid w:val="00E33371"/>
    <w:rsid w:val="00E34FFF"/>
    <w:rsid w:val="00E37EEE"/>
    <w:rsid w:val="00E40F40"/>
    <w:rsid w:val="00E414A0"/>
    <w:rsid w:val="00E45347"/>
    <w:rsid w:val="00E45F13"/>
    <w:rsid w:val="00E47026"/>
    <w:rsid w:val="00E47AA4"/>
    <w:rsid w:val="00E47F14"/>
    <w:rsid w:val="00E50336"/>
    <w:rsid w:val="00E50CD0"/>
    <w:rsid w:val="00E510BC"/>
    <w:rsid w:val="00E52B19"/>
    <w:rsid w:val="00E52BA4"/>
    <w:rsid w:val="00E53D5F"/>
    <w:rsid w:val="00E55BE2"/>
    <w:rsid w:val="00E577C5"/>
    <w:rsid w:val="00E60BA2"/>
    <w:rsid w:val="00E61256"/>
    <w:rsid w:val="00E62004"/>
    <w:rsid w:val="00E62EFE"/>
    <w:rsid w:val="00E63AD3"/>
    <w:rsid w:val="00E63AF8"/>
    <w:rsid w:val="00E71132"/>
    <w:rsid w:val="00E71D13"/>
    <w:rsid w:val="00E73CB2"/>
    <w:rsid w:val="00E74F80"/>
    <w:rsid w:val="00E77E12"/>
    <w:rsid w:val="00E80413"/>
    <w:rsid w:val="00E80CD7"/>
    <w:rsid w:val="00E81202"/>
    <w:rsid w:val="00E8150F"/>
    <w:rsid w:val="00E81A79"/>
    <w:rsid w:val="00E81D58"/>
    <w:rsid w:val="00E839BA"/>
    <w:rsid w:val="00E8428A"/>
    <w:rsid w:val="00E849B7"/>
    <w:rsid w:val="00E85460"/>
    <w:rsid w:val="00E923C8"/>
    <w:rsid w:val="00E92C0B"/>
    <w:rsid w:val="00E934BB"/>
    <w:rsid w:val="00E94947"/>
    <w:rsid w:val="00E9552A"/>
    <w:rsid w:val="00E95F14"/>
    <w:rsid w:val="00E962AC"/>
    <w:rsid w:val="00E97F7D"/>
    <w:rsid w:val="00EA544D"/>
    <w:rsid w:val="00EA59B8"/>
    <w:rsid w:val="00EA5A01"/>
    <w:rsid w:val="00EB011B"/>
    <w:rsid w:val="00EB22AB"/>
    <w:rsid w:val="00EB2AB4"/>
    <w:rsid w:val="00EB4418"/>
    <w:rsid w:val="00EB5A38"/>
    <w:rsid w:val="00EC185C"/>
    <w:rsid w:val="00EC2DF9"/>
    <w:rsid w:val="00EC3996"/>
    <w:rsid w:val="00EC4460"/>
    <w:rsid w:val="00EC46CA"/>
    <w:rsid w:val="00EC4CC0"/>
    <w:rsid w:val="00EC5278"/>
    <w:rsid w:val="00EC5C75"/>
    <w:rsid w:val="00EC5D08"/>
    <w:rsid w:val="00EC6BA8"/>
    <w:rsid w:val="00EC6CDF"/>
    <w:rsid w:val="00EC7E32"/>
    <w:rsid w:val="00EC7E47"/>
    <w:rsid w:val="00ED0A4D"/>
    <w:rsid w:val="00ED23F4"/>
    <w:rsid w:val="00ED3B9A"/>
    <w:rsid w:val="00ED53F5"/>
    <w:rsid w:val="00ED64D8"/>
    <w:rsid w:val="00ED6805"/>
    <w:rsid w:val="00ED70C0"/>
    <w:rsid w:val="00EE05A9"/>
    <w:rsid w:val="00EE0AAB"/>
    <w:rsid w:val="00EE1850"/>
    <w:rsid w:val="00EE3AFC"/>
    <w:rsid w:val="00EE49A0"/>
    <w:rsid w:val="00EE5AD6"/>
    <w:rsid w:val="00EE6E36"/>
    <w:rsid w:val="00EE784E"/>
    <w:rsid w:val="00EF0F96"/>
    <w:rsid w:val="00EF19FB"/>
    <w:rsid w:val="00EF1DDC"/>
    <w:rsid w:val="00EF4564"/>
    <w:rsid w:val="00EF7682"/>
    <w:rsid w:val="00EF7A40"/>
    <w:rsid w:val="00F01085"/>
    <w:rsid w:val="00F016BC"/>
    <w:rsid w:val="00F01BCB"/>
    <w:rsid w:val="00F0660B"/>
    <w:rsid w:val="00F07982"/>
    <w:rsid w:val="00F10070"/>
    <w:rsid w:val="00F123AE"/>
    <w:rsid w:val="00F128E8"/>
    <w:rsid w:val="00F133A4"/>
    <w:rsid w:val="00F13EB2"/>
    <w:rsid w:val="00F1578B"/>
    <w:rsid w:val="00F16C91"/>
    <w:rsid w:val="00F16DD9"/>
    <w:rsid w:val="00F17464"/>
    <w:rsid w:val="00F17525"/>
    <w:rsid w:val="00F17B46"/>
    <w:rsid w:val="00F20C33"/>
    <w:rsid w:val="00F2201D"/>
    <w:rsid w:val="00F233E2"/>
    <w:rsid w:val="00F2463C"/>
    <w:rsid w:val="00F26375"/>
    <w:rsid w:val="00F26721"/>
    <w:rsid w:val="00F3137C"/>
    <w:rsid w:val="00F313EB"/>
    <w:rsid w:val="00F31C7B"/>
    <w:rsid w:val="00F32B93"/>
    <w:rsid w:val="00F3354F"/>
    <w:rsid w:val="00F33C73"/>
    <w:rsid w:val="00F343DD"/>
    <w:rsid w:val="00F37E0E"/>
    <w:rsid w:val="00F41469"/>
    <w:rsid w:val="00F43F80"/>
    <w:rsid w:val="00F448CE"/>
    <w:rsid w:val="00F450CC"/>
    <w:rsid w:val="00F45C1C"/>
    <w:rsid w:val="00F45CDD"/>
    <w:rsid w:val="00F4686F"/>
    <w:rsid w:val="00F50B90"/>
    <w:rsid w:val="00F51F53"/>
    <w:rsid w:val="00F52034"/>
    <w:rsid w:val="00F529CF"/>
    <w:rsid w:val="00F53F30"/>
    <w:rsid w:val="00F5551A"/>
    <w:rsid w:val="00F55E93"/>
    <w:rsid w:val="00F56AAB"/>
    <w:rsid w:val="00F57C04"/>
    <w:rsid w:val="00F600C7"/>
    <w:rsid w:val="00F6015B"/>
    <w:rsid w:val="00F606E5"/>
    <w:rsid w:val="00F60771"/>
    <w:rsid w:val="00F60777"/>
    <w:rsid w:val="00F60DA1"/>
    <w:rsid w:val="00F613F7"/>
    <w:rsid w:val="00F6154E"/>
    <w:rsid w:val="00F64BB9"/>
    <w:rsid w:val="00F64F61"/>
    <w:rsid w:val="00F6585F"/>
    <w:rsid w:val="00F71C2D"/>
    <w:rsid w:val="00F72ECC"/>
    <w:rsid w:val="00F73331"/>
    <w:rsid w:val="00F746A8"/>
    <w:rsid w:val="00F76055"/>
    <w:rsid w:val="00F77EE1"/>
    <w:rsid w:val="00F80902"/>
    <w:rsid w:val="00F814AD"/>
    <w:rsid w:val="00F84B75"/>
    <w:rsid w:val="00F85A78"/>
    <w:rsid w:val="00F87174"/>
    <w:rsid w:val="00F9093F"/>
    <w:rsid w:val="00F91D37"/>
    <w:rsid w:val="00F91DEC"/>
    <w:rsid w:val="00F92635"/>
    <w:rsid w:val="00F93538"/>
    <w:rsid w:val="00F9610D"/>
    <w:rsid w:val="00F97CA3"/>
    <w:rsid w:val="00FA5E22"/>
    <w:rsid w:val="00FA63E5"/>
    <w:rsid w:val="00FA64DF"/>
    <w:rsid w:val="00FB0011"/>
    <w:rsid w:val="00FB10B1"/>
    <w:rsid w:val="00FB1415"/>
    <w:rsid w:val="00FB3A98"/>
    <w:rsid w:val="00FB3B46"/>
    <w:rsid w:val="00FB6318"/>
    <w:rsid w:val="00FB657F"/>
    <w:rsid w:val="00FC290B"/>
    <w:rsid w:val="00FC395D"/>
    <w:rsid w:val="00FC4087"/>
    <w:rsid w:val="00FC4A65"/>
    <w:rsid w:val="00FC68FA"/>
    <w:rsid w:val="00FD4BB0"/>
    <w:rsid w:val="00FD628D"/>
    <w:rsid w:val="00FE12BA"/>
    <w:rsid w:val="00FE2ED4"/>
    <w:rsid w:val="00FE4B3A"/>
    <w:rsid w:val="00FE4EEA"/>
    <w:rsid w:val="00FE5B62"/>
    <w:rsid w:val="00FE5DAF"/>
    <w:rsid w:val="00FE66D7"/>
    <w:rsid w:val="00FE7D09"/>
    <w:rsid w:val="00FF259E"/>
    <w:rsid w:val="00FF494D"/>
    <w:rsid w:val="00FF6480"/>
    <w:rsid w:val="00FF67B6"/>
    <w:rsid w:val="00FF683E"/>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460">
      <w:bodyDiv w:val="1"/>
      <w:marLeft w:val="0"/>
      <w:marRight w:val="0"/>
      <w:marTop w:val="0"/>
      <w:marBottom w:val="0"/>
      <w:divBdr>
        <w:top w:val="none" w:sz="0" w:space="0" w:color="auto"/>
        <w:left w:val="none" w:sz="0" w:space="0" w:color="auto"/>
        <w:bottom w:val="none" w:sz="0" w:space="0" w:color="auto"/>
        <w:right w:val="none" w:sz="0" w:space="0" w:color="auto"/>
      </w:divBdr>
      <w:divsChild>
        <w:div w:id="998192115">
          <w:marLeft w:val="0"/>
          <w:marRight w:val="0"/>
          <w:marTop w:val="0"/>
          <w:marBottom w:val="0"/>
          <w:divBdr>
            <w:top w:val="none" w:sz="0" w:space="0" w:color="auto"/>
            <w:left w:val="none" w:sz="0" w:space="0" w:color="auto"/>
            <w:bottom w:val="none" w:sz="0" w:space="0" w:color="auto"/>
            <w:right w:val="none" w:sz="0" w:space="0" w:color="auto"/>
          </w:divBdr>
          <w:divsChild>
            <w:div w:id="10290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22832352">
      <w:bodyDiv w:val="1"/>
      <w:marLeft w:val="0"/>
      <w:marRight w:val="0"/>
      <w:marTop w:val="0"/>
      <w:marBottom w:val="0"/>
      <w:divBdr>
        <w:top w:val="none" w:sz="0" w:space="0" w:color="auto"/>
        <w:left w:val="none" w:sz="0" w:space="0" w:color="auto"/>
        <w:bottom w:val="none" w:sz="0" w:space="0" w:color="auto"/>
        <w:right w:val="none" w:sz="0" w:space="0" w:color="auto"/>
      </w:divBdr>
    </w:div>
    <w:div w:id="22904501">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63377361">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3727">
      <w:bodyDiv w:val="1"/>
      <w:marLeft w:val="0"/>
      <w:marRight w:val="0"/>
      <w:marTop w:val="0"/>
      <w:marBottom w:val="0"/>
      <w:divBdr>
        <w:top w:val="none" w:sz="0" w:space="0" w:color="auto"/>
        <w:left w:val="none" w:sz="0" w:space="0" w:color="auto"/>
        <w:bottom w:val="none" w:sz="0" w:space="0" w:color="auto"/>
        <w:right w:val="none" w:sz="0" w:space="0" w:color="auto"/>
      </w:divBdr>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3427">
      <w:bodyDiv w:val="1"/>
      <w:marLeft w:val="0"/>
      <w:marRight w:val="0"/>
      <w:marTop w:val="0"/>
      <w:marBottom w:val="0"/>
      <w:divBdr>
        <w:top w:val="none" w:sz="0" w:space="0" w:color="auto"/>
        <w:left w:val="none" w:sz="0" w:space="0" w:color="auto"/>
        <w:bottom w:val="none" w:sz="0" w:space="0" w:color="auto"/>
        <w:right w:val="none" w:sz="0" w:space="0" w:color="auto"/>
      </w:divBdr>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3222">
      <w:bodyDiv w:val="1"/>
      <w:marLeft w:val="0"/>
      <w:marRight w:val="0"/>
      <w:marTop w:val="0"/>
      <w:marBottom w:val="0"/>
      <w:divBdr>
        <w:top w:val="none" w:sz="0" w:space="0" w:color="auto"/>
        <w:left w:val="none" w:sz="0" w:space="0" w:color="auto"/>
        <w:bottom w:val="none" w:sz="0" w:space="0" w:color="auto"/>
        <w:right w:val="none" w:sz="0" w:space="0" w:color="auto"/>
      </w:divBdr>
    </w:div>
    <w:div w:id="147984126">
      <w:bodyDiv w:val="1"/>
      <w:marLeft w:val="0"/>
      <w:marRight w:val="0"/>
      <w:marTop w:val="0"/>
      <w:marBottom w:val="0"/>
      <w:divBdr>
        <w:top w:val="none" w:sz="0" w:space="0" w:color="auto"/>
        <w:left w:val="none" w:sz="0" w:space="0" w:color="auto"/>
        <w:bottom w:val="none" w:sz="0" w:space="0" w:color="auto"/>
        <w:right w:val="none" w:sz="0" w:space="0" w:color="auto"/>
      </w:divBdr>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411">
      <w:bodyDiv w:val="1"/>
      <w:marLeft w:val="0"/>
      <w:marRight w:val="0"/>
      <w:marTop w:val="0"/>
      <w:marBottom w:val="0"/>
      <w:divBdr>
        <w:top w:val="none" w:sz="0" w:space="0" w:color="auto"/>
        <w:left w:val="none" w:sz="0" w:space="0" w:color="auto"/>
        <w:bottom w:val="none" w:sz="0" w:space="0" w:color="auto"/>
        <w:right w:val="none" w:sz="0" w:space="0" w:color="auto"/>
      </w:divBdr>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5848970">
      <w:bodyDiv w:val="1"/>
      <w:marLeft w:val="0"/>
      <w:marRight w:val="0"/>
      <w:marTop w:val="0"/>
      <w:marBottom w:val="0"/>
      <w:divBdr>
        <w:top w:val="none" w:sz="0" w:space="0" w:color="auto"/>
        <w:left w:val="none" w:sz="0" w:space="0" w:color="auto"/>
        <w:bottom w:val="none" w:sz="0" w:space="0" w:color="auto"/>
        <w:right w:val="none" w:sz="0" w:space="0" w:color="auto"/>
      </w:divBdr>
    </w:div>
    <w:div w:id="177744987">
      <w:bodyDiv w:val="1"/>
      <w:marLeft w:val="0"/>
      <w:marRight w:val="0"/>
      <w:marTop w:val="0"/>
      <w:marBottom w:val="0"/>
      <w:divBdr>
        <w:top w:val="none" w:sz="0" w:space="0" w:color="auto"/>
        <w:left w:val="none" w:sz="0" w:space="0" w:color="auto"/>
        <w:bottom w:val="none" w:sz="0" w:space="0" w:color="auto"/>
        <w:right w:val="none" w:sz="0" w:space="0" w:color="auto"/>
      </w:divBdr>
    </w:div>
    <w:div w:id="178273897">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185336176">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6892">
      <w:bodyDiv w:val="1"/>
      <w:marLeft w:val="0"/>
      <w:marRight w:val="0"/>
      <w:marTop w:val="0"/>
      <w:marBottom w:val="0"/>
      <w:divBdr>
        <w:top w:val="none" w:sz="0" w:space="0" w:color="auto"/>
        <w:left w:val="none" w:sz="0" w:space="0" w:color="auto"/>
        <w:bottom w:val="none" w:sz="0" w:space="0" w:color="auto"/>
        <w:right w:val="none" w:sz="0" w:space="0" w:color="auto"/>
      </w:divBdr>
    </w:div>
    <w:div w:id="202982458">
      <w:bodyDiv w:val="1"/>
      <w:marLeft w:val="0"/>
      <w:marRight w:val="0"/>
      <w:marTop w:val="0"/>
      <w:marBottom w:val="0"/>
      <w:divBdr>
        <w:top w:val="none" w:sz="0" w:space="0" w:color="auto"/>
        <w:left w:val="none" w:sz="0" w:space="0" w:color="auto"/>
        <w:bottom w:val="none" w:sz="0" w:space="0" w:color="auto"/>
        <w:right w:val="none" w:sz="0" w:space="0" w:color="auto"/>
      </w:divBdr>
    </w:div>
    <w:div w:id="207839528">
      <w:bodyDiv w:val="1"/>
      <w:marLeft w:val="0"/>
      <w:marRight w:val="0"/>
      <w:marTop w:val="0"/>
      <w:marBottom w:val="0"/>
      <w:divBdr>
        <w:top w:val="none" w:sz="0" w:space="0" w:color="auto"/>
        <w:left w:val="none" w:sz="0" w:space="0" w:color="auto"/>
        <w:bottom w:val="none" w:sz="0" w:space="0" w:color="auto"/>
        <w:right w:val="none" w:sz="0" w:space="0" w:color="auto"/>
      </w:divBdr>
    </w:div>
    <w:div w:id="216280082">
      <w:bodyDiv w:val="1"/>
      <w:marLeft w:val="0"/>
      <w:marRight w:val="0"/>
      <w:marTop w:val="0"/>
      <w:marBottom w:val="0"/>
      <w:divBdr>
        <w:top w:val="none" w:sz="0" w:space="0" w:color="auto"/>
        <w:left w:val="none" w:sz="0" w:space="0" w:color="auto"/>
        <w:bottom w:val="none" w:sz="0" w:space="0" w:color="auto"/>
        <w:right w:val="none" w:sz="0" w:space="0" w:color="auto"/>
      </w:divBdr>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28077954">
      <w:bodyDiv w:val="1"/>
      <w:marLeft w:val="0"/>
      <w:marRight w:val="0"/>
      <w:marTop w:val="0"/>
      <w:marBottom w:val="0"/>
      <w:divBdr>
        <w:top w:val="none" w:sz="0" w:space="0" w:color="auto"/>
        <w:left w:val="none" w:sz="0" w:space="0" w:color="auto"/>
        <w:bottom w:val="none" w:sz="0" w:space="0" w:color="auto"/>
        <w:right w:val="none" w:sz="0" w:space="0" w:color="auto"/>
      </w:divBdr>
    </w:div>
    <w:div w:id="238298298">
      <w:bodyDiv w:val="1"/>
      <w:marLeft w:val="0"/>
      <w:marRight w:val="0"/>
      <w:marTop w:val="0"/>
      <w:marBottom w:val="0"/>
      <w:divBdr>
        <w:top w:val="none" w:sz="0" w:space="0" w:color="auto"/>
        <w:left w:val="none" w:sz="0" w:space="0" w:color="auto"/>
        <w:bottom w:val="none" w:sz="0" w:space="0" w:color="auto"/>
        <w:right w:val="none" w:sz="0" w:space="0" w:color="auto"/>
      </w:divBdr>
    </w:div>
    <w:div w:id="256988318">
      <w:bodyDiv w:val="1"/>
      <w:marLeft w:val="0"/>
      <w:marRight w:val="0"/>
      <w:marTop w:val="0"/>
      <w:marBottom w:val="0"/>
      <w:divBdr>
        <w:top w:val="none" w:sz="0" w:space="0" w:color="auto"/>
        <w:left w:val="none" w:sz="0" w:space="0" w:color="auto"/>
        <w:bottom w:val="none" w:sz="0" w:space="0" w:color="auto"/>
        <w:right w:val="none" w:sz="0" w:space="0" w:color="auto"/>
      </w:divBdr>
    </w:div>
    <w:div w:id="262303757">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8024468">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8119">
      <w:bodyDiv w:val="1"/>
      <w:marLeft w:val="0"/>
      <w:marRight w:val="0"/>
      <w:marTop w:val="0"/>
      <w:marBottom w:val="0"/>
      <w:divBdr>
        <w:top w:val="none" w:sz="0" w:space="0" w:color="auto"/>
        <w:left w:val="none" w:sz="0" w:space="0" w:color="auto"/>
        <w:bottom w:val="none" w:sz="0" w:space="0" w:color="auto"/>
        <w:right w:val="none" w:sz="0" w:space="0" w:color="auto"/>
      </w:divBdr>
    </w:div>
    <w:div w:id="286620937">
      <w:bodyDiv w:val="1"/>
      <w:marLeft w:val="0"/>
      <w:marRight w:val="0"/>
      <w:marTop w:val="0"/>
      <w:marBottom w:val="0"/>
      <w:divBdr>
        <w:top w:val="none" w:sz="0" w:space="0" w:color="auto"/>
        <w:left w:val="none" w:sz="0" w:space="0" w:color="auto"/>
        <w:bottom w:val="none" w:sz="0" w:space="0" w:color="auto"/>
        <w:right w:val="none" w:sz="0" w:space="0" w:color="auto"/>
      </w:divBdr>
    </w:div>
    <w:div w:id="309797282">
      <w:bodyDiv w:val="1"/>
      <w:marLeft w:val="0"/>
      <w:marRight w:val="0"/>
      <w:marTop w:val="0"/>
      <w:marBottom w:val="0"/>
      <w:divBdr>
        <w:top w:val="none" w:sz="0" w:space="0" w:color="auto"/>
        <w:left w:val="none" w:sz="0" w:space="0" w:color="auto"/>
        <w:bottom w:val="none" w:sz="0" w:space="0" w:color="auto"/>
        <w:right w:val="none" w:sz="0" w:space="0" w:color="auto"/>
      </w:divBdr>
    </w:div>
    <w:div w:id="318121826">
      <w:bodyDiv w:val="1"/>
      <w:marLeft w:val="0"/>
      <w:marRight w:val="0"/>
      <w:marTop w:val="0"/>
      <w:marBottom w:val="0"/>
      <w:divBdr>
        <w:top w:val="none" w:sz="0" w:space="0" w:color="auto"/>
        <w:left w:val="none" w:sz="0" w:space="0" w:color="auto"/>
        <w:bottom w:val="none" w:sz="0" w:space="0" w:color="auto"/>
        <w:right w:val="none" w:sz="0" w:space="0" w:color="auto"/>
      </w:divBdr>
    </w:div>
    <w:div w:id="319236756">
      <w:bodyDiv w:val="1"/>
      <w:marLeft w:val="0"/>
      <w:marRight w:val="0"/>
      <w:marTop w:val="0"/>
      <w:marBottom w:val="0"/>
      <w:divBdr>
        <w:top w:val="none" w:sz="0" w:space="0" w:color="auto"/>
        <w:left w:val="none" w:sz="0" w:space="0" w:color="auto"/>
        <w:bottom w:val="none" w:sz="0" w:space="0" w:color="auto"/>
        <w:right w:val="none" w:sz="0" w:space="0" w:color="auto"/>
      </w:divBdr>
    </w:div>
    <w:div w:id="319239005">
      <w:bodyDiv w:val="1"/>
      <w:marLeft w:val="0"/>
      <w:marRight w:val="0"/>
      <w:marTop w:val="0"/>
      <w:marBottom w:val="0"/>
      <w:divBdr>
        <w:top w:val="none" w:sz="0" w:space="0" w:color="auto"/>
        <w:left w:val="none" w:sz="0" w:space="0" w:color="auto"/>
        <w:bottom w:val="none" w:sz="0" w:space="0" w:color="auto"/>
        <w:right w:val="none" w:sz="0" w:space="0" w:color="auto"/>
      </w:divBdr>
    </w:div>
    <w:div w:id="346099758">
      <w:bodyDiv w:val="1"/>
      <w:marLeft w:val="0"/>
      <w:marRight w:val="0"/>
      <w:marTop w:val="0"/>
      <w:marBottom w:val="0"/>
      <w:divBdr>
        <w:top w:val="none" w:sz="0" w:space="0" w:color="auto"/>
        <w:left w:val="none" w:sz="0" w:space="0" w:color="auto"/>
        <w:bottom w:val="none" w:sz="0" w:space="0" w:color="auto"/>
        <w:right w:val="none" w:sz="0" w:space="0" w:color="auto"/>
      </w:divBdr>
    </w:div>
    <w:div w:id="348531525">
      <w:bodyDiv w:val="1"/>
      <w:marLeft w:val="0"/>
      <w:marRight w:val="0"/>
      <w:marTop w:val="0"/>
      <w:marBottom w:val="0"/>
      <w:divBdr>
        <w:top w:val="none" w:sz="0" w:space="0" w:color="auto"/>
        <w:left w:val="none" w:sz="0" w:space="0" w:color="auto"/>
        <w:bottom w:val="none" w:sz="0" w:space="0" w:color="auto"/>
        <w:right w:val="none" w:sz="0" w:space="0" w:color="auto"/>
      </w:divBdr>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68797153">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395511322">
      <w:bodyDiv w:val="1"/>
      <w:marLeft w:val="0"/>
      <w:marRight w:val="0"/>
      <w:marTop w:val="0"/>
      <w:marBottom w:val="0"/>
      <w:divBdr>
        <w:top w:val="none" w:sz="0" w:space="0" w:color="auto"/>
        <w:left w:val="none" w:sz="0" w:space="0" w:color="auto"/>
        <w:bottom w:val="none" w:sz="0" w:space="0" w:color="auto"/>
        <w:right w:val="none" w:sz="0" w:space="0" w:color="auto"/>
      </w:divBdr>
    </w:div>
    <w:div w:id="422579524">
      <w:bodyDiv w:val="1"/>
      <w:marLeft w:val="0"/>
      <w:marRight w:val="0"/>
      <w:marTop w:val="0"/>
      <w:marBottom w:val="0"/>
      <w:divBdr>
        <w:top w:val="none" w:sz="0" w:space="0" w:color="auto"/>
        <w:left w:val="none" w:sz="0" w:space="0" w:color="auto"/>
        <w:bottom w:val="none" w:sz="0" w:space="0" w:color="auto"/>
        <w:right w:val="none" w:sz="0" w:space="0" w:color="auto"/>
      </w:divBdr>
    </w:div>
    <w:div w:id="425422621">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1709359">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38834506">
      <w:bodyDiv w:val="1"/>
      <w:marLeft w:val="0"/>
      <w:marRight w:val="0"/>
      <w:marTop w:val="0"/>
      <w:marBottom w:val="0"/>
      <w:divBdr>
        <w:top w:val="none" w:sz="0" w:space="0" w:color="auto"/>
        <w:left w:val="none" w:sz="0" w:space="0" w:color="auto"/>
        <w:bottom w:val="none" w:sz="0" w:space="0" w:color="auto"/>
        <w:right w:val="none" w:sz="0" w:space="0" w:color="auto"/>
      </w:divBdr>
    </w:div>
    <w:div w:id="442043879">
      <w:bodyDiv w:val="1"/>
      <w:marLeft w:val="0"/>
      <w:marRight w:val="0"/>
      <w:marTop w:val="0"/>
      <w:marBottom w:val="0"/>
      <w:divBdr>
        <w:top w:val="none" w:sz="0" w:space="0" w:color="auto"/>
        <w:left w:val="none" w:sz="0" w:space="0" w:color="auto"/>
        <w:bottom w:val="none" w:sz="0" w:space="0" w:color="auto"/>
        <w:right w:val="none" w:sz="0" w:space="0" w:color="auto"/>
      </w:divBdr>
    </w:div>
    <w:div w:id="442119430">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68594755">
      <w:bodyDiv w:val="1"/>
      <w:marLeft w:val="0"/>
      <w:marRight w:val="0"/>
      <w:marTop w:val="0"/>
      <w:marBottom w:val="0"/>
      <w:divBdr>
        <w:top w:val="none" w:sz="0" w:space="0" w:color="auto"/>
        <w:left w:val="none" w:sz="0" w:space="0" w:color="auto"/>
        <w:bottom w:val="none" w:sz="0" w:space="0" w:color="auto"/>
        <w:right w:val="none" w:sz="0" w:space="0" w:color="auto"/>
      </w:divBdr>
    </w:div>
    <w:div w:id="475496081">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3559556">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550577102">
      <w:bodyDiv w:val="1"/>
      <w:marLeft w:val="0"/>
      <w:marRight w:val="0"/>
      <w:marTop w:val="0"/>
      <w:marBottom w:val="0"/>
      <w:divBdr>
        <w:top w:val="none" w:sz="0" w:space="0" w:color="auto"/>
        <w:left w:val="none" w:sz="0" w:space="0" w:color="auto"/>
        <w:bottom w:val="none" w:sz="0" w:space="0" w:color="auto"/>
        <w:right w:val="none" w:sz="0" w:space="0" w:color="auto"/>
      </w:divBdr>
    </w:div>
    <w:div w:id="564141400">
      <w:bodyDiv w:val="1"/>
      <w:marLeft w:val="0"/>
      <w:marRight w:val="0"/>
      <w:marTop w:val="0"/>
      <w:marBottom w:val="0"/>
      <w:divBdr>
        <w:top w:val="none" w:sz="0" w:space="0" w:color="auto"/>
        <w:left w:val="none" w:sz="0" w:space="0" w:color="auto"/>
        <w:bottom w:val="none" w:sz="0" w:space="0" w:color="auto"/>
        <w:right w:val="none" w:sz="0" w:space="0" w:color="auto"/>
      </w:divBdr>
    </w:div>
    <w:div w:id="581528510">
      <w:bodyDiv w:val="1"/>
      <w:marLeft w:val="0"/>
      <w:marRight w:val="0"/>
      <w:marTop w:val="0"/>
      <w:marBottom w:val="0"/>
      <w:divBdr>
        <w:top w:val="none" w:sz="0" w:space="0" w:color="auto"/>
        <w:left w:val="none" w:sz="0" w:space="0" w:color="auto"/>
        <w:bottom w:val="none" w:sz="0" w:space="0" w:color="auto"/>
        <w:right w:val="none" w:sz="0" w:space="0" w:color="auto"/>
      </w:divBdr>
      <w:divsChild>
        <w:div w:id="256598257">
          <w:marLeft w:val="0"/>
          <w:marRight w:val="0"/>
          <w:marTop w:val="0"/>
          <w:marBottom w:val="0"/>
          <w:divBdr>
            <w:top w:val="none" w:sz="0" w:space="0" w:color="auto"/>
            <w:left w:val="none" w:sz="0" w:space="0" w:color="auto"/>
            <w:bottom w:val="none" w:sz="0" w:space="0" w:color="auto"/>
            <w:right w:val="none" w:sz="0" w:space="0" w:color="auto"/>
          </w:divBdr>
          <w:divsChild>
            <w:div w:id="1125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2718">
      <w:bodyDiv w:val="1"/>
      <w:marLeft w:val="0"/>
      <w:marRight w:val="0"/>
      <w:marTop w:val="0"/>
      <w:marBottom w:val="0"/>
      <w:divBdr>
        <w:top w:val="none" w:sz="0" w:space="0" w:color="auto"/>
        <w:left w:val="none" w:sz="0" w:space="0" w:color="auto"/>
        <w:bottom w:val="none" w:sz="0" w:space="0" w:color="auto"/>
        <w:right w:val="none" w:sz="0" w:space="0" w:color="auto"/>
      </w:divBdr>
    </w:div>
    <w:div w:id="597908377">
      <w:bodyDiv w:val="1"/>
      <w:marLeft w:val="0"/>
      <w:marRight w:val="0"/>
      <w:marTop w:val="0"/>
      <w:marBottom w:val="0"/>
      <w:divBdr>
        <w:top w:val="none" w:sz="0" w:space="0" w:color="auto"/>
        <w:left w:val="none" w:sz="0" w:space="0" w:color="auto"/>
        <w:bottom w:val="none" w:sz="0" w:space="0" w:color="auto"/>
        <w:right w:val="none" w:sz="0" w:space="0" w:color="auto"/>
      </w:divBdr>
    </w:div>
    <w:div w:id="598106251">
      <w:bodyDiv w:val="1"/>
      <w:marLeft w:val="0"/>
      <w:marRight w:val="0"/>
      <w:marTop w:val="0"/>
      <w:marBottom w:val="0"/>
      <w:divBdr>
        <w:top w:val="none" w:sz="0" w:space="0" w:color="auto"/>
        <w:left w:val="none" w:sz="0" w:space="0" w:color="auto"/>
        <w:bottom w:val="none" w:sz="0" w:space="0" w:color="auto"/>
        <w:right w:val="none" w:sz="0" w:space="0" w:color="auto"/>
      </w:divBdr>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8654">
      <w:bodyDiv w:val="1"/>
      <w:marLeft w:val="0"/>
      <w:marRight w:val="0"/>
      <w:marTop w:val="0"/>
      <w:marBottom w:val="0"/>
      <w:divBdr>
        <w:top w:val="none" w:sz="0" w:space="0" w:color="auto"/>
        <w:left w:val="none" w:sz="0" w:space="0" w:color="auto"/>
        <w:bottom w:val="none" w:sz="0" w:space="0" w:color="auto"/>
        <w:right w:val="none" w:sz="0" w:space="0" w:color="auto"/>
      </w:divBdr>
    </w:div>
    <w:div w:id="617375750">
      <w:bodyDiv w:val="1"/>
      <w:marLeft w:val="0"/>
      <w:marRight w:val="0"/>
      <w:marTop w:val="0"/>
      <w:marBottom w:val="0"/>
      <w:divBdr>
        <w:top w:val="none" w:sz="0" w:space="0" w:color="auto"/>
        <w:left w:val="none" w:sz="0" w:space="0" w:color="auto"/>
        <w:bottom w:val="none" w:sz="0" w:space="0" w:color="auto"/>
        <w:right w:val="none" w:sz="0" w:space="0" w:color="auto"/>
      </w:divBdr>
    </w:div>
    <w:div w:id="620578475">
      <w:bodyDiv w:val="1"/>
      <w:marLeft w:val="0"/>
      <w:marRight w:val="0"/>
      <w:marTop w:val="0"/>
      <w:marBottom w:val="0"/>
      <w:divBdr>
        <w:top w:val="none" w:sz="0" w:space="0" w:color="auto"/>
        <w:left w:val="none" w:sz="0" w:space="0" w:color="auto"/>
        <w:bottom w:val="none" w:sz="0" w:space="0" w:color="auto"/>
        <w:right w:val="none" w:sz="0" w:space="0" w:color="auto"/>
      </w:divBdr>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5643">
      <w:bodyDiv w:val="1"/>
      <w:marLeft w:val="0"/>
      <w:marRight w:val="0"/>
      <w:marTop w:val="0"/>
      <w:marBottom w:val="0"/>
      <w:divBdr>
        <w:top w:val="none" w:sz="0" w:space="0" w:color="auto"/>
        <w:left w:val="none" w:sz="0" w:space="0" w:color="auto"/>
        <w:bottom w:val="none" w:sz="0" w:space="0" w:color="auto"/>
        <w:right w:val="none" w:sz="0" w:space="0" w:color="auto"/>
      </w:divBdr>
    </w:div>
    <w:div w:id="681669998">
      <w:bodyDiv w:val="1"/>
      <w:marLeft w:val="0"/>
      <w:marRight w:val="0"/>
      <w:marTop w:val="0"/>
      <w:marBottom w:val="0"/>
      <w:divBdr>
        <w:top w:val="none" w:sz="0" w:space="0" w:color="auto"/>
        <w:left w:val="none" w:sz="0" w:space="0" w:color="auto"/>
        <w:bottom w:val="none" w:sz="0" w:space="0" w:color="auto"/>
        <w:right w:val="none" w:sz="0" w:space="0" w:color="auto"/>
      </w:divBdr>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6919">
      <w:bodyDiv w:val="1"/>
      <w:marLeft w:val="0"/>
      <w:marRight w:val="0"/>
      <w:marTop w:val="0"/>
      <w:marBottom w:val="0"/>
      <w:divBdr>
        <w:top w:val="none" w:sz="0" w:space="0" w:color="auto"/>
        <w:left w:val="none" w:sz="0" w:space="0" w:color="auto"/>
        <w:bottom w:val="none" w:sz="0" w:space="0" w:color="auto"/>
        <w:right w:val="none" w:sz="0" w:space="0" w:color="auto"/>
      </w:divBdr>
    </w:div>
    <w:div w:id="693842650">
      <w:bodyDiv w:val="1"/>
      <w:marLeft w:val="0"/>
      <w:marRight w:val="0"/>
      <w:marTop w:val="0"/>
      <w:marBottom w:val="0"/>
      <w:divBdr>
        <w:top w:val="none" w:sz="0" w:space="0" w:color="auto"/>
        <w:left w:val="none" w:sz="0" w:space="0" w:color="auto"/>
        <w:bottom w:val="none" w:sz="0" w:space="0" w:color="auto"/>
        <w:right w:val="none" w:sz="0" w:space="0" w:color="auto"/>
      </w:divBdr>
    </w:div>
    <w:div w:id="707491968">
      <w:bodyDiv w:val="1"/>
      <w:marLeft w:val="0"/>
      <w:marRight w:val="0"/>
      <w:marTop w:val="0"/>
      <w:marBottom w:val="0"/>
      <w:divBdr>
        <w:top w:val="none" w:sz="0" w:space="0" w:color="auto"/>
        <w:left w:val="none" w:sz="0" w:space="0" w:color="auto"/>
        <w:bottom w:val="none" w:sz="0" w:space="0" w:color="auto"/>
        <w:right w:val="none" w:sz="0" w:space="0" w:color="auto"/>
      </w:divBdr>
    </w:div>
    <w:div w:id="741223906">
      <w:bodyDiv w:val="1"/>
      <w:marLeft w:val="0"/>
      <w:marRight w:val="0"/>
      <w:marTop w:val="0"/>
      <w:marBottom w:val="0"/>
      <w:divBdr>
        <w:top w:val="none" w:sz="0" w:space="0" w:color="auto"/>
        <w:left w:val="none" w:sz="0" w:space="0" w:color="auto"/>
        <w:bottom w:val="none" w:sz="0" w:space="0" w:color="auto"/>
        <w:right w:val="none" w:sz="0" w:space="0" w:color="auto"/>
      </w:divBdr>
    </w:div>
    <w:div w:id="745803724">
      <w:bodyDiv w:val="1"/>
      <w:marLeft w:val="0"/>
      <w:marRight w:val="0"/>
      <w:marTop w:val="0"/>
      <w:marBottom w:val="0"/>
      <w:divBdr>
        <w:top w:val="none" w:sz="0" w:space="0" w:color="auto"/>
        <w:left w:val="none" w:sz="0" w:space="0" w:color="auto"/>
        <w:bottom w:val="none" w:sz="0" w:space="0" w:color="auto"/>
        <w:right w:val="none" w:sz="0" w:space="0" w:color="auto"/>
      </w:divBdr>
    </w:div>
    <w:div w:id="746341912">
      <w:bodyDiv w:val="1"/>
      <w:marLeft w:val="0"/>
      <w:marRight w:val="0"/>
      <w:marTop w:val="0"/>
      <w:marBottom w:val="0"/>
      <w:divBdr>
        <w:top w:val="none" w:sz="0" w:space="0" w:color="auto"/>
        <w:left w:val="none" w:sz="0" w:space="0" w:color="auto"/>
        <w:bottom w:val="none" w:sz="0" w:space="0" w:color="auto"/>
        <w:right w:val="none" w:sz="0" w:space="0" w:color="auto"/>
      </w:divBdr>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1887">
      <w:bodyDiv w:val="1"/>
      <w:marLeft w:val="0"/>
      <w:marRight w:val="0"/>
      <w:marTop w:val="0"/>
      <w:marBottom w:val="0"/>
      <w:divBdr>
        <w:top w:val="none" w:sz="0" w:space="0" w:color="auto"/>
        <w:left w:val="none" w:sz="0" w:space="0" w:color="auto"/>
        <w:bottom w:val="none" w:sz="0" w:space="0" w:color="auto"/>
        <w:right w:val="none" w:sz="0" w:space="0" w:color="auto"/>
      </w:divBdr>
    </w:div>
    <w:div w:id="815102155">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18770889">
      <w:bodyDiv w:val="1"/>
      <w:marLeft w:val="0"/>
      <w:marRight w:val="0"/>
      <w:marTop w:val="0"/>
      <w:marBottom w:val="0"/>
      <w:divBdr>
        <w:top w:val="none" w:sz="0" w:space="0" w:color="auto"/>
        <w:left w:val="none" w:sz="0" w:space="0" w:color="auto"/>
        <w:bottom w:val="none" w:sz="0" w:space="0" w:color="auto"/>
        <w:right w:val="none" w:sz="0" w:space="0" w:color="auto"/>
      </w:divBdr>
    </w:div>
    <w:div w:id="832913284">
      <w:bodyDiv w:val="1"/>
      <w:marLeft w:val="0"/>
      <w:marRight w:val="0"/>
      <w:marTop w:val="0"/>
      <w:marBottom w:val="0"/>
      <w:divBdr>
        <w:top w:val="none" w:sz="0" w:space="0" w:color="auto"/>
        <w:left w:val="none" w:sz="0" w:space="0" w:color="auto"/>
        <w:bottom w:val="none" w:sz="0" w:space="0" w:color="auto"/>
        <w:right w:val="none" w:sz="0" w:space="0" w:color="auto"/>
      </w:divBdr>
    </w:div>
    <w:div w:id="858394841">
      <w:bodyDiv w:val="1"/>
      <w:marLeft w:val="0"/>
      <w:marRight w:val="0"/>
      <w:marTop w:val="0"/>
      <w:marBottom w:val="0"/>
      <w:divBdr>
        <w:top w:val="none" w:sz="0" w:space="0" w:color="auto"/>
        <w:left w:val="none" w:sz="0" w:space="0" w:color="auto"/>
        <w:bottom w:val="none" w:sz="0" w:space="0" w:color="auto"/>
        <w:right w:val="none" w:sz="0" w:space="0" w:color="auto"/>
      </w:divBdr>
    </w:div>
    <w:div w:id="859777862">
      <w:bodyDiv w:val="1"/>
      <w:marLeft w:val="0"/>
      <w:marRight w:val="0"/>
      <w:marTop w:val="0"/>
      <w:marBottom w:val="0"/>
      <w:divBdr>
        <w:top w:val="none" w:sz="0" w:space="0" w:color="auto"/>
        <w:left w:val="none" w:sz="0" w:space="0" w:color="auto"/>
        <w:bottom w:val="none" w:sz="0" w:space="0" w:color="auto"/>
        <w:right w:val="none" w:sz="0" w:space="0" w:color="auto"/>
      </w:divBdr>
    </w:div>
    <w:div w:id="864100549">
      <w:bodyDiv w:val="1"/>
      <w:marLeft w:val="0"/>
      <w:marRight w:val="0"/>
      <w:marTop w:val="0"/>
      <w:marBottom w:val="0"/>
      <w:divBdr>
        <w:top w:val="none" w:sz="0" w:space="0" w:color="auto"/>
        <w:left w:val="none" w:sz="0" w:space="0" w:color="auto"/>
        <w:bottom w:val="none" w:sz="0" w:space="0" w:color="auto"/>
        <w:right w:val="none" w:sz="0" w:space="0" w:color="auto"/>
      </w:divBdr>
    </w:div>
    <w:div w:id="865871944">
      <w:bodyDiv w:val="1"/>
      <w:marLeft w:val="0"/>
      <w:marRight w:val="0"/>
      <w:marTop w:val="0"/>
      <w:marBottom w:val="0"/>
      <w:divBdr>
        <w:top w:val="none" w:sz="0" w:space="0" w:color="auto"/>
        <w:left w:val="none" w:sz="0" w:space="0" w:color="auto"/>
        <w:bottom w:val="none" w:sz="0" w:space="0" w:color="auto"/>
        <w:right w:val="none" w:sz="0" w:space="0" w:color="auto"/>
      </w:divBdr>
    </w:div>
    <w:div w:id="874194428">
      <w:bodyDiv w:val="1"/>
      <w:marLeft w:val="0"/>
      <w:marRight w:val="0"/>
      <w:marTop w:val="0"/>
      <w:marBottom w:val="0"/>
      <w:divBdr>
        <w:top w:val="none" w:sz="0" w:space="0" w:color="auto"/>
        <w:left w:val="none" w:sz="0" w:space="0" w:color="auto"/>
        <w:bottom w:val="none" w:sz="0" w:space="0" w:color="auto"/>
        <w:right w:val="none" w:sz="0" w:space="0" w:color="auto"/>
      </w:divBdr>
    </w:div>
    <w:div w:id="878854317">
      <w:bodyDiv w:val="1"/>
      <w:marLeft w:val="0"/>
      <w:marRight w:val="0"/>
      <w:marTop w:val="0"/>
      <w:marBottom w:val="0"/>
      <w:divBdr>
        <w:top w:val="none" w:sz="0" w:space="0" w:color="auto"/>
        <w:left w:val="none" w:sz="0" w:space="0" w:color="auto"/>
        <w:bottom w:val="none" w:sz="0" w:space="0" w:color="auto"/>
        <w:right w:val="none" w:sz="0" w:space="0" w:color="auto"/>
      </w:divBdr>
    </w:div>
    <w:div w:id="894389365">
      <w:bodyDiv w:val="1"/>
      <w:marLeft w:val="0"/>
      <w:marRight w:val="0"/>
      <w:marTop w:val="0"/>
      <w:marBottom w:val="0"/>
      <w:divBdr>
        <w:top w:val="none" w:sz="0" w:space="0" w:color="auto"/>
        <w:left w:val="none" w:sz="0" w:space="0" w:color="auto"/>
        <w:bottom w:val="none" w:sz="0" w:space="0" w:color="auto"/>
        <w:right w:val="none" w:sz="0" w:space="0" w:color="auto"/>
      </w:divBdr>
    </w:div>
    <w:div w:id="897397314">
      <w:bodyDiv w:val="1"/>
      <w:marLeft w:val="0"/>
      <w:marRight w:val="0"/>
      <w:marTop w:val="0"/>
      <w:marBottom w:val="0"/>
      <w:divBdr>
        <w:top w:val="none" w:sz="0" w:space="0" w:color="auto"/>
        <w:left w:val="none" w:sz="0" w:space="0" w:color="auto"/>
        <w:bottom w:val="none" w:sz="0" w:space="0" w:color="auto"/>
        <w:right w:val="none" w:sz="0" w:space="0" w:color="auto"/>
      </w:divBdr>
    </w:div>
    <w:div w:id="914241979">
      <w:bodyDiv w:val="1"/>
      <w:marLeft w:val="0"/>
      <w:marRight w:val="0"/>
      <w:marTop w:val="0"/>
      <w:marBottom w:val="0"/>
      <w:divBdr>
        <w:top w:val="none" w:sz="0" w:space="0" w:color="auto"/>
        <w:left w:val="none" w:sz="0" w:space="0" w:color="auto"/>
        <w:bottom w:val="none" w:sz="0" w:space="0" w:color="auto"/>
        <w:right w:val="none" w:sz="0" w:space="0" w:color="auto"/>
      </w:divBdr>
    </w:div>
    <w:div w:id="917446701">
      <w:bodyDiv w:val="1"/>
      <w:marLeft w:val="0"/>
      <w:marRight w:val="0"/>
      <w:marTop w:val="0"/>
      <w:marBottom w:val="0"/>
      <w:divBdr>
        <w:top w:val="none" w:sz="0" w:space="0" w:color="auto"/>
        <w:left w:val="none" w:sz="0" w:space="0" w:color="auto"/>
        <w:bottom w:val="none" w:sz="0" w:space="0" w:color="auto"/>
        <w:right w:val="none" w:sz="0" w:space="0" w:color="auto"/>
      </w:divBdr>
    </w:div>
    <w:div w:id="919170891">
      <w:bodyDiv w:val="1"/>
      <w:marLeft w:val="0"/>
      <w:marRight w:val="0"/>
      <w:marTop w:val="0"/>
      <w:marBottom w:val="0"/>
      <w:divBdr>
        <w:top w:val="none" w:sz="0" w:space="0" w:color="auto"/>
        <w:left w:val="none" w:sz="0" w:space="0" w:color="auto"/>
        <w:bottom w:val="none" w:sz="0" w:space="0" w:color="auto"/>
        <w:right w:val="none" w:sz="0" w:space="0" w:color="auto"/>
      </w:divBdr>
    </w:div>
    <w:div w:id="925572942">
      <w:bodyDiv w:val="1"/>
      <w:marLeft w:val="0"/>
      <w:marRight w:val="0"/>
      <w:marTop w:val="0"/>
      <w:marBottom w:val="0"/>
      <w:divBdr>
        <w:top w:val="none" w:sz="0" w:space="0" w:color="auto"/>
        <w:left w:val="none" w:sz="0" w:space="0" w:color="auto"/>
        <w:bottom w:val="none" w:sz="0" w:space="0" w:color="auto"/>
        <w:right w:val="none" w:sz="0" w:space="0" w:color="auto"/>
      </w:divBdr>
    </w:div>
    <w:div w:id="946737801">
      <w:bodyDiv w:val="1"/>
      <w:marLeft w:val="0"/>
      <w:marRight w:val="0"/>
      <w:marTop w:val="0"/>
      <w:marBottom w:val="0"/>
      <w:divBdr>
        <w:top w:val="none" w:sz="0" w:space="0" w:color="auto"/>
        <w:left w:val="none" w:sz="0" w:space="0" w:color="auto"/>
        <w:bottom w:val="none" w:sz="0" w:space="0" w:color="auto"/>
        <w:right w:val="none" w:sz="0" w:space="0" w:color="auto"/>
      </w:divBdr>
    </w:div>
    <w:div w:id="958267816">
      <w:bodyDiv w:val="1"/>
      <w:marLeft w:val="0"/>
      <w:marRight w:val="0"/>
      <w:marTop w:val="0"/>
      <w:marBottom w:val="0"/>
      <w:divBdr>
        <w:top w:val="none" w:sz="0" w:space="0" w:color="auto"/>
        <w:left w:val="none" w:sz="0" w:space="0" w:color="auto"/>
        <w:bottom w:val="none" w:sz="0" w:space="0" w:color="auto"/>
        <w:right w:val="none" w:sz="0" w:space="0" w:color="auto"/>
      </w:divBdr>
    </w:div>
    <w:div w:id="963385081">
      <w:bodyDiv w:val="1"/>
      <w:marLeft w:val="0"/>
      <w:marRight w:val="0"/>
      <w:marTop w:val="0"/>
      <w:marBottom w:val="0"/>
      <w:divBdr>
        <w:top w:val="none" w:sz="0" w:space="0" w:color="auto"/>
        <w:left w:val="none" w:sz="0" w:space="0" w:color="auto"/>
        <w:bottom w:val="none" w:sz="0" w:space="0" w:color="auto"/>
        <w:right w:val="none" w:sz="0" w:space="0" w:color="auto"/>
      </w:divBdr>
    </w:div>
    <w:div w:id="986662351">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05354066">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4130">
      <w:bodyDiv w:val="1"/>
      <w:marLeft w:val="0"/>
      <w:marRight w:val="0"/>
      <w:marTop w:val="0"/>
      <w:marBottom w:val="0"/>
      <w:divBdr>
        <w:top w:val="none" w:sz="0" w:space="0" w:color="auto"/>
        <w:left w:val="none" w:sz="0" w:space="0" w:color="auto"/>
        <w:bottom w:val="none" w:sz="0" w:space="0" w:color="auto"/>
        <w:right w:val="none" w:sz="0" w:space="0" w:color="auto"/>
      </w:divBdr>
    </w:div>
    <w:div w:id="1045444481">
      <w:bodyDiv w:val="1"/>
      <w:marLeft w:val="0"/>
      <w:marRight w:val="0"/>
      <w:marTop w:val="0"/>
      <w:marBottom w:val="0"/>
      <w:divBdr>
        <w:top w:val="none" w:sz="0" w:space="0" w:color="auto"/>
        <w:left w:val="none" w:sz="0" w:space="0" w:color="auto"/>
        <w:bottom w:val="none" w:sz="0" w:space="0" w:color="auto"/>
        <w:right w:val="none" w:sz="0" w:space="0" w:color="auto"/>
      </w:divBdr>
    </w:div>
    <w:div w:id="1048142498">
      <w:bodyDiv w:val="1"/>
      <w:marLeft w:val="0"/>
      <w:marRight w:val="0"/>
      <w:marTop w:val="0"/>
      <w:marBottom w:val="0"/>
      <w:divBdr>
        <w:top w:val="none" w:sz="0" w:space="0" w:color="auto"/>
        <w:left w:val="none" w:sz="0" w:space="0" w:color="auto"/>
        <w:bottom w:val="none" w:sz="0" w:space="0" w:color="auto"/>
        <w:right w:val="none" w:sz="0" w:space="0" w:color="auto"/>
      </w:divBdr>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49961039">
      <w:bodyDiv w:val="1"/>
      <w:marLeft w:val="0"/>
      <w:marRight w:val="0"/>
      <w:marTop w:val="0"/>
      <w:marBottom w:val="0"/>
      <w:divBdr>
        <w:top w:val="none" w:sz="0" w:space="0" w:color="auto"/>
        <w:left w:val="none" w:sz="0" w:space="0" w:color="auto"/>
        <w:bottom w:val="none" w:sz="0" w:space="0" w:color="auto"/>
        <w:right w:val="none" w:sz="0" w:space="0" w:color="auto"/>
      </w:divBdr>
    </w:div>
    <w:div w:id="1063333436">
      <w:bodyDiv w:val="1"/>
      <w:marLeft w:val="0"/>
      <w:marRight w:val="0"/>
      <w:marTop w:val="0"/>
      <w:marBottom w:val="0"/>
      <w:divBdr>
        <w:top w:val="none" w:sz="0" w:space="0" w:color="auto"/>
        <w:left w:val="none" w:sz="0" w:space="0" w:color="auto"/>
        <w:bottom w:val="none" w:sz="0" w:space="0" w:color="auto"/>
        <w:right w:val="none" w:sz="0" w:space="0" w:color="auto"/>
      </w:divBdr>
    </w:div>
    <w:div w:id="1066873464">
      <w:bodyDiv w:val="1"/>
      <w:marLeft w:val="0"/>
      <w:marRight w:val="0"/>
      <w:marTop w:val="0"/>
      <w:marBottom w:val="0"/>
      <w:divBdr>
        <w:top w:val="none" w:sz="0" w:space="0" w:color="auto"/>
        <w:left w:val="none" w:sz="0" w:space="0" w:color="auto"/>
        <w:bottom w:val="none" w:sz="0" w:space="0" w:color="auto"/>
        <w:right w:val="none" w:sz="0" w:space="0" w:color="auto"/>
      </w:divBdr>
    </w:div>
    <w:div w:id="1077943505">
      <w:bodyDiv w:val="1"/>
      <w:marLeft w:val="0"/>
      <w:marRight w:val="0"/>
      <w:marTop w:val="0"/>
      <w:marBottom w:val="0"/>
      <w:divBdr>
        <w:top w:val="none" w:sz="0" w:space="0" w:color="auto"/>
        <w:left w:val="none" w:sz="0" w:space="0" w:color="auto"/>
        <w:bottom w:val="none" w:sz="0" w:space="0" w:color="auto"/>
        <w:right w:val="none" w:sz="0" w:space="0" w:color="auto"/>
      </w:divBdr>
    </w:div>
    <w:div w:id="1090001859">
      <w:bodyDiv w:val="1"/>
      <w:marLeft w:val="0"/>
      <w:marRight w:val="0"/>
      <w:marTop w:val="0"/>
      <w:marBottom w:val="0"/>
      <w:divBdr>
        <w:top w:val="none" w:sz="0" w:space="0" w:color="auto"/>
        <w:left w:val="none" w:sz="0" w:space="0" w:color="auto"/>
        <w:bottom w:val="none" w:sz="0" w:space="0" w:color="auto"/>
        <w:right w:val="none" w:sz="0" w:space="0" w:color="auto"/>
      </w:divBdr>
    </w:div>
    <w:div w:id="1091395473">
      <w:bodyDiv w:val="1"/>
      <w:marLeft w:val="0"/>
      <w:marRight w:val="0"/>
      <w:marTop w:val="0"/>
      <w:marBottom w:val="0"/>
      <w:divBdr>
        <w:top w:val="none" w:sz="0" w:space="0" w:color="auto"/>
        <w:left w:val="none" w:sz="0" w:space="0" w:color="auto"/>
        <w:bottom w:val="none" w:sz="0" w:space="0" w:color="auto"/>
        <w:right w:val="none" w:sz="0" w:space="0" w:color="auto"/>
      </w:divBdr>
      <w:divsChild>
        <w:div w:id="685450251">
          <w:marLeft w:val="0"/>
          <w:marRight w:val="0"/>
          <w:marTop w:val="0"/>
          <w:marBottom w:val="0"/>
          <w:divBdr>
            <w:top w:val="none" w:sz="0" w:space="0" w:color="auto"/>
            <w:left w:val="none" w:sz="0" w:space="0" w:color="auto"/>
            <w:bottom w:val="none" w:sz="0" w:space="0" w:color="auto"/>
            <w:right w:val="none" w:sz="0" w:space="0" w:color="auto"/>
          </w:divBdr>
          <w:divsChild>
            <w:div w:id="2127962912">
              <w:marLeft w:val="0"/>
              <w:marRight w:val="0"/>
              <w:marTop w:val="0"/>
              <w:marBottom w:val="0"/>
              <w:divBdr>
                <w:top w:val="none" w:sz="0" w:space="0" w:color="auto"/>
                <w:left w:val="none" w:sz="0" w:space="0" w:color="auto"/>
                <w:bottom w:val="none" w:sz="0" w:space="0" w:color="auto"/>
                <w:right w:val="none" w:sz="0" w:space="0" w:color="auto"/>
              </w:divBdr>
            </w:div>
            <w:div w:id="211427018">
              <w:marLeft w:val="0"/>
              <w:marRight w:val="0"/>
              <w:marTop w:val="0"/>
              <w:marBottom w:val="0"/>
              <w:divBdr>
                <w:top w:val="none" w:sz="0" w:space="0" w:color="auto"/>
                <w:left w:val="none" w:sz="0" w:space="0" w:color="auto"/>
                <w:bottom w:val="none" w:sz="0" w:space="0" w:color="auto"/>
                <w:right w:val="none" w:sz="0" w:space="0" w:color="auto"/>
              </w:divBdr>
            </w:div>
            <w:div w:id="1212427959">
              <w:marLeft w:val="0"/>
              <w:marRight w:val="0"/>
              <w:marTop w:val="0"/>
              <w:marBottom w:val="0"/>
              <w:divBdr>
                <w:top w:val="none" w:sz="0" w:space="0" w:color="auto"/>
                <w:left w:val="none" w:sz="0" w:space="0" w:color="auto"/>
                <w:bottom w:val="none" w:sz="0" w:space="0" w:color="auto"/>
                <w:right w:val="none" w:sz="0" w:space="0" w:color="auto"/>
              </w:divBdr>
            </w:div>
            <w:div w:id="1172767008">
              <w:marLeft w:val="0"/>
              <w:marRight w:val="0"/>
              <w:marTop w:val="0"/>
              <w:marBottom w:val="0"/>
              <w:divBdr>
                <w:top w:val="none" w:sz="0" w:space="0" w:color="auto"/>
                <w:left w:val="none" w:sz="0" w:space="0" w:color="auto"/>
                <w:bottom w:val="none" w:sz="0" w:space="0" w:color="auto"/>
                <w:right w:val="none" w:sz="0" w:space="0" w:color="auto"/>
              </w:divBdr>
            </w:div>
            <w:div w:id="1021707402">
              <w:marLeft w:val="0"/>
              <w:marRight w:val="0"/>
              <w:marTop w:val="0"/>
              <w:marBottom w:val="0"/>
              <w:divBdr>
                <w:top w:val="none" w:sz="0" w:space="0" w:color="auto"/>
                <w:left w:val="none" w:sz="0" w:space="0" w:color="auto"/>
                <w:bottom w:val="none" w:sz="0" w:space="0" w:color="auto"/>
                <w:right w:val="none" w:sz="0" w:space="0" w:color="auto"/>
              </w:divBdr>
            </w:div>
            <w:div w:id="870801159">
              <w:marLeft w:val="0"/>
              <w:marRight w:val="0"/>
              <w:marTop w:val="0"/>
              <w:marBottom w:val="0"/>
              <w:divBdr>
                <w:top w:val="none" w:sz="0" w:space="0" w:color="auto"/>
                <w:left w:val="none" w:sz="0" w:space="0" w:color="auto"/>
                <w:bottom w:val="none" w:sz="0" w:space="0" w:color="auto"/>
                <w:right w:val="none" w:sz="0" w:space="0" w:color="auto"/>
              </w:divBdr>
            </w:div>
            <w:div w:id="750202579">
              <w:marLeft w:val="0"/>
              <w:marRight w:val="0"/>
              <w:marTop w:val="0"/>
              <w:marBottom w:val="0"/>
              <w:divBdr>
                <w:top w:val="none" w:sz="0" w:space="0" w:color="auto"/>
                <w:left w:val="none" w:sz="0" w:space="0" w:color="auto"/>
                <w:bottom w:val="none" w:sz="0" w:space="0" w:color="auto"/>
                <w:right w:val="none" w:sz="0" w:space="0" w:color="auto"/>
              </w:divBdr>
            </w:div>
            <w:div w:id="1922056397">
              <w:marLeft w:val="0"/>
              <w:marRight w:val="0"/>
              <w:marTop w:val="0"/>
              <w:marBottom w:val="0"/>
              <w:divBdr>
                <w:top w:val="none" w:sz="0" w:space="0" w:color="auto"/>
                <w:left w:val="none" w:sz="0" w:space="0" w:color="auto"/>
                <w:bottom w:val="none" w:sz="0" w:space="0" w:color="auto"/>
                <w:right w:val="none" w:sz="0" w:space="0" w:color="auto"/>
              </w:divBdr>
            </w:div>
            <w:div w:id="189151113">
              <w:marLeft w:val="0"/>
              <w:marRight w:val="0"/>
              <w:marTop w:val="0"/>
              <w:marBottom w:val="0"/>
              <w:divBdr>
                <w:top w:val="none" w:sz="0" w:space="0" w:color="auto"/>
                <w:left w:val="none" w:sz="0" w:space="0" w:color="auto"/>
                <w:bottom w:val="none" w:sz="0" w:space="0" w:color="auto"/>
                <w:right w:val="none" w:sz="0" w:space="0" w:color="auto"/>
              </w:divBdr>
            </w:div>
            <w:div w:id="161048013">
              <w:marLeft w:val="0"/>
              <w:marRight w:val="0"/>
              <w:marTop w:val="0"/>
              <w:marBottom w:val="0"/>
              <w:divBdr>
                <w:top w:val="none" w:sz="0" w:space="0" w:color="auto"/>
                <w:left w:val="none" w:sz="0" w:space="0" w:color="auto"/>
                <w:bottom w:val="none" w:sz="0" w:space="0" w:color="auto"/>
                <w:right w:val="none" w:sz="0" w:space="0" w:color="auto"/>
              </w:divBdr>
            </w:div>
            <w:div w:id="560602929">
              <w:marLeft w:val="0"/>
              <w:marRight w:val="0"/>
              <w:marTop w:val="0"/>
              <w:marBottom w:val="0"/>
              <w:divBdr>
                <w:top w:val="none" w:sz="0" w:space="0" w:color="auto"/>
                <w:left w:val="none" w:sz="0" w:space="0" w:color="auto"/>
                <w:bottom w:val="none" w:sz="0" w:space="0" w:color="auto"/>
                <w:right w:val="none" w:sz="0" w:space="0" w:color="auto"/>
              </w:divBdr>
            </w:div>
            <w:div w:id="9055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8641">
      <w:bodyDiv w:val="1"/>
      <w:marLeft w:val="0"/>
      <w:marRight w:val="0"/>
      <w:marTop w:val="0"/>
      <w:marBottom w:val="0"/>
      <w:divBdr>
        <w:top w:val="none" w:sz="0" w:space="0" w:color="auto"/>
        <w:left w:val="none" w:sz="0" w:space="0" w:color="auto"/>
        <w:bottom w:val="none" w:sz="0" w:space="0" w:color="auto"/>
        <w:right w:val="none" w:sz="0" w:space="0" w:color="auto"/>
      </w:divBdr>
      <w:divsChild>
        <w:div w:id="1614361018">
          <w:marLeft w:val="0"/>
          <w:marRight w:val="0"/>
          <w:marTop w:val="0"/>
          <w:marBottom w:val="0"/>
          <w:divBdr>
            <w:top w:val="none" w:sz="0" w:space="0" w:color="auto"/>
            <w:left w:val="none" w:sz="0" w:space="0" w:color="auto"/>
            <w:bottom w:val="none" w:sz="0" w:space="0" w:color="auto"/>
            <w:right w:val="none" w:sz="0" w:space="0" w:color="auto"/>
          </w:divBdr>
          <w:divsChild>
            <w:div w:id="811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1279">
      <w:bodyDiv w:val="1"/>
      <w:marLeft w:val="0"/>
      <w:marRight w:val="0"/>
      <w:marTop w:val="0"/>
      <w:marBottom w:val="0"/>
      <w:divBdr>
        <w:top w:val="none" w:sz="0" w:space="0" w:color="auto"/>
        <w:left w:val="none" w:sz="0" w:space="0" w:color="auto"/>
        <w:bottom w:val="none" w:sz="0" w:space="0" w:color="auto"/>
        <w:right w:val="none" w:sz="0" w:space="0" w:color="auto"/>
      </w:divBdr>
    </w:div>
    <w:div w:id="1124888250">
      <w:bodyDiv w:val="1"/>
      <w:marLeft w:val="0"/>
      <w:marRight w:val="0"/>
      <w:marTop w:val="0"/>
      <w:marBottom w:val="0"/>
      <w:divBdr>
        <w:top w:val="none" w:sz="0" w:space="0" w:color="auto"/>
        <w:left w:val="none" w:sz="0" w:space="0" w:color="auto"/>
        <w:bottom w:val="none" w:sz="0" w:space="0" w:color="auto"/>
        <w:right w:val="none" w:sz="0" w:space="0" w:color="auto"/>
      </w:divBdr>
    </w:div>
    <w:div w:id="1126779225">
      <w:bodyDiv w:val="1"/>
      <w:marLeft w:val="0"/>
      <w:marRight w:val="0"/>
      <w:marTop w:val="0"/>
      <w:marBottom w:val="0"/>
      <w:divBdr>
        <w:top w:val="none" w:sz="0" w:space="0" w:color="auto"/>
        <w:left w:val="none" w:sz="0" w:space="0" w:color="auto"/>
        <w:bottom w:val="none" w:sz="0" w:space="0" w:color="auto"/>
        <w:right w:val="none" w:sz="0" w:space="0" w:color="auto"/>
      </w:divBdr>
    </w:div>
    <w:div w:id="1140004317">
      <w:bodyDiv w:val="1"/>
      <w:marLeft w:val="0"/>
      <w:marRight w:val="0"/>
      <w:marTop w:val="0"/>
      <w:marBottom w:val="0"/>
      <w:divBdr>
        <w:top w:val="none" w:sz="0" w:space="0" w:color="auto"/>
        <w:left w:val="none" w:sz="0" w:space="0" w:color="auto"/>
        <w:bottom w:val="none" w:sz="0" w:space="0" w:color="auto"/>
        <w:right w:val="none" w:sz="0" w:space="0" w:color="auto"/>
      </w:divBdr>
    </w:div>
    <w:div w:id="1145392860">
      <w:bodyDiv w:val="1"/>
      <w:marLeft w:val="0"/>
      <w:marRight w:val="0"/>
      <w:marTop w:val="0"/>
      <w:marBottom w:val="0"/>
      <w:divBdr>
        <w:top w:val="none" w:sz="0" w:space="0" w:color="auto"/>
        <w:left w:val="none" w:sz="0" w:space="0" w:color="auto"/>
        <w:bottom w:val="none" w:sz="0" w:space="0" w:color="auto"/>
        <w:right w:val="none" w:sz="0" w:space="0" w:color="auto"/>
      </w:divBdr>
      <w:divsChild>
        <w:div w:id="698167024">
          <w:marLeft w:val="0"/>
          <w:marRight w:val="0"/>
          <w:marTop w:val="0"/>
          <w:marBottom w:val="0"/>
          <w:divBdr>
            <w:top w:val="none" w:sz="0" w:space="0" w:color="auto"/>
            <w:left w:val="none" w:sz="0" w:space="0" w:color="auto"/>
            <w:bottom w:val="none" w:sz="0" w:space="0" w:color="auto"/>
            <w:right w:val="none" w:sz="0" w:space="0" w:color="auto"/>
          </w:divBdr>
          <w:divsChild>
            <w:div w:id="1250887915">
              <w:marLeft w:val="0"/>
              <w:marRight w:val="0"/>
              <w:marTop w:val="0"/>
              <w:marBottom w:val="0"/>
              <w:divBdr>
                <w:top w:val="none" w:sz="0" w:space="0" w:color="auto"/>
                <w:left w:val="none" w:sz="0" w:space="0" w:color="auto"/>
                <w:bottom w:val="none" w:sz="0" w:space="0" w:color="auto"/>
                <w:right w:val="none" w:sz="0" w:space="0" w:color="auto"/>
              </w:divBdr>
            </w:div>
            <w:div w:id="658656907">
              <w:marLeft w:val="0"/>
              <w:marRight w:val="0"/>
              <w:marTop w:val="0"/>
              <w:marBottom w:val="0"/>
              <w:divBdr>
                <w:top w:val="none" w:sz="0" w:space="0" w:color="auto"/>
                <w:left w:val="none" w:sz="0" w:space="0" w:color="auto"/>
                <w:bottom w:val="none" w:sz="0" w:space="0" w:color="auto"/>
                <w:right w:val="none" w:sz="0" w:space="0" w:color="auto"/>
              </w:divBdr>
            </w:div>
            <w:div w:id="975647024">
              <w:marLeft w:val="0"/>
              <w:marRight w:val="0"/>
              <w:marTop w:val="0"/>
              <w:marBottom w:val="0"/>
              <w:divBdr>
                <w:top w:val="none" w:sz="0" w:space="0" w:color="auto"/>
                <w:left w:val="none" w:sz="0" w:space="0" w:color="auto"/>
                <w:bottom w:val="none" w:sz="0" w:space="0" w:color="auto"/>
                <w:right w:val="none" w:sz="0" w:space="0" w:color="auto"/>
              </w:divBdr>
            </w:div>
            <w:div w:id="5003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88040">
      <w:bodyDiv w:val="1"/>
      <w:marLeft w:val="0"/>
      <w:marRight w:val="0"/>
      <w:marTop w:val="0"/>
      <w:marBottom w:val="0"/>
      <w:divBdr>
        <w:top w:val="none" w:sz="0" w:space="0" w:color="auto"/>
        <w:left w:val="none" w:sz="0" w:space="0" w:color="auto"/>
        <w:bottom w:val="none" w:sz="0" w:space="0" w:color="auto"/>
        <w:right w:val="none" w:sz="0" w:space="0" w:color="auto"/>
      </w:divBdr>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7239">
      <w:bodyDiv w:val="1"/>
      <w:marLeft w:val="0"/>
      <w:marRight w:val="0"/>
      <w:marTop w:val="0"/>
      <w:marBottom w:val="0"/>
      <w:divBdr>
        <w:top w:val="none" w:sz="0" w:space="0" w:color="auto"/>
        <w:left w:val="none" w:sz="0" w:space="0" w:color="auto"/>
        <w:bottom w:val="none" w:sz="0" w:space="0" w:color="auto"/>
        <w:right w:val="none" w:sz="0" w:space="0" w:color="auto"/>
      </w:divBdr>
    </w:div>
    <w:div w:id="1245262075">
      <w:bodyDiv w:val="1"/>
      <w:marLeft w:val="0"/>
      <w:marRight w:val="0"/>
      <w:marTop w:val="0"/>
      <w:marBottom w:val="0"/>
      <w:divBdr>
        <w:top w:val="none" w:sz="0" w:space="0" w:color="auto"/>
        <w:left w:val="none" w:sz="0" w:space="0" w:color="auto"/>
        <w:bottom w:val="none" w:sz="0" w:space="0" w:color="auto"/>
        <w:right w:val="none" w:sz="0" w:space="0" w:color="auto"/>
      </w:divBdr>
    </w:div>
    <w:div w:id="1252660557">
      <w:bodyDiv w:val="1"/>
      <w:marLeft w:val="0"/>
      <w:marRight w:val="0"/>
      <w:marTop w:val="0"/>
      <w:marBottom w:val="0"/>
      <w:divBdr>
        <w:top w:val="none" w:sz="0" w:space="0" w:color="auto"/>
        <w:left w:val="none" w:sz="0" w:space="0" w:color="auto"/>
        <w:bottom w:val="none" w:sz="0" w:space="0" w:color="auto"/>
        <w:right w:val="none" w:sz="0" w:space="0" w:color="auto"/>
      </w:divBdr>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8003">
      <w:bodyDiv w:val="1"/>
      <w:marLeft w:val="0"/>
      <w:marRight w:val="0"/>
      <w:marTop w:val="0"/>
      <w:marBottom w:val="0"/>
      <w:divBdr>
        <w:top w:val="none" w:sz="0" w:space="0" w:color="auto"/>
        <w:left w:val="none" w:sz="0" w:space="0" w:color="auto"/>
        <w:bottom w:val="none" w:sz="0" w:space="0" w:color="auto"/>
        <w:right w:val="none" w:sz="0" w:space="0" w:color="auto"/>
      </w:divBdr>
    </w:div>
    <w:div w:id="1264147677">
      <w:bodyDiv w:val="1"/>
      <w:marLeft w:val="0"/>
      <w:marRight w:val="0"/>
      <w:marTop w:val="0"/>
      <w:marBottom w:val="0"/>
      <w:divBdr>
        <w:top w:val="none" w:sz="0" w:space="0" w:color="auto"/>
        <w:left w:val="none" w:sz="0" w:space="0" w:color="auto"/>
        <w:bottom w:val="none" w:sz="0" w:space="0" w:color="auto"/>
        <w:right w:val="none" w:sz="0" w:space="0" w:color="auto"/>
      </w:divBdr>
    </w:div>
    <w:div w:id="1267156912">
      <w:bodyDiv w:val="1"/>
      <w:marLeft w:val="0"/>
      <w:marRight w:val="0"/>
      <w:marTop w:val="0"/>
      <w:marBottom w:val="0"/>
      <w:divBdr>
        <w:top w:val="none" w:sz="0" w:space="0" w:color="auto"/>
        <w:left w:val="none" w:sz="0" w:space="0" w:color="auto"/>
        <w:bottom w:val="none" w:sz="0" w:space="0" w:color="auto"/>
        <w:right w:val="none" w:sz="0" w:space="0" w:color="auto"/>
      </w:divBdr>
    </w:div>
    <w:div w:id="1283002508">
      <w:bodyDiv w:val="1"/>
      <w:marLeft w:val="0"/>
      <w:marRight w:val="0"/>
      <w:marTop w:val="0"/>
      <w:marBottom w:val="0"/>
      <w:divBdr>
        <w:top w:val="none" w:sz="0" w:space="0" w:color="auto"/>
        <w:left w:val="none" w:sz="0" w:space="0" w:color="auto"/>
        <w:bottom w:val="none" w:sz="0" w:space="0" w:color="auto"/>
        <w:right w:val="none" w:sz="0" w:space="0" w:color="auto"/>
      </w:divBdr>
    </w:div>
    <w:div w:id="1290815112">
      <w:bodyDiv w:val="1"/>
      <w:marLeft w:val="0"/>
      <w:marRight w:val="0"/>
      <w:marTop w:val="0"/>
      <w:marBottom w:val="0"/>
      <w:divBdr>
        <w:top w:val="none" w:sz="0" w:space="0" w:color="auto"/>
        <w:left w:val="none" w:sz="0" w:space="0" w:color="auto"/>
        <w:bottom w:val="none" w:sz="0" w:space="0" w:color="auto"/>
        <w:right w:val="none" w:sz="0" w:space="0" w:color="auto"/>
      </w:divBdr>
    </w:div>
    <w:div w:id="1293439648">
      <w:bodyDiv w:val="1"/>
      <w:marLeft w:val="0"/>
      <w:marRight w:val="0"/>
      <w:marTop w:val="0"/>
      <w:marBottom w:val="0"/>
      <w:divBdr>
        <w:top w:val="none" w:sz="0" w:space="0" w:color="auto"/>
        <w:left w:val="none" w:sz="0" w:space="0" w:color="auto"/>
        <w:bottom w:val="none" w:sz="0" w:space="0" w:color="auto"/>
        <w:right w:val="none" w:sz="0" w:space="0" w:color="auto"/>
      </w:divBdr>
    </w:div>
    <w:div w:id="1304507031">
      <w:bodyDiv w:val="1"/>
      <w:marLeft w:val="0"/>
      <w:marRight w:val="0"/>
      <w:marTop w:val="0"/>
      <w:marBottom w:val="0"/>
      <w:divBdr>
        <w:top w:val="none" w:sz="0" w:space="0" w:color="auto"/>
        <w:left w:val="none" w:sz="0" w:space="0" w:color="auto"/>
        <w:bottom w:val="none" w:sz="0" w:space="0" w:color="auto"/>
        <w:right w:val="none" w:sz="0" w:space="0" w:color="auto"/>
      </w:divBdr>
    </w:div>
    <w:div w:id="1305696984">
      <w:bodyDiv w:val="1"/>
      <w:marLeft w:val="0"/>
      <w:marRight w:val="0"/>
      <w:marTop w:val="0"/>
      <w:marBottom w:val="0"/>
      <w:divBdr>
        <w:top w:val="none" w:sz="0" w:space="0" w:color="auto"/>
        <w:left w:val="none" w:sz="0" w:space="0" w:color="auto"/>
        <w:bottom w:val="none" w:sz="0" w:space="0" w:color="auto"/>
        <w:right w:val="none" w:sz="0" w:space="0" w:color="auto"/>
      </w:divBdr>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25670150">
      <w:bodyDiv w:val="1"/>
      <w:marLeft w:val="0"/>
      <w:marRight w:val="0"/>
      <w:marTop w:val="0"/>
      <w:marBottom w:val="0"/>
      <w:divBdr>
        <w:top w:val="none" w:sz="0" w:space="0" w:color="auto"/>
        <w:left w:val="none" w:sz="0" w:space="0" w:color="auto"/>
        <w:bottom w:val="none" w:sz="0" w:space="0" w:color="auto"/>
        <w:right w:val="none" w:sz="0" w:space="0" w:color="auto"/>
      </w:divBdr>
    </w:div>
    <w:div w:id="1345597144">
      <w:bodyDiv w:val="1"/>
      <w:marLeft w:val="0"/>
      <w:marRight w:val="0"/>
      <w:marTop w:val="0"/>
      <w:marBottom w:val="0"/>
      <w:divBdr>
        <w:top w:val="none" w:sz="0" w:space="0" w:color="auto"/>
        <w:left w:val="none" w:sz="0" w:space="0" w:color="auto"/>
        <w:bottom w:val="none" w:sz="0" w:space="0" w:color="auto"/>
        <w:right w:val="none" w:sz="0" w:space="0" w:color="auto"/>
      </w:divBdr>
    </w:div>
    <w:div w:id="1369836102">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7180">
      <w:bodyDiv w:val="1"/>
      <w:marLeft w:val="0"/>
      <w:marRight w:val="0"/>
      <w:marTop w:val="0"/>
      <w:marBottom w:val="0"/>
      <w:divBdr>
        <w:top w:val="none" w:sz="0" w:space="0" w:color="auto"/>
        <w:left w:val="none" w:sz="0" w:space="0" w:color="auto"/>
        <w:bottom w:val="none" w:sz="0" w:space="0" w:color="auto"/>
        <w:right w:val="none" w:sz="0" w:space="0" w:color="auto"/>
      </w:divBdr>
    </w:div>
    <w:div w:id="1399789310">
      <w:bodyDiv w:val="1"/>
      <w:marLeft w:val="0"/>
      <w:marRight w:val="0"/>
      <w:marTop w:val="0"/>
      <w:marBottom w:val="0"/>
      <w:divBdr>
        <w:top w:val="none" w:sz="0" w:space="0" w:color="auto"/>
        <w:left w:val="none" w:sz="0" w:space="0" w:color="auto"/>
        <w:bottom w:val="none" w:sz="0" w:space="0" w:color="auto"/>
        <w:right w:val="none" w:sz="0" w:space="0" w:color="auto"/>
      </w:divBdr>
    </w:div>
    <w:div w:id="1400326622">
      <w:bodyDiv w:val="1"/>
      <w:marLeft w:val="0"/>
      <w:marRight w:val="0"/>
      <w:marTop w:val="0"/>
      <w:marBottom w:val="0"/>
      <w:divBdr>
        <w:top w:val="none" w:sz="0" w:space="0" w:color="auto"/>
        <w:left w:val="none" w:sz="0" w:space="0" w:color="auto"/>
        <w:bottom w:val="none" w:sz="0" w:space="0" w:color="auto"/>
        <w:right w:val="none" w:sz="0" w:space="0" w:color="auto"/>
      </w:divBdr>
    </w:div>
    <w:div w:id="1400834435">
      <w:bodyDiv w:val="1"/>
      <w:marLeft w:val="0"/>
      <w:marRight w:val="0"/>
      <w:marTop w:val="0"/>
      <w:marBottom w:val="0"/>
      <w:divBdr>
        <w:top w:val="none" w:sz="0" w:space="0" w:color="auto"/>
        <w:left w:val="none" w:sz="0" w:space="0" w:color="auto"/>
        <w:bottom w:val="none" w:sz="0" w:space="0" w:color="auto"/>
        <w:right w:val="none" w:sz="0" w:space="0" w:color="auto"/>
      </w:divBdr>
    </w:div>
    <w:div w:id="1414623515">
      <w:bodyDiv w:val="1"/>
      <w:marLeft w:val="0"/>
      <w:marRight w:val="0"/>
      <w:marTop w:val="0"/>
      <w:marBottom w:val="0"/>
      <w:divBdr>
        <w:top w:val="none" w:sz="0" w:space="0" w:color="auto"/>
        <w:left w:val="none" w:sz="0" w:space="0" w:color="auto"/>
        <w:bottom w:val="none" w:sz="0" w:space="0" w:color="auto"/>
        <w:right w:val="none" w:sz="0" w:space="0" w:color="auto"/>
      </w:divBdr>
    </w:div>
    <w:div w:id="1416366604">
      <w:bodyDiv w:val="1"/>
      <w:marLeft w:val="0"/>
      <w:marRight w:val="0"/>
      <w:marTop w:val="0"/>
      <w:marBottom w:val="0"/>
      <w:divBdr>
        <w:top w:val="none" w:sz="0" w:space="0" w:color="auto"/>
        <w:left w:val="none" w:sz="0" w:space="0" w:color="auto"/>
        <w:bottom w:val="none" w:sz="0" w:space="0" w:color="auto"/>
        <w:right w:val="none" w:sz="0" w:space="0" w:color="auto"/>
      </w:divBdr>
    </w:div>
    <w:div w:id="1418670762">
      <w:bodyDiv w:val="1"/>
      <w:marLeft w:val="0"/>
      <w:marRight w:val="0"/>
      <w:marTop w:val="0"/>
      <w:marBottom w:val="0"/>
      <w:divBdr>
        <w:top w:val="none" w:sz="0" w:space="0" w:color="auto"/>
        <w:left w:val="none" w:sz="0" w:space="0" w:color="auto"/>
        <w:bottom w:val="none" w:sz="0" w:space="0" w:color="auto"/>
        <w:right w:val="none" w:sz="0" w:space="0" w:color="auto"/>
      </w:divBdr>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3467">
      <w:bodyDiv w:val="1"/>
      <w:marLeft w:val="0"/>
      <w:marRight w:val="0"/>
      <w:marTop w:val="0"/>
      <w:marBottom w:val="0"/>
      <w:divBdr>
        <w:top w:val="none" w:sz="0" w:space="0" w:color="auto"/>
        <w:left w:val="none" w:sz="0" w:space="0" w:color="auto"/>
        <w:bottom w:val="none" w:sz="0" w:space="0" w:color="auto"/>
        <w:right w:val="none" w:sz="0" w:space="0" w:color="auto"/>
      </w:divBdr>
    </w:div>
    <w:div w:id="1487896117">
      <w:bodyDiv w:val="1"/>
      <w:marLeft w:val="0"/>
      <w:marRight w:val="0"/>
      <w:marTop w:val="0"/>
      <w:marBottom w:val="0"/>
      <w:divBdr>
        <w:top w:val="none" w:sz="0" w:space="0" w:color="auto"/>
        <w:left w:val="none" w:sz="0" w:space="0" w:color="auto"/>
        <w:bottom w:val="none" w:sz="0" w:space="0" w:color="auto"/>
        <w:right w:val="none" w:sz="0" w:space="0" w:color="auto"/>
      </w:divBdr>
    </w:div>
    <w:div w:id="1488017413">
      <w:bodyDiv w:val="1"/>
      <w:marLeft w:val="0"/>
      <w:marRight w:val="0"/>
      <w:marTop w:val="0"/>
      <w:marBottom w:val="0"/>
      <w:divBdr>
        <w:top w:val="none" w:sz="0" w:space="0" w:color="auto"/>
        <w:left w:val="none" w:sz="0" w:space="0" w:color="auto"/>
        <w:bottom w:val="none" w:sz="0" w:space="0" w:color="auto"/>
        <w:right w:val="none" w:sz="0" w:space="0" w:color="auto"/>
      </w:divBdr>
      <w:divsChild>
        <w:div w:id="1702168869">
          <w:marLeft w:val="0"/>
          <w:marRight w:val="0"/>
          <w:marTop w:val="0"/>
          <w:marBottom w:val="0"/>
          <w:divBdr>
            <w:top w:val="none" w:sz="0" w:space="0" w:color="auto"/>
            <w:left w:val="none" w:sz="0" w:space="0" w:color="auto"/>
            <w:bottom w:val="none" w:sz="0" w:space="0" w:color="auto"/>
            <w:right w:val="none" w:sz="0" w:space="0" w:color="auto"/>
          </w:divBdr>
          <w:divsChild>
            <w:div w:id="1414357531">
              <w:marLeft w:val="0"/>
              <w:marRight w:val="0"/>
              <w:marTop w:val="0"/>
              <w:marBottom w:val="0"/>
              <w:divBdr>
                <w:top w:val="none" w:sz="0" w:space="0" w:color="auto"/>
                <w:left w:val="none" w:sz="0" w:space="0" w:color="auto"/>
                <w:bottom w:val="none" w:sz="0" w:space="0" w:color="auto"/>
                <w:right w:val="none" w:sz="0" w:space="0" w:color="auto"/>
              </w:divBdr>
            </w:div>
            <w:div w:id="1108811254">
              <w:marLeft w:val="0"/>
              <w:marRight w:val="0"/>
              <w:marTop w:val="0"/>
              <w:marBottom w:val="0"/>
              <w:divBdr>
                <w:top w:val="none" w:sz="0" w:space="0" w:color="auto"/>
                <w:left w:val="none" w:sz="0" w:space="0" w:color="auto"/>
                <w:bottom w:val="none" w:sz="0" w:space="0" w:color="auto"/>
                <w:right w:val="none" w:sz="0" w:space="0" w:color="auto"/>
              </w:divBdr>
            </w:div>
            <w:div w:id="1871721228">
              <w:marLeft w:val="0"/>
              <w:marRight w:val="0"/>
              <w:marTop w:val="0"/>
              <w:marBottom w:val="0"/>
              <w:divBdr>
                <w:top w:val="none" w:sz="0" w:space="0" w:color="auto"/>
                <w:left w:val="none" w:sz="0" w:space="0" w:color="auto"/>
                <w:bottom w:val="none" w:sz="0" w:space="0" w:color="auto"/>
                <w:right w:val="none" w:sz="0" w:space="0" w:color="auto"/>
              </w:divBdr>
            </w:div>
            <w:div w:id="2059624083">
              <w:marLeft w:val="0"/>
              <w:marRight w:val="0"/>
              <w:marTop w:val="0"/>
              <w:marBottom w:val="0"/>
              <w:divBdr>
                <w:top w:val="none" w:sz="0" w:space="0" w:color="auto"/>
                <w:left w:val="none" w:sz="0" w:space="0" w:color="auto"/>
                <w:bottom w:val="none" w:sz="0" w:space="0" w:color="auto"/>
                <w:right w:val="none" w:sz="0" w:space="0" w:color="auto"/>
              </w:divBdr>
            </w:div>
            <w:div w:id="1515000123">
              <w:marLeft w:val="0"/>
              <w:marRight w:val="0"/>
              <w:marTop w:val="0"/>
              <w:marBottom w:val="0"/>
              <w:divBdr>
                <w:top w:val="none" w:sz="0" w:space="0" w:color="auto"/>
                <w:left w:val="none" w:sz="0" w:space="0" w:color="auto"/>
                <w:bottom w:val="none" w:sz="0" w:space="0" w:color="auto"/>
                <w:right w:val="none" w:sz="0" w:space="0" w:color="auto"/>
              </w:divBdr>
            </w:div>
            <w:div w:id="155924322">
              <w:marLeft w:val="0"/>
              <w:marRight w:val="0"/>
              <w:marTop w:val="0"/>
              <w:marBottom w:val="0"/>
              <w:divBdr>
                <w:top w:val="none" w:sz="0" w:space="0" w:color="auto"/>
                <w:left w:val="none" w:sz="0" w:space="0" w:color="auto"/>
                <w:bottom w:val="none" w:sz="0" w:space="0" w:color="auto"/>
                <w:right w:val="none" w:sz="0" w:space="0" w:color="auto"/>
              </w:divBdr>
            </w:div>
            <w:div w:id="1212693042">
              <w:marLeft w:val="0"/>
              <w:marRight w:val="0"/>
              <w:marTop w:val="0"/>
              <w:marBottom w:val="0"/>
              <w:divBdr>
                <w:top w:val="none" w:sz="0" w:space="0" w:color="auto"/>
                <w:left w:val="none" w:sz="0" w:space="0" w:color="auto"/>
                <w:bottom w:val="none" w:sz="0" w:space="0" w:color="auto"/>
                <w:right w:val="none" w:sz="0" w:space="0" w:color="auto"/>
              </w:divBdr>
            </w:div>
            <w:div w:id="721100563">
              <w:marLeft w:val="0"/>
              <w:marRight w:val="0"/>
              <w:marTop w:val="0"/>
              <w:marBottom w:val="0"/>
              <w:divBdr>
                <w:top w:val="none" w:sz="0" w:space="0" w:color="auto"/>
                <w:left w:val="none" w:sz="0" w:space="0" w:color="auto"/>
                <w:bottom w:val="none" w:sz="0" w:space="0" w:color="auto"/>
                <w:right w:val="none" w:sz="0" w:space="0" w:color="auto"/>
              </w:divBdr>
            </w:div>
            <w:div w:id="449084256">
              <w:marLeft w:val="0"/>
              <w:marRight w:val="0"/>
              <w:marTop w:val="0"/>
              <w:marBottom w:val="0"/>
              <w:divBdr>
                <w:top w:val="none" w:sz="0" w:space="0" w:color="auto"/>
                <w:left w:val="none" w:sz="0" w:space="0" w:color="auto"/>
                <w:bottom w:val="none" w:sz="0" w:space="0" w:color="auto"/>
                <w:right w:val="none" w:sz="0" w:space="0" w:color="auto"/>
              </w:divBdr>
            </w:div>
            <w:div w:id="891889874">
              <w:marLeft w:val="0"/>
              <w:marRight w:val="0"/>
              <w:marTop w:val="0"/>
              <w:marBottom w:val="0"/>
              <w:divBdr>
                <w:top w:val="none" w:sz="0" w:space="0" w:color="auto"/>
                <w:left w:val="none" w:sz="0" w:space="0" w:color="auto"/>
                <w:bottom w:val="none" w:sz="0" w:space="0" w:color="auto"/>
                <w:right w:val="none" w:sz="0" w:space="0" w:color="auto"/>
              </w:divBdr>
            </w:div>
            <w:div w:id="2469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5317">
      <w:bodyDiv w:val="1"/>
      <w:marLeft w:val="0"/>
      <w:marRight w:val="0"/>
      <w:marTop w:val="0"/>
      <w:marBottom w:val="0"/>
      <w:divBdr>
        <w:top w:val="none" w:sz="0" w:space="0" w:color="auto"/>
        <w:left w:val="none" w:sz="0" w:space="0" w:color="auto"/>
        <w:bottom w:val="none" w:sz="0" w:space="0" w:color="auto"/>
        <w:right w:val="none" w:sz="0" w:space="0" w:color="auto"/>
      </w:divBdr>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2316">
      <w:bodyDiv w:val="1"/>
      <w:marLeft w:val="0"/>
      <w:marRight w:val="0"/>
      <w:marTop w:val="0"/>
      <w:marBottom w:val="0"/>
      <w:divBdr>
        <w:top w:val="none" w:sz="0" w:space="0" w:color="auto"/>
        <w:left w:val="none" w:sz="0" w:space="0" w:color="auto"/>
        <w:bottom w:val="none" w:sz="0" w:space="0" w:color="auto"/>
        <w:right w:val="none" w:sz="0" w:space="0" w:color="auto"/>
      </w:divBdr>
    </w:div>
    <w:div w:id="1541018624">
      <w:bodyDiv w:val="1"/>
      <w:marLeft w:val="0"/>
      <w:marRight w:val="0"/>
      <w:marTop w:val="0"/>
      <w:marBottom w:val="0"/>
      <w:divBdr>
        <w:top w:val="none" w:sz="0" w:space="0" w:color="auto"/>
        <w:left w:val="none" w:sz="0" w:space="0" w:color="auto"/>
        <w:bottom w:val="none" w:sz="0" w:space="0" w:color="auto"/>
        <w:right w:val="none" w:sz="0" w:space="0" w:color="auto"/>
      </w:divBdr>
    </w:div>
    <w:div w:id="1541550815">
      <w:bodyDiv w:val="1"/>
      <w:marLeft w:val="0"/>
      <w:marRight w:val="0"/>
      <w:marTop w:val="0"/>
      <w:marBottom w:val="0"/>
      <w:divBdr>
        <w:top w:val="none" w:sz="0" w:space="0" w:color="auto"/>
        <w:left w:val="none" w:sz="0" w:space="0" w:color="auto"/>
        <w:bottom w:val="none" w:sz="0" w:space="0" w:color="auto"/>
        <w:right w:val="none" w:sz="0" w:space="0" w:color="auto"/>
      </w:divBdr>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60819308">
      <w:bodyDiv w:val="1"/>
      <w:marLeft w:val="0"/>
      <w:marRight w:val="0"/>
      <w:marTop w:val="0"/>
      <w:marBottom w:val="0"/>
      <w:divBdr>
        <w:top w:val="none" w:sz="0" w:space="0" w:color="auto"/>
        <w:left w:val="none" w:sz="0" w:space="0" w:color="auto"/>
        <w:bottom w:val="none" w:sz="0" w:space="0" w:color="auto"/>
        <w:right w:val="none" w:sz="0" w:space="0" w:color="auto"/>
      </w:divBdr>
    </w:div>
    <w:div w:id="1561332040">
      <w:bodyDiv w:val="1"/>
      <w:marLeft w:val="0"/>
      <w:marRight w:val="0"/>
      <w:marTop w:val="0"/>
      <w:marBottom w:val="0"/>
      <w:divBdr>
        <w:top w:val="none" w:sz="0" w:space="0" w:color="auto"/>
        <w:left w:val="none" w:sz="0" w:space="0" w:color="auto"/>
        <w:bottom w:val="none" w:sz="0" w:space="0" w:color="auto"/>
        <w:right w:val="none" w:sz="0" w:space="0" w:color="auto"/>
      </w:divBdr>
    </w:div>
    <w:div w:id="1564414048">
      <w:bodyDiv w:val="1"/>
      <w:marLeft w:val="0"/>
      <w:marRight w:val="0"/>
      <w:marTop w:val="0"/>
      <w:marBottom w:val="0"/>
      <w:divBdr>
        <w:top w:val="none" w:sz="0" w:space="0" w:color="auto"/>
        <w:left w:val="none" w:sz="0" w:space="0" w:color="auto"/>
        <w:bottom w:val="none" w:sz="0" w:space="0" w:color="auto"/>
        <w:right w:val="none" w:sz="0" w:space="0" w:color="auto"/>
      </w:divBdr>
    </w:div>
    <w:div w:id="1567305441">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1613">
      <w:bodyDiv w:val="1"/>
      <w:marLeft w:val="0"/>
      <w:marRight w:val="0"/>
      <w:marTop w:val="0"/>
      <w:marBottom w:val="0"/>
      <w:divBdr>
        <w:top w:val="none" w:sz="0" w:space="0" w:color="auto"/>
        <w:left w:val="none" w:sz="0" w:space="0" w:color="auto"/>
        <w:bottom w:val="none" w:sz="0" w:space="0" w:color="auto"/>
        <w:right w:val="none" w:sz="0" w:space="0" w:color="auto"/>
      </w:divBdr>
    </w:div>
    <w:div w:id="1604268050">
      <w:bodyDiv w:val="1"/>
      <w:marLeft w:val="0"/>
      <w:marRight w:val="0"/>
      <w:marTop w:val="0"/>
      <w:marBottom w:val="0"/>
      <w:divBdr>
        <w:top w:val="none" w:sz="0" w:space="0" w:color="auto"/>
        <w:left w:val="none" w:sz="0" w:space="0" w:color="auto"/>
        <w:bottom w:val="none" w:sz="0" w:space="0" w:color="auto"/>
        <w:right w:val="none" w:sz="0" w:space="0" w:color="auto"/>
      </w:divBdr>
    </w:div>
    <w:div w:id="1609121137">
      <w:bodyDiv w:val="1"/>
      <w:marLeft w:val="0"/>
      <w:marRight w:val="0"/>
      <w:marTop w:val="0"/>
      <w:marBottom w:val="0"/>
      <w:divBdr>
        <w:top w:val="none" w:sz="0" w:space="0" w:color="auto"/>
        <w:left w:val="none" w:sz="0" w:space="0" w:color="auto"/>
        <w:bottom w:val="none" w:sz="0" w:space="0" w:color="auto"/>
        <w:right w:val="none" w:sz="0" w:space="0" w:color="auto"/>
      </w:divBdr>
    </w:div>
    <w:div w:id="1609580501">
      <w:bodyDiv w:val="1"/>
      <w:marLeft w:val="0"/>
      <w:marRight w:val="0"/>
      <w:marTop w:val="0"/>
      <w:marBottom w:val="0"/>
      <w:divBdr>
        <w:top w:val="none" w:sz="0" w:space="0" w:color="auto"/>
        <w:left w:val="none" w:sz="0" w:space="0" w:color="auto"/>
        <w:bottom w:val="none" w:sz="0" w:space="0" w:color="auto"/>
        <w:right w:val="none" w:sz="0" w:space="0" w:color="auto"/>
      </w:divBdr>
    </w:div>
    <w:div w:id="1613828584">
      <w:bodyDiv w:val="1"/>
      <w:marLeft w:val="0"/>
      <w:marRight w:val="0"/>
      <w:marTop w:val="0"/>
      <w:marBottom w:val="0"/>
      <w:divBdr>
        <w:top w:val="none" w:sz="0" w:space="0" w:color="auto"/>
        <w:left w:val="none" w:sz="0" w:space="0" w:color="auto"/>
        <w:bottom w:val="none" w:sz="0" w:space="0" w:color="auto"/>
        <w:right w:val="none" w:sz="0" w:space="0" w:color="auto"/>
      </w:divBdr>
    </w:div>
    <w:div w:id="1619601548">
      <w:bodyDiv w:val="1"/>
      <w:marLeft w:val="0"/>
      <w:marRight w:val="0"/>
      <w:marTop w:val="0"/>
      <w:marBottom w:val="0"/>
      <w:divBdr>
        <w:top w:val="none" w:sz="0" w:space="0" w:color="auto"/>
        <w:left w:val="none" w:sz="0" w:space="0" w:color="auto"/>
        <w:bottom w:val="none" w:sz="0" w:space="0" w:color="auto"/>
        <w:right w:val="none" w:sz="0" w:space="0" w:color="auto"/>
      </w:divBdr>
    </w:div>
    <w:div w:id="1620254692">
      <w:bodyDiv w:val="1"/>
      <w:marLeft w:val="0"/>
      <w:marRight w:val="0"/>
      <w:marTop w:val="0"/>
      <w:marBottom w:val="0"/>
      <w:divBdr>
        <w:top w:val="none" w:sz="0" w:space="0" w:color="auto"/>
        <w:left w:val="none" w:sz="0" w:space="0" w:color="auto"/>
        <w:bottom w:val="none" w:sz="0" w:space="0" w:color="auto"/>
        <w:right w:val="none" w:sz="0" w:space="0" w:color="auto"/>
      </w:divBdr>
    </w:div>
    <w:div w:id="1622034925">
      <w:bodyDiv w:val="1"/>
      <w:marLeft w:val="0"/>
      <w:marRight w:val="0"/>
      <w:marTop w:val="0"/>
      <w:marBottom w:val="0"/>
      <w:divBdr>
        <w:top w:val="none" w:sz="0" w:space="0" w:color="auto"/>
        <w:left w:val="none" w:sz="0" w:space="0" w:color="auto"/>
        <w:bottom w:val="none" w:sz="0" w:space="0" w:color="auto"/>
        <w:right w:val="none" w:sz="0" w:space="0" w:color="auto"/>
      </w:divBdr>
    </w:div>
    <w:div w:id="1622882432">
      <w:bodyDiv w:val="1"/>
      <w:marLeft w:val="0"/>
      <w:marRight w:val="0"/>
      <w:marTop w:val="0"/>
      <w:marBottom w:val="0"/>
      <w:divBdr>
        <w:top w:val="none" w:sz="0" w:space="0" w:color="auto"/>
        <w:left w:val="none" w:sz="0" w:space="0" w:color="auto"/>
        <w:bottom w:val="none" w:sz="0" w:space="0" w:color="auto"/>
        <w:right w:val="none" w:sz="0" w:space="0" w:color="auto"/>
      </w:divBdr>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647054907">
      <w:bodyDiv w:val="1"/>
      <w:marLeft w:val="0"/>
      <w:marRight w:val="0"/>
      <w:marTop w:val="0"/>
      <w:marBottom w:val="0"/>
      <w:divBdr>
        <w:top w:val="none" w:sz="0" w:space="0" w:color="auto"/>
        <w:left w:val="none" w:sz="0" w:space="0" w:color="auto"/>
        <w:bottom w:val="none" w:sz="0" w:space="0" w:color="auto"/>
        <w:right w:val="none" w:sz="0" w:space="0" w:color="auto"/>
      </w:divBdr>
    </w:div>
    <w:div w:id="1647200027">
      <w:bodyDiv w:val="1"/>
      <w:marLeft w:val="0"/>
      <w:marRight w:val="0"/>
      <w:marTop w:val="0"/>
      <w:marBottom w:val="0"/>
      <w:divBdr>
        <w:top w:val="none" w:sz="0" w:space="0" w:color="auto"/>
        <w:left w:val="none" w:sz="0" w:space="0" w:color="auto"/>
        <w:bottom w:val="none" w:sz="0" w:space="0" w:color="auto"/>
        <w:right w:val="none" w:sz="0" w:space="0" w:color="auto"/>
      </w:divBdr>
    </w:div>
    <w:div w:id="1650018128">
      <w:bodyDiv w:val="1"/>
      <w:marLeft w:val="0"/>
      <w:marRight w:val="0"/>
      <w:marTop w:val="0"/>
      <w:marBottom w:val="0"/>
      <w:divBdr>
        <w:top w:val="none" w:sz="0" w:space="0" w:color="auto"/>
        <w:left w:val="none" w:sz="0" w:space="0" w:color="auto"/>
        <w:bottom w:val="none" w:sz="0" w:space="0" w:color="auto"/>
        <w:right w:val="none" w:sz="0" w:space="0" w:color="auto"/>
      </w:divBdr>
    </w:div>
    <w:div w:id="1663387197">
      <w:bodyDiv w:val="1"/>
      <w:marLeft w:val="0"/>
      <w:marRight w:val="0"/>
      <w:marTop w:val="0"/>
      <w:marBottom w:val="0"/>
      <w:divBdr>
        <w:top w:val="none" w:sz="0" w:space="0" w:color="auto"/>
        <w:left w:val="none" w:sz="0" w:space="0" w:color="auto"/>
        <w:bottom w:val="none" w:sz="0" w:space="0" w:color="auto"/>
        <w:right w:val="none" w:sz="0" w:space="0" w:color="auto"/>
      </w:divBdr>
    </w:div>
    <w:div w:id="1671714719">
      <w:bodyDiv w:val="1"/>
      <w:marLeft w:val="0"/>
      <w:marRight w:val="0"/>
      <w:marTop w:val="0"/>
      <w:marBottom w:val="0"/>
      <w:divBdr>
        <w:top w:val="none" w:sz="0" w:space="0" w:color="auto"/>
        <w:left w:val="none" w:sz="0" w:space="0" w:color="auto"/>
        <w:bottom w:val="none" w:sz="0" w:space="0" w:color="auto"/>
        <w:right w:val="none" w:sz="0" w:space="0" w:color="auto"/>
      </w:divBdr>
    </w:div>
    <w:div w:id="1673491590">
      <w:bodyDiv w:val="1"/>
      <w:marLeft w:val="0"/>
      <w:marRight w:val="0"/>
      <w:marTop w:val="0"/>
      <w:marBottom w:val="0"/>
      <w:divBdr>
        <w:top w:val="none" w:sz="0" w:space="0" w:color="auto"/>
        <w:left w:val="none" w:sz="0" w:space="0" w:color="auto"/>
        <w:bottom w:val="none" w:sz="0" w:space="0" w:color="auto"/>
        <w:right w:val="none" w:sz="0" w:space="0" w:color="auto"/>
      </w:divBdr>
    </w:div>
    <w:div w:id="1677414778">
      <w:bodyDiv w:val="1"/>
      <w:marLeft w:val="0"/>
      <w:marRight w:val="0"/>
      <w:marTop w:val="0"/>
      <w:marBottom w:val="0"/>
      <w:divBdr>
        <w:top w:val="none" w:sz="0" w:space="0" w:color="auto"/>
        <w:left w:val="none" w:sz="0" w:space="0" w:color="auto"/>
        <w:bottom w:val="none" w:sz="0" w:space="0" w:color="auto"/>
        <w:right w:val="none" w:sz="0" w:space="0" w:color="auto"/>
      </w:divBdr>
    </w:div>
    <w:div w:id="1685201823">
      <w:bodyDiv w:val="1"/>
      <w:marLeft w:val="0"/>
      <w:marRight w:val="0"/>
      <w:marTop w:val="0"/>
      <w:marBottom w:val="0"/>
      <w:divBdr>
        <w:top w:val="none" w:sz="0" w:space="0" w:color="auto"/>
        <w:left w:val="none" w:sz="0" w:space="0" w:color="auto"/>
        <w:bottom w:val="none" w:sz="0" w:space="0" w:color="auto"/>
        <w:right w:val="none" w:sz="0" w:space="0" w:color="auto"/>
      </w:divBdr>
    </w:div>
    <w:div w:id="1690525590">
      <w:bodyDiv w:val="1"/>
      <w:marLeft w:val="0"/>
      <w:marRight w:val="0"/>
      <w:marTop w:val="0"/>
      <w:marBottom w:val="0"/>
      <w:divBdr>
        <w:top w:val="none" w:sz="0" w:space="0" w:color="auto"/>
        <w:left w:val="none" w:sz="0" w:space="0" w:color="auto"/>
        <w:bottom w:val="none" w:sz="0" w:space="0" w:color="auto"/>
        <w:right w:val="none" w:sz="0" w:space="0" w:color="auto"/>
      </w:divBdr>
      <w:divsChild>
        <w:div w:id="1050300137">
          <w:marLeft w:val="0"/>
          <w:marRight w:val="0"/>
          <w:marTop w:val="0"/>
          <w:marBottom w:val="0"/>
          <w:divBdr>
            <w:top w:val="none" w:sz="0" w:space="0" w:color="auto"/>
            <w:left w:val="none" w:sz="0" w:space="0" w:color="auto"/>
            <w:bottom w:val="none" w:sz="0" w:space="0" w:color="auto"/>
            <w:right w:val="none" w:sz="0" w:space="0" w:color="auto"/>
          </w:divBdr>
          <w:divsChild>
            <w:div w:id="730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30184">
      <w:bodyDiv w:val="1"/>
      <w:marLeft w:val="0"/>
      <w:marRight w:val="0"/>
      <w:marTop w:val="0"/>
      <w:marBottom w:val="0"/>
      <w:divBdr>
        <w:top w:val="none" w:sz="0" w:space="0" w:color="auto"/>
        <w:left w:val="none" w:sz="0" w:space="0" w:color="auto"/>
        <w:bottom w:val="none" w:sz="0" w:space="0" w:color="auto"/>
        <w:right w:val="none" w:sz="0" w:space="0" w:color="auto"/>
      </w:divBdr>
    </w:div>
    <w:div w:id="1715352350">
      <w:bodyDiv w:val="1"/>
      <w:marLeft w:val="0"/>
      <w:marRight w:val="0"/>
      <w:marTop w:val="0"/>
      <w:marBottom w:val="0"/>
      <w:divBdr>
        <w:top w:val="none" w:sz="0" w:space="0" w:color="auto"/>
        <w:left w:val="none" w:sz="0" w:space="0" w:color="auto"/>
        <w:bottom w:val="none" w:sz="0" w:space="0" w:color="auto"/>
        <w:right w:val="none" w:sz="0" w:space="0" w:color="auto"/>
      </w:divBdr>
    </w:div>
    <w:div w:id="1719085608">
      <w:bodyDiv w:val="1"/>
      <w:marLeft w:val="0"/>
      <w:marRight w:val="0"/>
      <w:marTop w:val="0"/>
      <w:marBottom w:val="0"/>
      <w:divBdr>
        <w:top w:val="none" w:sz="0" w:space="0" w:color="auto"/>
        <w:left w:val="none" w:sz="0" w:space="0" w:color="auto"/>
        <w:bottom w:val="none" w:sz="0" w:space="0" w:color="auto"/>
        <w:right w:val="none" w:sz="0" w:space="0" w:color="auto"/>
      </w:divBdr>
    </w:div>
    <w:div w:id="1724210914">
      <w:bodyDiv w:val="1"/>
      <w:marLeft w:val="0"/>
      <w:marRight w:val="0"/>
      <w:marTop w:val="0"/>
      <w:marBottom w:val="0"/>
      <w:divBdr>
        <w:top w:val="none" w:sz="0" w:space="0" w:color="auto"/>
        <w:left w:val="none" w:sz="0" w:space="0" w:color="auto"/>
        <w:bottom w:val="none" w:sz="0" w:space="0" w:color="auto"/>
        <w:right w:val="none" w:sz="0" w:space="0" w:color="auto"/>
      </w:divBdr>
    </w:div>
    <w:div w:id="1742947843">
      <w:bodyDiv w:val="1"/>
      <w:marLeft w:val="0"/>
      <w:marRight w:val="0"/>
      <w:marTop w:val="0"/>
      <w:marBottom w:val="0"/>
      <w:divBdr>
        <w:top w:val="none" w:sz="0" w:space="0" w:color="auto"/>
        <w:left w:val="none" w:sz="0" w:space="0" w:color="auto"/>
        <w:bottom w:val="none" w:sz="0" w:space="0" w:color="auto"/>
        <w:right w:val="none" w:sz="0" w:space="0" w:color="auto"/>
      </w:divBdr>
    </w:div>
    <w:div w:id="1748262933">
      <w:bodyDiv w:val="1"/>
      <w:marLeft w:val="0"/>
      <w:marRight w:val="0"/>
      <w:marTop w:val="0"/>
      <w:marBottom w:val="0"/>
      <w:divBdr>
        <w:top w:val="none" w:sz="0" w:space="0" w:color="auto"/>
        <w:left w:val="none" w:sz="0" w:space="0" w:color="auto"/>
        <w:bottom w:val="none" w:sz="0" w:space="0" w:color="auto"/>
        <w:right w:val="none" w:sz="0" w:space="0" w:color="auto"/>
      </w:divBdr>
    </w:div>
    <w:div w:id="1751535509">
      <w:bodyDiv w:val="1"/>
      <w:marLeft w:val="0"/>
      <w:marRight w:val="0"/>
      <w:marTop w:val="0"/>
      <w:marBottom w:val="0"/>
      <w:divBdr>
        <w:top w:val="none" w:sz="0" w:space="0" w:color="auto"/>
        <w:left w:val="none" w:sz="0" w:space="0" w:color="auto"/>
        <w:bottom w:val="none" w:sz="0" w:space="0" w:color="auto"/>
        <w:right w:val="none" w:sz="0" w:space="0" w:color="auto"/>
      </w:divBdr>
    </w:div>
    <w:div w:id="1756130839">
      <w:bodyDiv w:val="1"/>
      <w:marLeft w:val="0"/>
      <w:marRight w:val="0"/>
      <w:marTop w:val="0"/>
      <w:marBottom w:val="0"/>
      <w:divBdr>
        <w:top w:val="none" w:sz="0" w:space="0" w:color="auto"/>
        <w:left w:val="none" w:sz="0" w:space="0" w:color="auto"/>
        <w:bottom w:val="none" w:sz="0" w:space="0" w:color="auto"/>
        <w:right w:val="none" w:sz="0" w:space="0" w:color="auto"/>
      </w:divBdr>
    </w:div>
    <w:div w:id="1770394915">
      <w:bodyDiv w:val="1"/>
      <w:marLeft w:val="0"/>
      <w:marRight w:val="0"/>
      <w:marTop w:val="0"/>
      <w:marBottom w:val="0"/>
      <w:divBdr>
        <w:top w:val="none" w:sz="0" w:space="0" w:color="auto"/>
        <w:left w:val="none" w:sz="0" w:space="0" w:color="auto"/>
        <w:bottom w:val="none" w:sz="0" w:space="0" w:color="auto"/>
        <w:right w:val="none" w:sz="0" w:space="0" w:color="auto"/>
      </w:divBdr>
    </w:div>
    <w:div w:id="1776947407">
      <w:bodyDiv w:val="1"/>
      <w:marLeft w:val="0"/>
      <w:marRight w:val="0"/>
      <w:marTop w:val="0"/>
      <w:marBottom w:val="0"/>
      <w:divBdr>
        <w:top w:val="none" w:sz="0" w:space="0" w:color="auto"/>
        <w:left w:val="none" w:sz="0" w:space="0" w:color="auto"/>
        <w:bottom w:val="none" w:sz="0" w:space="0" w:color="auto"/>
        <w:right w:val="none" w:sz="0" w:space="0" w:color="auto"/>
      </w:divBdr>
    </w:div>
    <w:div w:id="1781365931">
      <w:bodyDiv w:val="1"/>
      <w:marLeft w:val="0"/>
      <w:marRight w:val="0"/>
      <w:marTop w:val="0"/>
      <w:marBottom w:val="0"/>
      <w:divBdr>
        <w:top w:val="none" w:sz="0" w:space="0" w:color="auto"/>
        <w:left w:val="none" w:sz="0" w:space="0" w:color="auto"/>
        <w:bottom w:val="none" w:sz="0" w:space="0" w:color="auto"/>
        <w:right w:val="none" w:sz="0" w:space="0" w:color="auto"/>
      </w:divBdr>
    </w:div>
    <w:div w:id="1787851333">
      <w:bodyDiv w:val="1"/>
      <w:marLeft w:val="0"/>
      <w:marRight w:val="0"/>
      <w:marTop w:val="0"/>
      <w:marBottom w:val="0"/>
      <w:divBdr>
        <w:top w:val="none" w:sz="0" w:space="0" w:color="auto"/>
        <w:left w:val="none" w:sz="0" w:space="0" w:color="auto"/>
        <w:bottom w:val="none" w:sz="0" w:space="0" w:color="auto"/>
        <w:right w:val="none" w:sz="0" w:space="0" w:color="auto"/>
      </w:divBdr>
    </w:div>
    <w:div w:id="1788428129">
      <w:bodyDiv w:val="1"/>
      <w:marLeft w:val="0"/>
      <w:marRight w:val="0"/>
      <w:marTop w:val="0"/>
      <w:marBottom w:val="0"/>
      <w:divBdr>
        <w:top w:val="none" w:sz="0" w:space="0" w:color="auto"/>
        <w:left w:val="none" w:sz="0" w:space="0" w:color="auto"/>
        <w:bottom w:val="none" w:sz="0" w:space="0" w:color="auto"/>
        <w:right w:val="none" w:sz="0" w:space="0" w:color="auto"/>
      </w:divBdr>
    </w:div>
    <w:div w:id="1802923669">
      <w:bodyDiv w:val="1"/>
      <w:marLeft w:val="0"/>
      <w:marRight w:val="0"/>
      <w:marTop w:val="0"/>
      <w:marBottom w:val="0"/>
      <w:divBdr>
        <w:top w:val="none" w:sz="0" w:space="0" w:color="auto"/>
        <w:left w:val="none" w:sz="0" w:space="0" w:color="auto"/>
        <w:bottom w:val="none" w:sz="0" w:space="0" w:color="auto"/>
        <w:right w:val="none" w:sz="0" w:space="0" w:color="auto"/>
      </w:divBdr>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74279">
      <w:bodyDiv w:val="1"/>
      <w:marLeft w:val="0"/>
      <w:marRight w:val="0"/>
      <w:marTop w:val="0"/>
      <w:marBottom w:val="0"/>
      <w:divBdr>
        <w:top w:val="none" w:sz="0" w:space="0" w:color="auto"/>
        <w:left w:val="none" w:sz="0" w:space="0" w:color="auto"/>
        <w:bottom w:val="none" w:sz="0" w:space="0" w:color="auto"/>
        <w:right w:val="none" w:sz="0" w:space="0" w:color="auto"/>
      </w:divBdr>
    </w:div>
    <w:div w:id="1836411117">
      <w:bodyDiv w:val="1"/>
      <w:marLeft w:val="0"/>
      <w:marRight w:val="0"/>
      <w:marTop w:val="0"/>
      <w:marBottom w:val="0"/>
      <w:divBdr>
        <w:top w:val="none" w:sz="0" w:space="0" w:color="auto"/>
        <w:left w:val="none" w:sz="0" w:space="0" w:color="auto"/>
        <w:bottom w:val="none" w:sz="0" w:space="0" w:color="auto"/>
        <w:right w:val="none" w:sz="0" w:space="0" w:color="auto"/>
      </w:divBdr>
    </w:div>
    <w:div w:id="1841003162">
      <w:bodyDiv w:val="1"/>
      <w:marLeft w:val="0"/>
      <w:marRight w:val="0"/>
      <w:marTop w:val="0"/>
      <w:marBottom w:val="0"/>
      <w:divBdr>
        <w:top w:val="none" w:sz="0" w:space="0" w:color="auto"/>
        <w:left w:val="none" w:sz="0" w:space="0" w:color="auto"/>
        <w:bottom w:val="none" w:sz="0" w:space="0" w:color="auto"/>
        <w:right w:val="none" w:sz="0" w:space="0" w:color="auto"/>
      </w:divBdr>
      <w:divsChild>
        <w:div w:id="692267964">
          <w:marLeft w:val="0"/>
          <w:marRight w:val="0"/>
          <w:marTop w:val="0"/>
          <w:marBottom w:val="0"/>
          <w:divBdr>
            <w:top w:val="none" w:sz="0" w:space="0" w:color="auto"/>
            <w:left w:val="none" w:sz="0" w:space="0" w:color="auto"/>
            <w:bottom w:val="none" w:sz="0" w:space="0" w:color="auto"/>
            <w:right w:val="none" w:sz="0" w:space="0" w:color="auto"/>
          </w:divBdr>
          <w:divsChild>
            <w:div w:id="465245691">
              <w:marLeft w:val="0"/>
              <w:marRight w:val="0"/>
              <w:marTop w:val="0"/>
              <w:marBottom w:val="0"/>
              <w:divBdr>
                <w:top w:val="none" w:sz="0" w:space="0" w:color="auto"/>
                <w:left w:val="none" w:sz="0" w:space="0" w:color="auto"/>
                <w:bottom w:val="none" w:sz="0" w:space="0" w:color="auto"/>
                <w:right w:val="none" w:sz="0" w:space="0" w:color="auto"/>
              </w:divBdr>
            </w:div>
            <w:div w:id="1166825102">
              <w:marLeft w:val="0"/>
              <w:marRight w:val="0"/>
              <w:marTop w:val="0"/>
              <w:marBottom w:val="0"/>
              <w:divBdr>
                <w:top w:val="none" w:sz="0" w:space="0" w:color="auto"/>
                <w:left w:val="none" w:sz="0" w:space="0" w:color="auto"/>
                <w:bottom w:val="none" w:sz="0" w:space="0" w:color="auto"/>
                <w:right w:val="none" w:sz="0" w:space="0" w:color="auto"/>
              </w:divBdr>
            </w:div>
            <w:div w:id="940528354">
              <w:marLeft w:val="0"/>
              <w:marRight w:val="0"/>
              <w:marTop w:val="0"/>
              <w:marBottom w:val="0"/>
              <w:divBdr>
                <w:top w:val="none" w:sz="0" w:space="0" w:color="auto"/>
                <w:left w:val="none" w:sz="0" w:space="0" w:color="auto"/>
                <w:bottom w:val="none" w:sz="0" w:space="0" w:color="auto"/>
                <w:right w:val="none" w:sz="0" w:space="0" w:color="auto"/>
              </w:divBdr>
            </w:div>
            <w:div w:id="1102801684">
              <w:marLeft w:val="0"/>
              <w:marRight w:val="0"/>
              <w:marTop w:val="0"/>
              <w:marBottom w:val="0"/>
              <w:divBdr>
                <w:top w:val="none" w:sz="0" w:space="0" w:color="auto"/>
                <w:left w:val="none" w:sz="0" w:space="0" w:color="auto"/>
                <w:bottom w:val="none" w:sz="0" w:space="0" w:color="auto"/>
                <w:right w:val="none" w:sz="0" w:space="0" w:color="auto"/>
              </w:divBdr>
            </w:div>
            <w:div w:id="191190539">
              <w:marLeft w:val="0"/>
              <w:marRight w:val="0"/>
              <w:marTop w:val="0"/>
              <w:marBottom w:val="0"/>
              <w:divBdr>
                <w:top w:val="none" w:sz="0" w:space="0" w:color="auto"/>
                <w:left w:val="none" w:sz="0" w:space="0" w:color="auto"/>
                <w:bottom w:val="none" w:sz="0" w:space="0" w:color="auto"/>
                <w:right w:val="none" w:sz="0" w:space="0" w:color="auto"/>
              </w:divBdr>
            </w:div>
            <w:div w:id="2094862267">
              <w:marLeft w:val="0"/>
              <w:marRight w:val="0"/>
              <w:marTop w:val="0"/>
              <w:marBottom w:val="0"/>
              <w:divBdr>
                <w:top w:val="none" w:sz="0" w:space="0" w:color="auto"/>
                <w:left w:val="none" w:sz="0" w:space="0" w:color="auto"/>
                <w:bottom w:val="none" w:sz="0" w:space="0" w:color="auto"/>
                <w:right w:val="none" w:sz="0" w:space="0" w:color="auto"/>
              </w:divBdr>
            </w:div>
            <w:div w:id="1982153425">
              <w:marLeft w:val="0"/>
              <w:marRight w:val="0"/>
              <w:marTop w:val="0"/>
              <w:marBottom w:val="0"/>
              <w:divBdr>
                <w:top w:val="none" w:sz="0" w:space="0" w:color="auto"/>
                <w:left w:val="none" w:sz="0" w:space="0" w:color="auto"/>
                <w:bottom w:val="none" w:sz="0" w:space="0" w:color="auto"/>
                <w:right w:val="none" w:sz="0" w:space="0" w:color="auto"/>
              </w:divBdr>
            </w:div>
            <w:div w:id="2008895038">
              <w:marLeft w:val="0"/>
              <w:marRight w:val="0"/>
              <w:marTop w:val="0"/>
              <w:marBottom w:val="0"/>
              <w:divBdr>
                <w:top w:val="none" w:sz="0" w:space="0" w:color="auto"/>
                <w:left w:val="none" w:sz="0" w:space="0" w:color="auto"/>
                <w:bottom w:val="none" w:sz="0" w:space="0" w:color="auto"/>
                <w:right w:val="none" w:sz="0" w:space="0" w:color="auto"/>
              </w:divBdr>
            </w:div>
            <w:div w:id="1114251396">
              <w:marLeft w:val="0"/>
              <w:marRight w:val="0"/>
              <w:marTop w:val="0"/>
              <w:marBottom w:val="0"/>
              <w:divBdr>
                <w:top w:val="none" w:sz="0" w:space="0" w:color="auto"/>
                <w:left w:val="none" w:sz="0" w:space="0" w:color="auto"/>
                <w:bottom w:val="none" w:sz="0" w:space="0" w:color="auto"/>
                <w:right w:val="none" w:sz="0" w:space="0" w:color="auto"/>
              </w:divBdr>
            </w:div>
            <w:div w:id="1909798874">
              <w:marLeft w:val="0"/>
              <w:marRight w:val="0"/>
              <w:marTop w:val="0"/>
              <w:marBottom w:val="0"/>
              <w:divBdr>
                <w:top w:val="none" w:sz="0" w:space="0" w:color="auto"/>
                <w:left w:val="none" w:sz="0" w:space="0" w:color="auto"/>
                <w:bottom w:val="none" w:sz="0" w:space="0" w:color="auto"/>
                <w:right w:val="none" w:sz="0" w:space="0" w:color="auto"/>
              </w:divBdr>
            </w:div>
            <w:div w:id="1223062203">
              <w:marLeft w:val="0"/>
              <w:marRight w:val="0"/>
              <w:marTop w:val="0"/>
              <w:marBottom w:val="0"/>
              <w:divBdr>
                <w:top w:val="none" w:sz="0" w:space="0" w:color="auto"/>
                <w:left w:val="none" w:sz="0" w:space="0" w:color="auto"/>
                <w:bottom w:val="none" w:sz="0" w:space="0" w:color="auto"/>
                <w:right w:val="none" w:sz="0" w:space="0" w:color="auto"/>
              </w:divBdr>
            </w:div>
            <w:div w:id="417798080">
              <w:marLeft w:val="0"/>
              <w:marRight w:val="0"/>
              <w:marTop w:val="0"/>
              <w:marBottom w:val="0"/>
              <w:divBdr>
                <w:top w:val="none" w:sz="0" w:space="0" w:color="auto"/>
                <w:left w:val="none" w:sz="0" w:space="0" w:color="auto"/>
                <w:bottom w:val="none" w:sz="0" w:space="0" w:color="auto"/>
                <w:right w:val="none" w:sz="0" w:space="0" w:color="auto"/>
              </w:divBdr>
            </w:div>
            <w:div w:id="615256379">
              <w:marLeft w:val="0"/>
              <w:marRight w:val="0"/>
              <w:marTop w:val="0"/>
              <w:marBottom w:val="0"/>
              <w:divBdr>
                <w:top w:val="none" w:sz="0" w:space="0" w:color="auto"/>
                <w:left w:val="none" w:sz="0" w:space="0" w:color="auto"/>
                <w:bottom w:val="none" w:sz="0" w:space="0" w:color="auto"/>
                <w:right w:val="none" w:sz="0" w:space="0" w:color="auto"/>
              </w:divBdr>
            </w:div>
            <w:div w:id="116417321">
              <w:marLeft w:val="0"/>
              <w:marRight w:val="0"/>
              <w:marTop w:val="0"/>
              <w:marBottom w:val="0"/>
              <w:divBdr>
                <w:top w:val="none" w:sz="0" w:space="0" w:color="auto"/>
                <w:left w:val="none" w:sz="0" w:space="0" w:color="auto"/>
                <w:bottom w:val="none" w:sz="0" w:space="0" w:color="auto"/>
                <w:right w:val="none" w:sz="0" w:space="0" w:color="auto"/>
              </w:divBdr>
            </w:div>
            <w:div w:id="1128547757">
              <w:marLeft w:val="0"/>
              <w:marRight w:val="0"/>
              <w:marTop w:val="0"/>
              <w:marBottom w:val="0"/>
              <w:divBdr>
                <w:top w:val="none" w:sz="0" w:space="0" w:color="auto"/>
                <w:left w:val="none" w:sz="0" w:space="0" w:color="auto"/>
                <w:bottom w:val="none" w:sz="0" w:space="0" w:color="auto"/>
                <w:right w:val="none" w:sz="0" w:space="0" w:color="auto"/>
              </w:divBdr>
            </w:div>
            <w:div w:id="499738939">
              <w:marLeft w:val="0"/>
              <w:marRight w:val="0"/>
              <w:marTop w:val="0"/>
              <w:marBottom w:val="0"/>
              <w:divBdr>
                <w:top w:val="none" w:sz="0" w:space="0" w:color="auto"/>
                <w:left w:val="none" w:sz="0" w:space="0" w:color="auto"/>
                <w:bottom w:val="none" w:sz="0" w:space="0" w:color="auto"/>
                <w:right w:val="none" w:sz="0" w:space="0" w:color="auto"/>
              </w:divBdr>
            </w:div>
            <w:div w:id="587616018">
              <w:marLeft w:val="0"/>
              <w:marRight w:val="0"/>
              <w:marTop w:val="0"/>
              <w:marBottom w:val="0"/>
              <w:divBdr>
                <w:top w:val="none" w:sz="0" w:space="0" w:color="auto"/>
                <w:left w:val="none" w:sz="0" w:space="0" w:color="auto"/>
                <w:bottom w:val="none" w:sz="0" w:space="0" w:color="auto"/>
                <w:right w:val="none" w:sz="0" w:space="0" w:color="auto"/>
              </w:divBdr>
            </w:div>
            <w:div w:id="248079949">
              <w:marLeft w:val="0"/>
              <w:marRight w:val="0"/>
              <w:marTop w:val="0"/>
              <w:marBottom w:val="0"/>
              <w:divBdr>
                <w:top w:val="none" w:sz="0" w:space="0" w:color="auto"/>
                <w:left w:val="none" w:sz="0" w:space="0" w:color="auto"/>
                <w:bottom w:val="none" w:sz="0" w:space="0" w:color="auto"/>
                <w:right w:val="none" w:sz="0" w:space="0" w:color="auto"/>
              </w:divBdr>
            </w:div>
            <w:div w:id="1158888215">
              <w:marLeft w:val="0"/>
              <w:marRight w:val="0"/>
              <w:marTop w:val="0"/>
              <w:marBottom w:val="0"/>
              <w:divBdr>
                <w:top w:val="none" w:sz="0" w:space="0" w:color="auto"/>
                <w:left w:val="none" w:sz="0" w:space="0" w:color="auto"/>
                <w:bottom w:val="none" w:sz="0" w:space="0" w:color="auto"/>
                <w:right w:val="none" w:sz="0" w:space="0" w:color="auto"/>
              </w:divBdr>
            </w:div>
            <w:div w:id="863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2857">
      <w:bodyDiv w:val="1"/>
      <w:marLeft w:val="0"/>
      <w:marRight w:val="0"/>
      <w:marTop w:val="0"/>
      <w:marBottom w:val="0"/>
      <w:divBdr>
        <w:top w:val="none" w:sz="0" w:space="0" w:color="auto"/>
        <w:left w:val="none" w:sz="0" w:space="0" w:color="auto"/>
        <w:bottom w:val="none" w:sz="0" w:space="0" w:color="auto"/>
        <w:right w:val="none" w:sz="0" w:space="0" w:color="auto"/>
      </w:divBdr>
    </w:div>
    <w:div w:id="1892497061">
      <w:bodyDiv w:val="1"/>
      <w:marLeft w:val="0"/>
      <w:marRight w:val="0"/>
      <w:marTop w:val="0"/>
      <w:marBottom w:val="0"/>
      <w:divBdr>
        <w:top w:val="none" w:sz="0" w:space="0" w:color="auto"/>
        <w:left w:val="none" w:sz="0" w:space="0" w:color="auto"/>
        <w:bottom w:val="none" w:sz="0" w:space="0" w:color="auto"/>
        <w:right w:val="none" w:sz="0" w:space="0" w:color="auto"/>
      </w:divBdr>
    </w:div>
    <w:div w:id="1892767095">
      <w:bodyDiv w:val="1"/>
      <w:marLeft w:val="0"/>
      <w:marRight w:val="0"/>
      <w:marTop w:val="0"/>
      <w:marBottom w:val="0"/>
      <w:divBdr>
        <w:top w:val="none" w:sz="0" w:space="0" w:color="auto"/>
        <w:left w:val="none" w:sz="0" w:space="0" w:color="auto"/>
        <w:bottom w:val="none" w:sz="0" w:space="0" w:color="auto"/>
        <w:right w:val="none" w:sz="0" w:space="0" w:color="auto"/>
      </w:divBdr>
    </w:div>
    <w:div w:id="1902476124">
      <w:bodyDiv w:val="1"/>
      <w:marLeft w:val="0"/>
      <w:marRight w:val="0"/>
      <w:marTop w:val="0"/>
      <w:marBottom w:val="0"/>
      <w:divBdr>
        <w:top w:val="none" w:sz="0" w:space="0" w:color="auto"/>
        <w:left w:val="none" w:sz="0" w:space="0" w:color="auto"/>
        <w:bottom w:val="none" w:sz="0" w:space="0" w:color="auto"/>
        <w:right w:val="none" w:sz="0" w:space="0" w:color="auto"/>
      </w:divBdr>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0617">
      <w:bodyDiv w:val="1"/>
      <w:marLeft w:val="0"/>
      <w:marRight w:val="0"/>
      <w:marTop w:val="0"/>
      <w:marBottom w:val="0"/>
      <w:divBdr>
        <w:top w:val="none" w:sz="0" w:space="0" w:color="auto"/>
        <w:left w:val="none" w:sz="0" w:space="0" w:color="auto"/>
        <w:bottom w:val="none" w:sz="0" w:space="0" w:color="auto"/>
        <w:right w:val="none" w:sz="0" w:space="0" w:color="auto"/>
      </w:divBdr>
    </w:div>
    <w:div w:id="1915240869">
      <w:bodyDiv w:val="1"/>
      <w:marLeft w:val="0"/>
      <w:marRight w:val="0"/>
      <w:marTop w:val="0"/>
      <w:marBottom w:val="0"/>
      <w:divBdr>
        <w:top w:val="none" w:sz="0" w:space="0" w:color="auto"/>
        <w:left w:val="none" w:sz="0" w:space="0" w:color="auto"/>
        <w:bottom w:val="none" w:sz="0" w:space="0" w:color="auto"/>
        <w:right w:val="none" w:sz="0" w:space="0" w:color="auto"/>
      </w:divBdr>
    </w:div>
    <w:div w:id="1916013628">
      <w:bodyDiv w:val="1"/>
      <w:marLeft w:val="0"/>
      <w:marRight w:val="0"/>
      <w:marTop w:val="0"/>
      <w:marBottom w:val="0"/>
      <w:divBdr>
        <w:top w:val="none" w:sz="0" w:space="0" w:color="auto"/>
        <w:left w:val="none" w:sz="0" w:space="0" w:color="auto"/>
        <w:bottom w:val="none" w:sz="0" w:space="0" w:color="auto"/>
        <w:right w:val="none" w:sz="0" w:space="0" w:color="auto"/>
      </w:divBdr>
    </w:div>
    <w:div w:id="1918051745">
      <w:bodyDiv w:val="1"/>
      <w:marLeft w:val="0"/>
      <w:marRight w:val="0"/>
      <w:marTop w:val="0"/>
      <w:marBottom w:val="0"/>
      <w:divBdr>
        <w:top w:val="none" w:sz="0" w:space="0" w:color="auto"/>
        <w:left w:val="none" w:sz="0" w:space="0" w:color="auto"/>
        <w:bottom w:val="none" w:sz="0" w:space="0" w:color="auto"/>
        <w:right w:val="none" w:sz="0" w:space="0" w:color="auto"/>
      </w:divBdr>
    </w:div>
    <w:div w:id="1918319334">
      <w:bodyDiv w:val="1"/>
      <w:marLeft w:val="0"/>
      <w:marRight w:val="0"/>
      <w:marTop w:val="0"/>
      <w:marBottom w:val="0"/>
      <w:divBdr>
        <w:top w:val="none" w:sz="0" w:space="0" w:color="auto"/>
        <w:left w:val="none" w:sz="0" w:space="0" w:color="auto"/>
        <w:bottom w:val="none" w:sz="0" w:space="0" w:color="auto"/>
        <w:right w:val="none" w:sz="0" w:space="0" w:color="auto"/>
      </w:divBdr>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51275228">
      <w:bodyDiv w:val="1"/>
      <w:marLeft w:val="0"/>
      <w:marRight w:val="0"/>
      <w:marTop w:val="0"/>
      <w:marBottom w:val="0"/>
      <w:divBdr>
        <w:top w:val="none" w:sz="0" w:space="0" w:color="auto"/>
        <w:left w:val="none" w:sz="0" w:space="0" w:color="auto"/>
        <w:bottom w:val="none" w:sz="0" w:space="0" w:color="auto"/>
        <w:right w:val="none" w:sz="0" w:space="0" w:color="auto"/>
      </w:divBdr>
    </w:div>
    <w:div w:id="1953052612">
      <w:bodyDiv w:val="1"/>
      <w:marLeft w:val="0"/>
      <w:marRight w:val="0"/>
      <w:marTop w:val="0"/>
      <w:marBottom w:val="0"/>
      <w:divBdr>
        <w:top w:val="none" w:sz="0" w:space="0" w:color="auto"/>
        <w:left w:val="none" w:sz="0" w:space="0" w:color="auto"/>
        <w:bottom w:val="none" w:sz="0" w:space="0" w:color="auto"/>
        <w:right w:val="none" w:sz="0" w:space="0" w:color="auto"/>
      </w:divBdr>
    </w:div>
    <w:div w:id="1956986990">
      <w:bodyDiv w:val="1"/>
      <w:marLeft w:val="0"/>
      <w:marRight w:val="0"/>
      <w:marTop w:val="0"/>
      <w:marBottom w:val="0"/>
      <w:divBdr>
        <w:top w:val="none" w:sz="0" w:space="0" w:color="auto"/>
        <w:left w:val="none" w:sz="0" w:space="0" w:color="auto"/>
        <w:bottom w:val="none" w:sz="0" w:space="0" w:color="auto"/>
        <w:right w:val="none" w:sz="0" w:space="0" w:color="auto"/>
      </w:divBdr>
      <w:divsChild>
        <w:div w:id="1512067421">
          <w:marLeft w:val="0"/>
          <w:marRight w:val="0"/>
          <w:marTop w:val="0"/>
          <w:marBottom w:val="0"/>
          <w:divBdr>
            <w:top w:val="none" w:sz="0" w:space="0" w:color="auto"/>
            <w:left w:val="none" w:sz="0" w:space="0" w:color="auto"/>
            <w:bottom w:val="none" w:sz="0" w:space="0" w:color="auto"/>
            <w:right w:val="none" w:sz="0" w:space="0" w:color="auto"/>
          </w:divBdr>
          <w:divsChild>
            <w:div w:id="16395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7352">
      <w:bodyDiv w:val="1"/>
      <w:marLeft w:val="0"/>
      <w:marRight w:val="0"/>
      <w:marTop w:val="0"/>
      <w:marBottom w:val="0"/>
      <w:divBdr>
        <w:top w:val="none" w:sz="0" w:space="0" w:color="auto"/>
        <w:left w:val="none" w:sz="0" w:space="0" w:color="auto"/>
        <w:bottom w:val="none" w:sz="0" w:space="0" w:color="auto"/>
        <w:right w:val="none" w:sz="0" w:space="0" w:color="auto"/>
      </w:divBdr>
    </w:div>
    <w:div w:id="1963464218">
      <w:bodyDiv w:val="1"/>
      <w:marLeft w:val="0"/>
      <w:marRight w:val="0"/>
      <w:marTop w:val="0"/>
      <w:marBottom w:val="0"/>
      <w:divBdr>
        <w:top w:val="none" w:sz="0" w:space="0" w:color="auto"/>
        <w:left w:val="none" w:sz="0" w:space="0" w:color="auto"/>
        <w:bottom w:val="none" w:sz="0" w:space="0" w:color="auto"/>
        <w:right w:val="none" w:sz="0" w:space="0" w:color="auto"/>
      </w:divBdr>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794">
      <w:bodyDiv w:val="1"/>
      <w:marLeft w:val="0"/>
      <w:marRight w:val="0"/>
      <w:marTop w:val="0"/>
      <w:marBottom w:val="0"/>
      <w:divBdr>
        <w:top w:val="none" w:sz="0" w:space="0" w:color="auto"/>
        <w:left w:val="none" w:sz="0" w:space="0" w:color="auto"/>
        <w:bottom w:val="none" w:sz="0" w:space="0" w:color="auto"/>
        <w:right w:val="none" w:sz="0" w:space="0" w:color="auto"/>
      </w:divBdr>
    </w:div>
    <w:div w:id="1977373673">
      <w:bodyDiv w:val="1"/>
      <w:marLeft w:val="0"/>
      <w:marRight w:val="0"/>
      <w:marTop w:val="0"/>
      <w:marBottom w:val="0"/>
      <w:divBdr>
        <w:top w:val="none" w:sz="0" w:space="0" w:color="auto"/>
        <w:left w:val="none" w:sz="0" w:space="0" w:color="auto"/>
        <w:bottom w:val="none" w:sz="0" w:space="0" w:color="auto"/>
        <w:right w:val="none" w:sz="0" w:space="0" w:color="auto"/>
      </w:divBdr>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00452934">
      <w:bodyDiv w:val="1"/>
      <w:marLeft w:val="0"/>
      <w:marRight w:val="0"/>
      <w:marTop w:val="0"/>
      <w:marBottom w:val="0"/>
      <w:divBdr>
        <w:top w:val="none" w:sz="0" w:space="0" w:color="auto"/>
        <w:left w:val="none" w:sz="0" w:space="0" w:color="auto"/>
        <w:bottom w:val="none" w:sz="0" w:space="0" w:color="auto"/>
        <w:right w:val="none" w:sz="0" w:space="0" w:color="auto"/>
      </w:divBdr>
    </w:div>
    <w:div w:id="2023432577">
      <w:bodyDiv w:val="1"/>
      <w:marLeft w:val="0"/>
      <w:marRight w:val="0"/>
      <w:marTop w:val="0"/>
      <w:marBottom w:val="0"/>
      <w:divBdr>
        <w:top w:val="none" w:sz="0" w:space="0" w:color="auto"/>
        <w:left w:val="none" w:sz="0" w:space="0" w:color="auto"/>
        <w:bottom w:val="none" w:sz="0" w:space="0" w:color="auto"/>
        <w:right w:val="none" w:sz="0" w:space="0" w:color="auto"/>
      </w:divBdr>
    </w:div>
    <w:div w:id="2025743118">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55350865">
      <w:bodyDiv w:val="1"/>
      <w:marLeft w:val="0"/>
      <w:marRight w:val="0"/>
      <w:marTop w:val="0"/>
      <w:marBottom w:val="0"/>
      <w:divBdr>
        <w:top w:val="none" w:sz="0" w:space="0" w:color="auto"/>
        <w:left w:val="none" w:sz="0" w:space="0" w:color="auto"/>
        <w:bottom w:val="none" w:sz="0" w:space="0" w:color="auto"/>
        <w:right w:val="none" w:sz="0" w:space="0" w:color="auto"/>
      </w:divBdr>
    </w:div>
    <w:div w:id="2055500179">
      <w:bodyDiv w:val="1"/>
      <w:marLeft w:val="0"/>
      <w:marRight w:val="0"/>
      <w:marTop w:val="0"/>
      <w:marBottom w:val="0"/>
      <w:divBdr>
        <w:top w:val="none" w:sz="0" w:space="0" w:color="auto"/>
        <w:left w:val="none" w:sz="0" w:space="0" w:color="auto"/>
        <w:bottom w:val="none" w:sz="0" w:space="0" w:color="auto"/>
        <w:right w:val="none" w:sz="0" w:space="0" w:color="auto"/>
      </w:divBdr>
      <w:divsChild>
        <w:div w:id="884100531">
          <w:marLeft w:val="0"/>
          <w:marRight w:val="0"/>
          <w:marTop w:val="0"/>
          <w:marBottom w:val="0"/>
          <w:divBdr>
            <w:top w:val="none" w:sz="0" w:space="0" w:color="auto"/>
            <w:left w:val="none" w:sz="0" w:space="0" w:color="auto"/>
            <w:bottom w:val="none" w:sz="0" w:space="0" w:color="auto"/>
            <w:right w:val="none" w:sz="0" w:space="0" w:color="auto"/>
          </w:divBdr>
          <w:divsChild>
            <w:div w:id="409893051">
              <w:marLeft w:val="0"/>
              <w:marRight w:val="0"/>
              <w:marTop w:val="0"/>
              <w:marBottom w:val="0"/>
              <w:divBdr>
                <w:top w:val="none" w:sz="0" w:space="0" w:color="auto"/>
                <w:left w:val="none" w:sz="0" w:space="0" w:color="auto"/>
                <w:bottom w:val="none" w:sz="0" w:space="0" w:color="auto"/>
                <w:right w:val="none" w:sz="0" w:space="0" w:color="auto"/>
              </w:divBdr>
            </w:div>
            <w:div w:id="1469861758">
              <w:marLeft w:val="0"/>
              <w:marRight w:val="0"/>
              <w:marTop w:val="0"/>
              <w:marBottom w:val="0"/>
              <w:divBdr>
                <w:top w:val="none" w:sz="0" w:space="0" w:color="auto"/>
                <w:left w:val="none" w:sz="0" w:space="0" w:color="auto"/>
                <w:bottom w:val="none" w:sz="0" w:space="0" w:color="auto"/>
                <w:right w:val="none" w:sz="0" w:space="0" w:color="auto"/>
              </w:divBdr>
            </w:div>
            <w:div w:id="966931683">
              <w:marLeft w:val="0"/>
              <w:marRight w:val="0"/>
              <w:marTop w:val="0"/>
              <w:marBottom w:val="0"/>
              <w:divBdr>
                <w:top w:val="none" w:sz="0" w:space="0" w:color="auto"/>
                <w:left w:val="none" w:sz="0" w:space="0" w:color="auto"/>
                <w:bottom w:val="none" w:sz="0" w:space="0" w:color="auto"/>
                <w:right w:val="none" w:sz="0" w:space="0" w:color="auto"/>
              </w:divBdr>
            </w:div>
            <w:div w:id="1829707512">
              <w:marLeft w:val="0"/>
              <w:marRight w:val="0"/>
              <w:marTop w:val="0"/>
              <w:marBottom w:val="0"/>
              <w:divBdr>
                <w:top w:val="none" w:sz="0" w:space="0" w:color="auto"/>
                <w:left w:val="none" w:sz="0" w:space="0" w:color="auto"/>
                <w:bottom w:val="none" w:sz="0" w:space="0" w:color="auto"/>
                <w:right w:val="none" w:sz="0" w:space="0" w:color="auto"/>
              </w:divBdr>
            </w:div>
            <w:div w:id="259996627">
              <w:marLeft w:val="0"/>
              <w:marRight w:val="0"/>
              <w:marTop w:val="0"/>
              <w:marBottom w:val="0"/>
              <w:divBdr>
                <w:top w:val="none" w:sz="0" w:space="0" w:color="auto"/>
                <w:left w:val="none" w:sz="0" w:space="0" w:color="auto"/>
                <w:bottom w:val="none" w:sz="0" w:space="0" w:color="auto"/>
                <w:right w:val="none" w:sz="0" w:space="0" w:color="auto"/>
              </w:divBdr>
            </w:div>
            <w:div w:id="692148829">
              <w:marLeft w:val="0"/>
              <w:marRight w:val="0"/>
              <w:marTop w:val="0"/>
              <w:marBottom w:val="0"/>
              <w:divBdr>
                <w:top w:val="none" w:sz="0" w:space="0" w:color="auto"/>
                <w:left w:val="none" w:sz="0" w:space="0" w:color="auto"/>
                <w:bottom w:val="none" w:sz="0" w:space="0" w:color="auto"/>
                <w:right w:val="none" w:sz="0" w:space="0" w:color="auto"/>
              </w:divBdr>
            </w:div>
            <w:div w:id="1153375788">
              <w:marLeft w:val="0"/>
              <w:marRight w:val="0"/>
              <w:marTop w:val="0"/>
              <w:marBottom w:val="0"/>
              <w:divBdr>
                <w:top w:val="none" w:sz="0" w:space="0" w:color="auto"/>
                <w:left w:val="none" w:sz="0" w:space="0" w:color="auto"/>
                <w:bottom w:val="none" w:sz="0" w:space="0" w:color="auto"/>
                <w:right w:val="none" w:sz="0" w:space="0" w:color="auto"/>
              </w:divBdr>
            </w:div>
            <w:div w:id="2132898510">
              <w:marLeft w:val="0"/>
              <w:marRight w:val="0"/>
              <w:marTop w:val="0"/>
              <w:marBottom w:val="0"/>
              <w:divBdr>
                <w:top w:val="none" w:sz="0" w:space="0" w:color="auto"/>
                <w:left w:val="none" w:sz="0" w:space="0" w:color="auto"/>
                <w:bottom w:val="none" w:sz="0" w:space="0" w:color="auto"/>
                <w:right w:val="none" w:sz="0" w:space="0" w:color="auto"/>
              </w:divBdr>
            </w:div>
            <w:div w:id="1778713402">
              <w:marLeft w:val="0"/>
              <w:marRight w:val="0"/>
              <w:marTop w:val="0"/>
              <w:marBottom w:val="0"/>
              <w:divBdr>
                <w:top w:val="none" w:sz="0" w:space="0" w:color="auto"/>
                <w:left w:val="none" w:sz="0" w:space="0" w:color="auto"/>
                <w:bottom w:val="none" w:sz="0" w:space="0" w:color="auto"/>
                <w:right w:val="none" w:sz="0" w:space="0" w:color="auto"/>
              </w:divBdr>
            </w:div>
            <w:div w:id="1389260043">
              <w:marLeft w:val="0"/>
              <w:marRight w:val="0"/>
              <w:marTop w:val="0"/>
              <w:marBottom w:val="0"/>
              <w:divBdr>
                <w:top w:val="none" w:sz="0" w:space="0" w:color="auto"/>
                <w:left w:val="none" w:sz="0" w:space="0" w:color="auto"/>
                <w:bottom w:val="none" w:sz="0" w:space="0" w:color="auto"/>
                <w:right w:val="none" w:sz="0" w:space="0" w:color="auto"/>
              </w:divBdr>
            </w:div>
            <w:div w:id="1426153348">
              <w:marLeft w:val="0"/>
              <w:marRight w:val="0"/>
              <w:marTop w:val="0"/>
              <w:marBottom w:val="0"/>
              <w:divBdr>
                <w:top w:val="none" w:sz="0" w:space="0" w:color="auto"/>
                <w:left w:val="none" w:sz="0" w:space="0" w:color="auto"/>
                <w:bottom w:val="none" w:sz="0" w:space="0" w:color="auto"/>
                <w:right w:val="none" w:sz="0" w:space="0" w:color="auto"/>
              </w:divBdr>
            </w:div>
            <w:div w:id="17911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81495">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099907114">
      <w:bodyDiv w:val="1"/>
      <w:marLeft w:val="0"/>
      <w:marRight w:val="0"/>
      <w:marTop w:val="0"/>
      <w:marBottom w:val="0"/>
      <w:divBdr>
        <w:top w:val="none" w:sz="0" w:space="0" w:color="auto"/>
        <w:left w:val="none" w:sz="0" w:space="0" w:color="auto"/>
        <w:bottom w:val="none" w:sz="0" w:space="0" w:color="auto"/>
        <w:right w:val="none" w:sz="0" w:space="0" w:color="auto"/>
      </w:divBdr>
    </w:div>
    <w:div w:id="2102800796">
      <w:bodyDiv w:val="1"/>
      <w:marLeft w:val="0"/>
      <w:marRight w:val="0"/>
      <w:marTop w:val="0"/>
      <w:marBottom w:val="0"/>
      <w:divBdr>
        <w:top w:val="none" w:sz="0" w:space="0" w:color="auto"/>
        <w:left w:val="none" w:sz="0" w:space="0" w:color="auto"/>
        <w:bottom w:val="none" w:sz="0" w:space="0" w:color="auto"/>
        <w:right w:val="none" w:sz="0" w:space="0" w:color="auto"/>
      </w:divBdr>
      <w:divsChild>
        <w:div w:id="516582611">
          <w:marLeft w:val="0"/>
          <w:marRight w:val="0"/>
          <w:marTop w:val="0"/>
          <w:marBottom w:val="0"/>
          <w:divBdr>
            <w:top w:val="none" w:sz="0" w:space="0" w:color="auto"/>
            <w:left w:val="none" w:sz="0" w:space="0" w:color="auto"/>
            <w:bottom w:val="none" w:sz="0" w:space="0" w:color="auto"/>
            <w:right w:val="none" w:sz="0" w:space="0" w:color="auto"/>
          </w:divBdr>
          <w:divsChild>
            <w:div w:id="493570989">
              <w:marLeft w:val="0"/>
              <w:marRight w:val="0"/>
              <w:marTop w:val="0"/>
              <w:marBottom w:val="0"/>
              <w:divBdr>
                <w:top w:val="none" w:sz="0" w:space="0" w:color="auto"/>
                <w:left w:val="none" w:sz="0" w:space="0" w:color="auto"/>
                <w:bottom w:val="none" w:sz="0" w:space="0" w:color="auto"/>
                <w:right w:val="none" w:sz="0" w:space="0" w:color="auto"/>
              </w:divBdr>
            </w:div>
            <w:div w:id="1106928032">
              <w:marLeft w:val="0"/>
              <w:marRight w:val="0"/>
              <w:marTop w:val="0"/>
              <w:marBottom w:val="0"/>
              <w:divBdr>
                <w:top w:val="none" w:sz="0" w:space="0" w:color="auto"/>
                <w:left w:val="none" w:sz="0" w:space="0" w:color="auto"/>
                <w:bottom w:val="none" w:sz="0" w:space="0" w:color="auto"/>
                <w:right w:val="none" w:sz="0" w:space="0" w:color="auto"/>
              </w:divBdr>
            </w:div>
            <w:div w:id="1351950059">
              <w:marLeft w:val="0"/>
              <w:marRight w:val="0"/>
              <w:marTop w:val="0"/>
              <w:marBottom w:val="0"/>
              <w:divBdr>
                <w:top w:val="none" w:sz="0" w:space="0" w:color="auto"/>
                <w:left w:val="none" w:sz="0" w:space="0" w:color="auto"/>
                <w:bottom w:val="none" w:sz="0" w:space="0" w:color="auto"/>
                <w:right w:val="none" w:sz="0" w:space="0" w:color="auto"/>
              </w:divBdr>
            </w:div>
            <w:div w:id="956907835">
              <w:marLeft w:val="0"/>
              <w:marRight w:val="0"/>
              <w:marTop w:val="0"/>
              <w:marBottom w:val="0"/>
              <w:divBdr>
                <w:top w:val="none" w:sz="0" w:space="0" w:color="auto"/>
                <w:left w:val="none" w:sz="0" w:space="0" w:color="auto"/>
                <w:bottom w:val="none" w:sz="0" w:space="0" w:color="auto"/>
                <w:right w:val="none" w:sz="0" w:space="0" w:color="auto"/>
              </w:divBdr>
            </w:div>
            <w:div w:id="215315032">
              <w:marLeft w:val="0"/>
              <w:marRight w:val="0"/>
              <w:marTop w:val="0"/>
              <w:marBottom w:val="0"/>
              <w:divBdr>
                <w:top w:val="none" w:sz="0" w:space="0" w:color="auto"/>
                <w:left w:val="none" w:sz="0" w:space="0" w:color="auto"/>
                <w:bottom w:val="none" w:sz="0" w:space="0" w:color="auto"/>
                <w:right w:val="none" w:sz="0" w:space="0" w:color="auto"/>
              </w:divBdr>
            </w:div>
            <w:div w:id="871922271">
              <w:marLeft w:val="0"/>
              <w:marRight w:val="0"/>
              <w:marTop w:val="0"/>
              <w:marBottom w:val="0"/>
              <w:divBdr>
                <w:top w:val="none" w:sz="0" w:space="0" w:color="auto"/>
                <w:left w:val="none" w:sz="0" w:space="0" w:color="auto"/>
                <w:bottom w:val="none" w:sz="0" w:space="0" w:color="auto"/>
                <w:right w:val="none" w:sz="0" w:space="0" w:color="auto"/>
              </w:divBdr>
            </w:div>
            <w:div w:id="1148281728">
              <w:marLeft w:val="0"/>
              <w:marRight w:val="0"/>
              <w:marTop w:val="0"/>
              <w:marBottom w:val="0"/>
              <w:divBdr>
                <w:top w:val="none" w:sz="0" w:space="0" w:color="auto"/>
                <w:left w:val="none" w:sz="0" w:space="0" w:color="auto"/>
                <w:bottom w:val="none" w:sz="0" w:space="0" w:color="auto"/>
                <w:right w:val="none" w:sz="0" w:space="0" w:color="auto"/>
              </w:divBdr>
            </w:div>
            <w:div w:id="1071394345">
              <w:marLeft w:val="0"/>
              <w:marRight w:val="0"/>
              <w:marTop w:val="0"/>
              <w:marBottom w:val="0"/>
              <w:divBdr>
                <w:top w:val="none" w:sz="0" w:space="0" w:color="auto"/>
                <w:left w:val="none" w:sz="0" w:space="0" w:color="auto"/>
                <w:bottom w:val="none" w:sz="0" w:space="0" w:color="auto"/>
                <w:right w:val="none" w:sz="0" w:space="0" w:color="auto"/>
              </w:divBdr>
            </w:div>
            <w:div w:id="1792824338">
              <w:marLeft w:val="0"/>
              <w:marRight w:val="0"/>
              <w:marTop w:val="0"/>
              <w:marBottom w:val="0"/>
              <w:divBdr>
                <w:top w:val="none" w:sz="0" w:space="0" w:color="auto"/>
                <w:left w:val="none" w:sz="0" w:space="0" w:color="auto"/>
                <w:bottom w:val="none" w:sz="0" w:space="0" w:color="auto"/>
                <w:right w:val="none" w:sz="0" w:space="0" w:color="auto"/>
              </w:divBdr>
            </w:div>
            <w:div w:id="1384065385">
              <w:marLeft w:val="0"/>
              <w:marRight w:val="0"/>
              <w:marTop w:val="0"/>
              <w:marBottom w:val="0"/>
              <w:divBdr>
                <w:top w:val="none" w:sz="0" w:space="0" w:color="auto"/>
                <w:left w:val="none" w:sz="0" w:space="0" w:color="auto"/>
                <w:bottom w:val="none" w:sz="0" w:space="0" w:color="auto"/>
                <w:right w:val="none" w:sz="0" w:space="0" w:color="auto"/>
              </w:divBdr>
            </w:div>
            <w:div w:id="992179087">
              <w:marLeft w:val="0"/>
              <w:marRight w:val="0"/>
              <w:marTop w:val="0"/>
              <w:marBottom w:val="0"/>
              <w:divBdr>
                <w:top w:val="none" w:sz="0" w:space="0" w:color="auto"/>
                <w:left w:val="none" w:sz="0" w:space="0" w:color="auto"/>
                <w:bottom w:val="none" w:sz="0" w:space="0" w:color="auto"/>
                <w:right w:val="none" w:sz="0" w:space="0" w:color="auto"/>
              </w:divBdr>
            </w:div>
            <w:div w:id="1781216832">
              <w:marLeft w:val="0"/>
              <w:marRight w:val="0"/>
              <w:marTop w:val="0"/>
              <w:marBottom w:val="0"/>
              <w:divBdr>
                <w:top w:val="none" w:sz="0" w:space="0" w:color="auto"/>
                <w:left w:val="none" w:sz="0" w:space="0" w:color="auto"/>
                <w:bottom w:val="none" w:sz="0" w:space="0" w:color="auto"/>
                <w:right w:val="none" w:sz="0" w:space="0" w:color="auto"/>
              </w:divBdr>
            </w:div>
            <w:div w:id="1598059727">
              <w:marLeft w:val="0"/>
              <w:marRight w:val="0"/>
              <w:marTop w:val="0"/>
              <w:marBottom w:val="0"/>
              <w:divBdr>
                <w:top w:val="none" w:sz="0" w:space="0" w:color="auto"/>
                <w:left w:val="none" w:sz="0" w:space="0" w:color="auto"/>
                <w:bottom w:val="none" w:sz="0" w:space="0" w:color="auto"/>
                <w:right w:val="none" w:sz="0" w:space="0" w:color="auto"/>
              </w:divBdr>
            </w:div>
            <w:div w:id="14645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959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16556161">
      <w:bodyDiv w:val="1"/>
      <w:marLeft w:val="0"/>
      <w:marRight w:val="0"/>
      <w:marTop w:val="0"/>
      <w:marBottom w:val="0"/>
      <w:divBdr>
        <w:top w:val="none" w:sz="0" w:space="0" w:color="auto"/>
        <w:left w:val="none" w:sz="0" w:space="0" w:color="auto"/>
        <w:bottom w:val="none" w:sz="0" w:space="0" w:color="auto"/>
        <w:right w:val="none" w:sz="0" w:space="0" w:color="auto"/>
      </w:divBdr>
    </w:div>
    <w:div w:id="21172094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 w:id="21411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ventory.psi.ch/" TargetMode="External"/><Relationship Id="rId21" Type="http://schemas.openxmlformats.org/officeDocument/2006/relationships/image" Target="media/image2.png"/><Relationship Id="rId34" Type="http://schemas.openxmlformats.org/officeDocument/2006/relationships/image" Target="media/image4.png"/><Relationship Id="rId42" Type="http://schemas.openxmlformats.org/officeDocument/2006/relationships/header" Target="header3.xm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8.png"/><Relationship Id="rId63" Type="http://schemas.openxmlformats.org/officeDocument/2006/relationships/header" Target="head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github.com/yativilli/hpeilo_inventoryscript" TargetMode="External"/><Relationship Id="rId32" Type="http://schemas.openxmlformats.org/officeDocument/2006/relationships/hyperlink" Target="https://github.com/yativilli/hpeilo_inventoryscript" TargetMode="External"/><Relationship Id="rId37" Type="http://schemas.openxmlformats.org/officeDocument/2006/relationships/header" Target="header1.xml"/><Relationship Id="rId40" Type="http://schemas.openxmlformats.org/officeDocument/2006/relationships/header" Target="header2.xml"/><Relationship Id="rId45" Type="http://schemas.openxmlformats.org/officeDocument/2006/relationships/image" Target="media/image9.png"/><Relationship Id="rId53" Type="http://schemas.openxmlformats.org/officeDocument/2006/relationships/hyperlink" Target="https://inventory.psi.ch/" TargetMode="External"/><Relationship Id="rId58" Type="http://schemas.openxmlformats.org/officeDocument/2006/relationships/hyperlink" Target="http://www.powershellgallery.com" TargetMode="External"/><Relationship Id="rId66"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footer" Target="footer4.xml"/><Relationship Id="rId19" Type="http://schemas.openxmlformats.org/officeDocument/2006/relationships/hyperlink" Target="https://intranet.psi.ch/de/psi/templates" TargetMode="External"/><Relationship Id="rId14" Type="http://schemas.openxmlformats.org/officeDocument/2006/relationships/hyperlink" Target="mailto:alfred.albisser@psi.ch" TargetMode="External"/><Relationship Id="rId22" Type="http://schemas.openxmlformats.org/officeDocument/2006/relationships/hyperlink" Target="https://marketplace.visualstudio.com/items?itemName=ms-vscode.powershell" TargetMode="External"/><Relationship Id="rId27" Type="http://schemas.openxmlformats.org/officeDocument/2006/relationships/hyperlink" Target="https://inventory.psi.ch/" TargetMode="External"/><Relationship Id="rId30" Type="http://schemas.openxmlformats.org/officeDocument/2006/relationships/hyperlink" Target="https://inventory.psi.ch/" TargetMode="External"/><Relationship Id="rId35" Type="http://schemas.openxmlformats.org/officeDocument/2006/relationships/hyperlink" Target="https://www.ict-bbag.ch/wp-content/uploads/2024/11/IPA-Leitfaden_FArbeit_INF_2025-1.pdf" TargetMode="External"/><Relationship Id="rId43" Type="http://schemas.openxmlformats.org/officeDocument/2006/relationships/footer" Target="footer3.xml"/><Relationship Id="rId48" Type="http://schemas.openxmlformats.org/officeDocument/2006/relationships/image" Target="media/image12.jpeg"/><Relationship Id="rId56" Type="http://schemas.openxmlformats.org/officeDocument/2006/relationships/image" Target="media/image19.png"/><Relationship Id="rId64"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image" Target="media/image15.png"/><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regexr.com/3c0lf" TargetMode="External"/><Relationship Id="rId33" Type="http://schemas.openxmlformats.org/officeDocument/2006/relationships/image" Target="media/image3.png"/><Relationship Id="rId38" Type="http://schemas.openxmlformats.org/officeDocument/2006/relationships/footer" Target="footer1.xml"/><Relationship Id="rId46" Type="http://schemas.openxmlformats.org/officeDocument/2006/relationships/image" Target="media/image10.png"/><Relationship Id="rId59" Type="http://schemas.openxmlformats.org/officeDocument/2006/relationships/header" Target="header4.xml"/><Relationship Id="rId67" Type="http://schemas.openxmlformats.org/officeDocument/2006/relationships/theme" Target="theme/theme1.xml"/><Relationship Id="rId20" Type="http://schemas.openxmlformats.org/officeDocument/2006/relationships/hyperlink" Target="file:///C:\Users\wernle_y\Downloads\SwissFEL-Controls-NamingConvention-01.pdf"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draw.io/" TargetMode="External"/><Relationship Id="rId28" Type="http://schemas.openxmlformats.org/officeDocument/2006/relationships/hyperlink" Target="https://inventory.psi.ch/" TargetMode="External"/><Relationship Id="rId36" Type="http://schemas.openxmlformats.org/officeDocument/2006/relationships/image" Target="media/image5.png"/><Relationship Id="rId49" Type="http://schemas.openxmlformats.org/officeDocument/2006/relationships/image" Target="media/image13.jpeg"/><Relationship Id="rId5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hyperlink" Target="https://inventory.psi.ch/" TargetMode="External"/><Relationship Id="rId44" Type="http://schemas.openxmlformats.org/officeDocument/2006/relationships/hyperlink" Target="https://powershellexplained.com/2017-05-27-Powershell-module-building-basics/" TargetMode="External"/><Relationship Id="rId52" Type="http://schemas.openxmlformats.org/officeDocument/2006/relationships/image" Target="media/image16.png"/><Relationship Id="rId60" Type="http://schemas.openxmlformats.org/officeDocument/2006/relationships/header" Target="header5.xm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3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emf"/></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561B52"/>
    <w:rsid w:val="006B2A61"/>
    <w:rsid w:val="00746B39"/>
    <w:rsid w:val="00761E53"/>
    <w:rsid w:val="007B606F"/>
    <w:rsid w:val="00A43C5A"/>
    <w:rsid w:val="00B10631"/>
    <w:rsid w:val="00C05233"/>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Hew</b:Tag>
    <b:SourceType>InternetSite</b:SourceType>
    <b:Guid>{71EBF19E-87D9-409A-A567-E48C5BFA5180}</b:Guid>
    <b:Author>
      <b:Author>
        <b:Corporate>Hewlett Packard Enterprise</b:Corporate>
      </b:Author>
    </b:Author>
    <b:Title>Was ist Integrated Lights-Out (iLO)?</b:Title>
    <b:InternetSiteTitle>Hewlett Packard Enterprise</b:InternetSiteTitle>
    <b:URL>https://www.hpe.com/ch/de/what-is/ilo.html</b:URL>
    <b:RefOrder>22</b:RefOrder>
  </b:Source>
  <b:Source>
    <b:Tag>Den21</b:Tag>
    <b:SourceType>InternetSite</b:SourceType>
    <b:Guid>{625BD0B3-5BAB-4A12-9D32-DEA03FD18972}</b:Guid>
    <b:Author>
      <b:Author>
        <b:NameList>
          <b:Person>
            <b:Last>Kaarsemaker</b:Last>
            <b:First>Dennis</b:First>
          </b:Person>
        </b:NameList>
      </b:Author>
    </b:Author>
    <b:Title>iLO automation from python or shell¶</b:Title>
    <b:InternetSiteTitle>python-hpilo</b:InternetSiteTitle>
    <b:Year>2021</b:Year>
    <b:URL>https://seveas.github.io/python-hpilo/index.html</b:URL>
    <b:RefOrder>23</b:RefOrder>
  </b:Source>
  <b:Source>
    <b:Tag>Wik25</b:Tag>
    <b:SourceType>InternetSite</b:SourceType>
    <b:Guid>{9CB6E38F-3C29-451A-A3F5-3FEE412D51B7}</b:Guid>
    <b:Title>Out-of-band management</b:Title>
    <b:InternetSiteTitle>Wikipedia</b:InternetSiteTitle>
    <b:Year>2025</b:Year>
    <b:Month>03</b:Month>
    <b:Day>08</b:Day>
    <b:URL>https://en.wikipedia.org/wiki/Out-of-band_management</b:URL>
    <b:Author>
      <b:Author>
        <b:Corporate>Wikipedia</b:Corporate>
      </b:Author>
    </b:Author>
    <b:RefOrder>24</b:RefOrder>
  </b:Source>
  <b:Source>
    <b:Tag>Wik251</b:Tag>
    <b:SourceType>InternetSite</b:SourceType>
    <b:Guid>{1E1078C4-76B3-4C6C-B75C-077ED566D3C6}</b:Guid>
    <b:Author>
      <b:Author>
        <b:Corporate>Wikipedia</b:Corporate>
      </b:Author>
    </b:Author>
    <b:Title>HP Integrated Lights-Out</b:Title>
    <b:InternetSiteTitle>Wikipedia</b:InternetSiteTitle>
    <b:Year>2025</b:Year>
    <b:Month>01</b:Month>
    <b:Day>21</b:Day>
    <b:URL>https://en.wikipedia.org/wiki/HP_Integrated_Lights-Out</b:URL>
    <b:RefOrder>25</b:RefOrder>
  </b:Source>
  <b:Source>
    <b:Tag>Dam21</b:Tag>
    <b:SourceType>InternetSite</b:SourceType>
    <b:Guid>{4B05740F-9FAE-4431-AF4A-D31896396C80}</b:Guid>
    <b:Author>
      <b:Author>
        <b:NameList>
          <b:Person>
            <b:Last>Powell</b:Last>
            <b:First>Damian</b:First>
          </b:Person>
        </b:NameList>
      </b:Author>
    </b:Author>
    <b:Title>In PowerShell, how can I test if a variable holds a numeric value?</b:Title>
    <b:InternetSiteTitle>stackoverflow</b:InternetSiteTitle>
    <b:Year>2012</b:Year>
    <b:Month>06</b:Month>
    <b:Day>07</b:Day>
    <b:URL>https://stackoverflow.com/questions/10928030/in-powershell-how-can-i-test-if-a-variable-holds-a-numeric-value</b:URL>
    <b:RefOrder>21</b:RefOrder>
  </b:Source>
  <b:Source>
    <b:Tag>tnw13</b:Tag>
    <b:SourceType>InternetSite</b:SourceType>
    <b:Guid>{56F005CD-CE32-43AC-A760-5E159B21FAB6}</b:Guid>
    <b:Author>
      <b:Author>
        <b:NameList>
          <b:Person>
            <b:Last>tnw</b:Last>
          </b:Person>
        </b:NameList>
      </b:Author>
    </b:Author>
    <b:Title>PowerShell and the -Contains operator</b:Title>
    <b:InternetSiteTitle>stackoverflow</b:InternetSiteTitle>
    <b:Year>2013</b:Year>
    <b:Month>09</b:Month>
    <b:Day>18</b:Day>
    <b:URL>https://stackoverflow.com/questions/18877580/powershell-and-the-contains-operator</b:URL>
    <b:RefOrder>20</b:RefOrder>
  </b:Source>
  <b:Source>
    <b:Tag>Mic</b:Tag>
    <b:SourceType>InternetSite</b:SourceType>
    <b:Guid>{504CA4FC-7FC7-49A3-859C-B24E4F1D4DF2}</b:Guid>
    <b:Author>
      <b:Author>
        <b:Corporate>Microsoft</b:Corporate>
      </b:Author>
    </b:Author>
    <b:Title>ConvertFrom-SecureString</b:Title>
    <b:InternetSiteTitle>Microsoft | Learn</b:InternetSiteTitle>
    <b:URL>https://learn.microsoft.com/en-us/powershell/module/microsoft.powershell.security/convertfrom-securestring?view=powershell-7.5</b:URL>
    <b:RefOrder>19</b:RefOrder>
  </b:Source>
  <b:Source>
    <b:Tag>sdw</b:Tag>
    <b:SourceType>InternetSite</b:SourceType>
    <b:Guid>{5F4ED6BC-B1D9-4AC9-8DC5-98DAE365F9F6}</b:Guid>
    <b:Author>
      <b:Author>
        <b:NameList>
          <b:Person>
            <b:Last>sdwheeler</b:Last>
            <b:First>ArieHein</b:First>
          </b:Person>
        </b:NameList>
      </b:Author>
    </b:Author>
    <b:Title>about_Comment_Based_Help</b:Title>
    <b:InternetSiteTitle>Microsoft | Learn</b:InternetSiteTitle>
    <b:Year>2025</b:Year>
    <b:Month>01</b:Month>
    <b:Day>10</b:Day>
    <b:URL>https://learn.microsoft.com/en-us/powershell/module/microsoft.powershell.core/about/about_comment_based_help?view=powershell-7.5</b:URL>
    <b:RefOrder>18</b:RefOrder>
  </b:Source>
  <b:Source>
    <b:Tag>Wil18</b:Tag>
    <b:SourceType>InternetSite</b:SourceType>
    <b:Guid>{1A8EB30F-5294-463A-B280-8720C0D5A1E6}</b:Guid>
    <b:Author>
      <b:Author>
        <b:NameList>
          <b:Person>
            <b:Last>Maclean</b:Last>
            <b:First>Will</b:First>
          </b:Person>
        </b:NameList>
      </b:Author>
    </b:Author>
    <b:Title>Tracing where output is coming from in a Powershell script</b:Title>
    <b:InternetSiteTitle>stackoverflow</b:InternetSiteTitle>
    <b:Year>2018</b:Year>
    <b:Month>11</b:Month>
    <b:Day>22</b:Day>
    <b:URL>https://stackoverflow.com/questions/53423718/tracing-where-output-is-coming-from-in-a-powershell-script</b:URL>
    <b:RefOrder>17</b:RefOrder>
  </b:Source>
  <b:Source>
    <b:Tag>jer23</b:Tag>
    <b:SourceType>InternetSite</b:SourceType>
    <b:Guid>{4143C21A-1751-4F64-9C12-FAB8B0734132}</b:Guid>
    <b:Author>
      <b:Author>
        <b:NameList>
          <b:Person>
            <b:Last>jeremy.hawkins1</b:Last>
          </b:Person>
        </b:NameList>
      </b:Author>
    </b:Author>
    <b:Title>Export-Csv array of objects Error " Object reference not set to an instance of an object."</b:Title>
    <b:InternetSiteTitle>Microsoft | Learn</b:InternetSiteTitle>
    <b:Year>2023</b:Year>
    <b:Month>05</b:Month>
    <b:Day>01</b:Day>
    <b:URL>https://learn.microsoft.com/en-us/answers/questions/1185618/export-csv-array-of-objects-error-object-reference</b:URL>
    <b:RefOrder>16</b:RefOrder>
  </b:Source>
  <b:Source>
    <b:Tag>pl524</b:Tag>
    <b:SourceType>InternetSite</b:SourceType>
    <b:Guid>{AB8E052C-E74A-4785-9A86-727D89CB663C}</b:Guid>
    <b:Author>
      <b:Author>
        <b:NameList>
          <b:Person>
            <b:Last>pl5</b:Last>
          </b:Person>
        </b:NameList>
      </b:Author>
    </b:Author>
    <b:Title>HPEiLOCmdlets 4.3.0.0 Error when using Get-HPEiLOIML</b:Title>
    <b:Year>2024</b:Year>
    <b:InternetSiteTitle>Hewlett Packard Enterprise</b:InternetSiteTitle>
    <b:Month>01</b:Month>
    <b:Day>18</b:Day>
    <b:URL>https://community.hpe.com/t5/proliant-servers-ml-dl-sl/hpeilocmdlets-4-3-0-0-error-when-using-get-hpeiloiml/td-p/7204825</b:URL>
    <b:RefOrder>14</b:RefOrder>
  </b:Source>
  <b:Source>
    <b:Tag>Doc14</b:Tag>
    <b:SourceType>InternetSite</b:SourceType>
    <b:Guid>{FC5E6464-9972-476E-9774-26DA1658035C}</b:Guid>
    <b:Author>
      <b:Author>
        <b:NameList>
          <b:Person>
            <b:Last>Scripto</b:Last>
            <b:First>Doctor</b:First>
          </b:Person>
        </b:NameList>
      </b:Author>
    </b:Author>
    <b:Title>PowerTip: Using PowerShell to Determine if Path Is to File or Folder</b:Title>
    <b:InternetSiteTitle>Microsoft | Devblogs</b:InternetSiteTitle>
    <b:Year>2014</b:Year>
    <b:Month>08</b:Month>
    <b:Day>31</b:Day>
    <b:URL>https://devblogs.microsoft.com/scripting/powertip-using-powershell-to-determine-if-path-is-to-file-or-folder/</b:URL>
    <b:RefOrder>15</b:RefOrder>
  </b:Source>
  <b:Source>
    <b:Tag>Dar14</b:Tag>
    <b:SourceType>InternetSite</b:SourceType>
    <b:Guid>{96746180-6462-40A3-ADFA-630BEA131269}</b:Guid>
    <b:Author>
      <b:Author>
        <b:NameList>
          <b:Person>
            <b:Last>DarkLite1</b:Last>
          </b:Person>
        </b:NameList>
      </b:Author>
    </b:Author>
    <b:Title>PowerShell Remove item [0] from an array</b:Title>
    <b:InternetSiteTitle>stackoverflow</b:InternetSiteTitle>
    <b:Year>2014</b:Year>
    <b:Month>07</b:Month>
    <b:Day>15</b:Day>
    <b:URL>https://stackoverflow.com/questions/24754822/powershell-remove-item-0-from-an-array</b:URL>
    <b:RefOrder>13</b:RefOrder>
  </b:Source>
  <b:Source>
    <b:Tag>cod13</b:Tag>
    <b:SourceType>InternetSite</b:SourceType>
    <b:Guid>{A1733D64-5AE6-43B8-911C-6F4D0A1DCF33}</b:Guid>
    <b:Author>
      <b:Author>
        <b:NameList>
          <b:Person>
            <b:Last>codeConcussion</b:Last>
          </b:Person>
        </b:NameList>
      </b:Author>
    </b:Author>
    <b:Title>Select-Object on nested collections</b:Title>
    <b:InternetSiteTitle>stackoverflow</b:InternetSiteTitle>
    <b:Year>2013</b:Year>
    <b:Month>04</b:Month>
    <b:Day>04</b:Day>
    <b:URL>https://stackoverflow.com/questions/15816491/select-object-on-nested-collections</b:URL>
    <b:RefOrder>10</b:RefOrder>
  </b:Source>
  <b:Source>
    <b:Tag>sdw25</b:Tag>
    <b:SourceType>InternetSite</b:SourceType>
    <b:Guid>{47F08D19-5D07-4994-9A43-5982D3F3A666}</b:Guid>
    <b:Author>
      <b:Author>
        <b:Corporate>sdwheeler, ArieHein, sethvs, Blake-Madden</b:Corporate>
      </b:Author>
    </b:Author>
    <b:Title>about_Regular_Expressions</b:Title>
    <b:InternetSiteTitle>Microsoft | Learn</b:InternetSiteTitle>
    <b:Year>2025</b:Year>
    <b:Month>01</b:Month>
    <b:Day>31</b:Day>
    <b:URL>https://learn.microsoft.com/en-us/powershell/module/microsoft.powershell.core/about/about_regular_expressions?view=powershell-7.5</b:URL>
    <b:RefOrder>11</b:RefOrder>
  </b:Source>
  <b:Source>
    <b:Tag>sdw242</b:Tag>
    <b:SourceType>InternetSite</b:SourceType>
    <b:Guid>{8EA161C8-4DAD-4186-8FF4-3210B6B9CD24}</b:Guid>
    <b:Author>
      <b:Author>
        <b:NameList>
          <b:Person>
            <b:Last>sdwheeler</b:Last>
            <b:First>colinwebster-hc,</b:First>
            <b:Middle>ThomasNietro, Rob-S, chasewilson, skycommand, yecril71pl</b:Middle>
          </b:Person>
        </b:NameList>
      </b:Author>
    </b:Author>
    <b:Title>Approved Verbs for PowerShell Commands</b:Title>
    <b:InternetSiteTitle>Microsoft | Learn</b:InternetSiteTitle>
    <b:Year>2024</b:Year>
    <b:Month>10</b:Month>
    <b:Day>17</b:Day>
    <b:URL>https://learn.microsoft.com/en-us/powershell/scripting/developer/cmdlet/approved-verbs-for-windows-powershell-commands?view=powershell-7.5</b:URL>
    <b:RefOrder>8</b:RefOrder>
  </b:Source>
  <b:Source>
    <b:Tag>Jaa19</b:Tag>
    <b:SourceType>InternetSite</b:SourceType>
    <b:Guid>{AF878D2F-0A5A-448B-BD25-40871615F287}</b:Guid>
    <b:Author>
      <b:Author>
        <b:NameList>
          <b:Person>
            <b:Last>JaapBrasser</b:Last>
          </b:Person>
        </b:NameList>
      </b:Author>
    </b:Author>
    <b:Title>stackoverflow</b:Title>
    <b:InternetSiteTitle>How to check if a PowerShell switch parameter is absent or false</b:InternetSiteTitle>
    <b:Year>2019</b:Year>
    <b:Month>06</b:Month>
    <b:Day>28</b:Day>
    <b:URL>https://stackoverflow.com/questions/56809557/how-to-check-if-a-powershell-switch-parameter-is-absent-or-false</b:URL>
    <b:RefOrder>9</b:RefOrder>
  </b:Source>
  <b:Source>
    <b:Tag>Kev17</b:Tag>
    <b:SourceType>InternetSite</b:SourceType>
    <b:Guid>{3D1E9404-656A-4E57-9745-130C90CF03CD}</b:Guid>
    <b:Author>
      <b:Author>
        <b:NameList>
          <b:Person>
            <b:Last>Marquette</b:Last>
            <b:First>Kevin</b:First>
          </b:Person>
        </b:NameList>
      </b:Author>
    </b:Author>
    <b:Title>Powershell: Building a Module, one microstep at a time</b:Title>
    <b:InternetSiteTitle>PowerShell Explained</b:InternetSiteTitle>
    <b:Year>2017</b:Year>
    <b:Month>03</b:Month>
    <b:Day>27</b:Day>
    <b:URL>https://powershellexplained.com/2017-05-27-Powershell-module-building-basics/#psm1</b:URL>
    <b:RefOrder>5</b:RefOrder>
  </b:Source>
  <b:Source>
    <b:Tag>sdw24</b:Tag>
    <b:SourceType>InternetSite</b:SourceType>
    <b:Guid>{17123576-1732-4B51-8C9D-3C7B4CA30823}</b:Guid>
    <b:Author>
      <b:Author>
        <b:NameList>
          <b:Person>
            <b:Last>sdwheeler</b:Last>
            <b:First>ArieHein</b:First>
          </b:Person>
        </b:NameList>
      </b:Author>
    </b:Author>
    <b:Title>about_Requires</b:Title>
    <b:InternetSiteTitle>Microsoft | Learn</b:InternetSiteTitle>
    <b:Year>2024</b:Year>
    <b:Month>01</b:Month>
    <b:Day>19</b:Day>
    <b:URL>https://learn.microsoft.com/en-us/powershell/module/microsoft.powershell.core/about/about_requires?view=powershell-7.5</b:URL>
    <b:RefOrder>6</b:RefOrder>
  </b:Source>
  <b:Source>
    <b:Tag>sdw241</b:Tag>
    <b:SourceType>InternetSite</b:SourceType>
    <b:Guid>{205D49A3-3F9E-4516-8551-9BF631FD8982}</b:Guid>
    <b:Author>
      <b:Author>
        <b:NameList>
          <b:Person>
            <b:Last>sdwheeler</b:Last>
          </b:Person>
        </b:NameList>
      </b:Author>
    </b:Author>
    <b:Title>about_Special_Characters</b:Title>
    <b:InternetSiteTitle>Microsoft | Learn</b:InternetSiteTitle>
    <b:Year>2024</b:Year>
    <b:Month>06</b:Month>
    <b:Day>05</b:Day>
    <b:URL>https://learn.microsoft.com/en-us/powershell/module/microsoft.powershell.core/about/about_special_characters?view=powershell-7.5</b:URL>
    <b:RefOrder>7</b:RefOrder>
  </b:Source>
  <b:Source>
    <b:Tag>Mic21</b:Tag>
    <b:SourceType>InternetSite</b:SourceType>
    <b:Guid>{39642770-A677-44FD-8A47-7A715B06D45F}</b:Guid>
    <b:Author>
      <b:Author>
        <b:Corporate>Microsoft Learn</b:Corporate>
      </b:Author>
    </b:Author>
    <b:Title>Understanding a Windows PowerShell Module</b:Title>
    <b:InternetSiteTitle>Microsoft | Learn | PowerShell</b:InternetSiteTitle>
    <b:Year>2021</b:Year>
    <b:Month>09</b:Month>
    <b:Day>18</b:Day>
    <b:URL>https://learn.microsoft.com/en-us/powershell/scripting/developer/module/understanding-a-windows-powershell-module?view=powershell-7.5</b:URL>
    <b:RefOrder>2</b:RefOrder>
  </b:Source>
  <b:Source>
    <b:Tag>Sta11</b:Tag>
    <b:SourceType>InternetSite</b:SourceType>
    <b:Guid>{D3D7D91E-920B-4940-AF85-7E8E96ACF88E}</b:Guid>
    <b:Author>
      <b:Author>
        <b:NameList>
          <b:Person>
            <b:Last>Oliver</b:Last>
            <b:First>Stackoverflow</b:First>
            <b:Middle>-</b:Middle>
          </b:Person>
        </b:NameList>
      </b:Author>
    </b:Author>
    <b:Title>When to choose development of a PowerShell Module over PowerShell Script</b:Title>
    <b:InternetSiteTitle>stackoverflow</b:InternetSiteTitle>
    <b:Year>2011</b:Year>
    <b:Month>02</b:Month>
    <b:Day>24</b:Day>
    <b:URL>https://stackoverflow.com/questions/5103211/when-to-choose-development-of-a-powershell-module-over-powershell-script</b:URL>
    <b:RefOrder>3</b:RefOrder>
  </b:Source>
  <b:Source>
    <b:Tag>Pes</b:Tag>
    <b:SourceType>InternetSite</b:SourceType>
    <b:Guid>{2FA47ECF-5933-4893-9112-CF6BA884115D}</b:Guid>
    <b:Author>
      <b:Author>
        <b:Corporate>Pester</b:Corporate>
      </b:Author>
    </b:Author>
    <b:Title>Quick Start</b:Title>
    <b:InternetSiteTitle>Pester.dev</b:InternetSiteTitle>
    <b:URL>https://pester.dev/docs/quick-start</b:URL>
    <b:RefOrder>1</b:RefOrder>
  </b:Source>
  <b:Source>
    <b:Tag>Red22</b:Tag>
    <b:SourceType>InternetSite</b:SourceType>
    <b:Guid>{0DEBCDBD-A7C5-4940-AA4E-EC70A6729D80}</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s>
</file>

<file path=customXml/itemProps1.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2.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4.xml><?xml version="1.0" encoding="utf-8"?>
<ds:datastoreItem xmlns:ds="http://schemas.openxmlformats.org/officeDocument/2006/customXml" ds:itemID="{5EF56A68-1D94-44A8-AC7B-FE93EC469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82</Pages>
  <Words>20993</Words>
  <Characters>132256</Characters>
  <Application>Microsoft Office Word</Application>
  <DocSecurity>0</DocSecurity>
  <Lines>1102</Lines>
  <Paragraphs>305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Inventurscript zum Abgleich von installierter Hardware mit einer zentralen Datenbank</vt:lpstr>
      <vt:lpstr/>
    </vt:vector>
  </TitlesOfParts>
  <Company>Paul Scherrer Institut</Company>
  <LinksUpToDate>false</LinksUpToDate>
  <CharactersWithSpaces>152944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Inventurscript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954</cp:revision>
  <dcterms:created xsi:type="dcterms:W3CDTF">2025-03-03T12:47:00Z</dcterms:created>
  <dcterms:modified xsi:type="dcterms:W3CDTF">2025-03-24T09:24:00Z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